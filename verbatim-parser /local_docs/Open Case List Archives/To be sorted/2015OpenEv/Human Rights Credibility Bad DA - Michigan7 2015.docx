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0022F2" w:rsidP="00D17C4E">
      <w:bookmarkStart w:id="0" w:name="_GoBack"/>
      <w:bookmarkEnd w:id="0"/>
    </w:p>
    <w:p w:rsidR="00AF4F33" w:rsidRDefault="002B4CDD" w:rsidP="002B4CDD">
      <w:pPr>
        <w:pStyle w:val="Heading1"/>
      </w:pPr>
      <w:r>
        <w:lastRenderedPageBreak/>
        <w:t xml:space="preserve">Human Rights </w:t>
      </w:r>
      <w:r w:rsidR="00F53F01">
        <w:t xml:space="preserve">Cred Bad </w:t>
      </w:r>
      <w:r>
        <w:t>D.A.’s – CFFP</w:t>
      </w:r>
    </w:p>
    <w:p w:rsidR="0032615A" w:rsidRDefault="0032615A" w:rsidP="0032615A"/>
    <w:p w:rsidR="0032615A" w:rsidRDefault="0032615A" w:rsidP="0032615A">
      <w:r>
        <w:t>Hannah</w:t>
      </w:r>
    </w:p>
    <w:p w:rsidR="0032615A" w:rsidRDefault="0032615A" w:rsidP="0032615A">
      <w:r>
        <w:t>Vincent</w:t>
      </w:r>
    </w:p>
    <w:p w:rsidR="0032615A" w:rsidRDefault="0032615A" w:rsidP="0032615A">
      <w:r>
        <w:t>Lucy</w:t>
      </w:r>
    </w:p>
    <w:p w:rsidR="0032615A" w:rsidRDefault="0032615A" w:rsidP="0032615A">
      <w:r>
        <w:t>Atticus</w:t>
      </w:r>
    </w:p>
    <w:p w:rsidR="00A23BD9" w:rsidRDefault="00A23BD9" w:rsidP="0032615A"/>
    <w:p w:rsidR="00A23BD9" w:rsidRDefault="00A23BD9" w:rsidP="00A23BD9">
      <w:pPr>
        <w:pStyle w:val="Heading3"/>
      </w:pPr>
      <w:r>
        <w:lastRenderedPageBreak/>
        <w:t>Note</w:t>
      </w:r>
    </w:p>
    <w:p w:rsidR="00A23BD9" w:rsidRDefault="00A23BD9" w:rsidP="00A23BD9"/>
    <w:p w:rsidR="00A23BD9" w:rsidRDefault="00A23BD9" w:rsidP="00A23BD9">
      <w:r>
        <w:t>More general link cards about the plan boosting human rights/civil rights can be found in the Rights Malthus D.A.</w:t>
      </w:r>
    </w:p>
    <w:p w:rsidR="00A23BD9" w:rsidRDefault="00A23BD9" w:rsidP="00A23BD9"/>
    <w:p w:rsidR="00A23BD9" w:rsidRPr="00A23BD9" w:rsidRDefault="00A23BD9" w:rsidP="00A23BD9"/>
    <w:p w:rsidR="0032615A" w:rsidRDefault="0032615A" w:rsidP="0032615A"/>
    <w:p w:rsidR="0032615A" w:rsidRPr="0032615A" w:rsidRDefault="0032615A" w:rsidP="0032615A"/>
    <w:p w:rsidR="002B4CDD" w:rsidRDefault="002B4CDD" w:rsidP="002B4CDD">
      <w:pPr>
        <w:pStyle w:val="Heading2"/>
      </w:pPr>
      <w:r>
        <w:lastRenderedPageBreak/>
        <w:t>Top Shelf</w:t>
      </w:r>
    </w:p>
    <w:p w:rsidR="00AF4F33" w:rsidRDefault="00AF4F33" w:rsidP="00AF4F33">
      <w:pPr>
        <w:pStyle w:val="Heading3"/>
      </w:pPr>
      <w:proofErr w:type="gramStart"/>
      <w:r>
        <w:lastRenderedPageBreak/>
        <w:t>1NC Russia D.A.</w:t>
      </w:r>
      <w:proofErr w:type="gramEnd"/>
    </w:p>
    <w:p w:rsidR="00AF4F33" w:rsidRDefault="00196832" w:rsidP="00196832">
      <w:pPr>
        <w:pStyle w:val="Heading4"/>
        <w:numPr>
          <w:ilvl w:val="0"/>
          <w:numId w:val="2"/>
        </w:numPr>
      </w:pPr>
      <w:r>
        <w:t xml:space="preserve">Obama subtly pushing for HR protection in Russia now, but is careful with his strategy – overt </w:t>
      </w:r>
      <w:r w:rsidR="00BE4F91">
        <w:t>attempts at HR promotion are</w:t>
      </w:r>
      <w:r>
        <w:t xml:space="preserve"> perceived in Ru</w:t>
      </w:r>
      <w:r w:rsidR="004A443B">
        <w:t>ssia as regime change and cause</w:t>
      </w:r>
      <w:r>
        <w:t xml:space="preserve"> massive backlash that undermine relations</w:t>
      </w:r>
    </w:p>
    <w:p w:rsidR="00AF4F33" w:rsidRDefault="00AF4F33" w:rsidP="00AF4F33"/>
    <w:p w:rsidR="003D01D4" w:rsidRPr="003D01D4" w:rsidRDefault="003D01D4" w:rsidP="00AF4F33">
      <w:pPr>
        <w:rPr>
          <w:rStyle w:val="StyleStyleBold12pt"/>
        </w:rPr>
      </w:pPr>
      <w:r w:rsidRPr="003D01D4">
        <w:rPr>
          <w:rStyle w:val="StyleStyleBold12pt"/>
        </w:rPr>
        <w:t>Weitz 3/3/15</w:t>
      </w:r>
    </w:p>
    <w:p w:rsidR="00AF4F33" w:rsidRPr="00EF739F" w:rsidRDefault="003D01D4" w:rsidP="00AF4F33">
      <w:pPr>
        <w:rPr>
          <w:rStyle w:val="StyleStyleBold12pt"/>
          <w:sz w:val="18"/>
          <w:szCs w:val="18"/>
        </w:rPr>
      </w:pPr>
      <w:proofErr w:type="gramStart"/>
      <w:r w:rsidRPr="00EF739F">
        <w:rPr>
          <w:rStyle w:val="StyleStyleBold12pt"/>
          <w:sz w:val="18"/>
          <w:szCs w:val="18"/>
        </w:rPr>
        <w:t>(</w:t>
      </w:r>
      <w:r w:rsidR="00445296" w:rsidRPr="00EF739F">
        <w:rPr>
          <w:rStyle w:val="StyleStyleBold12pt"/>
          <w:sz w:val="18"/>
          <w:szCs w:val="18"/>
        </w:rPr>
        <w:t>Richard Weitz is a senior fellow at the Hudson Institute and a World Politics Review senior editor.</w:t>
      </w:r>
      <w:proofErr w:type="gramEnd"/>
      <w:r w:rsidR="00445296" w:rsidRPr="00EF739F">
        <w:rPr>
          <w:rStyle w:val="StyleStyleBold12pt"/>
          <w:sz w:val="18"/>
          <w:szCs w:val="18"/>
        </w:rPr>
        <w:t xml:space="preserve"> </w:t>
      </w:r>
      <w:r w:rsidR="00AF4F33" w:rsidRPr="00EF739F">
        <w:rPr>
          <w:rStyle w:val="StyleStyleBold12pt"/>
          <w:sz w:val="18"/>
          <w:szCs w:val="18"/>
        </w:rPr>
        <w:t xml:space="preserve">“Nemtsov Killing Puts Human Rights in Spotlight of U.S.-Russia Tensions,” pg online @ </w:t>
      </w:r>
      <w:hyperlink r:id="rId10" w:history="1">
        <w:r w:rsidRPr="00EF739F">
          <w:rPr>
            <w:rStyle w:val="StyleStyleBold12pt"/>
            <w:sz w:val="18"/>
            <w:szCs w:val="18"/>
          </w:rPr>
          <w:t>http://www.worldpoliticsreview.com/articles/15203/nemtsov-killing-puts-human-rights-in-spotlight-of-u-s-russia-tensions</w:t>
        </w:r>
      </w:hyperlink>
      <w:r w:rsidRPr="00EF739F">
        <w:rPr>
          <w:rStyle w:val="StyleStyleBold12pt"/>
          <w:sz w:val="18"/>
          <w:szCs w:val="18"/>
        </w:rPr>
        <w:t xml:space="preserve"> //ghs-ef)</w:t>
      </w:r>
    </w:p>
    <w:p w:rsidR="00AF4F33" w:rsidRPr="0062433E" w:rsidRDefault="00AF4F33" w:rsidP="00AF4F33">
      <w:pPr>
        <w:rPr>
          <w:sz w:val="12"/>
        </w:rPr>
      </w:pPr>
      <w:r w:rsidRPr="00EF739F">
        <w:rPr>
          <w:sz w:val="12"/>
        </w:rPr>
        <w:t xml:space="preserve">The assassination last week of Boris Nemtsov, a former Russian deputy prime minister and opposition political leader, in downtown Moscow, just a stone’s throw from the Kremlin, presents a challenge for Washington. </w:t>
      </w:r>
      <w:r w:rsidRPr="00E243A5">
        <w:rPr>
          <w:rStyle w:val="StyleBoldUnderline"/>
          <w:highlight w:val="cyan"/>
        </w:rPr>
        <w:t>The current tensions in U.S.-Russia relations</w:t>
      </w:r>
      <w:r w:rsidRPr="00445296">
        <w:rPr>
          <w:rStyle w:val="StyleBoldUnderline"/>
        </w:rPr>
        <w:t xml:space="preserve"> over crises ranging from Ukraine to Syria </w:t>
      </w:r>
      <w:r w:rsidRPr="00E243A5">
        <w:rPr>
          <w:rStyle w:val="StyleBoldUnderline"/>
          <w:highlight w:val="cyan"/>
        </w:rPr>
        <w:t>make</w:t>
      </w:r>
      <w:r w:rsidRPr="002D1122">
        <w:rPr>
          <w:rStyle w:val="StyleBoldUnderline"/>
        </w:rPr>
        <w:t xml:space="preserve"> a</w:t>
      </w:r>
      <w:r w:rsidRPr="00E243A5">
        <w:rPr>
          <w:rStyle w:val="StyleBoldUnderline"/>
          <w:highlight w:val="cyan"/>
        </w:rPr>
        <w:t xml:space="preserve"> successful engagement with Moscow on human rights</w:t>
      </w:r>
      <w:r w:rsidRPr="002D1122">
        <w:rPr>
          <w:rStyle w:val="StyleBoldUnderline"/>
        </w:rPr>
        <w:t xml:space="preserve"> even more </w:t>
      </w:r>
      <w:r w:rsidRPr="00E243A5">
        <w:rPr>
          <w:rStyle w:val="StyleBoldUnderline"/>
          <w:highlight w:val="cyan"/>
        </w:rPr>
        <w:t>unlikely</w:t>
      </w:r>
      <w:r w:rsidRPr="00EF739F">
        <w:rPr>
          <w:sz w:val="12"/>
        </w:rPr>
        <w:t xml:space="preserve">. </w:t>
      </w:r>
      <w:r w:rsidRPr="00445296">
        <w:rPr>
          <w:rStyle w:val="StyleBoldUnderline"/>
        </w:rPr>
        <w:t xml:space="preserve">Yet the </w:t>
      </w:r>
      <w:r w:rsidRPr="00E243A5">
        <w:rPr>
          <w:rStyle w:val="StyleBoldUnderline"/>
          <w:highlight w:val="cyan"/>
        </w:rPr>
        <w:t>U.S. must somehow find ways to support the democratic vision for Russia</w:t>
      </w:r>
      <w:r w:rsidRPr="00EF739F">
        <w:rPr>
          <w:sz w:val="12"/>
        </w:rPr>
        <w:t xml:space="preserve"> advocated by Nemstov and other political and civil society activists.</w:t>
      </w:r>
      <w:r w:rsidR="00445296" w:rsidRPr="00EF739F">
        <w:rPr>
          <w:sz w:val="12"/>
        </w:rPr>
        <w:t xml:space="preserve"> </w:t>
      </w:r>
      <w:r w:rsidRPr="00EF739F">
        <w:rPr>
          <w:sz w:val="12"/>
        </w:rPr>
        <w:t xml:space="preserve">Nemstov’s murder is in some ways reminiscent of 1990s-era Russia under then-President Boris Yeltsin. At the time, law and order had broken down on many levels, with an increase in assassinations being one prominent illustration. Many of these murders involved business deals gone awry, as in the absence of a functioning court system at the </w:t>
      </w:r>
      <w:proofErr w:type="gramStart"/>
      <w:r w:rsidRPr="00EF739F">
        <w:rPr>
          <w:sz w:val="12"/>
        </w:rPr>
        <w:t>time,</w:t>
      </w:r>
      <w:proofErr w:type="gramEnd"/>
      <w:r w:rsidRPr="00EF739F">
        <w:rPr>
          <w:sz w:val="12"/>
        </w:rPr>
        <w:t xml:space="preserve"> commercial disputes were routinely settled through coercion. Ironically perhaps, given the current state of rule of law in Russia, President Vladimir Putin initially won popularity in part for cracking down on such violent crimes in Moscow and other major Russian cities, as well as for boosting Russia’s economy and global status.</w:t>
      </w:r>
      <w:r w:rsidR="00445296" w:rsidRPr="00EF739F">
        <w:rPr>
          <w:sz w:val="12"/>
        </w:rPr>
        <w:t xml:space="preserve"> </w:t>
      </w:r>
      <w:r w:rsidRPr="00445296">
        <w:rPr>
          <w:rStyle w:val="StyleBoldUnderline"/>
        </w:rPr>
        <w:t xml:space="preserve">If </w:t>
      </w:r>
      <w:r w:rsidRPr="00E243A5">
        <w:rPr>
          <w:rStyle w:val="StyleBoldUnderline"/>
          <w:highlight w:val="cyan"/>
        </w:rPr>
        <w:t>Putin</w:t>
      </w:r>
      <w:r w:rsidRPr="00445296">
        <w:rPr>
          <w:rStyle w:val="StyleBoldUnderline"/>
        </w:rPr>
        <w:t xml:space="preserve">’s human rights record has always been problematic, his </w:t>
      </w:r>
      <w:r w:rsidRPr="00E243A5">
        <w:rPr>
          <w:rStyle w:val="StyleBoldUnderline"/>
          <w:highlight w:val="cyan"/>
        </w:rPr>
        <w:t>post-2010 presidency has seen increased constraints on Russians’ freedom of expression</w:t>
      </w:r>
      <w:r w:rsidRPr="00445296">
        <w:rPr>
          <w:rStyle w:val="StyleBoldUnderline"/>
        </w:rPr>
        <w:t xml:space="preserve">, </w:t>
      </w:r>
      <w:proofErr w:type="gramStart"/>
      <w:r w:rsidRPr="00EF739F">
        <w:rPr>
          <w:sz w:val="12"/>
        </w:rPr>
        <w:t>assembly</w:t>
      </w:r>
      <w:proofErr w:type="gramEnd"/>
      <w:r w:rsidRPr="00EF739F">
        <w:rPr>
          <w:sz w:val="12"/>
        </w:rPr>
        <w:t xml:space="preserve"> and access to the media. </w:t>
      </w:r>
      <w:r w:rsidRPr="00445296">
        <w:rPr>
          <w:rStyle w:val="StyleBoldUnderline"/>
        </w:rPr>
        <w:t>Russian authorities regularly harass the political opposition and other independent civil society actors.</w:t>
      </w:r>
      <w:r w:rsidRPr="00EF739F">
        <w:rPr>
          <w:sz w:val="12"/>
        </w:rPr>
        <w:t xml:space="preserve"> The government has adopted legislation to criminalize actions designed to “insult religious feelings” or that “promote lesbian, gay and transsexual values.” And a new law has designated all Russian civil society activists receiving any foreign funding as “foreign agents,” even when they pursue nonpolitical goals like environmental protection.</w:t>
      </w:r>
      <w:r w:rsidR="00445296" w:rsidRPr="00EF739F">
        <w:rPr>
          <w:sz w:val="12"/>
        </w:rPr>
        <w:t xml:space="preserve"> </w:t>
      </w:r>
      <w:r w:rsidRPr="00445296">
        <w:rPr>
          <w:rStyle w:val="StyleBoldUnderline"/>
        </w:rPr>
        <w:t>Putin’s policies have also become strongly anti-Western.</w:t>
      </w:r>
      <w:r w:rsidRPr="00EF739F">
        <w:rPr>
          <w:sz w:val="12"/>
        </w:rPr>
        <w:t xml:space="preserve"> He blames the West for the current tensions between Russia on one side and Europe and the U.S. on the other, citing NATO’s membership enlargement; U.S. military operations in Kosovo, Iraq and Libya without Moscow’s approval; and the U.S. decision to deploy strategic missile defenses close to Russia as the causes of these tensions. </w:t>
      </w:r>
      <w:r w:rsidRPr="00E243A5">
        <w:rPr>
          <w:rStyle w:val="Emphasis"/>
          <w:highlight w:val="cyan"/>
        </w:rPr>
        <w:t>But Putin’s nationalist stance also aims to enhance his authority at home by exploiting Russian patriotism</w:t>
      </w:r>
      <w:r w:rsidRPr="00EF739F">
        <w:rPr>
          <w:sz w:val="12"/>
        </w:rPr>
        <w:t>.</w:t>
      </w:r>
      <w:r w:rsidR="00445296" w:rsidRPr="00EF739F">
        <w:rPr>
          <w:sz w:val="12"/>
        </w:rPr>
        <w:t xml:space="preserve"> </w:t>
      </w:r>
      <w:r w:rsidRPr="00EF739F">
        <w:rPr>
          <w:sz w:val="12"/>
        </w:rPr>
        <w:t>Nemtsov challenged this agenda, advocating for a more democratic line at home and a less confrontational stance abroad, but his assassination is still hard to explain. While Nemtsov was Putin’s main rival to become Russia’s second president in the late 1990s, Putin’s policies have since deprived Nemtsov of popularity and other resources. U.S. President Barack Obama may be correct that, over time, Western sanctions and other blows to the Russian economy will lead more Russians to demand a new course, but Nemtsov was hardly a political threat to Putin at the time of his death.</w:t>
      </w:r>
      <w:r w:rsidR="00445296" w:rsidRPr="00EF739F">
        <w:rPr>
          <w:sz w:val="12"/>
        </w:rPr>
        <w:t xml:space="preserve"> </w:t>
      </w:r>
      <w:r w:rsidRPr="00EF739F">
        <w:rPr>
          <w:sz w:val="12"/>
        </w:rPr>
        <w:t>Meanwhile, the assassination will certainly further damage relations between Russia and the U.S., serving as a reminder of the many journalists and other Kremlin critics who have met violent—and unexplained—demises under Putin. Moreover, Nemtsov was a respected figure in Washington. Of note, he was the sole Russian to testify in a June 2013 Senate hearing on Russia’s deteriorating human rights situation. Sen. John McCain presciently ended that session by warning Nemtsov, who had just explained why Putin had not imprisoned him, about the potential personal costs of his anti-regime agitation.</w:t>
      </w:r>
      <w:r w:rsidR="00445296" w:rsidRPr="00EF739F">
        <w:rPr>
          <w:sz w:val="12"/>
        </w:rPr>
        <w:t xml:space="preserve"> </w:t>
      </w:r>
      <w:r w:rsidRPr="00EF739F">
        <w:rPr>
          <w:sz w:val="12"/>
        </w:rPr>
        <w:t xml:space="preserve">The </w:t>
      </w:r>
      <w:r w:rsidRPr="00E243A5">
        <w:rPr>
          <w:rStyle w:val="StyleBoldUnderline"/>
          <w:highlight w:val="cyan"/>
        </w:rPr>
        <w:t>Obama</w:t>
      </w:r>
      <w:r w:rsidRPr="00EF739F">
        <w:rPr>
          <w:sz w:val="12"/>
        </w:rPr>
        <w:t xml:space="preserve"> administration </w:t>
      </w:r>
      <w:r w:rsidRPr="00E243A5">
        <w:rPr>
          <w:rStyle w:val="StyleBoldUnderline"/>
          <w:highlight w:val="cyan"/>
        </w:rPr>
        <w:t>tried</w:t>
      </w:r>
      <w:r w:rsidRPr="00445296">
        <w:rPr>
          <w:rStyle w:val="StyleBoldUnderline"/>
        </w:rPr>
        <w:t xml:space="preserve"> during its first term </w:t>
      </w:r>
      <w:r w:rsidRPr="00E243A5">
        <w:rPr>
          <w:rStyle w:val="StyleBoldUnderline"/>
          <w:highlight w:val="cyan"/>
        </w:rPr>
        <w:t>to compartmentalize the U.S.-Russia human rights dialogue</w:t>
      </w:r>
      <w:r w:rsidRPr="00EF739F">
        <w:rPr>
          <w:sz w:val="12"/>
        </w:rPr>
        <w:t xml:space="preserve"> and opposed linking its progress to negotiations on other areas of greater mutual interest, such as Afghanistan and arms control. </w:t>
      </w:r>
      <w:r w:rsidRPr="00E243A5">
        <w:rPr>
          <w:rStyle w:val="StyleBoldUnderline"/>
          <w:highlight w:val="cyan"/>
        </w:rPr>
        <w:t xml:space="preserve">The administration also limited the application of the </w:t>
      </w:r>
      <w:r w:rsidRPr="002D1122">
        <w:rPr>
          <w:rStyle w:val="StyleBoldUnderline"/>
        </w:rPr>
        <w:t xml:space="preserve">2012 </w:t>
      </w:r>
      <w:r w:rsidRPr="00E243A5">
        <w:rPr>
          <w:rStyle w:val="StyleBoldUnderline"/>
          <w:highlight w:val="cyan"/>
        </w:rPr>
        <w:t>Magnitsky Law</w:t>
      </w:r>
      <w:r w:rsidRPr="00445296">
        <w:rPr>
          <w:rStyle w:val="StyleBoldUnderline"/>
        </w:rPr>
        <w:t xml:space="preserve">, which sanctions Russian officials responsible for the death of Russian lawyer Sergei Magnitsky </w:t>
      </w:r>
      <w:r w:rsidRPr="00E243A5">
        <w:rPr>
          <w:rStyle w:val="StyleBoldUnderline"/>
          <w:highlight w:val="cyan"/>
        </w:rPr>
        <w:t>and other</w:t>
      </w:r>
      <w:r w:rsidRPr="00E243A5">
        <w:rPr>
          <w:rStyle w:val="StyleBoldUnderline"/>
        </w:rPr>
        <w:t xml:space="preserve"> gross </w:t>
      </w:r>
      <w:r w:rsidRPr="00E243A5">
        <w:rPr>
          <w:rStyle w:val="StyleBoldUnderline"/>
          <w:highlight w:val="cyan"/>
        </w:rPr>
        <w:t>human rights violations</w:t>
      </w:r>
      <w:r w:rsidRPr="00445296">
        <w:rPr>
          <w:rStyle w:val="StyleBoldUnderline"/>
        </w:rPr>
        <w:t xml:space="preserve">, </w:t>
      </w:r>
      <w:r w:rsidRPr="00E243A5">
        <w:rPr>
          <w:rStyle w:val="Emphasis"/>
          <w:highlight w:val="cyan"/>
        </w:rPr>
        <w:t>by keeping the number of individuals on its target list small</w:t>
      </w:r>
      <w:r w:rsidRPr="00EF739F">
        <w:rPr>
          <w:sz w:val="12"/>
        </w:rPr>
        <w:t xml:space="preserve">. </w:t>
      </w:r>
      <w:r w:rsidRPr="00E243A5">
        <w:rPr>
          <w:rStyle w:val="Emphasis"/>
        </w:rPr>
        <w:t>B</w:t>
      </w:r>
      <w:r w:rsidRPr="00445296">
        <w:rPr>
          <w:rStyle w:val="Emphasis"/>
        </w:rPr>
        <w:t>ut Russia’s human rights problems exerted an increasingly unavoidable drag on relations</w:t>
      </w:r>
      <w:r w:rsidRPr="00EF739F">
        <w:rPr>
          <w:sz w:val="12"/>
        </w:rPr>
        <w:t>. For example, Obama declined to attend the 2014 Olympic Games in Sochi, a high-profile event for Putin, partly to protest Russian government policies toward gays and lesbians.</w:t>
      </w:r>
      <w:r w:rsidR="00445296" w:rsidRPr="00EF739F">
        <w:rPr>
          <w:sz w:val="12"/>
        </w:rPr>
        <w:t xml:space="preserve"> </w:t>
      </w:r>
      <w:r w:rsidRPr="00EF739F">
        <w:rPr>
          <w:sz w:val="12"/>
        </w:rPr>
        <w:t xml:space="preserve">For their part, </w:t>
      </w:r>
      <w:r w:rsidRPr="00E243A5">
        <w:rPr>
          <w:rStyle w:val="StyleBoldUnderline"/>
          <w:highlight w:val="cyan"/>
        </w:rPr>
        <w:t>Russian leaders have attacked the U</w:t>
      </w:r>
      <w:r w:rsidRPr="00E243A5">
        <w:t xml:space="preserve">nited </w:t>
      </w:r>
      <w:r w:rsidRPr="00E243A5">
        <w:rPr>
          <w:rStyle w:val="StyleBoldUnderline"/>
          <w:highlight w:val="cyan"/>
        </w:rPr>
        <w:t>S</w:t>
      </w:r>
      <w:r w:rsidRPr="00E243A5">
        <w:t xml:space="preserve">tates </w:t>
      </w:r>
      <w:r w:rsidRPr="00E243A5">
        <w:rPr>
          <w:rStyle w:val="StyleBoldUnderline"/>
          <w:highlight w:val="cyan"/>
        </w:rPr>
        <w:t xml:space="preserve">for encouraging popular protests to overthrow Russia-friendly regimes </w:t>
      </w:r>
      <w:r w:rsidRPr="002D1122">
        <w:rPr>
          <w:rStyle w:val="StyleBoldUnderline"/>
        </w:rPr>
        <w:t>in post-Soviet states</w:t>
      </w:r>
      <w:r w:rsidRPr="00EF739F">
        <w:rPr>
          <w:sz w:val="12"/>
        </w:rPr>
        <w:t xml:space="preserve"> like Georgia and Ukraine, as well as in the Arab world. </w:t>
      </w:r>
      <w:r w:rsidRPr="00E243A5">
        <w:rPr>
          <w:rStyle w:val="StyleBoldUnderline"/>
          <w:highlight w:val="cyan"/>
        </w:rPr>
        <w:t xml:space="preserve">Fearing a similar approach in Russia itself, Russian officials launched a </w:t>
      </w:r>
      <w:r w:rsidRPr="002D1122">
        <w:rPr>
          <w:rStyle w:val="StyleBoldUnderline"/>
        </w:rPr>
        <w:t xml:space="preserve">sustained </w:t>
      </w:r>
      <w:r w:rsidRPr="00E243A5">
        <w:rPr>
          <w:rStyle w:val="StyleBoldUnderline"/>
          <w:highlight w:val="cyan"/>
        </w:rPr>
        <w:t>campaign to curtail U.S. government ties with Russian civil society</w:t>
      </w:r>
      <w:r w:rsidRPr="00EF739F">
        <w:rPr>
          <w:sz w:val="12"/>
        </w:rPr>
        <w:t>, end cooperation between Russian and U.S. NGOs, and derail various academic exchange programs.</w:t>
      </w:r>
      <w:r w:rsidR="00EF739F" w:rsidRPr="00EF739F">
        <w:rPr>
          <w:sz w:val="12"/>
        </w:rPr>
        <w:t xml:space="preserve"> </w:t>
      </w:r>
      <w:r w:rsidRPr="00EF739F">
        <w:rPr>
          <w:sz w:val="12"/>
        </w:rPr>
        <w:t>The Obama administration has sought to minimize ties with Russia’s political opposition to avoid making the latter appear like a U.S.-sponsored fifth column that could justify countermeasures by the Russian government. Nonetheless</w:t>
      </w:r>
      <w:r w:rsidRPr="00EF739F">
        <w:rPr>
          <w:rStyle w:val="StyleBoldUnderline"/>
        </w:rPr>
        <w:t>, Russian officials have</w:t>
      </w:r>
      <w:r w:rsidRPr="00EF739F">
        <w:rPr>
          <w:sz w:val="12"/>
        </w:rPr>
        <w:t xml:space="preserve"> attacked Russian democracy advocates as foreign stooges </w:t>
      </w:r>
      <w:r w:rsidRPr="00E243A5">
        <w:rPr>
          <w:rStyle w:val="Emphasis"/>
          <w:sz w:val="32"/>
          <w:szCs w:val="32"/>
          <w:highlight w:val="cyan"/>
        </w:rPr>
        <w:t xml:space="preserve">and denounced U.S. </w:t>
      </w:r>
      <w:r w:rsidRPr="00E243A5">
        <w:rPr>
          <w:rStyle w:val="Emphasis"/>
          <w:sz w:val="32"/>
          <w:szCs w:val="32"/>
          <w:highlight w:val="cyan"/>
        </w:rPr>
        <w:lastRenderedPageBreak/>
        <w:t>interference in Russia’s internal affairs</w:t>
      </w:r>
      <w:r w:rsidRPr="00EF739F">
        <w:rPr>
          <w:sz w:val="12"/>
        </w:rPr>
        <w:t xml:space="preserve">, </w:t>
      </w:r>
      <w:r w:rsidRPr="00EF739F">
        <w:rPr>
          <w:rStyle w:val="StyleBoldUnderline"/>
        </w:rPr>
        <w:t xml:space="preserve">while </w:t>
      </w:r>
      <w:r w:rsidRPr="00E243A5">
        <w:rPr>
          <w:rStyle w:val="StyleBoldUnderline"/>
          <w:highlight w:val="cyan"/>
        </w:rPr>
        <w:t>depicting U.S. efforts</w:t>
      </w:r>
      <w:r w:rsidRPr="00EF739F">
        <w:rPr>
          <w:rStyle w:val="StyleBoldUnderline"/>
        </w:rPr>
        <w:t xml:space="preserve"> to support Russian civic activists </w:t>
      </w:r>
      <w:r w:rsidRPr="00E243A5">
        <w:rPr>
          <w:rStyle w:val="StyleBoldUnderline"/>
          <w:highlight w:val="cyan"/>
        </w:rPr>
        <w:t>as</w:t>
      </w:r>
      <w:r w:rsidRPr="00E243A5">
        <w:rPr>
          <w:sz w:val="12"/>
          <w:highlight w:val="cyan"/>
        </w:rPr>
        <w:t xml:space="preserve"> </w:t>
      </w:r>
      <w:r w:rsidRPr="00E243A5">
        <w:rPr>
          <w:rStyle w:val="Emphasis"/>
          <w:highlight w:val="cyan"/>
        </w:rPr>
        <w:t>subversive interference aimed at regime change.</w:t>
      </w:r>
      <w:r w:rsidR="00EF739F" w:rsidRPr="00EF739F">
        <w:rPr>
          <w:sz w:val="12"/>
        </w:rPr>
        <w:t xml:space="preserve"> </w:t>
      </w:r>
      <w:r w:rsidRPr="00EF739F">
        <w:rPr>
          <w:sz w:val="12"/>
        </w:rPr>
        <w:t xml:space="preserve">At the end of 2013, Putin briefly adopted a softer line on some human rights issues. For instance, he released some high-profile prisoners, including the oligarch-turned-critic Mikhail Khodorkovsky and the punk rock band Pussy Riot. However, </w:t>
      </w:r>
      <w:r w:rsidRPr="00E243A5">
        <w:rPr>
          <w:rStyle w:val="StyleBoldUnderline"/>
          <w:highlight w:val="cyan"/>
        </w:rPr>
        <w:t>the war in Ukraine has blocked further human rights dialogue between both governments.</w:t>
      </w:r>
      <w:r w:rsidR="00EF739F" w:rsidRPr="00EF739F">
        <w:rPr>
          <w:sz w:val="12"/>
        </w:rPr>
        <w:t xml:space="preserve"> </w:t>
      </w:r>
      <w:r w:rsidRPr="00EF739F">
        <w:rPr>
          <w:sz w:val="12"/>
        </w:rPr>
        <w:t xml:space="preserve">Further confrontations between Russia and the U.S. over human rights during the remainder of the Obama </w:t>
      </w:r>
      <w:proofErr w:type="gramStart"/>
      <w:r w:rsidRPr="00EF739F">
        <w:rPr>
          <w:sz w:val="12"/>
        </w:rPr>
        <w:t>administration,</w:t>
      </w:r>
      <w:proofErr w:type="gramEnd"/>
      <w:r w:rsidRPr="00EF739F">
        <w:rPr>
          <w:sz w:val="12"/>
        </w:rPr>
        <w:t xml:space="preserve"> and beyond, now seem unavoidable. </w:t>
      </w:r>
      <w:r w:rsidRPr="00EF739F">
        <w:rPr>
          <w:rStyle w:val="StyleBoldUnderline"/>
        </w:rPr>
        <w:t>American values and domestic politics require some U.S. government support for democracy and human rights</w:t>
      </w:r>
      <w:r w:rsidRPr="00EF739F">
        <w:rPr>
          <w:sz w:val="12"/>
        </w:rPr>
        <w:t xml:space="preserve"> in foreign countries, while the Russian political system will not evolve into a genuine multiparty democracy as long as Putin remains president. In addition, </w:t>
      </w:r>
      <w:r w:rsidRPr="00EF739F">
        <w:rPr>
          <w:rStyle w:val="StyleBoldUnderline"/>
        </w:rPr>
        <w:t>the Kremlin has increasingly appealed to conservative Russian values regarding sexual orientation and other issues, while Americans have become more tolerant regarding such issues.</w:t>
      </w:r>
      <w:r w:rsidR="00EF739F" w:rsidRPr="00EF739F">
        <w:rPr>
          <w:sz w:val="12"/>
        </w:rPr>
        <w:t xml:space="preserve"> </w:t>
      </w:r>
      <w:r w:rsidRPr="00E243A5">
        <w:rPr>
          <w:rStyle w:val="Emphasis"/>
          <w:highlight w:val="cyan"/>
        </w:rPr>
        <w:t xml:space="preserve">In denouncing U.S. double standards on human rights and democracy </w:t>
      </w:r>
      <w:r w:rsidRPr="002D1122">
        <w:rPr>
          <w:rStyle w:val="Emphasis"/>
        </w:rPr>
        <w:t xml:space="preserve">issues, </w:t>
      </w:r>
      <w:r w:rsidRPr="00E243A5">
        <w:rPr>
          <w:rStyle w:val="Emphasis"/>
          <w:highlight w:val="cyan"/>
        </w:rPr>
        <w:t xml:space="preserve">Russian officials </w:t>
      </w:r>
      <w:r w:rsidRPr="002D1122">
        <w:rPr>
          <w:rStyle w:val="Emphasis"/>
        </w:rPr>
        <w:t>correctly</w:t>
      </w:r>
      <w:r w:rsidRPr="00E243A5">
        <w:rPr>
          <w:rStyle w:val="Emphasis"/>
          <w:highlight w:val="cyan"/>
        </w:rPr>
        <w:t xml:space="preserve"> complain that Washington holds Russia to a higher standard on these issues</w:t>
      </w:r>
      <w:r w:rsidRPr="00EF739F">
        <w:rPr>
          <w:sz w:val="12"/>
        </w:rPr>
        <w:t xml:space="preserve"> than it does with its Middle East and Persian Gulf allies or China. But influential Americans see Russia as essentially a European country that would have evolved into a Western-style democracy, more open and attractive to Western investors and other partners, were it not for Putin’s policies.</w:t>
      </w:r>
      <w:r w:rsidR="00445296" w:rsidRPr="00EF739F">
        <w:rPr>
          <w:sz w:val="12"/>
        </w:rPr>
        <w:t xml:space="preserve"> </w:t>
      </w:r>
      <w:r w:rsidRPr="00EF739F">
        <w:rPr>
          <w:sz w:val="12"/>
        </w:rPr>
        <w:t>The Obama administration should demand a complete and independent investigation not only of those who shot Nemstov, but also those who orchestrated his killing. Washington also should send the U.S. ambassador to Russia to Nemtsov’s funeral to underscore the event’s importance. In any eventual oration, the ambassador and other U.S. officials would do well to remind listeners of Nemtsov’s positive vision of a liberal democratic Russia joined in partnership with the Western world.</w:t>
      </w:r>
      <w:r w:rsidR="00445296" w:rsidRPr="00EF739F">
        <w:rPr>
          <w:sz w:val="12"/>
        </w:rPr>
        <w:t xml:space="preserve"> </w:t>
      </w:r>
      <w:r w:rsidRPr="00EF739F">
        <w:rPr>
          <w:sz w:val="12"/>
        </w:rPr>
        <w:t>Over the long term, the United States can promote Russia’s positive political evolution by resuming efforts to integrate Russians more deeply into international institutions that uphold liberal democratic values. The current suspension of official bilateral contacts as well as multinational engagement through the suspended NATO-Russia Council and the Group of Eight, though justified as a short-term response to Russian aggression in Ukraine, is helping Putin build alternative multinational structures with China and other non-Western partners based on authoritarian values.</w:t>
      </w:r>
      <w:r w:rsidR="00445296" w:rsidRPr="00EF739F">
        <w:rPr>
          <w:sz w:val="12"/>
        </w:rPr>
        <w:t xml:space="preserve"> </w:t>
      </w:r>
      <w:r w:rsidRPr="00EF739F">
        <w:rPr>
          <w:sz w:val="12"/>
        </w:rPr>
        <w:t xml:space="preserve">One can doubt that the Russian authorities will ever bring those who ordered Nemtsov’s killing to justice, but </w:t>
      </w:r>
      <w:r w:rsidRPr="00E243A5">
        <w:rPr>
          <w:rStyle w:val="StyleBoldUnderline"/>
          <w:highlight w:val="cyan"/>
        </w:rPr>
        <w:t xml:space="preserve">human rights and democracy issues will </w:t>
      </w:r>
      <w:r w:rsidRPr="00E243A5">
        <w:t xml:space="preserve">certainly </w:t>
      </w:r>
      <w:r w:rsidRPr="00E243A5">
        <w:rPr>
          <w:rStyle w:val="StyleBoldUnderline"/>
          <w:highlight w:val="cyan"/>
        </w:rPr>
        <w:t>remain an enduring element of the U.S.-Russia relationship</w:t>
      </w:r>
      <w:r w:rsidRPr="00EF739F">
        <w:rPr>
          <w:sz w:val="12"/>
        </w:rPr>
        <w:t xml:space="preserve">. </w:t>
      </w:r>
      <w:r w:rsidRPr="00E243A5">
        <w:rPr>
          <w:rStyle w:val="StyleBoldUnderline"/>
          <w:highlight w:val="cyan"/>
        </w:rPr>
        <w:t xml:space="preserve">The challenge for Washington remains finding channels to engage Russian civil society while continuing to </w:t>
      </w:r>
      <w:r w:rsidRPr="002D1122">
        <w:rPr>
          <w:rStyle w:val="StyleBoldUnderline"/>
        </w:rPr>
        <w:t xml:space="preserve">steadfastly </w:t>
      </w:r>
      <w:r w:rsidRPr="00E243A5">
        <w:rPr>
          <w:rStyle w:val="StyleBoldUnderline"/>
          <w:highlight w:val="cyan"/>
        </w:rPr>
        <w:t xml:space="preserve">oppose Putin’s creeping authoritarianism </w:t>
      </w:r>
      <w:r w:rsidRPr="002D1122">
        <w:rPr>
          <w:rStyle w:val="StyleBoldUnderline"/>
        </w:rPr>
        <w:t>at home</w:t>
      </w:r>
      <w:r w:rsidRPr="00445296">
        <w:rPr>
          <w:rStyle w:val="StyleBoldUnderline"/>
        </w:rPr>
        <w:t xml:space="preserve"> and adventurism abroad.</w:t>
      </w:r>
    </w:p>
    <w:p w:rsidR="00650017" w:rsidRDefault="00650017" w:rsidP="00650017">
      <w:pPr>
        <w:pStyle w:val="Heading4"/>
        <w:numPr>
          <w:ilvl w:val="0"/>
          <w:numId w:val="2"/>
        </w:numPr>
      </w:pPr>
      <w:r>
        <w:t>The plan is a reversal of HR hypocrisy – ensures an effective coalition that will pressure Russia and China</w:t>
      </w:r>
    </w:p>
    <w:p w:rsidR="00650017" w:rsidRDefault="00650017" w:rsidP="004B797C"/>
    <w:p w:rsidR="00650017" w:rsidRPr="00B8294D" w:rsidRDefault="00650017" w:rsidP="00650017">
      <w:pPr>
        <w:rPr>
          <w:rStyle w:val="StyleStyleBold12pt"/>
        </w:rPr>
      </w:pPr>
      <w:r>
        <w:rPr>
          <w:rStyle w:val="StyleStyleBold12pt"/>
        </w:rPr>
        <w:t>Roth 9</w:t>
      </w:r>
    </w:p>
    <w:p w:rsidR="00650017" w:rsidRPr="00B8294D" w:rsidRDefault="00650017" w:rsidP="00650017">
      <w:pPr>
        <w:rPr>
          <w:b/>
          <w:bCs/>
          <w:sz w:val="26"/>
        </w:rPr>
      </w:pPr>
      <w:r>
        <w:rPr>
          <w:rStyle w:val="StyleStyleBold12pt"/>
        </w:rPr>
        <w:t>(Kenneth, Kenneth Roth is executive director of Human Rights Watch, Graduate of Yale Law School and Brown University, “Taking Back the Initiative from the Human Rights Spoilers,” pg online @ http://www.hrw.org/world-report-2009/taking-back-initiative-human-rights-spoilers //um-ef)</w:t>
      </w:r>
    </w:p>
    <w:p w:rsidR="00650017" w:rsidRPr="00650017" w:rsidRDefault="00650017" w:rsidP="00650017">
      <w:pPr>
        <w:rPr>
          <w:sz w:val="12"/>
        </w:rPr>
      </w:pPr>
      <w:r w:rsidRPr="00DB2941">
        <w:rPr>
          <w:rStyle w:val="StyleBoldUnderline"/>
          <w:highlight w:val="cyan"/>
        </w:rPr>
        <w:t>Shifts in global power have emboldened spoiler governments</w:t>
      </w:r>
      <w:r w:rsidRPr="00B8294D">
        <w:rPr>
          <w:rStyle w:val="StyleBoldUnderline"/>
        </w:rPr>
        <w:t xml:space="preserve"> </w:t>
      </w:r>
      <w:r w:rsidRPr="007D1724">
        <w:rPr>
          <w:sz w:val="12"/>
        </w:rPr>
        <w:t>in international forums</w:t>
      </w:r>
      <w:r w:rsidRPr="00B8294D">
        <w:rPr>
          <w:rStyle w:val="StyleBoldUnderline"/>
        </w:rPr>
        <w:t xml:space="preserve"> </w:t>
      </w:r>
      <w:r w:rsidRPr="00DB2941">
        <w:rPr>
          <w:rStyle w:val="StyleBoldUnderline"/>
          <w:highlight w:val="cyan"/>
        </w:rPr>
        <w:t>to challenge human rights as a "Western"</w:t>
      </w:r>
      <w:r w:rsidRPr="00B8294D">
        <w:rPr>
          <w:rStyle w:val="StyleBoldUnderline"/>
        </w:rPr>
        <w:t xml:space="preserve"> or "imperialist" </w:t>
      </w:r>
      <w:r w:rsidRPr="00DB2941">
        <w:rPr>
          <w:rStyle w:val="StyleBoldUnderline"/>
          <w:highlight w:val="cyan"/>
        </w:rPr>
        <w:t>imposition.</w:t>
      </w:r>
      <w:r w:rsidRPr="00B8294D">
        <w:rPr>
          <w:rStyle w:val="StyleBoldUnderline"/>
        </w:rPr>
        <w:t xml:space="preserve"> The force of China's authoritarian example and the oil-fueled muscle of Russia have made it easier to reject human rights principles</w:t>
      </w:r>
      <w:r w:rsidRPr="007D1724">
        <w:rPr>
          <w:sz w:val="12"/>
        </w:rPr>
        <w:t xml:space="preserve">. The moral standing of a country like South Africa by virtue of its own dark past means that its challenge to the international human rights agenda is influential. </w:t>
      </w:r>
      <w:r w:rsidRPr="00DB2941">
        <w:rPr>
          <w:rStyle w:val="StyleBoldUnderline"/>
          <w:highlight w:val="cyan"/>
        </w:rPr>
        <w:t>Nevertheless, governments that care about human rights worldwide retain enough clout to build a broad coalition</w:t>
      </w:r>
      <w:r w:rsidRPr="00B8294D">
        <w:rPr>
          <w:rStyle w:val="StyleBoldUnderline"/>
        </w:rPr>
        <w:t xml:space="preserve"> to fight repression</w:t>
      </w:r>
      <w:r w:rsidRPr="007D1724">
        <w:rPr>
          <w:sz w:val="12"/>
        </w:rPr>
        <w:t xml:space="preserve">-if they are willing to use it. </w:t>
      </w:r>
      <w:r w:rsidRPr="00DB2941">
        <w:rPr>
          <w:rStyle w:val="StyleBoldUnderline"/>
          <w:highlight w:val="cyan"/>
        </w:rPr>
        <w:t>Instead, these governments have</w:t>
      </w:r>
      <w:r w:rsidRPr="007D1724">
        <w:rPr>
          <w:sz w:val="12"/>
        </w:rPr>
        <w:t xml:space="preserve"> largely abandoned the field. </w:t>
      </w:r>
      <w:r w:rsidRPr="00DB2941">
        <w:rPr>
          <w:rStyle w:val="StyleBoldUnderline"/>
          <w:highlight w:val="cyan"/>
        </w:rPr>
        <w:t>Succumb</w:t>
      </w:r>
      <w:r w:rsidRPr="007D1724">
        <w:rPr>
          <w:sz w:val="12"/>
        </w:rPr>
        <w:t xml:space="preserve">ing </w:t>
      </w:r>
      <w:r w:rsidRPr="00DB2941">
        <w:rPr>
          <w:rStyle w:val="StyleBoldUnderline"/>
          <w:highlight w:val="cyan"/>
        </w:rPr>
        <w:t>to</w:t>
      </w:r>
      <w:r w:rsidRPr="007D1724">
        <w:rPr>
          <w:sz w:val="12"/>
        </w:rPr>
        <w:t xml:space="preserve"> competing interests and </w:t>
      </w:r>
      <w:r w:rsidRPr="00DB2941">
        <w:rPr>
          <w:rStyle w:val="Emphasis"/>
          <w:highlight w:val="cyan"/>
        </w:rPr>
        <w:t>credibility problems</w:t>
      </w:r>
      <w:r w:rsidRPr="00B8294D">
        <w:rPr>
          <w:rStyle w:val="Emphasis"/>
        </w:rPr>
        <w:t xml:space="preserve"> of their own making</w:t>
      </w:r>
      <w:r w:rsidRPr="007D1724">
        <w:rPr>
          <w:sz w:val="12"/>
        </w:rPr>
        <w:t xml:space="preserve">, they have let themselves be outmaneuvered and sidelined in UN venues such as the Security Council and the Human Rights Council, and in the policy debates that shape multilateral diplomacy toward Burma, Darfur, Sri Lanka, Zimbabwe, and other trouble spots. </w:t>
      </w:r>
      <w:r w:rsidRPr="00DB2941">
        <w:rPr>
          <w:rStyle w:val="StyleBoldUnderline"/>
          <w:highlight w:val="cyan"/>
        </w:rPr>
        <w:t>For the U</w:t>
      </w:r>
      <w:r w:rsidRPr="007D1724">
        <w:rPr>
          <w:sz w:val="12"/>
        </w:rPr>
        <w:t xml:space="preserve">nited </w:t>
      </w:r>
      <w:r w:rsidRPr="00DB2941">
        <w:rPr>
          <w:rStyle w:val="StyleBoldUnderline"/>
          <w:highlight w:val="cyan"/>
        </w:rPr>
        <w:t>S</w:t>
      </w:r>
      <w:r w:rsidRPr="007D1724">
        <w:rPr>
          <w:sz w:val="12"/>
        </w:rPr>
        <w:t xml:space="preserve">tates, </w:t>
      </w:r>
      <w:r w:rsidRPr="00DB2941">
        <w:rPr>
          <w:rStyle w:val="StyleBoldUnderline"/>
          <w:highlight w:val="cyan"/>
        </w:rPr>
        <w:t>that withdrawal is the logical consequence of</w:t>
      </w:r>
      <w:r w:rsidRPr="007D1724">
        <w:rPr>
          <w:sz w:val="12"/>
        </w:rPr>
        <w:t xml:space="preserve"> </w:t>
      </w:r>
      <w:r w:rsidRPr="00DB2941">
        <w:rPr>
          <w:rStyle w:val="StyleBoldUnderline"/>
          <w:highlight w:val="cyan"/>
        </w:rPr>
        <w:t>the</w:t>
      </w:r>
      <w:r w:rsidRPr="007D1724">
        <w:rPr>
          <w:sz w:val="12"/>
        </w:rPr>
        <w:t xml:space="preserve"> Bush </w:t>
      </w:r>
      <w:r w:rsidRPr="00DB2941">
        <w:rPr>
          <w:rStyle w:val="Emphasis"/>
          <w:highlight w:val="cyan"/>
        </w:rPr>
        <w:t xml:space="preserve">administration's decision to combat terrorism </w:t>
      </w:r>
      <w:r w:rsidRPr="00DB2941">
        <w:rPr>
          <w:rStyle w:val="Emphasis"/>
          <w:sz w:val="32"/>
          <w:szCs w:val="32"/>
          <w:highlight w:val="cyan"/>
        </w:rPr>
        <w:t>without regard to the basic rights</w:t>
      </w:r>
      <w:r w:rsidRPr="007D1724">
        <w:rPr>
          <w:sz w:val="12"/>
        </w:rPr>
        <w:t xml:space="preserve"> not to be </w:t>
      </w:r>
      <w:r w:rsidRPr="007D1724">
        <w:rPr>
          <w:sz w:val="12"/>
        </w:rPr>
        <w:lastRenderedPageBreak/>
        <w:t xml:space="preserve">subjected to torture, "disappearance," or detention without trial. Against that backdrop, </w:t>
      </w:r>
      <w:r w:rsidRPr="00DB2941">
        <w:rPr>
          <w:rStyle w:val="Emphasis"/>
          <w:highlight w:val="cyan"/>
        </w:rPr>
        <w:t>Washington's periodic efforts to discuss rights have been undercut by justifiable accusations of hypocrisy</w:t>
      </w:r>
      <w:r w:rsidRPr="007D1724">
        <w:rPr>
          <w:sz w:val="12"/>
          <w:highlight w:val="cyan"/>
        </w:rPr>
        <w:t xml:space="preserve">. </w:t>
      </w:r>
      <w:r w:rsidRPr="00DB2941">
        <w:rPr>
          <w:rStyle w:val="StyleBoldUnderline"/>
          <w:highlight w:val="cyan"/>
        </w:rPr>
        <w:t>Reversing that</w:t>
      </w:r>
      <w:r w:rsidRPr="00B8294D">
        <w:rPr>
          <w:rStyle w:val="StyleBoldUnderline"/>
        </w:rPr>
        <w:t xml:space="preserve"> ugly </w:t>
      </w:r>
      <w:r w:rsidRPr="00DB2941">
        <w:rPr>
          <w:rStyle w:val="StyleBoldUnderline"/>
          <w:highlight w:val="cyan"/>
        </w:rPr>
        <w:t>record must be a</w:t>
      </w:r>
      <w:r w:rsidRPr="007D1724">
        <w:rPr>
          <w:sz w:val="12"/>
        </w:rPr>
        <w:t xml:space="preserve"> first </w:t>
      </w:r>
      <w:r w:rsidRPr="00DB2941">
        <w:rPr>
          <w:rStyle w:val="StyleBoldUnderline"/>
          <w:highlight w:val="cyan"/>
        </w:rPr>
        <w:t>priority</w:t>
      </w:r>
      <w:r w:rsidRPr="007D1724">
        <w:rPr>
          <w:sz w:val="12"/>
          <w:highlight w:val="cyan"/>
        </w:rPr>
        <w:t xml:space="preserve"> </w:t>
      </w:r>
      <w:r w:rsidRPr="00DB2941">
        <w:rPr>
          <w:rStyle w:val="StyleBoldUnderline"/>
          <w:highlight w:val="cyan"/>
        </w:rPr>
        <w:t>for</w:t>
      </w:r>
      <w:r w:rsidRPr="007D1724">
        <w:rPr>
          <w:sz w:val="12"/>
        </w:rPr>
        <w:t xml:space="preserve"> the new administration of Barack </w:t>
      </w:r>
      <w:r w:rsidRPr="00DB2941">
        <w:rPr>
          <w:rStyle w:val="StyleBoldUnderline"/>
          <w:highlight w:val="cyan"/>
        </w:rPr>
        <w:t>Obama</w:t>
      </w:r>
      <w:r w:rsidRPr="007D1724">
        <w:rPr>
          <w:sz w:val="12"/>
          <w:highlight w:val="cyan"/>
        </w:rPr>
        <w:t xml:space="preserve"> </w:t>
      </w:r>
      <w:r w:rsidRPr="00DB2941">
        <w:rPr>
          <w:rStyle w:val="Emphasis"/>
          <w:highlight w:val="cyan"/>
        </w:rPr>
        <w:t>if the US government is to assume a credible leadership role on human rights.</w:t>
      </w:r>
      <w:r>
        <w:rPr>
          <w:rStyle w:val="Emphasis"/>
        </w:rPr>
        <w:t xml:space="preserve"> </w:t>
      </w:r>
      <w:r w:rsidRPr="007D1724">
        <w:rPr>
          <w:sz w:val="12"/>
        </w:rPr>
        <w:t xml:space="preserve">Washington's frequent abdication has often forced the European Union to act on its own. Sometimes it has done so admirably, such as after the Russia-Georgia conflict, when its deployment of monitors eased tensions and helped protect civilians, or in eastern Chad, where it sent 3,300 troops as part of a UN civilian protection mission. But the EU did a poor job of projecting its influence more broadly, to places like Burma, Somalia, or the Democratic Republic of Congo. It often sought to avoid the political fallout of doing nothing by hiding behind a cumbersome EU decision-making process that favors inaction. Moreover, its frequent </w:t>
      </w:r>
      <w:r w:rsidRPr="00B8294D">
        <w:rPr>
          <w:rStyle w:val="StyleBoldUnderline"/>
        </w:rPr>
        <w:t xml:space="preserve">reluctance to stand up </w:t>
      </w:r>
      <w:r w:rsidRPr="007D1724">
        <w:rPr>
          <w:sz w:val="12"/>
        </w:rPr>
        <w:t xml:space="preserve">to ­the Bush administration </w:t>
      </w:r>
      <w:r w:rsidRPr="00B8294D">
        <w:rPr>
          <w:rStyle w:val="StyleBoldUnderline"/>
        </w:rPr>
        <w:t>in protest against abusive counterterrorism policies opened the EU to charges of double standards that poisoned the global debate on human rights and made it easier for spoilers to prevail</w:t>
      </w:r>
      <w:r w:rsidRPr="007D1724">
        <w:rPr>
          <w:sz w:val="12"/>
        </w:rPr>
        <w:t>. The US and the EU are not the only ones promoting human rights abroad. Increasingly, some governments in Latin America, Africa, and Asia can be looked to for support on international rights initiatives. Those that stand out include Argentina, Chile, Costa Rica, Mexico, and Uruguay in Latin America, and Botswana, Ghana, Liberia, and Zambia in Africa. In Asia, Japan and South Korea tend to be sympathetic to rights but are generally reluctant to take strong public positions. Yet forced to act without the firm and consistent backing of the major Western democracies, these important voices are rarely able to mount on their own a major international diplomatic effort to address serious human rights abuses. Even the best-intentioned middle-sized powers cannot forge a solution to the world's most repressive situations without the partnership of the larger Western powers that still dominate the United Nations, have large and active diplomatic corps, and can deploy substantial military and economic resources. So by default</w:t>
      </w:r>
      <w:r w:rsidRPr="007D1724">
        <w:rPr>
          <w:sz w:val="12"/>
          <w:highlight w:val="cyan"/>
        </w:rPr>
        <w:t xml:space="preserve">, </w:t>
      </w:r>
      <w:r w:rsidRPr="007D1724">
        <w:rPr>
          <w:rStyle w:val="StyleBoldUnderline"/>
          <w:highlight w:val="cyan"/>
        </w:rPr>
        <w:t>those often setting the human rights agenda in international forums are opponents of human rights enforcement-governments of nations such as</w:t>
      </w:r>
      <w:r w:rsidRPr="007D1724">
        <w:rPr>
          <w:sz w:val="12"/>
        </w:rPr>
        <w:t xml:space="preserve"> Algeria, </w:t>
      </w:r>
      <w:r w:rsidRPr="007D1724">
        <w:rPr>
          <w:rStyle w:val="Emphasis"/>
          <w:highlight w:val="cyan"/>
        </w:rPr>
        <w:t>China</w:t>
      </w:r>
      <w:r w:rsidRPr="00B8294D">
        <w:rPr>
          <w:rStyle w:val="Emphasis"/>
        </w:rPr>
        <w:t>,</w:t>
      </w:r>
      <w:r w:rsidRPr="007D1724">
        <w:rPr>
          <w:sz w:val="12"/>
        </w:rPr>
        <w:t xml:space="preserve"> Egypt, India, Pakistan, </w:t>
      </w:r>
      <w:r w:rsidRPr="007D1724">
        <w:rPr>
          <w:rStyle w:val="Emphasis"/>
          <w:highlight w:val="cyan"/>
        </w:rPr>
        <w:t>and Russia</w:t>
      </w:r>
      <w:r w:rsidRPr="007D1724">
        <w:rPr>
          <w:sz w:val="12"/>
        </w:rPr>
        <w:t xml:space="preserve">. They want to return to an era when the defense of human rights was left to the discretion of each government, and violations carried little international cost. To resist that aspiration will take a determination that too often has been lacking. First, </w:t>
      </w:r>
      <w:r w:rsidRPr="007D1724">
        <w:rPr>
          <w:rStyle w:val="StyleBoldUnderline"/>
          <w:highlight w:val="cyan"/>
        </w:rPr>
        <w:t>because the most effective human rights advocacy is by example, governments hoping to defend human rights elsewhere must commit themselves to respect those rights in their own conduct.</w:t>
      </w:r>
      <w:r w:rsidRPr="007D1724">
        <w:rPr>
          <w:sz w:val="12"/>
        </w:rPr>
        <w:t xml:space="preserve"> As described in more detail below, </w:t>
      </w:r>
      <w:r w:rsidRPr="007D1724">
        <w:rPr>
          <w:rStyle w:val="Emphasis"/>
          <w:highlight w:val="cyan"/>
        </w:rPr>
        <w:t>that means</w:t>
      </w:r>
      <w:r w:rsidRPr="007D1724">
        <w:rPr>
          <w:sz w:val="12"/>
        </w:rPr>
        <w:t xml:space="preserve">, in </w:t>
      </w:r>
      <w:r w:rsidRPr="007D1724">
        <w:rPr>
          <w:rStyle w:val="Emphasis"/>
          <w:highlight w:val="cyan"/>
        </w:rPr>
        <w:t>the counterterrorism realm,</w:t>
      </w:r>
      <w:r w:rsidRPr="007D1724">
        <w:rPr>
          <w:sz w:val="12"/>
          <w:highlight w:val="cyan"/>
        </w:rPr>
        <w:t xml:space="preserve"> </w:t>
      </w:r>
      <w:r w:rsidRPr="007D1724">
        <w:rPr>
          <w:rStyle w:val="StyleBoldUnderline"/>
          <w:highlight w:val="cyan"/>
        </w:rPr>
        <w:t>a definitive end to such abuses</w:t>
      </w:r>
      <w:r w:rsidRPr="007D1724">
        <w:rPr>
          <w:sz w:val="12"/>
        </w:rPr>
        <w:t xml:space="preserve"> as the use of torture and other coercive interrogation techniques, the "disappearance" of suspects in secret detention facilities, and the long-term detention of suspects without trial-as well as a willingness to speak out immediately if any government, including a close ally, resumes these practices. </w:t>
      </w:r>
      <w:r w:rsidRPr="00B8294D">
        <w:rPr>
          <w:rStyle w:val="StyleBoldUnderline"/>
        </w:rPr>
        <w:t xml:space="preserve">It also means </w:t>
      </w:r>
      <w:r w:rsidRPr="007D1724">
        <w:rPr>
          <w:rStyle w:val="StyleBoldUnderline"/>
          <w:highlight w:val="cyan"/>
        </w:rPr>
        <w:t>addressing such persistent abuses as racism</w:t>
      </w:r>
      <w:r w:rsidRPr="00B8294D">
        <w:rPr>
          <w:rStyle w:val="StyleBoldUnderline"/>
        </w:rPr>
        <w:t xml:space="preserve"> </w:t>
      </w:r>
      <w:r w:rsidRPr="007D1724">
        <w:rPr>
          <w:sz w:val="12"/>
        </w:rPr>
        <w:t>in the criminal justice system,</w:t>
      </w:r>
      <w:r w:rsidRPr="00B8294D">
        <w:rPr>
          <w:rStyle w:val="StyleBoldUnderline"/>
        </w:rPr>
        <w:t xml:space="preserve"> </w:t>
      </w:r>
      <w:r w:rsidRPr="007D1724">
        <w:rPr>
          <w:rStyle w:val="StyleBoldUnderline"/>
          <w:highlight w:val="cyan"/>
        </w:rPr>
        <w:t>mistreatment of migrants</w:t>
      </w:r>
      <w:r w:rsidRPr="007D1724">
        <w:rPr>
          <w:sz w:val="12"/>
        </w:rPr>
        <w:t xml:space="preserve">, or use of the death penalty. Second, as in the case of any serious human rights violation, offenders must be held to account. For example, only by investigating, acknowledging, and repudiating the wrongdoing that has occurred, prosecuting serious crimes, and taking remedial steps to ensure that these abuses never recur, will Washington begin to build credibility as a government that practices what it preaches in the human rights realm. Third, </w:t>
      </w:r>
      <w:r w:rsidRPr="00DB2941">
        <w:rPr>
          <w:rStyle w:val="StyleBoldUnderline"/>
        </w:rPr>
        <w:t xml:space="preserve">serious efforts must be undertaken to build </w:t>
      </w:r>
      <w:r w:rsidRPr="007D1724">
        <w:rPr>
          <w:rStyle w:val="StyleBoldUnderline"/>
          <w:highlight w:val="cyan"/>
        </w:rPr>
        <w:t>a broad global coalition</w:t>
      </w:r>
      <w:r w:rsidRPr="00DB2941">
        <w:rPr>
          <w:rStyle w:val="StyleBoldUnderline"/>
        </w:rPr>
        <w:t xml:space="preserve"> in support of human rights.</w:t>
      </w:r>
      <w:r w:rsidRPr="007D1724">
        <w:rPr>
          <w:sz w:val="12"/>
        </w:rPr>
        <w:t xml:space="preserve"> In the case of the United States, it should seek to rejoin multilateral institutions such as the UN Human Rights Council and ratify key treaties such as those on women's and children's rights, enforced disappearances, cluster munitions, and antipersonnel landmines. It should adopt a policy of embracing the rule of law by re-signing the International Criminal Court treaty, actively supporting the court, and initiating a process for ultimate ratification. And it should actively support-politically, financially, and militarily-multilateral efforts to protect civilians from mass atrocities. In the case of both the European Union and the United States, vigorous efforts should be made to reach out to governments of the global South, especially those that largely respect human rights at home but continue to resist the defense of human rights in their foreign policy. </w:t>
      </w:r>
      <w:r w:rsidRPr="00DB2941">
        <w:rPr>
          <w:rStyle w:val="StyleBoldUnderline"/>
        </w:rPr>
        <w:t xml:space="preserve">That </w:t>
      </w:r>
      <w:r w:rsidRPr="007D1724">
        <w:rPr>
          <w:rStyle w:val="StyleBoldUnderline"/>
          <w:highlight w:val="cyan"/>
        </w:rPr>
        <w:t xml:space="preserve">requires addressing issues of particular concern to Southern governments, such as </w:t>
      </w:r>
      <w:r w:rsidRPr="007D1724">
        <w:rPr>
          <w:rStyle w:val="StyleBoldUnderline"/>
        </w:rPr>
        <w:t xml:space="preserve">economic and social rights, </w:t>
      </w:r>
      <w:r w:rsidRPr="007D1724">
        <w:rPr>
          <w:rStyle w:val="StyleBoldUnderline"/>
          <w:highlight w:val="cyan"/>
        </w:rPr>
        <w:t>racism, and the rights of migrants</w:t>
      </w:r>
      <w:r w:rsidRPr="007D1724">
        <w:rPr>
          <w:sz w:val="12"/>
          <w:highlight w:val="cyan"/>
        </w:rPr>
        <w:t xml:space="preserve">. </w:t>
      </w:r>
      <w:r w:rsidRPr="007D1724">
        <w:rPr>
          <w:rStyle w:val="Emphasis"/>
          <w:highlight w:val="cyan"/>
        </w:rPr>
        <w:t>It also requires avoiding double standards</w:t>
      </w:r>
      <w:r w:rsidRPr="00DB2941">
        <w:rPr>
          <w:rStyle w:val="Emphasis"/>
        </w:rPr>
        <w:t xml:space="preserve"> </w:t>
      </w:r>
      <w:r w:rsidRPr="007D1724">
        <w:rPr>
          <w:sz w:val="12"/>
        </w:rPr>
        <w:t xml:space="preserve">and remaining open to dialogue and appropriate political compromise. Governments of the global South, in turn, must reconsider their reflexive stand shoulder to shoulder with the oppressors of the world rather than their victims. This misguided solidarity is particularly disappointing in the case of governments such as India and South Africa, which today are democracies that on balance respect the rights of their own people but pursue a foreign policy suggesting that others do not deserve similar rights. Bloc solidarity should not become a substitute for embracing the more fundamental values of human rights. Finally, the new </w:t>
      </w:r>
      <w:r w:rsidRPr="007D1724">
        <w:rPr>
          <w:rStyle w:val="StyleBoldUnderline"/>
          <w:highlight w:val="cyan"/>
        </w:rPr>
        <w:t>Obama</w:t>
      </w:r>
      <w:r w:rsidRPr="007D1724">
        <w:rPr>
          <w:sz w:val="12"/>
        </w:rPr>
        <w:t xml:space="preserve"> administration </w:t>
      </w:r>
      <w:r w:rsidRPr="007D1724">
        <w:rPr>
          <w:rStyle w:val="StyleBoldUnderline"/>
          <w:highlight w:val="cyan"/>
        </w:rPr>
        <w:t>must abandon the Bush administration's policy of hyper-sovereignty.</w:t>
      </w:r>
      <w:r w:rsidRPr="007D1724">
        <w:rPr>
          <w:sz w:val="12"/>
          <w:highlight w:val="cyan"/>
        </w:rPr>
        <w:t xml:space="preserve"> </w:t>
      </w:r>
      <w:proofErr w:type="gramStart"/>
      <w:r w:rsidRPr="007D1724">
        <w:rPr>
          <w:rStyle w:val="StyleBoldUnderline"/>
          <w:highlight w:val="cyan"/>
        </w:rPr>
        <w:t>It is music to the ears of the governments of China, Russia</w:t>
      </w:r>
      <w:r w:rsidRPr="007D1724">
        <w:rPr>
          <w:sz w:val="12"/>
        </w:rPr>
        <w:t xml:space="preserve">, and India </w:t>
      </w:r>
      <w:r w:rsidRPr="007D1724">
        <w:rPr>
          <w:rStyle w:val="Emphasis"/>
          <w:highlight w:val="cyan"/>
        </w:rPr>
        <w:t>to hear Washington deflect human rights criticism on sovereignty grounds</w:t>
      </w:r>
      <w:r w:rsidRPr="007D1724">
        <w:rPr>
          <w:sz w:val="12"/>
        </w:rPr>
        <w:t>.</w:t>
      </w:r>
      <w:proofErr w:type="gramEnd"/>
      <w:r w:rsidRPr="007D1724">
        <w:rPr>
          <w:sz w:val="12"/>
        </w:rPr>
        <w:t xml:space="preserve"> That approach effectively pushes back the clock to an era before the Universal Declaration of Human Rights and the many legal and institutional mechanisms it has spawned. </w:t>
      </w:r>
      <w:r w:rsidRPr="00DB2941">
        <w:rPr>
          <w:rStyle w:val="Emphasis"/>
        </w:rPr>
        <w:t>A radical reappraisal of US policy is urgently needed</w:t>
      </w:r>
      <w:r w:rsidRPr="007D1724">
        <w:rPr>
          <w:sz w:val="12"/>
        </w:rPr>
        <w:t xml:space="preserve">. President Obama has promised such </w:t>
      </w:r>
      <w:proofErr w:type="gramStart"/>
      <w:r w:rsidRPr="007D1724">
        <w:rPr>
          <w:sz w:val="12"/>
        </w:rPr>
        <w:t>changes,</w:t>
      </w:r>
      <w:proofErr w:type="gramEnd"/>
      <w:r w:rsidRPr="007D1724">
        <w:rPr>
          <w:sz w:val="12"/>
        </w:rPr>
        <w:t xml:space="preserve"> and none too soon. The test will be whether he can resist pressures to sustain the Bush-led status quo.</w:t>
      </w:r>
    </w:p>
    <w:p w:rsidR="00BC0620" w:rsidRPr="00BC0620" w:rsidRDefault="00864B27" w:rsidP="00A20C4A">
      <w:pPr>
        <w:pStyle w:val="Heading4"/>
        <w:numPr>
          <w:ilvl w:val="0"/>
          <w:numId w:val="2"/>
        </w:numPr>
      </w:pPr>
      <w:r>
        <w:t xml:space="preserve"> </w:t>
      </w:r>
      <w:r w:rsidR="00A20C4A">
        <w:t>[</w:t>
      </w:r>
      <w:proofErr w:type="gramStart"/>
      <w:r w:rsidR="00A20C4A">
        <w:t>insert</w:t>
      </w:r>
      <w:proofErr w:type="gramEnd"/>
      <w:r w:rsidR="00A20C4A">
        <w:t xml:space="preserve"> plan increases U.S. HR Cred here if necessary]</w:t>
      </w:r>
    </w:p>
    <w:p w:rsidR="00BC7DD8" w:rsidRDefault="00BC7DD8" w:rsidP="00AF4F33"/>
    <w:p w:rsidR="00A20C4A" w:rsidRDefault="00A0262A" w:rsidP="004A443B">
      <w:pPr>
        <w:pStyle w:val="Heading4"/>
        <w:numPr>
          <w:ilvl w:val="0"/>
          <w:numId w:val="2"/>
        </w:numPr>
      </w:pPr>
      <w:r>
        <w:lastRenderedPageBreak/>
        <w:t>U.S.-Russia War</w:t>
      </w:r>
    </w:p>
    <w:p w:rsidR="00A0262A" w:rsidRDefault="00A0262A" w:rsidP="00A0262A"/>
    <w:p w:rsidR="00A0262A" w:rsidRDefault="00A0262A" w:rsidP="00A0262A">
      <w:pPr>
        <w:rPr>
          <w:rStyle w:val="StyleStyleBold12pt"/>
        </w:rPr>
      </w:pPr>
      <w:r>
        <w:rPr>
          <w:rStyle w:val="StyleStyleBold12pt"/>
        </w:rPr>
        <w:t>Cohen 14</w:t>
      </w:r>
    </w:p>
    <w:p w:rsidR="00A0262A" w:rsidRPr="00754A13" w:rsidRDefault="00A0262A" w:rsidP="00A0262A">
      <w:pPr>
        <w:rPr>
          <w:rStyle w:val="StyleStyleBold12pt"/>
          <w:sz w:val="20"/>
          <w:szCs w:val="20"/>
        </w:rPr>
      </w:pPr>
      <w:r w:rsidRPr="00754A13">
        <w:rPr>
          <w:rStyle w:val="StyleStyleBold12pt"/>
          <w:sz w:val="20"/>
          <w:szCs w:val="20"/>
        </w:rPr>
        <w:t>(Roger, “Yes, It Could Happen Again,” pg online @ http://m.theatlantic.com/magazine/archive/2014/08/yes-it-could-happen-again/373465/ //um-ef)</w:t>
      </w:r>
    </w:p>
    <w:p w:rsidR="00A0262A" w:rsidRPr="00DC222F" w:rsidRDefault="00A0262A" w:rsidP="00A0262A">
      <w:pPr>
        <w:rPr>
          <w:sz w:val="8"/>
        </w:rPr>
      </w:pPr>
      <w:r w:rsidRPr="009E09AD">
        <w:rPr>
          <w:sz w:val="8"/>
        </w:rPr>
        <w:t xml:space="preserve">Pessimism is a useful prism through which to view the affairs of states. Their ambition to gain, retain, and project power is never sated. </w:t>
      </w:r>
      <w:r w:rsidRPr="000C4245">
        <w:rPr>
          <w:rStyle w:val="StyleBoldUnderline"/>
          <w:highlight w:val="green"/>
        </w:rPr>
        <w:t>Optimism, toward which Americans are generally inclined, leads to rash predictions of</w:t>
      </w:r>
      <w:r w:rsidRPr="00672458">
        <w:rPr>
          <w:rStyle w:val="StyleBoldUnderline"/>
        </w:rPr>
        <w:t xml:space="preserve"> history’s ending in global consensus and </w:t>
      </w:r>
      <w:r w:rsidRPr="000C4245">
        <w:rPr>
          <w:rStyle w:val="StyleBoldUnderline"/>
          <w:highlight w:val="green"/>
        </w:rPr>
        <w:t>the banishment of war</w:t>
      </w:r>
      <w:r w:rsidRPr="000C4245">
        <w:rPr>
          <w:sz w:val="8"/>
          <w:highlight w:val="green"/>
        </w:rPr>
        <w:t>.</w:t>
      </w:r>
      <w:r w:rsidRPr="009E09AD">
        <w:rPr>
          <w:sz w:val="8"/>
        </w:rPr>
        <w:t xml:space="preserve"> Such rosy views accompanied the end of the Cold War. They were also much in evidence a century ago, on the eve of World War I. Then, as now, Europe had lived through a long period of relative peace, after the end of the Napoleonic Wars. Then, too, rapid progress in science, technology, and communications had given humanity a sense of shared interests that precluded war, despite the ominous naval competition between Britain and Germany. Then, too, wealthy individuals devoted their fortunes to conciliation and greater human understanding. Rival powers fumed over provocative annexations, like Austria-Hungary’s of Bosnia-Herzegovina in 1908, but world leaders scarcely believed a global conflagration was possible, let alone that one would begin just six years later. The very monarchs who would consign tens of millions to a murderous morass from 1914 to 1918 and bury four empires believed they were clever enough to finesse the worst. </w:t>
      </w:r>
      <w:r w:rsidRPr="000C4245">
        <w:rPr>
          <w:rStyle w:val="StyleBoldUnderline"/>
          <w:highlight w:val="green"/>
        </w:rPr>
        <w:t>The unimaginable can occur</w:t>
      </w:r>
      <w:r w:rsidRPr="009E09AD">
        <w:rPr>
          <w:sz w:val="8"/>
        </w:rPr>
        <w:t xml:space="preserve">. That is a notion at once banal and perennially useful to recall. Indeed, it has just happened in Crimea, where a major power has forcefully changed a European border for the first time since 1945. Russia’s act of annexation and its evident designs on eastern Ukraine constitute a reminder that NATO was created to protect Europe after its pair of 20th-century self-immolations. NATO’s core precept, as the Poles and other former vassals of the Soviet empire like to remind blithe western Europeans, is Article 5, by which the Allies agreed that “an armed attack against one or more of them in Europe or North America shall be considered an attack against them all,” triggering a joint military response. This has proved a powerful deterrent against potential adversaries. Vladimir Putin, the Russian president, has been most aggressive in the no-man’s-lands of Georgia and </w:t>
      </w:r>
      <w:proofErr w:type="gramStart"/>
      <w:r w:rsidRPr="009E09AD">
        <w:rPr>
          <w:sz w:val="8"/>
        </w:rPr>
        <w:t>Ukraine,</w:t>
      </w:r>
      <w:proofErr w:type="gramEnd"/>
      <w:r w:rsidRPr="009E09AD">
        <w:rPr>
          <w:sz w:val="8"/>
        </w:rPr>
        <w:t xml:space="preserve"> nations suspended between East and West, neither one a member of NATO. Had Ukraine been a member of NATO, the annexation of Crimea would have come only at the (presumably unacceptable) price of war. Article 5, until demonstrated otherwise, is an ironclad commitment. When a 19-year-old Bosnian Serb nationalist, Gavrilo Princip, assassinated the heir to the Austro-Hungarian throne in Sarajevo, on June 28, 1914, he acted to secure Serbia’s liberty from imperial dominion. He could not have known that within weeks, Austria-Hungary would declare war on Serbia, goading Russia (humiliated in war a decade earlier by Japan) to mobilize in defense of its Slavic ally, which caused the kaiser’s ascendant Germany to launch a preemptive attack on Russia’s ally France, in turn prompting Britain to declare war on Germany. </w:t>
      </w:r>
      <w:r w:rsidRPr="000C4245">
        <w:rPr>
          <w:rStyle w:val="Emphasis"/>
          <w:highlight w:val="green"/>
        </w:rPr>
        <w:t>Events cascade</w:t>
      </w:r>
      <w:r w:rsidRPr="009E09AD">
        <w:rPr>
          <w:sz w:val="8"/>
        </w:rPr>
        <w:t xml:space="preserve">. It is already clear that </w:t>
      </w:r>
      <w:r w:rsidRPr="000C4245">
        <w:rPr>
          <w:rStyle w:val="StyleBoldUnderline"/>
          <w:highlight w:val="green"/>
        </w:rPr>
        <w:t>the nationalist fervor unleashed by Putin</w:t>
      </w:r>
      <w:r w:rsidRPr="009E09AD">
        <w:rPr>
          <w:sz w:val="8"/>
        </w:rPr>
        <w:t xml:space="preserve"> after a quarter century </w:t>
      </w:r>
      <w:r w:rsidRPr="00672458">
        <w:rPr>
          <w:rStyle w:val="StyleBoldUnderline"/>
        </w:rPr>
        <w:t xml:space="preserve">of Russia’s perceived post–Cold War decline </w:t>
      </w:r>
      <w:r w:rsidRPr="000C4245">
        <w:rPr>
          <w:rStyle w:val="StyleBoldUnderline"/>
          <w:highlight w:val="green"/>
        </w:rPr>
        <w:t>is far from exhausted</w:t>
      </w:r>
      <w:r w:rsidRPr="00672458">
        <w:rPr>
          <w:rStyle w:val="StyleBoldUnderline"/>
        </w:rPr>
        <w:t xml:space="preserve">. </w:t>
      </w:r>
      <w:r w:rsidRPr="000C4245">
        <w:rPr>
          <w:rStyle w:val="StyleBoldUnderline"/>
          <w:highlight w:val="green"/>
        </w:rPr>
        <w:t>Russians are sure that the dignity of their nation has been trampled by an American</w:t>
      </w:r>
      <w:r w:rsidRPr="00672458">
        <w:rPr>
          <w:rStyle w:val="StyleBoldUnderline"/>
        </w:rPr>
        <w:t xml:space="preserve"> </w:t>
      </w:r>
      <w:r w:rsidRPr="009E09AD">
        <w:rPr>
          <w:sz w:val="8"/>
        </w:rPr>
        <w:t>and European</w:t>
      </w:r>
      <w:r w:rsidRPr="00672458">
        <w:rPr>
          <w:rStyle w:val="StyleBoldUnderline"/>
        </w:rPr>
        <w:t xml:space="preserve"> </w:t>
      </w:r>
      <w:r w:rsidRPr="000C4245">
        <w:rPr>
          <w:rStyle w:val="StyleBoldUnderline"/>
          <w:highlight w:val="green"/>
        </w:rPr>
        <w:t>strategic advance</w:t>
      </w:r>
      <w:r w:rsidRPr="009E09AD">
        <w:rPr>
          <w:sz w:val="8"/>
        </w:rPr>
        <w:t xml:space="preserve"> </w:t>
      </w:r>
      <w:r w:rsidRPr="00047748">
        <w:rPr>
          <w:rStyle w:val="StyleBoldUnderline"/>
          <w:highlight w:val="green"/>
        </w:rPr>
        <w:t>to their border dressed up in talk of democracy, the rule of law, and human rights.</w:t>
      </w:r>
      <w:r w:rsidRPr="009E09AD">
        <w:rPr>
          <w:sz w:val="8"/>
        </w:rPr>
        <w:t xml:space="preserve"> Whether this is true is irrelevant; they believe it. </w:t>
      </w:r>
      <w:r w:rsidRPr="000C4245">
        <w:rPr>
          <w:rStyle w:val="Emphasis"/>
          <w:highlight w:val="green"/>
        </w:rPr>
        <w:t>National humiliation,</w:t>
      </w:r>
      <w:r w:rsidRPr="000C4245">
        <w:t xml:space="preserve"> real or not, </w:t>
      </w:r>
      <w:r w:rsidRPr="000C4245">
        <w:rPr>
          <w:rStyle w:val="Emphasis"/>
          <w:highlight w:val="green"/>
        </w:rPr>
        <w:t>is a tremendous catalyst for war.</w:t>
      </w:r>
      <w:r w:rsidRPr="009E09AD">
        <w:rPr>
          <w:sz w:val="8"/>
        </w:rPr>
        <w:t xml:space="preserve"> </w:t>
      </w:r>
      <w:r w:rsidRPr="000C4245">
        <w:rPr>
          <w:rStyle w:val="StyleBoldUnderline"/>
          <w:highlight w:val="green"/>
        </w:rPr>
        <w:t>That was the case in Germany after the Treaty of Versailles</w:t>
      </w:r>
      <w:r w:rsidRPr="00672458">
        <w:rPr>
          <w:rStyle w:val="StyleBoldUnderline"/>
        </w:rPr>
        <w:t xml:space="preserve"> imposed reparations and territorial concessions</w:t>
      </w:r>
      <w:r w:rsidRPr="009E09AD">
        <w:rPr>
          <w:sz w:val="8"/>
        </w:rPr>
        <w:t xml:space="preserve">; so, too, in Serbia more than 70 years later, after the breakup of Yugoslavia, a country Serbia had always viewed as an extension of itself. </w:t>
      </w:r>
      <w:r w:rsidRPr="000C4245">
        <w:rPr>
          <w:rStyle w:val="Emphasis"/>
          <w:highlight w:val="green"/>
        </w:rPr>
        <w:t>Russia, convinced of its lost greatness, is gripped by a Weimar neurosis resembling Germany’s post–World War I longing for its past stature and power</w:t>
      </w:r>
      <w:r w:rsidRPr="009E09AD">
        <w:rPr>
          <w:sz w:val="8"/>
        </w:rPr>
        <w:t xml:space="preserve">. </w:t>
      </w:r>
      <w:r w:rsidRPr="00672458">
        <w:rPr>
          <w:rStyle w:val="StyleBoldUnderline"/>
        </w:rPr>
        <w:t xml:space="preserve">The </w:t>
      </w:r>
      <w:r w:rsidRPr="000C4245">
        <w:rPr>
          <w:rStyle w:val="StyleBoldUnderline"/>
          <w:highlight w:val="green"/>
        </w:rPr>
        <w:t>Moscow-backed separatists</w:t>
      </w:r>
      <w:r w:rsidRPr="00672458">
        <w:rPr>
          <w:rStyle w:val="StyleBoldUnderline"/>
        </w:rPr>
        <w:t xml:space="preserve"> taking over government buildings in eastern Ukraine </w:t>
      </w:r>
      <w:r w:rsidRPr="009E09AD">
        <w:rPr>
          <w:sz w:val="8"/>
        </w:rPr>
        <w:t xml:space="preserve">and proclaiming an independent “Donetsk People’s Republic” </w:t>
      </w:r>
      <w:r w:rsidRPr="000C4245">
        <w:rPr>
          <w:rStyle w:val="StyleBoldUnderline"/>
          <w:highlight w:val="green"/>
        </w:rPr>
        <w:t>demonstrate the virulence of Russian irredentism</w:t>
      </w:r>
      <w:r w:rsidRPr="009E09AD">
        <w:rPr>
          <w:sz w:val="8"/>
        </w:rPr>
        <w:t xml:space="preserve">. </w:t>
      </w:r>
      <w:r w:rsidRPr="00672458">
        <w:rPr>
          <w:rStyle w:val="StyleBoldUnderline"/>
        </w:rPr>
        <w:t>Nobody can know where it will stop. Appetite</w:t>
      </w:r>
      <w:r w:rsidRPr="009E09AD">
        <w:rPr>
          <w:sz w:val="8"/>
        </w:rPr>
        <w:t xml:space="preserve">, as the French say, </w:t>
      </w:r>
      <w:r w:rsidRPr="00672458">
        <w:rPr>
          <w:rStyle w:val="StyleBoldUnderline"/>
        </w:rPr>
        <w:t>grows with eating.</w:t>
      </w:r>
    </w:p>
    <w:p w:rsidR="00A0262A" w:rsidRPr="00A0262A" w:rsidRDefault="00A0262A" w:rsidP="00A0262A"/>
    <w:p w:rsidR="00BB653F" w:rsidRDefault="00BB653F" w:rsidP="00BB653F">
      <w:pPr>
        <w:pStyle w:val="Heading3"/>
      </w:pPr>
      <w:proofErr w:type="gramStart"/>
      <w:r>
        <w:lastRenderedPageBreak/>
        <w:t>1NC Russia-China Alliance D.A.</w:t>
      </w:r>
      <w:proofErr w:type="gramEnd"/>
    </w:p>
    <w:p w:rsidR="00971654" w:rsidRDefault="00971654" w:rsidP="00971654">
      <w:pPr>
        <w:pStyle w:val="Heading4"/>
        <w:numPr>
          <w:ilvl w:val="0"/>
          <w:numId w:val="3"/>
        </w:numPr>
      </w:pPr>
      <w:r>
        <w:t xml:space="preserve">Current methods of HR promotion are ineffective due to a lack of U.S. credibility on Human Rights – only the plan’s increase in U.S. credibility can restore effective HR promotion </w:t>
      </w:r>
    </w:p>
    <w:p w:rsidR="00971654" w:rsidRDefault="00971654" w:rsidP="00971654"/>
    <w:p w:rsidR="00971654" w:rsidRDefault="00971654" w:rsidP="00971654">
      <w:pPr>
        <w:rPr>
          <w:rStyle w:val="StyleStyleBold12pt"/>
        </w:rPr>
      </w:pPr>
      <w:r>
        <w:rPr>
          <w:rStyle w:val="StyleStyleBold12pt"/>
        </w:rPr>
        <w:t>Cihangir-Tetik 14</w:t>
      </w:r>
    </w:p>
    <w:p w:rsidR="00971654" w:rsidRPr="00497204" w:rsidRDefault="00971654" w:rsidP="00971654">
      <w:pPr>
        <w:rPr>
          <w:rStyle w:val="StyleStyleBold12pt"/>
        </w:rPr>
      </w:pPr>
      <w:r>
        <w:rPr>
          <w:rStyle w:val="StyleStyleBold12pt"/>
        </w:rPr>
        <w:t>(Damla Cihangir-Tetik is a Ph.D Candidate in Political Science, Sabanci University/Istanbul as well as Project Coordinator for Transparency International Turkey, pg online @ http://idsmagazine.org/human-rights-and-democracy-promotion-as-foreign-policy-tools-of-transatlantic-partners-by-damla-cihangir-tetik/ //um-ef)</w:t>
      </w:r>
    </w:p>
    <w:p w:rsidR="00971654" w:rsidRPr="00971654" w:rsidRDefault="00971654" w:rsidP="00971654">
      <w:pPr>
        <w:rPr>
          <w:sz w:val="12"/>
        </w:rPr>
      </w:pPr>
      <w:r w:rsidRPr="00497204">
        <w:rPr>
          <w:rStyle w:val="StyleBoldUnderline"/>
        </w:rPr>
        <w:t>Regarding human rights protection and</w:t>
      </w:r>
      <w:r w:rsidRPr="0062433E">
        <w:rPr>
          <w:sz w:val="12"/>
        </w:rPr>
        <w:t xml:space="preserve"> democracy </w:t>
      </w:r>
      <w:r w:rsidRPr="00497204">
        <w:rPr>
          <w:rStyle w:val="StyleBoldUnderline"/>
        </w:rPr>
        <w:t>promotion</w:t>
      </w:r>
      <w:r w:rsidRPr="0062433E">
        <w:rPr>
          <w:sz w:val="12"/>
        </w:rPr>
        <w:t xml:space="preserve">, the “discrepancy of the West” argument reached its peak with the “war on terrorism” policy of the US after the 9/11 terrorist attacks. </w:t>
      </w:r>
      <w:r w:rsidRPr="00497204">
        <w:rPr>
          <w:rStyle w:val="StyleBoldUnderline"/>
        </w:rPr>
        <w:t xml:space="preserve">Western democracy promotion and human rights norms deteriorated with the US-led operation in Afghanistan in order </w:t>
      </w:r>
      <w:r w:rsidRPr="00497204">
        <w:rPr>
          <w:rStyle w:val="Emphasis"/>
        </w:rPr>
        <w:t>to fight against global terrorism</w:t>
      </w:r>
      <w:r w:rsidRPr="0062433E">
        <w:rPr>
          <w:sz w:val="12"/>
        </w:rPr>
        <w:t xml:space="preserve"> and with the invasion of Iraq by the US and Britain. Additionally, </w:t>
      </w:r>
      <w:r w:rsidRPr="00497204">
        <w:rPr>
          <w:rStyle w:val="StyleBoldUnderline"/>
        </w:rPr>
        <w:t>the treatment of prisoners by the US officials</w:t>
      </w:r>
      <w:r w:rsidRPr="0062433E">
        <w:rPr>
          <w:sz w:val="12"/>
        </w:rPr>
        <w:t xml:space="preserve"> in Guantanamo Bay, Bagram in Afghanistan and Abu Ghraib was </w:t>
      </w:r>
      <w:r w:rsidRPr="00497204">
        <w:rPr>
          <w:rStyle w:val="StyleBoldUnderline"/>
        </w:rPr>
        <w:t>perceived as aggressive, paternalistic, neo-imperialist</w:t>
      </w:r>
      <w:r w:rsidRPr="0062433E">
        <w:rPr>
          <w:sz w:val="12"/>
        </w:rPr>
        <w:t xml:space="preserve"> and a combination of all those by the rest of the international community (Burnell 2010, 2). Importantly, the EU and especially </w:t>
      </w:r>
      <w:r w:rsidRPr="00497204">
        <w:rPr>
          <w:rStyle w:val="Emphasis"/>
          <w:sz w:val="32"/>
          <w:szCs w:val="32"/>
        </w:rPr>
        <w:t xml:space="preserve">the US are faced with an important credibility problem at the moment concerning their efforts towards international human rights protection </w:t>
      </w:r>
      <w:r w:rsidRPr="0062433E">
        <w:rPr>
          <w:sz w:val="12"/>
        </w:rPr>
        <w:t xml:space="preserve">and democracy promotion in the rest of the world. </w:t>
      </w:r>
      <w:r w:rsidRPr="00497204">
        <w:rPr>
          <w:rStyle w:val="StyleBoldUnderline"/>
        </w:rPr>
        <w:t xml:space="preserve">“Credibility refers to the fact that democratization is hardly ever the only foreign policy goal of those governments who provide democracy assistance” </w:t>
      </w:r>
      <w:r w:rsidRPr="0062433E">
        <w:rPr>
          <w:sz w:val="12"/>
        </w:rPr>
        <w:t>(Burnell 2010). As Bermeo explains, even though the US has spent hundreds of millions of dollars on democracy and good governance in Egypt, its military aid, which is much more higher than the ones for democratization, increases the scepticism towards the priority of the US in Egypt (Bermeo 2009). “</w:t>
      </w:r>
      <w:r w:rsidRPr="00497204">
        <w:rPr>
          <w:rStyle w:val="StyleBoldUnderline"/>
        </w:rPr>
        <w:t xml:space="preserve">Democracy promotion can therefore only succeed if </w:t>
      </w:r>
      <w:r w:rsidRPr="0062433E">
        <w:rPr>
          <w:sz w:val="12"/>
        </w:rPr>
        <w:t xml:space="preserve">it is embedded within the overall set of foreign policies of the promoting country and if </w:t>
      </w:r>
      <w:r w:rsidRPr="00497204">
        <w:rPr>
          <w:rStyle w:val="Emphasis"/>
        </w:rPr>
        <w:t>the promoting country itself adheres to the rules, norms and values it claims to want to become more widespread</w:t>
      </w:r>
      <w:r w:rsidRPr="0062433E">
        <w:rPr>
          <w:sz w:val="12"/>
        </w:rPr>
        <w:t xml:space="preserve">” (Burnell 2010). Similarly, </w:t>
      </w:r>
      <w:r w:rsidRPr="00497204">
        <w:rPr>
          <w:rStyle w:val="StyleBoldUnderline"/>
        </w:rPr>
        <w:t>concerning international human rights protection, the US fails to accede to the ICC with others</w:t>
      </w:r>
      <w:r w:rsidRPr="0062433E">
        <w:rPr>
          <w:sz w:val="12"/>
        </w:rPr>
        <w:t xml:space="preserve"> – including China, India, Indonesia, Saudi Arabia – </w:t>
      </w:r>
      <w:r w:rsidRPr="00497204">
        <w:rPr>
          <w:rStyle w:val="StyleBoldUnderline"/>
        </w:rPr>
        <w:t>and this discourages these states and also the others from engaging in activities that promote human rights</w:t>
      </w:r>
      <w:r w:rsidRPr="0062433E">
        <w:rPr>
          <w:sz w:val="12"/>
        </w:rPr>
        <w:t xml:space="preserve"> (Muftuler-Bac and Peterson 2014). As a result, </w:t>
      </w:r>
      <w:r w:rsidRPr="00497204">
        <w:rPr>
          <w:rStyle w:val="Emphasis"/>
          <w:sz w:val="32"/>
          <w:szCs w:val="32"/>
        </w:rPr>
        <w:t>at the moment it is not expected from the US to be a global leader of human rights protection</w:t>
      </w:r>
      <w:r w:rsidRPr="0062433E">
        <w:rPr>
          <w:sz w:val="12"/>
        </w:rPr>
        <w:t xml:space="preserve"> and democracy promotion </w:t>
      </w:r>
      <w:r w:rsidRPr="00497204">
        <w:rPr>
          <w:rStyle w:val="StyleBoldUnderline"/>
        </w:rPr>
        <w:t>internationally.</w:t>
      </w:r>
      <w:r w:rsidRPr="0062433E">
        <w:rPr>
          <w:sz w:val="12"/>
        </w:rPr>
        <w:t xml:space="preserve"> However, one has to keep in mind that the US under President Wilson’s administration was leading both bilateral and multilateral means of democracy promotion at the beginning of the 20th century. The US has established USAID in 1961 and the National Endowment for Democracy as its main democracy promotion instruments. In the mission statement of the State Department, democracy promotion is underlined as a political purpose for the US; “…advance freedom for benefit of the American people and the international community by helping to build and sustain a more democratic, secure and prosperous world composed of well-governed states that respond to the needs of their people, reduce widespread poverty, and act responsibly within the international system” (US Department of State 2007). As Babayan mentions, </w:t>
      </w:r>
      <w:r w:rsidRPr="0062433E">
        <w:rPr>
          <w:rStyle w:val="StyleBoldUnderline"/>
        </w:rPr>
        <w:t>different US administrations have different modes of</w:t>
      </w:r>
      <w:r w:rsidRPr="0062433E">
        <w:rPr>
          <w:sz w:val="12"/>
        </w:rPr>
        <w:t xml:space="preserve"> democracy </w:t>
      </w:r>
      <w:r w:rsidRPr="0062433E">
        <w:rPr>
          <w:rStyle w:val="StyleBoldUnderline"/>
        </w:rPr>
        <w:t>promotion and human rights protection</w:t>
      </w:r>
      <w:r w:rsidRPr="0062433E">
        <w:rPr>
          <w:sz w:val="12"/>
        </w:rPr>
        <w:t xml:space="preserve">. While in the 1990s President Clinton made democracy promotion one of the three main pillars of his foreign policy, President George W. Bush adopted a different democracy promotion rhetoric, which is combined with military means and which President </w:t>
      </w:r>
      <w:r w:rsidRPr="0062433E">
        <w:rPr>
          <w:rStyle w:val="StyleBoldUnderline"/>
        </w:rPr>
        <w:t xml:space="preserve">Obama </w:t>
      </w:r>
      <w:r w:rsidRPr="0062433E">
        <w:rPr>
          <w:sz w:val="12"/>
        </w:rPr>
        <w:t xml:space="preserve">later distanced himself from (Babayan 2013, Babayan and Huber 2012, 3). </w:t>
      </w:r>
      <w:r w:rsidRPr="0062433E">
        <w:rPr>
          <w:rStyle w:val="StyleBoldUnderline"/>
        </w:rPr>
        <w:t>Even though he continues to apply human rights and democracy promotion policies, he is much more cautious than his predecessors</w:t>
      </w:r>
      <w:r w:rsidRPr="0062433E">
        <w:rPr>
          <w:sz w:val="12"/>
        </w:rPr>
        <w:t xml:space="preserve"> </w:t>
      </w:r>
      <w:r w:rsidRPr="0062433E">
        <w:rPr>
          <w:rStyle w:val="StyleBoldUnderline"/>
        </w:rPr>
        <w:t>because of</w:t>
      </w:r>
      <w:r w:rsidRPr="0062433E">
        <w:rPr>
          <w:sz w:val="12"/>
        </w:rPr>
        <w:t xml:space="preserve"> increasing multipolarity in global security environment and </w:t>
      </w:r>
      <w:r w:rsidRPr="0062433E">
        <w:rPr>
          <w:rStyle w:val="Emphasis"/>
        </w:rPr>
        <w:t>increasing domestic pressures.</w:t>
      </w:r>
      <w:r w:rsidRPr="0062433E">
        <w:rPr>
          <w:sz w:val="12"/>
        </w:rPr>
        <w:t xml:space="preserve"> According to discussed outcomes of diverse Western-led human rights protection and democracy promotion policies there is </w:t>
      </w:r>
      <w:r w:rsidRPr="0062433E">
        <w:rPr>
          <w:sz w:val="12"/>
        </w:rPr>
        <w:lastRenderedPageBreak/>
        <w:t xml:space="preserve">no certain, clear answer to the question of “do human rights protection and democracy promotion policies of the West work?” The answer is both “yes” and “no”. As Gravingholt </w:t>
      </w:r>
      <w:proofErr w:type="gramStart"/>
      <w:r w:rsidRPr="0062433E">
        <w:rPr>
          <w:sz w:val="12"/>
        </w:rPr>
        <w:t>et</w:t>
      </w:r>
      <w:proofErr w:type="gramEnd"/>
      <w:r w:rsidRPr="0062433E">
        <w:rPr>
          <w:sz w:val="12"/>
        </w:rPr>
        <w:t xml:space="preserve">. </w:t>
      </w:r>
      <w:proofErr w:type="gramStart"/>
      <w:r w:rsidRPr="0062433E">
        <w:rPr>
          <w:sz w:val="12"/>
        </w:rPr>
        <w:t>al</w:t>
      </w:r>
      <w:proofErr w:type="gramEnd"/>
      <w:r w:rsidRPr="0062433E">
        <w:rPr>
          <w:sz w:val="12"/>
        </w:rPr>
        <w:t xml:space="preserve">. mention, the foremost reason for this blurriness is the unknown precise rules of democratization (Gravingholt et. al. 2009). It is the same for human rights protection, an area where international legal norms and rules are not specified, internationalized and applicable until now, even though some improved steps regarding the creation of enforceable rules of International Criminal Court (ICC) and International Criminal Tribunals for the former Yugoslavia and Rwanda. Even </w:t>
      </w:r>
      <w:r w:rsidRPr="0062433E">
        <w:rPr>
          <w:rStyle w:val="StyleBoldUnderline"/>
        </w:rPr>
        <w:t>the US</w:t>
      </w:r>
      <w:r w:rsidRPr="0062433E">
        <w:rPr>
          <w:sz w:val="12"/>
        </w:rPr>
        <w:t xml:space="preserve"> and the EU </w:t>
      </w:r>
      <w:r w:rsidRPr="0062433E">
        <w:rPr>
          <w:rStyle w:val="StyleBoldUnderline"/>
        </w:rPr>
        <w:t>have different approaches regarding human rights protection</w:t>
      </w:r>
      <w:r w:rsidRPr="0062433E">
        <w:rPr>
          <w:sz w:val="12"/>
        </w:rPr>
        <w:t xml:space="preserve"> and democracy promotion and several disagreements </w:t>
      </w:r>
      <w:r w:rsidRPr="0062433E">
        <w:rPr>
          <w:rStyle w:val="StyleBoldUnderline"/>
        </w:rPr>
        <w:t>on some issues</w:t>
      </w:r>
      <w:r w:rsidRPr="0062433E">
        <w:rPr>
          <w:sz w:val="12"/>
        </w:rPr>
        <w:t xml:space="preserve">, ranging </w:t>
      </w:r>
      <w:r w:rsidRPr="0062433E">
        <w:rPr>
          <w:rStyle w:val="Emphasis"/>
        </w:rPr>
        <w:t>from counterterrorism policies to private data collection and their shared security measures</w:t>
      </w:r>
      <w:r w:rsidRPr="0062433E">
        <w:rPr>
          <w:sz w:val="12"/>
        </w:rPr>
        <w:t xml:space="preserve">. As mentioned above, </w:t>
      </w:r>
      <w:r w:rsidRPr="0062433E">
        <w:rPr>
          <w:rStyle w:val="StyleBoldUnderline"/>
        </w:rPr>
        <w:t xml:space="preserve">even though there is a continuation of the “discrepancy of the West” and/or the “credibility problem of the West”, the transatlantic partners still lead human rights protection </w:t>
      </w:r>
      <w:r w:rsidRPr="0062433E">
        <w:rPr>
          <w:sz w:val="12"/>
        </w:rPr>
        <w:t>and democracy promotion internationally. T</w:t>
      </w:r>
      <w:r w:rsidRPr="0062433E">
        <w:rPr>
          <w:rStyle w:val="StyleBoldUnderline"/>
        </w:rPr>
        <w:t>herefore, they have been pushing other states, IOs and non-state actors for the creation of international norms</w:t>
      </w:r>
      <w:r w:rsidRPr="0062433E">
        <w:rPr>
          <w:sz w:val="12"/>
        </w:rPr>
        <w:t xml:space="preserve"> in the multilateral framework. </w:t>
      </w:r>
      <w:r w:rsidRPr="0062433E">
        <w:rPr>
          <w:rStyle w:val="Emphasis"/>
          <w:sz w:val="32"/>
          <w:szCs w:val="32"/>
        </w:rPr>
        <w:t>However, this leadership perception is now insufficient to abolish the question: Has the West dropped human rights protection</w:t>
      </w:r>
      <w:r w:rsidRPr="0062433E">
        <w:rPr>
          <w:sz w:val="12"/>
        </w:rPr>
        <w:t xml:space="preserve"> and democracy </w:t>
      </w:r>
      <w:r w:rsidRPr="0062433E">
        <w:rPr>
          <w:rStyle w:val="StyleBoldUnderline"/>
        </w:rPr>
        <w:t>as a norm in response to the emergence of alternative political regimes to the Western democracy</w:t>
      </w:r>
      <w:r w:rsidRPr="0062433E">
        <w:rPr>
          <w:sz w:val="12"/>
        </w:rPr>
        <w:t>, especially by the rise of China and Russia as global powers?</w:t>
      </w:r>
    </w:p>
    <w:p w:rsidR="00BB653F" w:rsidRDefault="00BB653F" w:rsidP="00BB653F">
      <w:pPr>
        <w:pStyle w:val="Heading4"/>
        <w:numPr>
          <w:ilvl w:val="0"/>
          <w:numId w:val="3"/>
        </w:numPr>
      </w:pPr>
      <w:r>
        <w:t>Increased HR promotion causes backlash from Russia and China – they’ll create an alliance to oppose the U.S. and counterbalance against U.S. strategy</w:t>
      </w:r>
    </w:p>
    <w:p w:rsidR="00BB653F" w:rsidRDefault="00BB653F" w:rsidP="00BB653F"/>
    <w:p w:rsidR="00BB653F" w:rsidRDefault="00BB653F" w:rsidP="00BB653F">
      <w:pPr>
        <w:rPr>
          <w:rStyle w:val="StyleStyleBold12pt"/>
        </w:rPr>
      </w:pPr>
      <w:r>
        <w:rPr>
          <w:rStyle w:val="StyleStyleBold12pt"/>
        </w:rPr>
        <w:t>Migranyan 14</w:t>
      </w:r>
    </w:p>
    <w:p w:rsidR="00BB653F" w:rsidRPr="008C7715" w:rsidRDefault="00BB653F" w:rsidP="00BB653F">
      <w:pPr>
        <w:rPr>
          <w:rStyle w:val="StyleStyleBold12pt"/>
        </w:rPr>
      </w:pPr>
      <w:r>
        <w:rPr>
          <w:rStyle w:val="StyleStyleBold12pt"/>
        </w:rPr>
        <w:t>(Andranik Migranyan is the director of the Institute for Democracy and Cooperation in New York, which works closely with the Russian Presidential administration, “Washington's Creation: A Russia-China Alliance</w:t>
      </w:r>
      <w:proofErr w:type="gramStart"/>
      <w:r>
        <w:rPr>
          <w:rStyle w:val="StyleStyleBold12pt"/>
        </w:rPr>
        <w:t>?,</w:t>
      </w:r>
      <w:proofErr w:type="gramEnd"/>
      <w:r>
        <w:rPr>
          <w:rStyle w:val="StyleStyleBold12pt"/>
        </w:rPr>
        <w:t>” pg online @ http://nationalinterest.org/feature/washingtons-creation-russia-china-alliance-10843 //um-ef)</w:t>
      </w:r>
    </w:p>
    <w:p w:rsidR="00BB653F" w:rsidRDefault="00BB653F" w:rsidP="00BB653F">
      <w:pPr>
        <w:rPr>
          <w:sz w:val="12"/>
        </w:rPr>
      </w:pPr>
      <w:r w:rsidRPr="0050087B">
        <w:rPr>
          <w:rStyle w:val="StyleBoldUnderline"/>
        </w:rPr>
        <w:t>Despite internal concerns in both Russia and China that prevent both countries from announcing loudly and decidedly their support for each other</w:t>
      </w:r>
      <w:r w:rsidRPr="009F216D">
        <w:rPr>
          <w:sz w:val="12"/>
        </w:rPr>
        <w:t>—as was in the case of China’s restraint in recognizing the independence of Abkhazia and South Ossetia or the reincorporation of Crimea, and as in the reciprocal case when Russia has not voiced outright support for China in Chinese territorial disputes with neighbors—</w:t>
      </w:r>
      <w:r w:rsidRPr="0050087B">
        <w:rPr>
          <w:rStyle w:val="StyleBoldUnderline"/>
        </w:rPr>
        <w:t>the two countries act as allies on a host of issues in world politics</w:t>
      </w:r>
      <w:r w:rsidRPr="009F216D">
        <w:rPr>
          <w:sz w:val="12"/>
        </w:rPr>
        <w:t xml:space="preserve">. </w:t>
      </w:r>
      <w:r w:rsidRPr="0050087B">
        <w:rPr>
          <w:rStyle w:val="StyleBoldUnderline"/>
        </w:rPr>
        <w:t xml:space="preserve">These issues include </w:t>
      </w:r>
      <w:r w:rsidRPr="009F216D">
        <w:rPr>
          <w:sz w:val="12"/>
        </w:rPr>
        <w:t xml:space="preserve">stabilizing Syria, the Iranian nuclear program, U.S. regime change around the world, and </w:t>
      </w:r>
      <w:r w:rsidRPr="0050087B">
        <w:rPr>
          <w:rStyle w:val="Emphasis"/>
        </w:rPr>
        <w:t>the hard attempts of the U</w:t>
      </w:r>
      <w:r w:rsidRPr="009F216D">
        <w:rPr>
          <w:sz w:val="12"/>
        </w:rPr>
        <w:t xml:space="preserve">nited </w:t>
      </w:r>
      <w:r w:rsidRPr="0050087B">
        <w:rPr>
          <w:rStyle w:val="Emphasis"/>
        </w:rPr>
        <w:t>S</w:t>
      </w:r>
      <w:r w:rsidRPr="009F216D">
        <w:rPr>
          <w:sz w:val="12"/>
        </w:rPr>
        <w:t xml:space="preserve">tates </w:t>
      </w:r>
      <w:r w:rsidRPr="0050087B">
        <w:rPr>
          <w:rStyle w:val="Emphasis"/>
        </w:rPr>
        <w:t>to</w:t>
      </w:r>
      <w:r w:rsidRPr="009F216D">
        <w:t xml:space="preserve"> </w:t>
      </w:r>
      <w:r w:rsidRPr="009F216D">
        <w:rPr>
          <w:rStyle w:val="Emphasis"/>
          <w:sz w:val="28"/>
          <w:szCs w:val="28"/>
        </w:rPr>
        <w:t>interfere in Chinese and Russian internal affairs</w:t>
      </w:r>
      <w:r w:rsidRPr="0050087B">
        <w:rPr>
          <w:rStyle w:val="Emphasis"/>
        </w:rPr>
        <w:t xml:space="preserve"> </w:t>
      </w:r>
      <w:r w:rsidRPr="009F216D">
        <w:rPr>
          <w:rStyle w:val="Emphasis"/>
          <w:sz w:val="32"/>
          <w:szCs w:val="32"/>
        </w:rPr>
        <w:t>masked as support for human rights</w:t>
      </w:r>
      <w:r w:rsidRPr="009F216D">
        <w:rPr>
          <w:sz w:val="12"/>
        </w:rPr>
        <w:t xml:space="preserve">. </w:t>
      </w:r>
      <w:r w:rsidRPr="0050087B">
        <w:rPr>
          <w:rStyle w:val="Emphasis"/>
        </w:rPr>
        <w:t>Russian-Chinese relations are entering a qualitatively new stage</w:t>
      </w:r>
      <w:r w:rsidRPr="009F216D">
        <w:rPr>
          <w:sz w:val="12"/>
        </w:rPr>
        <w:t xml:space="preserve">. </w:t>
      </w:r>
      <w:r w:rsidRPr="00DB0765">
        <w:rPr>
          <w:rStyle w:val="StyleBoldUnderline"/>
        </w:rPr>
        <w:t>They are more than merely partnership relations, but are not quite those of allies</w:t>
      </w:r>
      <w:r w:rsidRPr="009F216D">
        <w:rPr>
          <w:sz w:val="12"/>
        </w:rPr>
        <w:t xml:space="preserve">. </w:t>
      </w:r>
      <w:r w:rsidRPr="00DB0765">
        <w:rPr>
          <w:rStyle w:val="StyleBoldUnderline"/>
        </w:rPr>
        <w:t>However, it is entirely possible that increasing U.S. sanctions on Russia and attempts to contain China will push the two countries into a full-blown alliance.</w:t>
      </w:r>
      <w:r w:rsidRPr="009F216D">
        <w:rPr>
          <w:sz w:val="12"/>
        </w:rPr>
        <w:t xml:space="preserve"> </w:t>
      </w:r>
      <w:r w:rsidRPr="00266021">
        <w:rPr>
          <w:rStyle w:val="StyleBoldUnderline"/>
        </w:rPr>
        <w:t>The present situation in trilateral U.S.-Chinese-Russian relations is at odds with</w:t>
      </w:r>
      <w:r w:rsidRPr="009F216D">
        <w:rPr>
          <w:sz w:val="12"/>
        </w:rPr>
        <w:t xml:space="preserve"> </w:t>
      </w:r>
      <w:r w:rsidRPr="009F216D">
        <w:rPr>
          <w:rStyle w:val="StyleBoldUnderline"/>
        </w:rPr>
        <w:t>the strategy</w:t>
      </w:r>
      <w:r w:rsidRPr="009F216D">
        <w:rPr>
          <w:sz w:val="12"/>
        </w:rPr>
        <w:t xml:space="preserve"> articulated by Henry Kissinger during the Nixon Administration, which held </w:t>
      </w:r>
      <w:r w:rsidRPr="009F216D">
        <w:rPr>
          <w:rStyle w:val="StyleBoldUnderline"/>
        </w:rPr>
        <w:t>that American relations with either Russia or China had to be substantially better than the bilateral relations between Russia and China themselves. Today the opposite is occurring. U.S. relations with either of the other two countries are considerably worse than bilateral Russia-China relations</w:t>
      </w:r>
      <w:r w:rsidRPr="009F216D">
        <w:rPr>
          <w:sz w:val="12"/>
        </w:rPr>
        <w:t xml:space="preserve">. Therefore, the potential for America pitting one against the other is decidedly smaller than the potential of the two countries uniting their efforts and resources to oppose American pressure in the spheres each country considers most sensitive. In both the U.S. and in Russian liberal circles, it is not uncommon to hear the tired assertions that further rapprochement between Russia and China will render Russia a junior partner in the Russo-Chinese relationship and that Russia should keep this in mind when choosing between China and the West. I believe such pronouncements stem more from their authors’ ideological convictions than from real political facts. They are meant to scare Moscow and to cow it into avoiding the strategic alliance with a growing China that is asserting its interests against the status quo in the face of American containment, particularly in the Asia-Pacific region, where it faces conflicts with virtually all of its neighbors—Japan, the Philippines, South Korea, Vietnam, India—and needs an alliance with Russia, with whom it lacks any potential conflicts in the foreseeable future. In talking about the threat of Moscow becoming Beijing’s junior partner, and in pressuring Moscow to choose the West over China, our Western partners have never articulated their vision of Russia in the world, the character of Russian relations with the West and especially with </w:t>
      </w:r>
      <w:r w:rsidRPr="009F216D">
        <w:rPr>
          <w:sz w:val="12"/>
        </w:rPr>
        <w:lastRenderedPageBreak/>
        <w:t xml:space="preserve">the United States. We are, of course, grateful to our Western partners for their espoused worry that Russia may “inadvertently” become a junior partner to China. But they have never articulated the place of Russia in the Western world, particularly in the Western economic and security frameworks. Since the 1990s, Western, and especially American, policy towards Russia followed a clear line according to which Moscow was to be treated as a whipping boy. Since the collapse of the USSR, the United States has not once, in words or deeds, demonstrated its readiness for an equal partnership with Russia. And by the way, </w:t>
      </w:r>
      <w:r w:rsidRPr="009F216D">
        <w:rPr>
          <w:rStyle w:val="StyleBoldUnderline"/>
        </w:rPr>
        <w:t>in the context of the Ukrainian crisis, the West, and U.S. politicians and military officials, hurried to place Russia not in the role of a partner, but that of an adversary</w:t>
      </w:r>
      <w:r w:rsidRPr="009F216D">
        <w:rPr>
          <w:sz w:val="12"/>
        </w:rPr>
        <w:t xml:space="preserve">, which, in their understanding, is practically indistinguishable from that of an enemy. Recently, various analysts have been busy using statistics to prove yet another unsubstantiated claim frequently invoked to discourage Russo-Chinese relations, namely, the alleged prospect of large Chinese populations pouring into Siberia and the Far East, thereby presenting a threat to Russia’s territorial integrity. As we can see from migratory tendencies in the northern border regions of China, the vast majority of migrants flock not to Russia’s Siberia and the Far East, but rather to the central regions of China and the new large cities, where lifestyle conditions are more comfortable. And, thanks to China’s demographic policies during last decades, the population in the border regions close to Russia is projected to decline rather than grow. In the foreseeable future, </w:t>
      </w:r>
      <w:r w:rsidRPr="009F216D">
        <w:rPr>
          <w:rStyle w:val="StyleBoldUnderline"/>
        </w:rPr>
        <w:t xml:space="preserve">Russia has plenty of space for maneuver in its relations with China. Russia’s next steps with regard to Beijing will </w:t>
      </w:r>
      <w:r w:rsidRPr="009F216D">
        <w:rPr>
          <w:rStyle w:val="Emphasis"/>
        </w:rPr>
        <w:t>largely depend on Washington’s readiness to impose tougher sanctions</w:t>
      </w:r>
      <w:r w:rsidRPr="009F216D">
        <w:rPr>
          <w:sz w:val="12"/>
        </w:rPr>
        <w:t xml:space="preserve"> because of Ukraine. </w:t>
      </w:r>
      <w:r w:rsidRPr="009F216D">
        <w:rPr>
          <w:rStyle w:val="StyleBoldUnderline"/>
        </w:rPr>
        <w:t>Russo-Chinese relations have great potential for development. We cannot exclude the possibility that Russia and China will enter into a military-political alliance that can shift the global balance of power</w:t>
      </w:r>
      <w:r w:rsidRPr="009F216D">
        <w:rPr>
          <w:sz w:val="12"/>
        </w:rPr>
        <w:t xml:space="preserve">. The military, technological, and resource potential of Russia propped up by the economic and colossal labor resources of China </w:t>
      </w:r>
      <w:r w:rsidRPr="009F216D">
        <w:rPr>
          <w:rStyle w:val="StyleBoldUnderline"/>
        </w:rPr>
        <w:t>would allow the two countries to make decisions on many global issues in a way that would rattle the current balance of power in international relations</w:t>
      </w:r>
      <w:r w:rsidRPr="009F216D">
        <w:rPr>
          <w:sz w:val="12"/>
        </w:rPr>
        <w:t xml:space="preserve">. </w:t>
      </w:r>
      <w:r w:rsidRPr="009F216D">
        <w:rPr>
          <w:rStyle w:val="StyleBoldUnderline"/>
        </w:rPr>
        <w:t>Apparently, there is some sort of instinctive understanding of this in Washington, which is why the U.S. is not pushing</w:t>
      </w:r>
      <w:r w:rsidRPr="009F216D">
        <w:rPr>
          <w:sz w:val="12"/>
        </w:rPr>
        <w:t xml:space="preserve"> Japan to adopt strict sanctions </w:t>
      </w:r>
      <w:r w:rsidRPr="009F216D">
        <w:rPr>
          <w:rStyle w:val="StyleBoldUnderline"/>
        </w:rPr>
        <w:t xml:space="preserve">against Russia. </w:t>
      </w:r>
      <w:r w:rsidRPr="009F216D">
        <w:rPr>
          <w:sz w:val="12"/>
        </w:rPr>
        <w:t xml:space="preserve">Should Japan impose such sanctions, Prime Minister Shinzo Abe would have to forget his ambition to solve the question of the “Northern territories” in his relations with Russia, as he might force Russia’s hand in supporting China’s claim over the contentious Senkaku islands. A potential alliance of Russia and China can present many new and unexpected developments for both Washington and Brussels in economic and military-political relations. </w:t>
      </w:r>
      <w:r w:rsidRPr="009F216D">
        <w:rPr>
          <w:rStyle w:val="StyleBoldUnderline"/>
        </w:rPr>
        <w:t xml:space="preserve">Today, there are many politicians and analysts in Washington who, on the one hand, desperately thirst to punish Russia and China, and on the other, consciously or not, avoid calculating the consequences of their actions and remain blind to the real preconditions for a closer partnership between Russia and China </w:t>
      </w:r>
      <w:r w:rsidRPr="009F216D">
        <w:rPr>
          <w:sz w:val="12"/>
        </w:rPr>
        <w:t xml:space="preserve">on all leading global problems. </w:t>
      </w:r>
      <w:r w:rsidRPr="009F216D">
        <w:rPr>
          <w:rStyle w:val="StyleBoldUnderline"/>
        </w:rPr>
        <w:t>A continued refusal to contemplate such a partnership could have profound consequences for the U.S. foreign policy</w:t>
      </w:r>
      <w:r w:rsidRPr="009F216D">
        <w:rPr>
          <w:sz w:val="12"/>
        </w:rPr>
        <w:t>.</w:t>
      </w:r>
    </w:p>
    <w:p w:rsidR="00BB653F" w:rsidRDefault="00BB653F" w:rsidP="00BB653F">
      <w:pPr>
        <w:rPr>
          <w:sz w:val="12"/>
        </w:rPr>
      </w:pPr>
    </w:p>
    <w:p w:rsidR="00BB653F" w:rsidRDefault="00971654" w:rsidP="00BB653F">
      <w:pPr>
        <w:pStyle w:val="Heading4"/>
        <w:numPr>
          <w:ilvl w:val="0"/>
          <w:numId w:val="3"/>
        </w:numPr>
        <w:rPr>
          <w:rFonts w:cs="Arial"/>
        </w:rPr>
      </w:pPr>
      <w:r>
        <w:rPr>
          <w:rFonts w:cs="Arial"/>
        </w:rPr>
        <w:t xml:space="preserve"> </w:t>
      </w:r>
      <w:r w:rsidR="00BB653F">
        <w:rPr>
          <w:rFonts w:cs="Arial"/>
        </w:rPr>
        <w:t>[</w:t>
      </w:r>
      <w:proofErr w:type="gramStart"/>
      <w:r w:rsidR="00BB653F">
        <w:rPr>
          <w:rFonts w:cs="Arial"/>
        </w:rPr>
        <w:t>insert</w:t>
      </w:r>
      <w:proofErr w:type="gramEnd"/>
      <w:r w:rsidR="00BB653F">
        <w:rPr>
          <w:rFonts w:cs="Arial"/>
        </w:rPr>
        <w:t xml:space="preserve"> plan increases U.S. HR Cred here if necessary]</w:t>
      </w:r>
    </w:p>
    <w:p w:rsidR="00BB653F" w:rsidRDefault="00BB653F" w:rsidP="00BB653F"/>
    <w:p w:rsidR="00BB653F" w:rsidRDefault="00BB653F" w:rsidP="00BB653F">
      <w:pPr>
        <w:pStyle w:val="Heading4"/>
        <w:numPr>
          <w:ilvl w:val="0"/>
          <w:numId w:val="3"/>
        </w:numPr>
      </w:pPr>
      <w:r>
        <w:t>A China-Russia alliance would cause nuclear war</w:t>
      </w:r>
    </w:p>
    <w:p w:rsidR="00BB653F" w:rsidRPr="008E2234" w:rsidRDefault="00BB653F" w:rsidP="00BB653F"/>
    <w:p w:rsidR="00BB653F" w:rsidRDefault="00BB653F" w:rsidP="00BB653F">
      <w:r w:rsidRPr="0012378F">
        <w:rPr>
          <w:rStyle w:val="StyleStyleBold12pt"/>
        </w:rPr>
        <w:t>Shukla 5/13</w:t>
      </w:r>
      <w:r>
        <w:t xml:space="preserve"> </w:t>
      </w:r>
    </w:p>
    <w:p w:rsidR="00BB653F" w:rsidRPr="00D50F47" w:rsidRDefault="00BB653F" w:rsidP="00BB653F">
      <w:r>
        <w:t xml:space="preserve">(Vikas, reporter, quotes Paul Craig Roberts, head of the Institute of Political Economy, “Russia, China Challenge U.S. Hegemony; Nuclear War ‘Likely Future’, </w:t>
      </w:r>
      <w:hyperlink r:id="rId11" w:history="1">
        <w:r w:rsidRPr="00F061A4">
          <w:rPr>
            <w:rStyle w:val="Hyperlink"/>
          </w:rPr>
          <w:t>http://www.valuewalk.com/2015/05/russia-china-challenge-u-s-nuclear-war-likely-future/</w:t>
        </w:r>
      </w:hyperlink>
      <w:r>
        <w:t>, 5/13/15//VZ)</w:t>
      </w:r>
    </w:p>
    <w:p w:rsidR="00BB653F" w:rsidRPr="008E2234" w:rsidRDefault="00BB653F" w:rsidP="00BB653F">
      <w:pPr>
        <w:rPr>
          <w:sz w:val="14"/>
        </w:rPr>
      </w:pPr>
      <w:r w:rsidRPr="008E2234">
        <w:rPr>
          <w:rStyle w:val="StyleBoldUnderline"/>
        </w:rPr>
        <w:t>Russia and China are conducting naval exercises in the Mediterranean Sea</w:t>
      </w:r>
      <w:r w:rsidRPr="008E2234">
        <w:rPr>
          <w:sz w:val="14"/>
        </w:rPr>
        <w:t xml:space="preserve">. The naval exercises commenced just a couple of days after Chinese President Xi Jinping attended the grand Victory Day celebrations in Moscow. They include live-fire exercises in the backyard of Western Europe. </w:t>
      </w:r>
      <w:r w:rsidRPr="00D50F47">
        <w:rPr>
          <w:rStyle w:val="StyleBoldUnderline"/>
        </w:rPr>
        <w:t xml:space="preserve">Russia and China have started flexing their muscles together </w:t>
      </w:r>
      <w:r w:rsidRPr="008E2234">
        <w:rPr>
          <w:sz w:val="14"/>
        </w:rPr>
        <w:t>to challenge the U.S. hegemony</w:t>
      </w:r>
      <w:r w:rsidRPr="00D50F47">
        <w:rPr>
          <w:rStyle w:val="StyleBoldUnderline"/>
        </w:rPr>
        <w:t xml:space="preserve"> as they look to change the current world order.</w:t>
      </w:r>
      <w:r w:rsidRPr="008E2234">
        <w:rPr>
          <w:sz w:val="14"/>
        </w:rPr>
        <w:t xml:space="preserve"> U.S. determined to block Russia and China Dr Paul Craig Roberts, the former U.S. Assistant Secretary of the Treasury for Economic Policy, said in a blog post that </w:t>
      </w:r>
      <w:r w:rsidRPr="008E2234">
        <w:rPr>
          <w:rStyle w:val="StyleBoldUnderline"/>
        </w:rPr>
        <w:t>the United States was determined to block the rise of Russia and China</w:t>
      </w:r>
      <w:r w:rsidRPr="008E2234">
        <w:rPr>
          <w:sz w:val="14"/>
        </w:rPr>
        <w:t xml:space="preserve">. But neither of them will join the "world's acceptance of Washington's hegemony." Roberts notes that </w:t>
      </w:r>
      <w:r w:rsidRPr="008E2234">
        <w:rPr>
          <w:rStyle w:val="Emphasis"/>
        </w:rPr>
        <w:t>the US' attempt to contain Russia is the key reason for the crisis</w:t>
      </w:r>
      <w:r w:rsidRPr="008E2234">
        <w:rPr>
          <w:sz w:val="14"/>
        </w:rPr>
        <w:t xml:space="preserve"> "Washington has created in Ukraine." Paul Craig</w:t>
      </w:r>
      <w:r w:rsidRPr="00D50F47">
        <w:rPr>
          <w:rStyle w:val="StyleBoldUnderline"/>
        </w:rPr>
        <w:t xml:space="preserve"> Roberts, head of the Institute of Political Economy, said </w:t>
      </w:r>
      <w:r w:rsidRPr="008E2234">
        <w:rPr>
          <w:sz w:val="14"/>
        </w:rPr>
        <w:t xml:space="preserve">that </w:t>
      </w:r>
      <w:r w:rsidRPr="00D50F47">
        <w:rPr>
          <w:rStyle w:val="StyleBoldUnderline"/>
        </w:rPr>
        <w:t xml:space="preserve">Washington's aggression and </w:t>
      </w:r>
      <w:r w:rsidRPr="008E2234">
        <w:rPr>
          <w:rStyle w:val="Emphasis"/>
        </w:rPr>
        <w:t>propaganda</w:t>
      </w:r>
      <w:r w:rsidRPr="00D50F47">
        <w:rPr>
          <w:rStyle w:val="StyleBoldUnderline"/>
        </w:rPr>
        <w:t xml:space="preserve"> have convinced Moscow and Beijing that Washington intends war. </w:t>
      </w:r>
      <w:r w:rsidRPr="008E2234">
        <w:rPr>
          <w:sz w:val="14"/>
        </w:rPr>
        <w:t>It has prompted Russia and China to form a strategic alliance to counterbalance the U.S. might.</w:t>
      </w:r>
      <w:r w:rsidRPr="00D50F47">
        <w:rPr>
          <w:rStyle w:val="StyleBoldUnderline"/>
        </w:rPr>
        <w:t xml:space="preserve"> Dr Roberts believes that Russia and China will not accept the "vassalage status" that Germany, France, the UK, Canada, Japan, Australia and many </w:t>
      </w:r>
      <w:r w:rsidRPr="00D50F47">
        <w:rPr>
          <w:rStyle w:val="StyleBoldUnderline"/>
        </w:rPr>
        <w:lastRenderedPageBreak/>
        <w:t xml:space="preserve">other countries have accepted. </w:t>
      </w:r>
      <w:r w:rsidRPr="008E2234">
        <w:rPr>
          <w:rStyle w:val="Emphasis"/>
        </w:rPr>
        <w:t xml:space="preserve">'Nuclear war is our likely future' </w:t>
      </w:r>
      <w:r w:rsidRPr="00D50F47">
        <w:rPr>
          <w:rStyle w:val="StyleBoldUnderline"/>
        </w:rPr>
        <w:t xml:space="preserve">Washington's arrogance of its self-image as an </w:t>
      </w:r>
      <w:r w:rsidRPr="008E2234">
        <w:rPr>
          <w:rStyle w:val="Emphasis"/>
        </w:rPr>
        <w:t xml:space="preserve">"exceptional, indispensable" </w:t>
      </w:r>
      <w:r w:rsidRPr="00D50F47">
        <w:rPr>
          <w:rStyle w:val="StyleBoldUnderline"/>
        </w:rPr>
        <w:t>country with hegemonic rights over other nations has laid the groundwork for a war.</w:t>
      </w:r>
      <w:r w:rsidRPr="008E2234">
        <w:rPr>
          <w:sz w:val="14"/>
        </w:rPr>
        <w:t xml:space="preserve"> Unless the U.S. dollar and power collapses, </w:t>
      </w:r>
      <w:r w:rsidRPr="00D50F47">
        <w:rPr>
          <w:rStyle w:val="StyleBoldUnderline"/>
        </w:rPr>
        <w:t>"</w:t>
      </w:r>
      <w:r w:rsidRPr="0012378F">
        <w:rPr>
          <w:rStyle w:val="Emphasis"/>
        </w:rPr>
        <w:t>nuclear war is our likely future,"</w:t>
      </w:r>
      <w:r w:rsidRPr="00D50F47">
        <w:rPr>
          <w:rStyle w:val="StyleBoldUnderline"/>
        </w:rPr>
        <w:t xml:space="preserve"> said Dr Roberts.</w:t>
      </w:r>
      <w:r w:rsidRPr="008E2234">
        <w:rPr>
          <w:sz w:val="14"/>
        </w:rPr>
        <w:t xml:space="preserve"> Besides military exercises, </w:t>
      </w:r>
      <w:r w:rsidRPr="008E2234">
        <w:rPr>
          <w:rStyle w:val="StyleBoldUnderline"/>
        </w:rPr>
        <w:t>Russia and China have been</w:t>
      </w:r>
      <w:r w:rsidRPr="008E2234">
        <w:rPr>
          <w:sz w:val="14"/>
        </w:rPr>
        <w:t xml:space="preserve"> s</w:t>
      </w:r>
      <w:r w:rsidRPr="008E2234">
        <w:rPr>
          <w:rStyle w:val="StyleBoldUnderline"/>
        </w:rPr>
        <w:t>titching economic alliances to move closer to each other</w:t>
      </w:r>
      <w:r w:rsidRPr="008E2234">
        <w:rPr>
          <w:sz w:val="14"/>
        </w:rPr>
        <w:t xml:space="preserve">. </w:t>
      </w:r>
    </w:p>
    <w:p w:rsidR="00BB653F" w:rsidRDefault="00BB653F" w:rsidP="00BB653F"/>
    <w:p w:rsidR="00650017" w:rsidRDefault="00650017" w:rsidP="00650017">
      <w:pPr>
        <w:pStyle w:val="Heading3"/>
      </w:pPr>
      <w:proofErr w:type="gramStart"/>
      <w:r>
        <w:lastRenderedPageBreak/>
        <w:t>1NC Bahrain D</w:t>
      </w:r>
      <w:r w:rsidR="000C7D97">
        <w:t>.</w:t>
      </w:r>
      <w:r>
        <w:t>A</w:t>
      </w:r>
      <w:r w:rsidR="000C7D97">
        <w:t>.</w:t>
      </w:r>
      <w:proofErr w:type="gramEnd"/>
    </w:p>
    <w:p w:rsidR="00650017" w:rsidRDefault="00650017" w:rsidP="00650017">
      <w:pPr>
        <w:pStyle w:val="Heading4"/>
        <w:numPr>
          <w:ilvl w:val="0"/>
          <w:numId w:val="22"/>
        </w:numPr>
      </w:pPr>
      <w:r>
        <w:t xml:space="preserve">Good Bahrain relations now and </w:t>
      </w:r>
      <w:r w:rsidRPr="00A14535">
        <w:rPr>
          <w:i/>
        </w:rPr>
        <w:t>key to provide a safe haven for the US Navy</w:t>
      </w:r>
      <w:r>
        <w:t xml:space="preserve"> – however the US’s silence on human rights policies is crucial to maintain those good relations</w:t>
      </w:r>
    </w:p>
    <w:p w:rsidR="00650017" w:rsidRPr="00650017" w:rsidRDefault="00650017" w:rsidP="00650017"/>
    <w:p w:rsidR="00650017" w:rsidRPr="005F7970" w:rsidRDefault="00650017" w:rsidP="00650017">
      <w:r w:rsidRPr="005F7970">
        <w:rPr>
          <w:rStyle w:val="StyleStyleBold12pt"/>
        </w:rPr>
        <w:t>Abrams 2/27</w:t>
      </w:r>
      <w:r>
        <w:t xml:space="preserve">, </w:t>
      </w:r>
      <w:r w:rsidRPr="00650017">
        <w:rPr>
          <w:sz w:val="20"/>
          <w:szCs w:val="20"/>
        </w:rPr>
        <w:t xml:space="preserve">(Elliott Abrams, </w:t>
      </w:r>
      <w:r w:rsidRPr="00650017">
        <w:rPr>
          <w:i/>
          <w:sz w:val="20"/>
          <w:szCs w:val="20"/>
        </w:rPr>
        <w:t>Elliott Abrams is a senior fellow for Middle Eastern Studies at the Council on Foreign Relations in Washington, DC. He served as deputy assistant to the president and deputy national security advisor in the administration of President George W. Bush, where he supervised U.S. policy in the Middle East for the White House</w:t>
      </w:r>
      <w:r w:rsidRPr="00650017">
        <w:rPr>
          <w:sz w:val="20"/>
          <w:szCs w:val="20"/>
        </w:rPr>
        <w:t xml:space="preserve">. Mr. Abrams was educated at </w:t>
      </w:r>
      <w:r w:rsidRPr="00650017">
        <w:rPr>
          <w:i/>
          <w:sz w:val="20"/>
          <w:szCs w:val="20"/>
        </w:rPr>
        <w:t>Harvard College</w:t>
      </w:r>
      <w:r w:rsidRPr="00650017">
        <w:rPr>
          <w:sz w:val="20"/>
          <w:szCs w:val="20"/>
        </w:rPr>
        <w:t xml:space="preserve">, the London School of Economics, and Harvard Law School. After serving on the staffs of Sens. Henry M. Jackson and Daniel P. Moynihan, he was an assistant secretary of state in the Reagan administration and received the secretary of state's Distinguished Service Award from Secretary George P. Shultz. </w:t>
      </w:r>
      <w:proofErr w:type="gramStart"/>
      <w:r w:rsidRPr="00650017">
        <w:rPr>
          <w:sz w:val="20"/>
          <w:szCs w:val="20"/>
        </w:rPr>
        <w:t>In 2012.</w:t>
      </w:r>
      <w:proofErr w:type="gramEnd"/>
      <w:r w:rsidRPr="00650017">
        <w:rPr>
          <w:sz w:val="20"/>
          <w:szCs w:val="20"/>
        </w:rPr>
        <w:t xml:space="preserve"> “How Obama Caved on Bahrain,” </w:t>
      </w:r>
      <w:hyperlink r:id="rId12" w:history="1">
        <w:r w:rsidRPr="00650017">
          <w:rPr>
            <w:rStyle w:val="Hyperlink"/>
            <w:sz w:val="20"/>
            <w:szCs w:val="20"/>
          </w:rPr>
          <w:t>http://foreignpolicy.com/2015/02/27/how-obama-caved-on-bahrain-manama-human-rights/</w:t>
        </w:r>
      </w:hyperlink>
      <w:r w:rsidRPr="00650017">
        <w:rPr>
          <w:sz w:val="20"/>
          <w:szCs w:val="20"/>
        </w:rPr>
        <w:t>, 2/27/15, //VZ)</w:t>
      </w:r>
    </w:p>
    <w:p w:rsidR="00650017" w:rsidRPr="00650017" w:rsidRDefault="00650017" w:rsidP="00650017">
      <w:pPr>
        <w:rPr>
          <w:sz w:val="12"/>
        </w:rPr>
      </w:pPr>
      <w:r w:rsidRPr="00650017">
        <w:rPr>
          <w:sz w:val="12"/>
        </w:rPr>
        <w:t xml:space="preserve">Once upon a time, President Barack Obama’s administration not only followed the crisis in Bahrain closely, but spoke loudly about it. American policy was clearly to press for a compromise between the Sunni royal family and the majority Shiite population. </w:t>
      </w:r>
      <w:r w:rsidRPr="007422B7">
        <w:rPr>
          <w:rStyle w:val="StyleBoldUnderline"/>
        </w:rPr>
        <w:t>After all, the U.S. Fifth Fleet is based in Bahrain, allowing the United States to project its naval power across the Gulf, and roughly 8,500 Americans live there. Violence and instability in Manama are obviously something the United States wishes to avoid</w:t>
      </w:r>
      <w:r w:rsidRPr="00650017">
        <w:rPr>
          <w:sz w:val="12"/>
        </w:rPr>
        <w:t xml:space="preserve">. </w:t>
      </w:r>
      <w:r w:rsidRPr="002C7363">
        <w:rPr>
          <w:rStyle w:val="Emphasis"/>
        </w:rPr>
        <w:t>Way back in 2011</w:t>
      </w:r>
      <w:r w:rsidRPr="002C7363">
        <w:rPr>
          <w:rStyle w:val="StyleBoldUnderline"/>
        </w:rPr>
        <w:t>, when the Arab Spring began and protests spread across the country, demanding more democracy and better representation for Shiites</w:t>
      </w:r>
      <w:r w:rsidRPr="00650017">
        <w:rPr>
          <w:sz w:val="12"/>
        </w:rPr>
        <w:t xml:space="preserve">, Obama himself pressed for change in Bahrain. In February 2011, as protesters massed in the tens of thousands at Manama’s Pearl Roundabout, </w:t>
      </w:r>
      <w:r w:rsidRPr="002C7363">
        <w:rPr>
          <w:rStyle w:val="StyleBoldUnderline"/>
        </w:rPr>
        <w:t>the president issued a statement welcoming reform plans</w:t>
      </w:r>
      <w:r w:rsidRPr="00650017">
        <w:rPr>
          <w:sz w:val="12"/>
        </w:rPr>
        <w:t xml:space="preserve"> — which, alas, were </w:t>
      </w:r>
      <w:r w:rsidRPr="002C7363">
        <w:rPr>
          <w:rStyle w:val="StyleBoldUnderline"/>
        </w:rPr>
        <w:t>never really carried through</w:t>
      </w:r>
      <w:r w:rsidRPr="00650017">
        <w:rPr>
          <w:sz w:val="12"/>
        </w:rPr>
        <w:t xml:space="preserve"> — </w:t>
      </w:r>
      <w:r w:rsidRPr="002C7363">
        <w:rPr>
          <w:rStyle w:val="StyleBoldUnderline"/>
        </w:rPr>
        <w:t>announced by King Hamad bin Isa Al Khalifa.</w:t>
      </w:r>
      <w:r w:rsidRPr="00650017">
        <w:rPr>
          <w:sz w:val="12"/>
        </w:rPr>
        <w:t xml:space="preserve"> Obama reaffirmed that it was the U.S. position that Bahrain’s stability would be ensured through “respecting the universal rights of the people of Bahrain and reforms that meet the aspirations of all Bahrainis.” The king, however, answered Obama’s call for reform with more repression. On March 14, he invited in troops from Saudi Arabia and the United Arab Emirates to help put down the protests. Thousands of security forces stormed the Pearl Roundabout demonstrations on March 16, clearing the protest camp and arresting its leaders. Two days later, the Pearl Monument at the center of the roundabout, which had become an icon of the protests, was demolished, and closed the area off to the public. In the aftermath of the crackdown, Obama’s tone on Bahrain noticeably toughened. The message was clear: Stability must depend on respecting the rights of the people, not on foreign troops. When the president gave a major speech on the Middle East in May 2011, he was even more critical of Bahrain and its policy of repression: “We have insisted both publicly and privately that mass arrests and brute force are at odds with the universal rights of Bahrain’s citizens, and … such steps will not make legitimate calls for reform go away.” Later in that speech, he said that Shiites “must never have their mosques destroyed in Bahrain,” raising one of the most explosive aspects of how the Sunni government has attempted to suppress protests by the Shiite majority. In Obama’s September 2011 address to the U.N. General Assembly, the tiny country got a whole paragraph. The president said that the United States “will continue to call on the government and the main opposition bloc — the Wifaq — to pursue a meaningful dialogue that brings peaceful change that is responsive to the people.” He also said that reforms had been made, but that “more is required” — three words that amounted to a clear message that the monarchy was falling short. The White House was not about to let the king off the hook — and the president himself was raising the issue, not some spokesperson. </w:t>
      </w:r>
      <w:r w:rsidRPr="007E7F86">
        <w:rPr>
          <w:rStyle w:val="Emphasis"/>
        </w:rPr>
        <w:t>What has happened since then? Not much.</w:t>
      </w:r>
      <w:r>
        <w:rPr>
          <w:rStyle w:val="Emphasis"/>
        </w:rPr>
        <w:t xml:space="preserve"> </w:t>
      </w:r>
      <w:r w:rsidRPr="001A0284">
        <w:rPr>
          <w:rStyle w:val="StyleBoldUnderline"/>
        </w:rPr>
        <w:t>T</w:t>
      </w:r>
      <w:r w:rsidRPr="007E7F86">
        <w:rPr>
          <w:rStyle w:val="StyleBoldUnderline"/>
        </w:rPr>
        <w:t>here has been little or no progress in Bahrain — domestic tensions have instead risen higher.</w:t>
      </w:r>
      <w:r w:rsidRPr="00650017">
        <w:rPr>
          <w:sz w:val="12"/>
        </w:rPr>
        <w:t xml:space="preserve"> Everything President Obama demanded has been refused. In June 2011, an independent commission was established to examine the events during the early months of the uprising, and in November it reported its findings to the king. Its recommendations, however, were roundly ignored: In 2012, the commission’s chairman, law professor Cherif Bassiouni, delivered what George Washington </w:t>
      </w:r>
      <w:proofErr w:type="gramStart"/>
      <w:r w:rsidRPr="00650017">
        <w:rPr>
          <w:sz w:val="12"/>
        </w:rPr>
        <w:t>University’s Marc Lynch</w:t>
      </w:r>
      <w:proofErr w:type="gramEnd"/>
      <w:r w:rsidRPr="00650017">
        <w:rPr>
          <w:sz w:val="12"/>
        </w:rPr>
        <w:t xml:space="preserve"> termed a “scathing critique of its failure to undertake any deeper political or social reforms.” Bassiouni has given the government credit for taking a number of his recommendations — even as he laid out Manama’s failings to resolve the underlying grievances of the protests. “There are very, very fundamental social and economic issues involved in the Shiite population that need to be addressed, and have not been addressed,” he said in a 2014 interview. “</w:t>
      </w:r>
      <w:r w:rsidRPr="007E7F86">
        <w:rPr>
          <w:rStyle w:val="StyleBoldUnderline"/>
        </w:rPr>
        <w:t>When you have people who do not have the hope of seeing themselves as equal citizens, as having equal opportunities in a particular country, living in mostly economic underprivileged areas in high-density population areas, they explode</w:t>
      </w:r>
      <w:r w:rsidRPr="00650017">
        <w:rPr>
          <w:sz w:val="12"/>
        </w:rPr>
        <w:t>.” Others are even more critical. In May 2014, Human Rights Watch issued a report finding that, despite the king’s promised reforms, “</w:t>
      </w:r>
      <w:r w:rsidRPr="007E7F86">
        <w:rPr>
          <w:rStyle w:val="StyleBoldUnderline"/>
        </w:rPr>
        <w:t>members of security forces are rarely prosecuted for unlawful killings, including in detention, and the few convictions have carried extremely light sentences</w:t>
      </w:r>
      <w:r w:rsidRPr="00650017">
        <w:rPr>
          <w:sz w:val="12"/>
        </w:rPr>
        <w:t>.”</w:t>
      </w:r>
      <w:r w:rsidRPr="007E7F86">
        <w:rPr>
          <w:rStyle w:val="StyleBoldUnderline"/>
        </w:rPr>
        <w:t xml:space="preserve"> The </w:t>
      </w:r>
      <w:r w:rsidRPr="00490AFB">
        <w:rPr>
          <w:rStyle w:val="Emphasis"/>
        </w:rPr>
        <w:t>Bahraini government has also adopted new methods to silence opposition voices</w:t>
      </w:r>
      <w:r w:rsidRPr="00650017">
        <w:rPr>
          <w:sz w:val="12"/>
        </w:rPr>
        <w:t xml:space="preserve">. </w:t>
      </w:r>
      <w:r w:rsidRPr="007E7F86">
        <w:rPr>
          <w:rStyle w:val="StyleBoldUnderline"/>
        </w:rPr>
        <w:t>In January 2015, it stripped 72 citizens of their nationality, rendering many of them stateless</w:t>
      </w:r>
      <w:r w:rsidRPr="00650017">
        <w:rPr>
          <w:sz w:val="12"/>
        </w:rPr>
        <w:t xml:space="preserve">. As Amnesty International pointed out, </w:t>
      </w:r>
      <w:r w:rsidRPr="007E7F86">
        <w:rPr>
          <w:rStyle w:val="StyleBoldUnderline"/>
        </w:rPr>
        <w:t>the authorities included human rights and political activists on the same list as Bahrainis who allegedly went to fight with the Islamic State (IS).</w:t>
      </w:r>
      <w:r w:rsidRPr="00650017">
        <w:rPr>
          <w:sz w:val="12"/>
        </w:rPr>
        <w:t xml:space="preserve"> So </w:t>
      </w:r>
      <w:r w:rsidRPr="007E7F86">
        <w:rPr>
          <w:rStyle w:val="StyleBoldUnderline"/>
        </w:rPr>
        <w:t>the government of Bahrain is trying to equate peaceful protest with jihadi terrorism</w:t>
      </w:r>
      <w:r w:rsidRPr="00650017">
        <w:rPr>
          <w:sz w:val="12"/>
        </w:rPr>
        <w:t xml:space="preserve">. While the government is painting all protesters as “terrorists” who support the Islamic State, its own policy appears to be one of promoting sectarian divisions. As the human rights activist Ala’a Shehabi wrote in Foreign Policy last year, the monarchy has been “nurturing and nourishing extremist groups and their sectarian ideology to counter the so-called ‘Shiite threat’ posed by the pro-democracy uprising.” For the government, Sunni solidarity appears to trump the need </w:t>
      </w:r>
      <w:r w:rsidRPr="00650017">
        <w:rPr>
          <w:sz w:val="12"/>
        </w:rPr>
        <w:lastRenderedPageBreak/>
        <w:t>to act against Sunni extremism. “Bahrain’s public stance on the war against IS contrasts sharply with its lack of action at home,” Shehabi continued. “</w:t>
      </w:r>
      <w:r w:rsidRPr="007E7F86">
        <w:rPr>
          <w:rStyle w:val="StyleBoldUnderline"/>
        </w:rPr>
        <w:t>So far there doesn’t appear to have been any documented trial of any person on charges of IS-related terrorist activity despite government vows to pursue and monitor their activities.”</w:t>
      </w:r>
      <w:r w:rsidRPr="00650017">
        <w:rPr>
          <w:sz w:val="12"/>
        </w:rPr>
        <w:t xml:space="preserve"> All of this is not to offer roses to the conduct of the Bahraini opposition, which some observers see as having missed several opportunities to gain ground. It has said no when it should have said yes to occasional government offers, some close students of Bahraini politics have argued, and has a habit of seeing compromise as betrayal. Not every movement has a Nelson Mandela at its head: Many opposition leaders around the world could probably make a good case that the leadership of al-Wefaq, the main Shiite opposition group in Bahrain, has made tactical errors. Yet it is hard to agree to compromise when you or your </w:t>
      </w:r>
      <w:proofErr w:type="gramStart"/>
      <w:r w:rsidRPr="00650017">
        <w:rPr>
          <w:sz w:val="12"/>
        </w:rPr>
        <w:t>family are</w:t>
      </w:r>
      <w:proofErr w:type="gramEnd"/>
      <w:r w:rsidRPr="00650017">
        <w:rPr>
          <w:sz w:val="12"/>
        </w:rPr>
        <w:t xml:space="preserve"> in jail, being beaten, or being called a terrorist. In the case of al-Wefaq, its leader, Sheikh Ali Salman, has been thrown in jail yet again and charged with plotting a coup and inciting violence against the security forces. As</w:t>
      </w:r>
      <w:r w:rsidRPr="007E7F86">
        <w:rPr>
          <w:rStyle w:val="StyleBoldUnderline"/>
        </w:rPr>
        <w:t xml:space="preserve"> the Bahrain situation has worsened in the years since 2011, </w:t>
      </w:r>
      <w:r w:rsidRPr="00650017">
        <w:rPr>
          <w:sz w:val="12"/>
        </w:rPr>
        <w:t xml:space="preserve">what has been the Obama administration’s reaction? </w:t>
      </w:r>
      <w:proofErr w:type="gramStart"/>
      <w:r w:rsidRPr="00650017">
        <w:rPr>
          <w:sz w:val="12"/>
        </w:rPr>
        <w:t>After the tough language and the demands made by the president in 2011, what has come next?</w:t>
      </w:r>
      <w:proofErr w:type="gramEnd"/>
      <w:r w:rsidRPr="00650017">
        <w:rPr>
          <w:sz w:val="12"/>
        </w:rPr>
        <w:t xml:space="preserve"> The answer is: near silence — accompanied by steps that make it clear to the royal family that there will be no real American pressure for reform. After the firm language in his 2011 U.N. General Assembly speech, Obama’s only mention of the worsening situation in his U.N. address two years later was a one-line reference to the need for efforts “to resolve sectarian tensions that continue to surface in places like Iraq, Bahrain, and Syria.” No doubt the Bahraini monarchy was unhappy to see Bahrain compared to Iraq and Syria, but there was no blame — and no call for action. In 2012, the president didn’t mention Bahrain in his U.N. speech, and that year the White House issued just one statement about Bahrain — from the press secretary rather than from the president. It blamed both the government and the opposition for the continuing violence, urged the government “to redouble its ongoing efforts to implement the recommendations of the Bahrain Independent Commission of Inquiry,” and called for “genuine dialogue” and “meaningful reforms.” We do not need to wonder whether the government of Bahrain viewed those comments in 2011 and 2012 as real pressure. In May 2011, it orchestrated a campaign against the human rights officer at the U.S. Embassy in Manama, Ludovic Hood, and the State Department pulled him out for his own safety. “It is unacceptable that elements within Bahrain would target an individual for carrying out his professional duties,” said the State Department — but Bahrain paid no price. Throughout his term as ambassador to Bahrain, from 2011 until early this year, Tom Krajeski was subject to the same sort of abuse in the press. Krajeski was no hot-head, and said repeatedly that he placed the blame on the lack of political reconciliation in Bahrain on both sides. But the veteran diplomat’s mere recognition of serious human rights and political problems in Bahrain was too much for the government, which made sure he was vilified in the press. In May 2013, the Bahraini cabinet approved a parliamentary proposal to “put an end to the interference of U.S. Ambassador Thomas Krajeski in Bahrain’s internal affairs.” Then </w:t>
      </w:r>
      <w:r w:rsidRPr="001A0284">
        <w:rPr>
          <w:rStyle w:val="StyleBoldUnderline"/>
        </w:rPr>
        <w:t>in July 2014, Bahrain’s government actually expelled U.S. Assistant Secretary of State for Human Rights Tom Malinowski for meeting with members of the country’s political opposition</w:t>
      </w:r>
      <w:r w:rsidRPr="00650017">
        <w:rPr>
          <w:sz w:val="12"/>
        </w:rPr>
        <w:t xml:space="preserve"> — an extraordinary and unprecedented act for a U.S. ally to take. </w:t>
      </w:r>
      <w:r w:rsidRPr="001A0284">
        <w:rPr>
          <w:rStyle w:val="StyleBoldUnderline"/>
        </w:rPr>
        <w:t xml:space="preserve">What price did Bahrain pay for this? </w:t>
      </w:r>
      <w:proofErr w:type="gramStart"/>
      <w:r w:rsidRPr="001A0284">
        <w:rPr>
          <w:rStyle w:val="StyleBoldUnderline"/>
        </w:rPr>
        <w:t>Zero.</w:t>
      </w:r>
      <w:proofErr w:type="gramEnd"/>
      <w:r w:rsidRPr="001A0284">
        <w:rPr>
          <w:rStyle w:val="StyleBoldUnderline"/>
        </w:rPr>
        <w:t xml:space="preserve"> It gets worse. An American citizen named Tagi Abdalla al-Maidan has been in jail in Bahrain since 2012</w:t>
      </w:r>
      <w:r w:rsidRPr="00650017">
        <w:rPr>
          <w:sz w:val="12"/>
        </w:rPr>
        <w:t xml:space="preserve">. He’s accused of violent acts, and the government claims he confessed; he denies the accusations and says the confession was obtained by torture. He was held in prison for almost an entire year before a court hearing, and then handed a 10-year prison sentence. </w:t>
      </w:r>
      <w:r w:rsidRPr="001A0284">
        <w:rPr>
          <w:rStyle w:val="StyleBoldUnderline"/>
        </w:rPr>
        <w:t xml:space="preserve">Last year, the U.N. Working Group on Arbitrary Detention declared that the court had violated a whole series of substantive and procedural rights that rendered his imprisonment a violation of international and Bahraini law. </w:t>
      </w:r>
      <w:r w:rsidRPr="00650017">
        <w:rPr>
          <w:sz w:val="12"/>
        </w:rPr>
        <w:t>What has the U.S. government reaction been to the imprisonment of one of its citizens in a faulty legal process? As CNN pointed out in November, the United States “has said little” about Maidan’s case. State Department spokesman Jeff Rathke said that the United States was following the case closely, and that “this is a matter of ongoing concern.” Were I in a foreign prison, those words — “this is a matter of ongoing concern” — would not seem to me a tough and energetic demand for my freedom. It’s hard to believe the United States could not spring Maidan if it pushed hard enough</w:t>
      </w:r>
      <w:r w:rsidRPr="001A0284">
        <w:rPr>
          <w:rStyle w:val="StyleBoldUnderline"/>
        </w:rPr>
        <w:t xml:space="preserve">. The United States maintains considerable leverage in Manama. Even a small drawdown of U.S. military personnel would reverberate loudly there, as would moving — or even announcing a study of moving — any piece of the U.S. military presence out of Bahrain. </w:t>
      </w:r>
      <w:r w:rsidRPr="00650017">
        <w:rPr>
          <w:sz w:val="12"/>
        </w:rPr>
        <w:t xml:space="preserve">Perhaps more important, there’s a great struggle over whose “narrative” will prevail in Bahrain: the government’s, arguing that its crackdown is designed to oppose terrorism and maintain stability; or that of the opposition, arguing that the country is becoming increasingly repressive toward peaceful protests and human rights. If the United States were to side publicly, and loudly, with the opposition, the outcome of the argument would be affected. </w:t>
      </w:r>
      <w:r w:rsidRPr="001A0284">
        <w:rPr>
          <w:rStyle w:val="StyleBoldUnderline"/>
        </w:rPr>
        <w:t>More public pressure might well force the royals to think harder about compromises, and strengthen the hand of those who are privately arguing for reform. Instead, the United States has not only remained largely silent on human rights abuses</w:t>
      </w:r>
      <w:r w:rsidRPr="00650017">
        <w:rPr>
          <w:sz w:val="12"/>
        </w:rPr>
        <w:t xml:space="preserve">, but has acted in ways that can only convince the Bahraini government to ignore any quiet protests that are actually made. In 2012, when Congress objected to arms sales to Bahrain because of the repression there, the Obama administration used a loophole to continue the sales. As Foreign Policy reported, the State Department is required to formally notify Congress of any arms sales over $1 million. According to a congressional source, rather than going through the notification process, the administration divided up an arms sales package into multiple sales, each of which was less than $1 million — thereby dodging congressional oversight. That was 2012. </w:t>
      </w:r>
      <w:r w:rsidRPr="001A0284">
        <w:rPr>
          <w:rStyle w:val="StyleBoldUnderline"/>
        </w:rPr>
        <w:t>In 2013, the Navy announced that it was adding five more coastal patrol ships to American forces in Bahrain. Last year, the Obama administration went forward with a more than half-billion-dollar expansion of the U.S. presence in Bahrain, which will cement the U.S. presence in the country for decades to come. Now, what signal does that send the royals? “With each passing day, the Bahrain government’s self-fulfilling prophecy of a sectarian war is becoming more and more the reality,</w:t>
      </w:r>
      <w:r w:rsidRPr="00650017">
        <w:rPr>
          <w:sz w:val="12"/>
        </w:rPr>
        <w:t xml:space="preserve">” Reza Aslan wrote in 2013. “If that happens — if the Bahrain uprising descends into the kind of regional holy war between Sunni and [Shiite] — the United States will not be able to avoid the consequences.” </w:t>
      </w:r>
      <w:r w:rsidRPr="001A0284">
        <w:rPr>
          <w:rStyle w:val="StyleBoldUnderline"/>
        </w:rPr>
        <w:t xml:space="preserve">That message holds true for the U.S. Navy’s Fifth Fleet, which makes one wonder why it is smart to assume that the facilities the United States has in Bahrain will in fact be available — or safe to use — in the coming decades. </w:t>
      </w:r>
      <w:r w:rsidRPr="00650017">
        <w:rPr>
          <w:sz w:val="12"/>
        </w:rPr>
        <w:t xml:space="preserve">Meanwhile, the announcement of the expansion can only be read one way by the Bahraini authorities: The American protests about human rights conditions are not serious. It didn’t have to be this way — nobody forced the United States to turn a blind eye to Bahrain’s explosive domestic situation. Consider an alternative path: Suppose a top-level messenger, such as the chief of naval operations or chairman of the Joint Chiefs of Staff, had been sent to Bahrain to say, “Look, I personally would like this base expansion. But there’s no way it’s going to happen until the repression stops. In fact, we are going to announce that naval facilities elsewhere in the Gulf will be examined for future expansion to replace Bahrain, because Bahrain is viewed as increasingly unstable. Guys, you’ve got three months to start showing us something.” Such a message — and if necessary, a public statement a few months later — would have had a huge impact. It would have shown the Bahraini government and its supporters the risks they face; it would have made the business community nervous, and perhaps more supportive of reform; and above all, it might have given additional ammunition to those in the royal family who favor reconciliation over repression. </w:t>
      </w:r>
      <w:r w:rsidRPr="001A0284">
        <w:rPr>
          <w:rStyle w:val="StyleBoldUnderline"/>
        </w:rPr>
        <w:t xml:space="preserve">Instead, the </w:t>
      </w:r>
      <w:r w:rsidRPr="002431A9">
        <w:rPr>
          <w:rStyle w:val="Emphasis"/>
        </w:rPr>
        <w:t xml:space="preserve">Obama </w:t>
      </w:r>
      <w:r w:rsidRPr="002431A9">
        <w:rPr>
          <w:rStyle w:val="Emphasis"/>
        </w:rPr>
        <w:lastRenderedPageBreak/>
        <w:t>administration is sending the clear message</w:t>
      </w:r>
      <w:r w:rsidRPr="001A0284">
        <w:rPr>
          <w:rStyle w:val="StyleBoldUnderline"/>
        </w:rPr>
        <w:t xml:space="preserve"> that its loud protests are over, the president won’t speak about Bahrain, </w:t>
      </w:r>
      <w:r w:rsidRPr="002431A9">
        <w:rPr>
          <w:rStyle w:val="Emphasis"/>
        </w:rPr>
        <w:t>and the monarchy can relax.</w:t>
      </w:r>
      <w:r w:rsidRPr="00650017">
        <w:rPr>
          <w:sz w:val="12"/>
        </w:rPr>
        <w:t xml:space="preserve"> In fact, no one should relax about Bahrain. It is on a path toward increasing instability, featuring growing Sunni extremism, growing Shiite outrage, and ever-widening sectarian divisions</w:t>
      </w:r>
      <w:r w:rsidRPr="002431A9">
        <w:rPr>
          <w:rStyle w:val="Emphasis"/>
        </w:rPr>
        <w:t xml:space="preserve">. The Fifth Fleet is a hostage, and the Obama administration is spending hundreds of millions of dollars there as if America’s welcome will be permanent. </w:t>
      </w:r>
      <w:r w:rsidRPr="00650017">
        <w:rPr>
          <w:sz w:val="12"/>
        </w:rPr>
        <w:t>That’s a suspect assumption: As the majority of Bahrainis conclude that the United States is indifferent to the crackdown and siding with the most regressive elements of the royal family</w:t>
      </w:r>
      <w:r w:rsidRPr="001A0284">
        <w:rPr>
          <w:rStyle w:val="StyleBoldUnderline"/>
        </w:rPr>
        <w:t xml:space="preserve">, </w:t>
      </w:r>
      <w:r w:rsidRPr="002431A9">
        <w:rPr>
          <w:rStyle w:val="Emphasis"/>
        </w:rPr>
        <w:t>support for the Fifth Fleet’s presence will start to disappear</w:t>
      </w:r>
      <w:r w:rsidRPr="00650017">
        <w:rPr>
          <w:sz w:val="12"/>
        </w:rPr>
        <w:t>. As will Bahrain’s very sovereignty, as it is caught up in the regional rivalry between Iran and Saudi Arabia. Once upon a time, Bahrain was an outpost of civility and moderation in the Middle East. Now, it is coming to share the pathologies of its neighbors. That’s tragic, and it is in part the result of weak American policy. By placing security matters — Bahrain’s minuscule participation in the anti-Islamic State coalition and its hosting of the Fifth Fleet — above all other considerations, the Obama administration is putting that very security relationship at risk. Once upon a time, Bahrain was also an example of a sensible Obama human rights policy. Today, one can sadly say that it’s a good example of how that human rights policy has vanished into thin air.</w:t>
      </w:r>
    </w:p>
    <w:p w:rsidR="00650017" w:rsidRPr="00253499" w:rsidRDefault="00253499" w:rsidP="00253499">
      <w:pPr>
        <w:pStyle w:val="Heading4"/>
        <w:numPr>
          <w:ilvl w:val="0"/>
          <w:numId w:val="22"/>
        </w:numPr>
        <w:rPr>
          <w:rFonts w:cs="Arial"/>
        </w:rPr>
      </w:pPr>
      <w:r>
        <w:rPr>
          <w:rFonts w:cs="Arial"/>
        </w:rPr>
        <w:t>[</w:t>
      </w:r>
      <w:proofErr w:type="gramStart"/>
      <w:r>
        <w:rPr>
          <w:rFonts w:cs="Arial"/>
        </w:rPr>
        <w:t>insert</w:t>
      </w:r>
      <w:proofErr w:type="gramEnd"/>
      <w:r>
        <w:rPr>
          <w:rFonts w:cs="Arial"/>
        </w:rPr>
        <w:t xml:space="preserve"> plan increases U.S. HR Cred here if necessary]</w:t>
      </w:r>
    </w:p>
    <w:p w:rsidR="00650017" w:rsidRDefault="00650017" w:rsidP="00650017">
      <w:pPr>
        <w:pStyle w:val="Heading4"/>
        <w:numPr>
          <w:ilvl w:val="0"/>
          <w:numId w:val="22"/>
        </w:numPr>
      </w:pPr>
      <w:r>
        <w:t>The US’s stronghold in Bahrain is crucial to Middle East stability and preventing Iran’s control of the Strait of Hormuz</w:t>
      </w:r>
    </w:p>
    <w:p w:rsidR="00650017" w:rsidRPr="00547663" w:rsidRDefault="00650017" w:rsidP="00650017">
      <w:r w:rsidRPr="00547663">
        <w:rPr>
          <w:rStyle w:val="StyleStyleBold12pt"/>
        </w:rPr>
        <w:t>McDaniel 13,</w:t>
      </w:r>
      <w:r>
        <w:t xml:space="preserve"> (Richard, a Commander of the US Navy, Foreign Policy at Brookings, “No “Plan B” U.S. Strategic Access in the Middle East and the Question of Bahrain,” </w:t>
      </w:r>
      <w:hyperlink r:id="rId13" w:history="1">
        <w:r w:rsidRPr="00F061A4">
          <w:rPr>
            <w:rStyle w:val="Hyperlink"/>
          </w:rPr>
          <w:t>http://www.brookings.edu/~/media/research/files/papers/2013/06/24-us-strategic-access-middle-east-bahrain-mcdaniel/24-us-strategic-access-middle-east-bahrain-mcdaniel.pdf</w:t>
        </w:r>
      </w:hyperlink>
      <w:r>
        <w:t>, June 2013, //VZ)</w:t>
      </w:r>
    </w:p>
    <w:p w:rsidR="00650017" w:rsidRDefault="00650017" w:rsidP="00650017">
      <w:pPr>
        <w:rPr>
          <w:rStyle w:val="StyleBoldUnderline"/>
        </w:rPr>
      </w:pPr>
      <w:r w:rsidRPr="00547663">
        <w:rPr>
          <w:rStyle w:val="StyleBoldUnderline"/>
        </w:rPr>
        <w:t>To say that Bahrain holds immense strategic and operational value is an</w:t>
      </w:r>
      <w:r>
        <w:rPr>
          <w:rStyle w:val="StyleBoldUnderline"/>
        </w:rPr>
        <w:t xml:space="preserve"> </w:t>
      </w:r>
      <w:r w:rsidRPr="00547663">
        <w:rPr>
          <w:rStyle w:val="StyleBoldUnderline"/>
        </w:rPr>
        <w:t xml:space="preserve">understatement. Functionally and geographically, the small island state serves as the </w:t>
      </w:r>
      <w:r w:rsidRPr="00547663">
        <w:rPr>
          <w:rStyle w:val="Emphasis"/>
        </w:rPr>
        <w:t>strategic centerpiece for U.S. maritime strategy, security, and stability</w:t>
      </w:r>
      <w:r w:rsidRPr="00547663">
        <w:rPr>
          <w:rStyle w:val="StyleBoldUnderline"/>
        </w:rPr>
        <w:t xml:space="preserve"> in the Persian Gulf.</w:t>
      </w:r>
      <w:r w:rsidRPr="00547663">
        <w:rPr>
          <w:sz w:val="16"/>
        </w:rPr>
        <w:t xml:space="preserve"> As mentioned earlier, the base serves numerous purposes. </w:t>
      </w:r>
      <w:r w:rsidRPr="00547663">
        <w:rPr>
          <w:rStyle w:val="StyleBoldUnderline"/>
        </w:rPr>
        <w:t>First and foremost it serves as</w:t>
      </w:r>
      <w:r>
        <w:rPr>
          <w:rStyle w:val="StyleBoldUnderline"/>
        </w:rPr>
        <w:t xml:space="preserve"> </w:t>
      </w:r>
      <w:r w:rsidRPr="00547663">
        <w:rPr>
          <w:rStyle w:val="StyleBoldUnderline"/>
        </w:rPr>
        <w:t>home to U.S. Naval Forces Central Command and Fifth Fleet. The Fifth Fleet Area of</w:t>
      </w:r>
      <w:r>
        <w:rPr>
          <w:rStyle w:val="StyleBoldUnderline"/>
        </w:rPr>
        <w:t xml:space="preserve"> </w:t>
      </w:r>
      <w:r w:rsidRPr="00547663">
        <w:rPr>
          <w:rStyle w:val="StyleBoldUnderline"/>
        </w:rPr>
        <w:t>Operations is immense and covers approximately “2.5 million square miles with three</w:t>
      </w:r>
      <w:r>
        <w:rPr>
          <w:rStyle w:val="StyleBoldUnderline"/>
        </w:rPr>
        <w:t xml:space="preserve"> </w:t>
      </w:r>
      <w:r w:rsidRPr="00547663">
        <w:rPr>
          <w:rStyle w:val="StyleBoldUnderline"/>
        </w:rPr>
        <w:t>critical choke points: the Suez Canal, the Bab al Mandeb, and the Strait of Hormuz.”</w:t>
      </w:r>
      <w:r w:rsidRPr="00547663">
        <w:rPr>
          <w:sz w:val="16"/>
        </w:rPr>
        <w:t xml:space="preserve">1 </w:t>
      </w:r>
      <w:r w:rsidRPr="00547663">
        <w:rPr>
          <w:rStyle w:val="StyleBoldUnderline"/>
        </w:rPr>
        <w:t>The value of its close proximity to the Strait of Hormuz cannot be</w:t>
      </w:r>
      <w:r>
        <w:rPr>
          <w:rStyle w:val="StyleBoldUnderline"/>
        </w:rPr>
        <w:t xml:space="preserve"> </w:t>
      </w:r>
      <w:r w:rsidRPr="00547663">
        <w:rPr>
          <w:rStyle w:val="StyleBoldUnderline"/>
        </w:rPr>
        <w:t>overemphasized. The short distance to the Strait acts as a deterrent to Iran, which has</w:t>
      </w:r>
      <w:r>
        <w:rPr>
          <w:rStyle w:val="StyleBoldUnderline"/>
        </w:rPr>
        <w:t xml:space="preserve"> </w:t>
      </w:r>
      <w:r w:rsidRPr="00547663">
        <w:rPr>
          <w:rStyle w:val="StyleBoldUnderline"/>
        </w:rPr>
        <w:t>threatened to close this critical waterway.</w:t>
      </w:r>
      <w:r w:rsidRPr="00547663">
        <w:rPr>
          <w:sz w:val="16"/>
        </w:rPr>
        <w:t xml:space="preserve"> Lying only 300 miles to the southwest of the Strait, </w:t>
      </w:r>
      <w:r w:rsidRPr="00547663">
        <w:rPr>
          <w:rStyle w:val="StyleBoldUnderline"/>
        </w:rPr>
        <w:t>U.S. and coalition ships can routinely patrol the area to ensure safe passage for</w:t>
      </w:r>
      <w:r>
        <w:rPr>
          <w:rStyle w:val="StyleBoldUnderline"/>
        </w:rPr>
        <w:t xml:space="preserve"> </w:t>
      </w:r>
      <w:r w:rsidRPr="00547663">
        <w:rPr>
          <w:rStyle w:val="StyleBoldUnderline"/>
        </w:rPr>
        <w:t>international maritime traffic on a daily basis</w:t>
      </w:r>
      <w:r w:rsidRPr="00547663">
        <w:rPr>
          <w:sz w:val="16"/>
        </w:rPr>
        <w:t xml:space="preserve">. These routine patrols are essential; </w:t>
      </w:r>
      <w:r w:rsidRPr="00547663">
        <w:rPr>
          <w:rStyle w:val="StyleBoldUnderline"/>
        </w:rPr>
        <w:t>over a</w:t>
      </w:r>
      <w:r>
        <w:rPr>
          <w:rStyle w:val="StyleBoldUnderline"/>
        </w:rPr>
        <w:t xml:space="preserve"> </w:t>
      </w:r>
      <w:r w:rsidRPr="00547663">
        <w:rPr>
          <w:rStyle w:val="StyleBoldUnderline"/>
        </w:rPr>
        <w:t>fifth of the world’s oil supply passes through the Strait each year, and if Iran ever</w:t>
      </w:r>
      <w:r>
        <w:rPr>
          <w:rStyle w:val="StyleBoldUnderline"/>
        </w:rPr>
        <w:t xml:space="preserve"> </w:t>
      </w:r>
      <w:r w:rsidRPr="00547663">
        <w:rPr>
          <w:rStyle w:val="StyleBoldUnderline"/>
        </w:rPr>
        <w:t>attempted to close the critical chokepoint, the price of oil would skyrocket and global</w:t>
      </w:r>
      <w:r>
        <w:rPr>
          <w:rStyle w:val="StyleBoldUnderline"/>
        </w:rPr>
        <w:t xml:space="preserve"> </w:t>
      </w:r>
      <w:r w:rsidRPr="00547663">
        <w:rPr>
          <w:rStyle w:val="StyleBoldUnderline"/>
        </w:rPr>
        <w:t>markets would plummet. Finally, basing in Bahrain sustains U.S. and coalition naval</w:t>
      </w:r>
      <w:r>
        <w:rPr>
          <w:rStyle w:val="StyleBoldUnderline"/>
        </w:rPr>
        <w:t xml:space="preserve"> </w:t>
      </w:r>
      <w:r w:rsidRPr="00547663">
        <w:rPr>
          <w:rStyle w:val="StyleBoldUnderline"/>
        </w:rPr>
        <w:t>forces operating in international waters of the Persian Gulf, particularly off the coast of</w:t>
      </w:r>
      <w:r>
        <w:rPr>
          <w:rStyle w:val="StyleBoldUnderline"/>
        </w:rPr>
        <w:t xml:space="preserve"> </w:t>
      </w:r>
      <w:r w:rsidRPr="00547663">
        <w:rPr>
          <w:rStyle w:val="StyleBoldUnderline"/>
        </w:rPr>
        <w:t>Iran, and provides the United States Navy with a convenient logistics and maintenance</w:t>
      </w:r>
      <w:r>
        <w:rPr>
          <w:rStyle w:val="StyleBoldUnderline"/>
        </w:rPr>
        <w:t xml:space="preserve"> </w:t>
      </w:r>
      <w:r w:rsidRPr="00547663">
        <w:rPr>
          <w:rStyle w:val="StyleBoldUnderline"/>
        </w:rPr>
        <w:t>hub.</w:t>
      </w:r>
    </w:p>
    <w:p w:rsidR="00650017" w:rsidRDefault="00650017" w:rsidP="006170B2">
      <w:pPr>
        <w:pStyle w:val="Heading4"/>
        <w:numPr>
          <w:ilvl w:val="0"/>
          <w:numId w:val="22"/>
        </w:numPr>
        <w:rPr>
          <w:rStyle w:val="StyleBoldUnderline"/>
          <w:b/>
          <w:bCs/>
          <w:sz w:val="26"/>
          <w:u w:val="none"/>
        </w:rPr>
      </w:pPr>
      <w:r w:rsidRPr="006170B2">
        <w:t xml:space="preserve">Middle </w:t>
      </w:r>
      <w:r w:rsidRPr="006170B2">
        <w:rPr>
          <w:rStyle w:val="StyleBoldUnderline"/>
          <w:b/>
          <w:bCs/>
          <w:sz w:val="26"/>
          <w:u w:val="none"/>
        </w:rPr>
        <w:t>East instability causes Nuclear War – miscalc, offensive posturing, and escalation – deterrence doesn’t check</w:t>
      </w:r>
    </w:p>
    <w:p w:rsidR="006170B2" w:rsidRPr="006170B2" w:rsidRDefault="006170B2" w:rsidP="006170B2"/>
    <w:p w:rsidR="00650017" w:rsidRPr="00E345EA" w:rsidRDefault="00650017" w:rsidP="00650017">
      <w:r w:rsidRPr="00E345EA">
        <w:rPr>
          <w:rStyle w:val="StyleStyleBold12pt"/>
        </w:rPr>
        <w:t>Warren 13</w:t>
      </w:r>
      <w:r>
        <w:t xml:space="preserve">, (Roslyn, is an M.A. candidate in Georgetown University’s Security Studies Program, “Miscalculating Nuclear Deterrence in the Middle East: Why Kenneth Waltz Gets It Wrong,” </w:t>
      </w:r>
      <w:hyperlink r:id="rId14" w:history="1">
        <w:r w:rsidRPr="00F061A4">
          <w:rPr>
            <w:rStyle w:val="Hyperlink"/>
          </w:rPr>
          <w:t>http://georgetownsecuritystudiesreview.org/2013/12/19/miscalculating-nuclear-deterrence-in-the-middle-east-why-kenneth-waltz-gets-it-wrong/</w:t>
        </w:r>
      </w:hyperlink>
      <w:r>
        <w:t>, 12/19/13, //VZ)</w:t>
      </w:r>
    </w:p>
    <w:p w:rsidR="00650017" w:rsidRDefault="00650017" w:rsidP="00650017">
      <w:pPr>
        <w:rPr>
          <w:sz w:val="14"/>
        </w:rPr>
      </w:pPr>
      <w:r w:rsidRPr="00971654">
        <w:rPr>
          <w:sz w:val="14"/>
        </w:rPr>
        <w:lastRenderedPageBreak/>
        <w:t xml:space="preserve">In his Foreign Affairs article, “Why Iran Should Get the Bomb,” Kenneth Waltz suggests that a nuclear-armed Iran is nothing to fear. Indeed, he goes so far as to claim that Iran’s membership in the nuclear club will actually increase stability in the Middle East. However, Waltz misses an essential point: </w:t>
      </w:r>
      <w:r w:rsidRPr="00E345EA">
        <w:rPr>
          <w:rStyle w:val="StyleBoldUnderline"/>
        </w:rPr>
        <w:t>nuclear deterrence does not rule out the potential for conventional escalation, which can destabilize regions in unpredictable and potentially catastrophic ways.</w:t>
      </w:r>
      <w:r w:rsidRPr="00971654">
        <w:rPr>
          <w:sz w:val="14"/>
        </w:rPr>
        <w:t xml:space="preserve"> When it comes to nuclear-armed adversaries, the outbreak of “full-scale war</w:t>
      </w:r>
      <w:proofErr w:type="gramStart"/>
      <w:r w:rsidRPr="00971654">
        <w:rPr>
          <w:sz w:val="14"/>
        </w:rPr>
        <w:t>”[</w:t>
      </w:r>
      <w:proofErr w:type="gramEnd"/>
      <w:r w:rsidRPr="00971654">
        <w:rPr>
          <w:sz w:val="14"/>
        </w:rPr>
        <w:t xml:space="preserve">1] cannot be the only definition of instability. </w:t>
      </w:r>
      <w:r w:rsidRPr="001635F3">
        <w:rPr>
          <w:rStyle w:val="Emphasis"/>
        </w:rPr>
        <w:t>Tense relations between nuclear-armed foes</w:t>
      </w:r>
      <w:r w:rsidRPr="00E345EA">
        <w:rPr>
          <w:rStyle w:val="StyleBoldUnderline"/>
        </w:rPr>
        <w:t xml:space="preserve">, be they offensive posturing or limited conventional conflict, </w:t>
      </w:r>
      <w:r w:rsidRPr="001635F3">
        <w:rPr>
          <w:rStyle w:val="Emphasis"/>
        </w:rPr>
        <w:t>create opportunities for miscalculation and escalation to the nuclear level</w:t>
      </w:r>
      <w:r w:rsidRPr="00E345EA">
        <w:rPr>
          <w:rStyle w:val="StyleBoldUnderline"/>
        </w:rPr>
        <w:t>.</w:t>
      </w:r>
      <w:r>
        <w:rPr>
          <w:rStyle w:val="StyleBoldUnderline"/>
        </w:rPr>
        <w:t xml:space="preserve"> </w:t>
      </w:r>
      <w:r w:rsidRPr="00E345EA">
        <w:rPr>
          <w:rStyle w:val="StyleBoldUnderline"/>
        </w:rPr>
        <w:t>A closer examination of relations between India and Pakistan reveals that nuclear weapons embolden revisionist nuclear states</w:t>
      </w:r>
      <w:r w:rsidRPr="00971654">
        <w:rPr>
          <w:sz w:val="14"/>
        </w:rPr>
        <w:t xml:space="preserve"> – i.e., states dissatisfied with the existing regional balance of power – and raises the propensity for and incidence of conventional conflict. </w:t>
      </w:r>
      <w:r w:rsidRPr="00E345EA">
        <w:rPr>
          <w:rStyle w:val="StyleBoldUnderline"/>
        </w:rPr>
        <w:t>Taking Pakistan as a model, a weaponized Iran, believing it has a significant deterrent capability, will, at a minimum, increasingly antagonize Israel without fear of nuclear reprisal.</w:t>
      </w:r>
      <w:r w:rsidRPr="00971654">
        <w:rPr>
          <w:sz w:val="14"/>
        </w:rPr>
        <w:t xml:space="preserve"> Another, more frightening, side effect of Iranian weaponization runs contrary to Waltz’s deterrence model</w:t>
      </w:r>
      <w:r w:rsidRPr="00E345EA">
        <w:rPr>
          <w:rStyle w:val="StyleBoldUnderline"/>
        </w:rPr>
        <w:t>: Both Israel and Iran could each believe a preemptive strike lay in its favor. For these reasons, Waltz’s assertion that a nuclear Iran will increase stability in the Middle East is wrong.</w:t>
      </w:r>
      <w:r>
        <w:rPr>
          <w:rStyle w:val="StyleBoldUnderline"/>
        </w:rPr>
        <w:t xml:space="preserve"> </w:t>
      </w:r>
      <w:r w:rsidRPr="00971654">
        <w:rPr>
          <w:sz w:val="14"/>
        </w:rPr>
        <w:t xml:space="preserve">Waltzian neorealists claim that states are rational actors seeking, above all, security within an anarchical international system. States maximize their own security by attempting to balance their power against the status quo power; i.e., a state content with the existing, regional balance of power. </w:t>
      </w:r>
      <w:r w:rsidRPr="00E345EA">
        <w:rPr>
          <w:rStyle w:val="StyleBoldUnderline"/>
        </w:rPr>
        <w:t>Security imbalances spur instability</w:t>
      </w:r>
      <w:r w:rsidRPr="00971654">
        <w:rPr>
          <w:sz w:val="14"/>
        </w:rPr>
        <w:t>. For Waltz, such is currently the case in the Middle East. Because of Israel’s nuclear dominance, it can project undeterred hostility towards its neighbors</w:t>
      </w:r>
      <w:proofErr w:type="gramStart"/>
      <w:r w:rsidRPr="00971654">
        <w:rPr>
          <w:sz w:val="14"/>
        </w:rPr>
        <w:t>.[</w:t>
      </w:r>
      <w:proofErr w:type="gramEnd"/>
      <w:r w:rsidRPr="00971654">
        <w:rPr>
          <w:sz w:val="14"/>
        </w:rPr>
        <w:t xml:space="preserve">2] The defensive realist remedy for this type of instability is nuclear balance. Waltz suggests that, “By reducing imbalances in military power, new nuclear states generally produce more regional and international stability, not less.”[3] Given that all states are rational actors seeking to maximize their relative security, Waltz argues that fear of nuclear reprisal vis-à-vis a second-strike capability acts as a sufficient deterrent between two nuclear-armed adversaries.[4] Hence, if Iran developed nuclear weapons, relations between the two most powerful actors in the Middle East would become more stable. In contrast, </w:t>
      </w:r>
      <w:r w:rsidRPr="00E345EA">
        <w:rPr>
          <w:rStyle w:val="StyleBoldUnderline"/>
        </w:rPr>
        <w:t>many nuclear proliferation experts use the stability-instability paradox to explain how regions with rival nuclear powers become increasingly unstable. The stability-instability paradox posits that two nuclear-armed, adversarial states, believing that neither will initiate a nuclear strike, can and will increasingly engage in offensive posturing and limited conflict with one another</w:t>
      </w:r>
      <w:r w:rsidRPr="00971654">
        <w:rPr>
          <w:sz w:val="14"/>
        </w:rPr>
        <w:t>.[</w:t>
      </w:r>
      <w:r w:rsidRPr="00E345EA">
        <w:rPr>
          <w:rStyle w:val="StyleBoldUnderline"/>
        </w:rPr>
        <w:t>5] The newly-weaponized, revisionist state – for example, Pakistan or potentially Iran – feels emboldened, and more freely resorts to adventurism in the form of enhanced offensive posturing, increasing low-level conflict, and perhaps stronger support for terrorists</w:t>
      </w:r>
      <w:r w:rsidRPr="00971654">
        <w:rPr>
          <w:sz w:val="14"/>
        </w:rPr>
        <w:t>. On the other hand, the status quo state – India or Israel in these cases – perceives its freedom of action constrained by its adversary’s new status</w:t>
      </w:r>
      <w:proofErr w:type="gramStart"/>
      <w:r w:rsidRPr="00971654">
        <w:rPr>
          <w:sz w:val="14"/>
        </w:rPr>
        <w:t>.[</w:t>
      </w:r>
      <w:proofErr w:type="gramEnd"/>
      <w:r w:rsidRPr="00971654">
        <w:rPr>
          <w:sz w:val="14"/>
        </w:rPr>
        <w:t xml:space="preserve">6] </w:t>
      </w:r>
      <w:r w:rsidRPr="00E345EA">
        <w:rPr>
          <w:rStyle w:val="StyleBoldUnderline"/>
        </w:rPr>
        <w:t>Instability at the conventional level in the form of more pronounced aggressive posturing and/or limited conflict heightens tensions between major regional powers, and leaves the door open for escalation and miscalculation at the nuclear level.</w:t>
      </w:r>
      <w:r>
        <w:rPr>
          <w:rStyle w:val="StyleBoldUnderline"/>
        </w:rPr>
        <w:t xml:space="preserve"> </w:t>
      </w:r>
      <w:r w:rsidRPr="00971654">
        <w:rPr>
          <w:sz w:val="14"/>
        </w:rPr>
        <w:t>For Waltz, India and Pakistan prove his point: These two nuclear-armed adversaries have not launched a nuclear war against one another because they fear a reciprocal strike, thereby balancing each other and stabilizing their relations. However, Waltz’s analysis only explains why India and Pakistan have not yet launched a calculated nuclear attack against one another. He fails to consider how tensions across the conflict spectrum have increased since India and Pakistan both weaponized, which could inadvertently escalate to the nuclear level. Flashpoints between India and Pakistan highlight the stability-instability paradox clearly. S. Paul Kapur reveals how Pakistan’s weaponization has “encouraged aggressive Pakistani behavior,” whereby it can challenge India “without fearing catastrophic Indian retaliation.”[7] In the Kashmir crisis, Pakistan supported a violent insurgency in Kashmir and the Indian state of Jammu. While the extent to which Pakistan involved itself in the initial fighting remains unclear, Pakistani forces did engage in their “largest-ever peacetime military exercise” and announced a strategic shift to a “policy of offensive defense” in relations with India.[8] Former Pakistani Prime Minister Benazir Bhutto acknowledged, “Nuclear weapons ‘came out’ as an important tool in that struggle,” allowing Pakistan to “provide extensive support for ‘a low-scale insurgency’…while insulat[ing it] from a full-scale Indian response.”[9] Similarly, in the Kargil crisis, the Pakistani military “marshaled a substantial body of forces” and crossed the Line of Control (the military border between the Indian and Pakistani-controlled parts of the disputed region), resulting in Indian air and ground mobilization and significant casualties on both sides</w:t>
      </w:r>
      <w:proofErr w:type="gramStart"/>
      <w:r w:rsidRPr="00971654">
        <w:rPr>
          <w:sz w:val="14"/>
        </w:rPr>
        <w:t>.[</w:t>
      </w:r>
      <w:proofErr w:type="gramEnd"/>
      <w:r w:rsidRPr="00971654">
        <w:rPr>
          <w:sz w:val="14"/>
        </w:rPr>
        <w:t xml:space="preserve">10] Sumit Ganguly explains, “Absent nuclear weapons, Pakistan would not have undertaken the…misadventure.”[11] Relations between India and Pakistan reveal that weaponization emboldens revisionist nuclear states and raises the propensity for conventional conflict. While exhibiting nuclear restraint in both of these situations, India has made “aggressive changes” to its “conventional military posture.”[12] India’s new Cold Start doctrine, for example, “enable[s] India to rapidly launch a large-scale attack against Pakistan.”[13] Responding to this, the director-general of </w:t>
      </w:r>
      <w:r w:rsidRPr="00E345EA">
        <w:rPr>
          <w:rStyle w:val="StyleBoldUnderline"/>
        </w:rPr>
        <w:t xml:space="preserve">Pakistan’s military intelligence agency, Inter-Services Intelligence </w:t>
      </w:r>
      <w:r w:rsidRPr="001635F3">
        <w:rPr>
          <w:rStyle w:val="Emphasis"/>
        </w:rPr>
        <w:t>(ISI), illustrates how conventional instability can escalate to the nuclear level:</w:t>
      </w:r>
      <w:r w:rsidRPr="00E345EA">
        <w:rPr>
          <w:rStyle w:val="StyleBoldUnderline"/>
        </w:rPr>
        <w:t xml:space="preserve"> Cold Start “is destabilizing; it is meant to circumvent nuclear deterrence […]. If it becomes too threatening we [Pakistan] will have to rely on our nuclear capability.”[14</w:t>
      </w:r>
      <w:r w:rsidRPr="00971654">
        <w:rPr>
          <w:sz w:val="14"/>
        </w:rPr>
        <w:t xml:space="preserve">] </w:t>
      </w:r>
      <w:r w:rsidRPr="00E345EA">
        <w:rPr>
          <w:rStyle w:val="StyleBoldUnderline"/>
        </w:rPr>
        <w:t xml:space="preserve">While the line at which Pakistan would employ nuclear weapons remains unclear, this statement suggests that Pakistan’s strategic calculations in responding to conventional conflicts with India now include a nuclear contingency plan. Equally disconcerting, Indian officials believe </w:t>
      </w:r>
      <w:r w:rsidRPr="00E345EA">
        <w:rPr>
          <w:rStyle w:val="StyleBoldUnderline"/>
        </w:rPr>
        <w:lastRenderedPageBreak/>
        <w:t>they can “calibrate” their actions relative to Pakistan’s tolerance, “stopping short of Pakistan’s strategic nuclear thresholds.”[15] Erroneously appraising another country’s red lines could have catastrophic effects, leading to unintended drastic escalation</w:t>
      </w:r>
      <w:proofErr w:type="gramStart"/>
      <w:r w:rsidRPr="00E345EA">
        <w:rPr>
          <w:rStyle w:val="StyleBoldUnderline"/>
        </w:rPr>
        <w:t>.[</w:t>
      </w:r>
      <w:proofErr w:type="gramEnd"/>
      <w:r w:rsidRPr="00E345EA">
        <w:rPr>
          <w:rStyle w:val="StyleBoldUnderline"/>
        </w:rPr>
        <w:t>16] The India-Pakistan relationship displays how the stability-instability paradox subjects the region to escalation and miscalculation on a nuclear scale.</w:t>
      </w:r>
      <w:r>
        <w:rPr>
          <w:rStyle w:val="StyleBoldUnderline"/>
        </w:rPr>
        <w:t xml:space="preserve"> </w:t>
      </w:r>
      <w:r w:rsidRPr="00E345EA">
        <w:rPr>
          <w:rStyle w:val="StyleBoldUnderline"/>
        </w:rPr>
        <w:t>The stability-instability paradox also holds true for the Israel-Iran case</w:t>
      </w:r>
      <w:r w:rsidRPr="00971654">
        <w:rPr>
          <w:sz w:val="14"/>
        </w:rPr>
        <w:t xml:space="preserve">. Colin Kahl, Melissa Dalton, and Matthew Irvine point out that </w:t>
      </w:r>
      <w:r w:rsidRPr="00E345EA">
        <w:rPr>
          <w:rStyle w:val="StyleBoldUnderline"/>
        </w:rPr>
        <w:t xml:space="preserve">a </w:t>
      </w:r>
      <w:r w:rsidRPr="001635F3">
        <w:rPr>
          <w:rStyle w:val="Emphasis"/>
        </w:rPr>
        <w:t>nuclear-armed Iran could stir regional conflict, producing high-stakes miscalculations with “some inherent risk of inadvertent escalation to nuclear war.”[</w:t>
      </w:r>
      <w:r w:rsidRPr="00E345EA">
        <w:rPr>
          <w:rStyle w:val="StyleBoldUnderline"/>
        </w:rPr>
        <w:t xml:space="preserve">17] A Middle East where “conflict below the nuclear threshold seem[s] ‘safe’” will likely “encourage </w:t>
      </w:r>
      <w:r w:rsidRPr="001635F3">
        <w:rPr>
          <w:rStyle w:val="Emphasis"/>
        </w:rPr>
        <w:t>Iranian adventurism</w:t>
      </w:r>
      <w:r w:rsidRPr="00E345EA">
        <w:rPr>
          <w:rStyle w:val="StyleBoldUnderline"/>
        </w:rPr>
        <w:t>, reduce Israeli freedom of action, and increase aggressive actions by Iranian proxies.”[18] Geographic proximity and mutual distrust could lead “Israel and Iran [to] adopt ‘launch-on-warning’” doctrines for their nuclear arsenals, increasing the chances that “false warnings of an impending attack by one side” could unravel into an “accidental nuclear war.”[19]</w:t>
      </w:r>
      <w:r>
        <w:rPr>
          <w:rStyle w:val="StyleBoldUnderline"/>
        </w:rPr>
        <w:t xml:space="preserve"> </w:t>
      </w:r>
      <w:r w:rsidRPr="00971654">
        <w:rPr>
          <w:sz w:val="14"/>
        </w:rPr>
        <w:t xml:space="preserve">When it comes to a weaponized Iran, Waltz’s contention fails to follow its own rational deterrence logic. In this scenario, </w:t>
      </w:r>
      <w:r w:rsidRPr="00E345EA">
        <w:rPr>
          <w:rStyle w:val="StyleBoldUnderline"/>
        </w:rPr>
        <w:t>it is not fear of a second strike that deters Israel and Iran, but vulnerability to a first strike that could lead one side or the other to initiate a nuclear attack</w:t>
      </w:r>
      <w:r w:rsidRPr="00971654">
        <w:rPr>
          <w:sz w:val="14"/>
        </w:rPr>
        <w:t xml:space="preserve">. Kahl notes, </w:t>
      </w:r>
      <w:r w:rsidRPr="00E345EA">
        <w:rPr>
          <w:rStyle w:val="StyleBoldUnderline"/>
        </w:rPr>
        <w:t>“Reciprocal fears of surprise attack could produce incentives for either side to launch a deliberate pre-emptive attack.”[20] Israel, with its nuclear superiority, fearing a nuclear-armed Iran, could seek to annihilate Iran’s small arsenal by initiating a first strike.</w:t>
      </w:r>
      <w:r w:rsidRPr="00971654">
        <w:rPr>
          <w:sz w:val="14"/>
        </w:rPr>
        <w:t xml:space="preserve"> </w:t>
      </w:r>
      <w:r w:rsidRPr="00E345EA">
        <w:rPr>
          <w:rStyle w:val="StyleBoldUnderline"/>
        </w:rPr>
        <w:t>Even if Iran only feared an Israeli conventional attack, Iran’s nascent nuclear arsenal, extremely vulnerable to an Israeli strike, could generate an Iranian “use them or lose them” sentiment, where Iran could also calculate that a first strike lay in its favor.[21</w:t>
      </w:r>
      <w:r w:rsidRPr="00971654">
        <w:rPr>
          <w:sz w:val="14"/>
        </w:rPr>
        <w:t>] This would leave two nuclear-armed adversaries without diplomatic relations living in close proximity to one another, both feeling vulnerable and potentially believing a first strike could work to its advantage.[22</w:t>
      </w:r>
      <w:r w:rsidRPr="00E345EA">
        <w:rPr>
          <w:rStyle w:val="StyleBoldUnderline"/>
        </w:rPr>
        <w:t xml:space="preserve">] In the Middle East, </w:t>
      </w:r>
      <w:r w:rsidRPr="001635F3">
        <w:rPr>
          <w:rStyle w:val="Emphasis"/>
        </w:rPr>
        <w:t>even the prospect of a weaponized Iran heightens the potential for conflict to escalate to nuclear levels</w:t>
      </w:r>
      <w:r w:rsidRPr="00E345EA">
        <w:rPr>
          <w:rStyle w:val="StyleBoldUnderline"/>
        </w:rPr>
        <w:t>.</w:t>
      </w:r>
      <w:r>
        <w:rPr>
          <w:rStyle w:val="StyleBoldUnderline"/>
        </w:rPr>
        <w:t xml:space="preserve"> </w:t>
      </w:r>
      <w:r w:rsidRPr="00971654">
        <w:rPr>
          <w:sz w:val="14"/>
        </w:rPr>
        <w:t xml:space="preserve">While no one can know with certainty what the regional security environment will look like if Iran joins the nuclear club, </w:t>
      </w:r>
      <w:r w:rsidRPr="00E345EA">
        <w:rPr>
          <w:rStyle w:val="StyleBoldUnderline"/>
        </w:rPr>
        <w:t xml:space="preserve">one thing is certain: </w:t>
      </w:r>
      <w:r w:rsidRPr="001635F3">
        <w:rPr>
          <w:rStyle w:val="Emphasis"/>
        </w:rPr>
        <w:t>nuclear weapons sustain the possibility of nuclear war</w:t>
      </w:r>
      <w:r w:rsidRPr="00E345EA">
        <w:rPr>
          <w:rStyle w:val="StyleBoldUnderline"/>
        </w:rPr>
        <w:t>. The Waltzian deterrence model may hold true in a Cold War retrospective, but unintended accidents and escalation are still possible.</w:t>
      </w:r>
      <w:r w:rsidRPr="00971654">
        <w:rPr>
          <w:sz w:val="14"/>
        </w:rPr>
        <w:t xml:space="preserve"> </w:t>
      </w:r>
      <w:r w:rsidRPr="00E345EA">
        <w:rPr>
          <w:rStyle w:val="StyleBoldUnderline"/>
        </w:rPr>
        <w:t>When adversarial states both possess a nuclear second-strike capability, relative security gains cannot be achieved at the nuclear level.</w:t>
      </w:r>
      <w:r w:rsidRPr="00971654">
        <w:rPr>
          <w:sz w:val="14"/>
        </w:rPr>
        <w:t xml:space="preserve"> Waltz concedes that because states seek to maximize their relative security, nuclear states may choose to develop a massive conventional weapons arsenal as well. In this way, even Waltz acknowledges the paradoxical nature of nuclear weapons, admitting heightened aggression and limited war is possible even when both states are nuclear-armed</w:t>
      </w:r>
      <w:proofErr w:type="gramStart"/>
      <w:r w:rsidRPr="00971654">
        <w:rPr>
          <w:sz w:val="14"/>
        </w:rPr>
        <w:t>.[</w:t>
      </w:r>
      <w:proofErr w:type="gramEnd"/>
      <w:r w:rsidRPr="00971654">
        <w:rPr>
          <w:sz w:val="14"/>
        </w:rPr>
        <w:t xml:space="preserve">23] As demonstrated by the nuclear standoff between India and Pakistan, </w:t>
      </w:r>
      <w:r w:rsidRPr="00E345EA">
        <w:rPr>
          <w:rStyle w:val="StyleBoldUnderline"/>
        </w:rPr>
        <w:t xml:space="preserve">nuclear weapons generate increasingly aggressive behavior, creating </w:t>
      </w:r>
      <w:r w:rsidRPr="001635F3">
        <w:rPr>
          <w:rStyle w:val="Emphasis"/>
        </w:rPr>
        <w:t>greater opportunities for conflict, not fewer</w:t>
      </w:r>
      <w:r w:rsidRPr="00E345EA">
        <w:rPr>
          <w:rStyle w:val="StyleBoldUnderline"/>
        </w:rPr>
        <w:t>.</w:t>
      </w:r>
      <w:r w:rsidRPr="00971654">
        <w:rPr>
          <w:sz w:val="14"/>
        </w:rPr>
        <w:t xml:space="preserve"> </w:t>
      </w:r>
      <w:r w:rsidRPr="00E345EA">
        <w:rPr>
          <w:rStyle w:val="StyleBoldUnderline"/>
        </w:rPr>
        <w:t xml:space="preserve">A likely scenario between Israel and a nuclear Iran involves increased low-intensity conflict where low-level skirmishes </w:t>
      </w:r>
      <w:r w:rsidRPr="001635F3">
        <w:rPr>
          <w:rStyle w:val="Emphasis"/>
        </w:rPr>
        <w:t>could lead to unintended escalation or accidental nuclear detonation</w:t>
      </w:r>
      <w:r w:rsidRPr="00E345EA">
        <w:rPr>
          <w:rStyle w:val="StyleBoldUnderline"/>
        </w:rPr>
        <w:t xml:space="preserve">. </w:t>
      </w:r>
      <w:r w:rsidRPr="00971654">
        <w:rPr>
          <w:sz w:val="14"/>
        </w:rPr>
        <w:t>At worst, nuclear-armed foes could decide that a first strike is worth the risk.</w:t>
      </w:r>
    </w:p>
    <w:p w:rsidR="00A00145" w:rsidRDefault="00A00145" w:rsidP="00650017">
      <w:pPr>
        <w:rPr>
          <w:sz w:val="14"/>
        </w:rPr>
      </w:pPr>
    </w:p>
    <w:p w:rsidR="00A00145" w:rsidRDefault="00A00145" w:rsidP="00A00145">
      <w:pPr>
        <w:pStyle w:val="Heading3"/>
      </w:pPr>
      <w:proofErr w:type="gramStart"/>
      <w:r>
        <w:lastRenderedPageBreak/>
        <w:t>1NC China D.A.</w:t>
      </w:r>
      <w:proofErr w:type="gramEnd"/>
    </w:p>
    <w:p w:rsidR="00A00145" w:rsidRDefault="00A00145" w:rsidP="00A00145">
      <w:pPr>
        <w:pStyle w:val="Heading4"/>
        <w:numPr>
          <w:ilvl w:val="0"/>
          <w:numId w:val="23"/>
        </w:numPr>
      </w:pPr>
      <w:r>
        <w:t>Current U.S. HR Pressure on China Low – they have the upper hand and can deflect criticism</w:t>
      </w:r>
    </w:p>
    <w:p w:rsidR="00A00145" w:rsidRPr="00315E80" w:rsidRDefault="00A00145" w:rsidP="00A00145"/>
    <w:p w:rsidR="00A00145" w:rsidRDefault="00A00145" w:rsidP="00A00145">
      <w:pPr>
        <w:rPr>
          <w:rStyle w:val="StyleStyleBold12pt"/>
        </w:rPr>
      </w:pPr>
      <w:r>
        <w:rPr>
          <w:rStyle w:val="StyleStyleBold12pt"/>
        </w:rPr>
        <w:t xml:space="preserve">Chen 15 </w:t>
      </w:r>
    </w:p>
    <w:p w:rsidR="00A00145" w:rsidRPr="00315E80" w:rsidRDefault="00A00145" w:rsidP="00A00145">
      <w:pPr>
        <w:rPr>
          <w:rStyle w:val="StyleStyleBold12pt"/>
          <w:sz w:val="20"/>
          <w:szCs w:val="20"/>
        </w:rPr>
      </w:pPr>
      <w:r w:rsidRPr="00315E80">
        <w:rPr>
          <w:rStyle w:val="StyleStyleBold12pt"/>
          <w:sz w:val="20"/>
          <w:szCs w:val="20"/>
        </w:rPr>
        <w:t>(Dingding Chen, Assist Professor of Govt and Public Admin @ University of Macau, and Katrin Kinzelbach, Assoc. Dir. of Global Public Policy Institute, “Democracy promotion and China: blocker or bystander?” pg Taylor and Francis)</w:t>
      </w:r>
    </w:p>
    <w:p w:rsidR="00A00145" w:rsidRPr="002059F2" w:rsidRDefault="00A00145" w:rsidP="00A00145">
      <w:pPr>
        <w:rPr>
          <w:sz w:val="12"/>
        </w:rPr>
      </w:pPr>
      <w:r w:rsidRPr="00315E80">
        <w:rPr>
          <w:rStyle w:val="Emphasis"/>
        </w:rPr>
        <w:t>The US and the EU continue to support Chinese human rights activists through financial grants, quiet diplomacy, and public statements, but both actors have scaled down their ambitions in recent years</w:t>
      </w:r>
      <w:r w:rsidRPr="00315E80">
        <w:rPr>
          <w:sz w:val="12"/>
        </w:rPr>
        <w:t xml:space="preserve">. This is not only because financial regulations have changed. </w:t>
      </w:r>
      <w:r w:rsidRPr="00315E80">
        <w:rPr>
          <w:rStyle w:val="StyleBoldUnderline"/>
        </w:rPr>
        <w:t>China's rapidly increasing international weight</w:t>
      </w:r>
      <w:r w:rsidRPr="00315E80">
        <w:rPr>
          <w:sz w:val="12"/>
        </w:rPr>
        <w:t xml:space="preserve">, which was further accelerated by the subprime mortgage crisis in the US and the sovereign debt crisis in Europe, </w:t>
      </w:r>
      <w:r>
        <w:rPr>
          <w:rStyle w:val="StyleBoldUnderline"/>
        </w:rPr>
        <w:t xml:space="preserve">changed the dynamics of international politics, and significantly decreased the party-state's vulnerability </w:t>
      </w:r>
      <w:r w:rsidRPr="00315E80">
        <w:rPr>
          <w:rStyle w:val="Emphasis"/>
        </w:rPr>
        <w:t>to international pressure</w:t>
      </w:r>
      <w:r w:rsidRPr="00315E80">
        <w:rPr>
          <w:sz w:val="12"/>
        </w:rPr>
        <w:t xml:space="preserve">. Accordingly, </w:t>
      </w:r>
      <w:r>
        <w:rPr>
          <w:rStyle w:val="StyleBoldUnderline"/>
        </w:rPr>
        <w:t>high-ranking leaders in Beijing now dismiss Western criticism of China's governance model rather confidently.</w:t>
      </w:r>
      <w:r w:rsidRPr="00315E80">
        <w:rPr>
          <w:sz w:val="12"/>
        </w:rPr>
        <w:t xml:space="preserve"> For example, according to confidential accounts of EU officials, Wu Hailong (since 2014 China's Representative at the UN in Geneva) noted repeatedly in closed-door meetings that </w:t>
      </w:r>
      <w:r>
        <w:rPr>
          <w:rStyle w:val="Emphasis"/>
        </w:rPr>
        <w:t xml:space="preserve">China was no longer willing to be lectured on human rights </w:t>
      </w:r>
      <w:r w:rsidRPr="00315E80">
        <w:rPr>
          <w:sz w:val="12"/>
        </w:rPr>
        <w:t>and democracy</w:t>
      </w:r>
      <w:r>
        <w:rPr>
          <w:rStyle w:val="StyleBoldUnderline"/>
        </w:rPr>
        <w:t xml:space="preserve"> because “times have changed”</w:t>
      </w:r>
      <w:r w:rsidRPr="00315E80">
        <w:rPr>
          <w:sz w:val="12"/>
        </w:rPr>
        <w:t xml:space="preserve">.14 As this brief summary shows, the </w:t>
      </w:r>
      <w:r>
        <w:rPr>
          <w:rStyle w:val="StyleBoldUnderline"/>
        </w:rPr>
        <w:t xml:space="preserve">Chinese party-state has </w:t>
      </w:r>
      <w:r>
        <w:rPr>
          <w:rStyle w:val="Emphasis"/>
        </w:rPr>
        <w:t>sought to countervail</w:t>
      </w:r>
      <w:r>
        <w:rPr>
          <w:rStyle w:val="StyleBoldUnderline"/>
        </w:rPr>
        <w:t xml:space="preserve"> </w:t>
      </w:r>
      <w:r w:rsidRPr="00315E80">
        <w:rPr>
          <w:sz w:val="12"/>
        </w:rPr>
        <w:t>external and domestic democracy</w:t>
      </w:r>
      <w:r>
        <w:rPr>
          <w:rStyle w:val="StyleBoldUnderline"/>
        </w:rPr>
        <w:t xml:space="preserve"> promotion by </w:t>
      </w:r>
      <w:r w:rsidRPr="00315E80">
        <w:rPr>
          <w:sz w:val="12"/>
        </w:rPr>
        <w:t>using a wide range of</w:t>
      </w:r>
      <w:r>
        <w:rPr>
          <w:rStyle w:val="StyleBoldUnderline"/>
        </w:rPr>
        <w:t xml:space="preserve"> tactics, ranging from </w:t>
      </w:r>
      <w:r>
        <w:rPr>
          <w:rStyle w:val="Emphasis"/>
        </w:rPr>
        <w:t>domestic repression</w:t>
      </w:r>
      <w:r>
        <w:rPr>
          <w:rStyle w:val="StyleBoldUnderline"/>
        </w:rPr>
        <w:t xml:space="preserve">, </w:t>
      </w:r>
      <w:r>
        <w:rPr>
          <w:rStyle w:val="Emphasis"/>
        </w:rPr>
        <w:t>counter-discourse</w:t>
      </w:r>
      <w:r>
        <w:rPr>
          <w:rStyle w:val="StyleBoldUnderline"/>
        </w:rPr>
        <w:t xml:space="preserve"> at home and abroad, to </w:t>
      </w:r>
      <w:r>
        <w:rPr>
          <w:rStyle w:val="Emphasis"/>
        </w:rPr>
        <w:t>sticks</w:t>
      </w:r>
      <w:r>
        <w:rPr>
          <w:rStyle w:val="StyleBoldUnderline"/>
        </w:rPr>
        <w:t xml:space="preserve"> and carrots at the international level</w:t>
      </w:r>
      <w:r w:rsidRPr="00315E80">
        <w:rPr>
          <w:sz w:val="12"/>
        </w:rPr>
        <w:t xml:space="preserve">. To what extent this policy extends beyond the borders of mainland China will be discussed in the following two sections on Myanmar and Hong Kong. </w:t>
      </w:r>
    </w:p>
    <w:p w:rsidR="00A00145" w:rsidRDefault="00A00145" w:rsidP="00A00145">
      <w:pPr>
        <w:pStyle w:val="Heading4"/>
        <w:numPr>
          <w:ilvl w:val="0"/>
          <w:numId w:val="23"/>
        </w:numPr>
      </w:pPr>
      <w:r>
        <w:t>The plan is a reversal of HR hypocrisy – ensures an effective coalition that will pressure Russia and China</w:t>
      </w:r>
    </w:p>
    <w:p w:rsidR="00A00145" w:rsidRDefault="00A00145" w:rsidP="00A00145"/>
    <w:p w:rsidR="00A00145" w:rsidRPr="00B8294D" w:rsidRDefault="00A00145" w:rsidP="00A00145">
      <w:pPr>
        <w:rPr>
          <w:rStyle w:val="StyleStyleBold12pt"/>
        </w:rPr>
      </w:pPr>
      <w:r>
        <w:rPr>
          <w:rStyle w:val="StyleStyleBold12pt"/>
        </w:rPr>
        <w:t>Roth 9</w:t>
      </w:r>
    </w:p>
    <w:p w:rsidR="00A00145" w:rsidRPr="00B8294D" w:rsidRDefault="00A00145" w:rsidP="00A00145">
      <w:pPr>
        <w:rPr>
          <w:b/>
          <w:bCs/>
          <w:sz w:val="26"/>
        </w:rPr>
      </w:pPr>
      <w:r>
        <w:rPr>
          <w:rStyle w:val="StyleStyleBold12pt"/>
        </w:rPr>
        <w:t>(Kenneth, Kenneth Roth is executive director of Human Rights Watch, Graduate of Yale Law School and Brown University, “Taking Back the Initiative from the Human Rights Spoilers,” pg online @ http://www.hrw.org/world-report-2009/taking-back-initiative-human-rights-spoilers //um-ef)</w:t>
      </w:r>
    </w:p>
    <w:p w:rsidR="00A00145" w:rsidRPr="00812713" w:rsidRDefault="00A00145" w:rsidP="00A00145">
      <w:pPr>
        <w:rPr>
          <w:sz w:val="12"/>
        </w:rPr>
      </w:pPr>
      <w:r w:rsidRPr="00DB2941">
        <w:rPr>
          <w:rStyle w:val="StyleBoldUnderline"/>
          <w:highlight w:val="cyan"/>
        </w:rPr>
        <w:t>Shifts in global power have emboldened spoiler governments</w:t>
      </w:r>
      <w:r w:rsidRPr="00B8294D">
        <w:rPr>
          <w:rStyle w:val="StyleBoldUnderline"/>
        </w:rPr>
        <w:t xml:space="preserve"> </w:t>
      </w:r>
      <w:r w:rsidRPr="007D1724">
        <w:rPr>
          <w:sz w:val="12"/>
        </w:rPr>
        <w:t>in international forums</w:t>
      </w:r>
      <w:r w:rsidRPr="00B8294D">
        <w:rPr>
          <w:rStyle w:val="StyleBoldUnderline"/>
        </w:rPr>
        <w:t xml:space="preserve"> </w:t>
      </w:r>
      <w:r w:rsidRPr="00DB2941">
        <w:rPr>
          <w:rStyle w:val="StyleBoldUnderline"/>
          <w:highlight w:val="cyan"/>
        </w:rPr>
        <w:t>to challenge human rights as a "Western"</w:t>
      </w:r>
      <w:r w:rsidRPr="00B8294D">
        <w:rPr>
          <w:rStyle w:val="StyleBoldUnderline"/>
        </w:rPr>
        <w:t xml:space="preserve"> or "imperialist" </w:t>
      </w:r>
      <w:r w:rsidRPr="00DB2941">
        <w:rPr>
          <w:rStyle w:val="StyleBoldUnderline"/>
          <w:highlight w:val="cyan"/>
        </w:rPr>
        <w:t>imposition.</w:t>
      </w:r>
      <w:r w:rsidRPr="00B8294D">
        <w:rPr>
          <w:rStyle w:val="StyleBoldUnderline"/>
        </w:rPr>
        <w:t xml:space="preserve"> The force of China's authoritarian example and the oil-fueled muscle of Russia have made it easier to reject human rights principles</w:t>
      </w:r>
      <w:r w:rsidRPr="007D1724">
        <w:rPr>
          <w:sz w:val="12"/>
        </w:rPr>
        <w:t xml:space="preserve">. The moral standing of a country like South Africa by virtue of its own dark past means that its challenge to the international human rights agenda is influential. </w:t>
      </w:r>
      <w:r w:rsidRPr="00DB2941">
        <w:rPr>
          <w:rStyle w:val="StyleBoldUnderline"/>
          <w:highlight w:val="cyan"/>
        </w:rPr>
        <w:t>Nevertheless, governments that care about human rights worldwide retain enough clout to build a broad coalition</w:t>
      </w:r>
      <w:r w:rsidRPr="00B8294D">
        <w:rPr>
          <w:rStyle w:val="StyleBoldUnderline"/>
        </w:rPr>
        <w:t xml:space="preserve"> to fight repression</w:t>
      </w:r>
      <w:r w:rsidRPr="007D1724">
        <w:rPr>
          <w:sz w:val="12"/>
        </w:rPr>
        <w:t xml:space="preserve">-if they are willing to use it. </w:t>
      </w:r>
      <w:r w:rsidRPr="00DB2941">
        <w:rPr>
          <w:rStyle w:val="StyleBoldUnderline"/>
          <w:highlight w:val="cyan"/>
        </w:rPr>
        <w:t>Instead, these governments have</w:t>
      </w:r>
      <w:r w:rsidRPr="007D1724">
        <w:rPr>
          <w:sz w:val="12"/>
        </w:rPr>
        <w:t xml:space="preserve"> largely abandoned the field. </w:t>
      </w:r>
      <w:r w:rsidRPr="00DB2941">
        <w:rPr>
          <w:rStyle w:val="StyleBoldUnderline"/>
          <w:highlight w:val="cyan"/>
        </w:rPr>
        <w:t>Succumb</w:t>
      </w:r>
      <w:r w:rsidRPr="007D1724">
        <w:rPr>
          <w:sz w:val="12"/>
        </w:rPr>
        <w:t xml:space="preserve">ing </w:t>
      </w:r>
      <w:r w:rsidRPr="00DB2941">
        <w:rPr>
          <w:rStyle w:val="StyleBoldUnderline"/>
          <w:highlight w:val="cyan"/>
        </w:rPr>
        <w:t>to</w:t>
      </w:r>
      <w:r w:rsidRPr="007D1724">
        <w:rPr>
          <w:sz w:val="12"/>
        </w:rPr>
        <w:t xml:space="preserve"> competing interests and </w:t>
      </w:r>
      <w:r w:rsidRPr="00DB2941">
        <w:rPr>
          <w:rStyle w:val="Emphasis"/>
          <w:highlight w:val="cyan"/>
        </w:rPr>
        <w:t>credibility problems</w:t>
      </w:r>
      <w:r w:rsidRPr="00B8294D">
        <w:rPr>
          <w:rStyle w:val="Emphasis"/>
        </w:rPr>
        <w:t xml:space="preserve"> of their own making</w:t>
      </w:r>
      <w:r w:rsidRPr="007D1724">
        <w:rPr>
          <w:sz w:val="12"/>
        </w:rPr>
        <w:t xml:space="preserve">, they have let themselves be outmaneuvered and sidelined in UN venues such as the Security Council and the Human Rights Council, and in the policy debates that shape multilateral diplomacy toward Burma, Darfur, Sri Lanka, Zimbabwe, and other trouble spots. </w:t>
      </w:r>
      <w:r w:rsidRPr="00DB2941">
        <w:rPr>
          <w:rStyle w:val="StyleBoldUnderline"/>
          <w:highlight w:val="cyan"/>
        </w:rPr>
        <w:t xml:space="preserve">For the </w:t>
      </w:r>
      <w:r w:rsidRPr="00DB2941">
        <w:rPr>
          <w:rStyle w:val="StyleBoldUnderline"/>
          <w:highlight w:val="cyan"/>
        </w:rPr>
        <w:lastRenderedPageBreak/>
        <w:t>U</w:t>
      </w:r>
      <w:r w:rsidRPr="007D1724">
        <w:rPr>
          <w:sz w:val="12"/>
        </w:rPr>
        <w:t xml:space="preserve">nited </w:t>
      </w:r>
      <w:r w:rsidRPr="00DB2941">
        <w:rPr>
          <w:rStyle w:val="StyleBoldUnderline"/>
          <w:highlight w:val="cyan"/>
        </w:rPr>
        <w:t>S</w:t>
      </w:r>
      <w:r w:rsidRPr="007D1724">
        <w:rPr>
          <w:sz w:val="12"/>
        </w:rPr>
        <w:t xml:space="preserve">tates, </w:t>
      </w:r>
      <w:r w:rsidRPr="00DB2941">
        <w:rPr>
          <w:rStyle w:val="StyleBoldUnderline"/>
          <w:highlight w:val="cyan"/>
        </w:rPr>
        <w:t>that withdrawal is the logical consequence of</w:t>
      </w:r>
      <w:r w:rsidRPr="007D1724">
        <w:rPr>
          <w:sz w:val="12"/>
        </w:rPr>
        <w:t xml:space="preserve"> </w:t>
      </w:r>
      <w:r w:rsidRPr="00DB2941">
        <w:rPr>
          <w:rStyle w:val="StyleBoldUnderline"/>
          <w:highlight w:val="cyan"/>
        </w:rPr>
        <w:t>the</w:t>
      </w:r>
      <w:r w:rsidRPr="007D1724">
        <w:rPr>
          <w:sz w:val="12"/>
        </w:rPr>
        <w:t xml:space="preserve"> Bush </w:t>
      </w:r>
      <w:r w:rsidRPr="00DB2941">
        <w:rPr>
          <w:rStyle w:val="Emphasis"/>
          <w:highlight w:val="cyan"/>
        </w:rPr>
        <w:t xml:space="preserve">administration's decision to combat terrorism </w:t>
      </w:r>
      <w:r w:rsidRPr="00DB2941">
        <w:rPr>
          <w:rStyle w:val="Emphasis"/>
          <w:sz w:val="32"/>
          <w:szCs w:val="32"/>
          <w:highlight w:val="cyan"/>
        </w:rPr>
        <w:t>without regard to the basic rights</w:t>
      </w:r>
      <w:r w:rsidRPr="007D1724">
        <w:rPr>
          <w:sz w:val="12"/>
        </w:rPr>
        <w:t xml:space="preserve"> not to be subjected to torture, "disappearance," or detention without trial. Against that backdrop, </w:t>
      </w:r>
      <w:r w:rsidRPr="00DB2941">
        <w:rPr>
          <w:rStyle w:val="Emphasis"/>
          <w:highlight w:val="cyan"/>
        </w:rPr>
        <w:t>Washington's periodic efforts to discuss rights have been undercut by justifiable accusations of hypocrisy</w:t>
      </w:r>
      <w:r w:rsidRPr="007D1724">
        <w:rPr>
          <w:sz w:val="12"/>
          <w:highlight w:val="cyan"/>
        </w:rPr>
        <w:t xml:space="preserve">. </w:t>
      </w:r>
      <w:r w:rsidRPr="00DB2941">
        <w:rPr>
          <w:rStyle w:val="StyleBoldUnderline"/>
          <w:highlight w:val="cyan"/>
        </w:rPr>
        <w:t>Reversing that</w:t>
      </w:r>
      <w:r w:rsidRPr="00B8294D">
        <w:rPr>
          <w:rStyle w:val="StyleBoldUnderline"/>
        </w:rPr>
        <w:t xml:space="preserve"> ugly </w:t>
      </w:r>
      <w:r w:rsidRPr="00DB2941">
        <w:rPr>
          <w:rStyle w:val="StyleBoldUnderline"/>
          <w:highlight w:val="cyan"/>
        </w:rPr>
        <w:t>record must be a</w:t>
      </w:r>
      <w:r w:rsidRPr="007D1724">
        <w:rPr>
          <w:sz w:val="12"/>
        </w:rPr>
        <w:t xml:space="preserve"> first </w:t>
      </w:r>
      <w:r w:rsidRPr="00DB2941">
        <w:rPr>
          <w:rStyle w:val="StyleBoldUnderline"/>
          <w:highlight w:val="cyan"/>
        </w:rPr>
        <w:t>priority</w:t>
      </w:r>
      <w:r w:rsidRPr="007D1724">
        <w:rPr>
          <w:sz w:val="12"/>
          <w:highlight w:val="cyan"/>
        </w:rPr>
        <w:t xml:space="preserve"> </w:t>
      </w:r>
      <w:r w:rsidRPr="00DB2941">
        <w:rPr>
          <w:rStyle w:val="StyleBoldUnderline"/>
          <w:highlight w:val="cyan"/>
        </w:rPr>
        <w:t>for</w:t>
      </w:r>
      <w:r w:rsidRPr="007D1724">
        <w:rPr>
          <w:sz w:val="12"/>
        </w:rPr>
        <w:t xml:space="preserve"> the new administration of Barack </w:t>
      </w:r>
      <w:r w:rsidRPr="00DB2941">
        <w:rPr>
          <w:rStyle w:val="StyleBoldUnderline"/>
          <w:highlight w:val="cyan"/>
        </w:rPr>
        <w:t>Obama</w:t>
      </w:r>
      <w:r w:rsidRPr="007D1724">
        <w:rPr>
          <w:sz w:val="12"/>
          <w:highlight w:val="cyan"/>
        </w:rPr>
        <w:t xml:space="preserve"> </w:t>
      </w:r>
      <w:r w:rsidRPr="00DB2941">
        <w:rPr>
          <w:rStyle w:val="Emphasis"/>
          <w:highlight w:val="cyan"/>
        </w:rPr>
        <w:t>if the US government is to assume a credible leadership role on human rights.</w:t>
      </w:r>
      <w:r>
        <w:rPr>
          <w:rStyle w:val="Emphasis"/>
        </w:rPr>
        <w:t xml:space="preserve"> </w:t>
      </w:r>
      <w:r w:rsidRPr="007D1724">
        <w:rPr>
          <w:sz w:val="12"/>
        </w:rPr>
        <w:t xml:space="preserve">Washington's frequent abdication has often forced the European Union to act on its own. Sometimes it has done so admirably, such as after the Russia-Georgia conflict, when its deployment of monitors eased tensions and helped protect civilians, or in eastern Chad, where it sent 3,300 troops as part of a UN civilian protection mission. But the EU did a poor job of projecting its influence more broadly, to places like Burma, Somalia, or the Democratic Republic of Congo. It often sought to avoid the political fallout of doing nothing by hiding behind a cumbersome EU decision-making process that favors inaction. Moreover, its frequent </w:t>
      </w:r>
      <w:r w:rsidRPr="00B8294D">
        <w:rPr>
          <w:rStyle w:val="StyleBoldUnderline"/>
        </w:rPr>
        <w:t xml:space="preserve">reluctance to stand up </w:t>
      </w:r>
      <w:r w:rsidRPr="007D1724">
        <w:rPr>
          <w:sz w:val="12"/>
        </w:rPr>
        <w:t xml:space="preserve">to ­the Bush administration </w:t>
      </w:r>
      <w:r w:rsidRPr="00B8294D">
        <w:rPr>
          <w:rStyle w:val="StyleBoldUnderline"/>
        </w:rPr>
        <w:t>in protest against abusive counterterrorism policies opened the EU to charges of double standards that poisoned the global debate on human rights and made it easier for spoilers to prevail</w:t>
      </w:r>
      <w:r w:rsidRPr="007D1724">
        <w:rPr>
          <w:sz w:val="12"/>
        </w:rPr>
        <w:t>. The US and the EU are not the only ones promoting human rights abroad. Increasingly, some governments in Latin America, Africa, and Asia can be looked to for support on international rights initiatives. Those that stand out include Argentina, Chile, Costa Rica, Mexico, and Uruguay in Latin America, and Botswana, Ghana, Liberia, and Zambia in Africa. In Asia, Japan and South Korea tend to be sympathetic to rights but are generally reluctant to take strong public positions. Yet forced to act without the firm and consistent backing of the major Western democracies, these important voices are rarely able to mount on their own a major international diplomatic effort to address serious human rights abuses. Even the best-intentioned middle-sized powers cannot forge a solution to the world's most repressive situations without the partnership of the larger Western powers that still dominate the United Nations, have large and active diplomatic corps, and can deploy substantial military and economic resources. So by default</w:t>
      </w:r>
      <w:r w:rsidRPr="007D1724">
        <w:rPr>
          <w:sz w:val="12"/>
          <w:highlight w:val="cyan"/>
        </w:rPr>
        <w:t xml:space="preserve">, </w:t>
      </w:r>
      <w:r w:rsidRPr="007D1724">
        <w:rPr>
          <w:rStyle w:val="StyleBoldUnderline"/>
          <w:highlight w:val="cyan"/>
        </w:rPr>
        <w:t>those often setting the human rights agenda in international forums are opponents of human rights enforcement-governments of nations such as</w:t>
      </w:r>
      <w:r w:rsidRPr="007D1724">
        <w:rPr>
          <w:sz w:val="12"/>
        </w:rPr>
        <w:t xml:space="preserve"> Algeria, </w:t>
      </w:r>
      <w:r w:rsidRPr="007D1724">
        <w:rPr>
          <w:rStyle w:val="Emphasis"/>
          <w:highlight w:val="cyan"/>
        </w:rPr>
        <w:t>China</w:t>
      </w:r>
      <w:r w:rsidRPr="00B8294D">
        <w:rPr>
          <w:rStyle w:val="Emphasis"/>
        </w:rPr>
        <w:t>,</w:t>
      </w:r>
      <w:r w:rsidRPr="007D1724">
        <w:rPr>
          <w:sz w:val="12"/>
        </w:rPr>
        <w:t xml:space="preserve"> Egypt, India, Pakistan, </w:t>
      </w:r>
      <w:r w:rsidRPr="007D1724">
        <w:rPr>
          <w:rStyle w:val="Emphasis"/>
          <w:highlight w:val="cyan"/>
        </w:rPr>
        <w:t>and Russia</w:t>
      </w:r>
      <w:r w:rsidRPr="007D1724">
        <w:rPr>
          <w:sz w:val="12"/>
        </w:rPr>
        <w:t xml:space="preserve">. They want to return to an era when the defense of human rights was left to the discretion of each government, and violations carried little international cost. To resist that aspiration will take a determination that too often has been lacking. First, </w:t>
      </w:r>
      <w:r w:rsidRPr="007D1724">
        <w:rPr>
          <w:rStyle w:val="StyleBoldUnderline"/>
          <w:highlight w:val="cyan"/>
        </w:rPr>
        <w:t>because the most effective human rights advocacy is by example, governments hoping to defend human rights elsewhere must commit themselves to respect those rights in their own conduct.</w:t>
      </w:r>
      <w:r w:rsidRPr="007D1724">
        <w:rPr>
          <w:sz w:val="12"/>
        </w:rPr>
        <w:t xml:space="preserve"> As described in more detail below, </w:t>
      </w:r>
      <w:r w:rsidRPr="007D1724">
        <w:rPr>
          <w:rStyle w:val="Emphasis"/>
          <w:highlight w:val="cyan"/>
        </w:rPr>
        <w:t>that means</w:t>
      </w:r>
      <w:r w:rsidRPr="007D1724">
        <w:rPr>
          <w:sz w:val="12"/>
        </w:rPr>
        <w:t xml:space="preserve">, in </w:t>
      </w:r>
      <w:r w:rsidRPr="007D1724">
        <w:rPr>
          <w:rStyle w:val="Emphasis"/>
          <w:highlight w:val="cyan"/>
        </w:rPr>
        <w:t>the counterterrorism realm,</w:t>
      </w:r>
      <w:r w:rsidRPr="007D1724">
        <w:rPr>
          <w:sz w:val="12"/>
          <w:highlight w:val="cyan"/>
        </w:rPr>
        <w:t xml:space="preserve"> </w:t>
      </w:r>
      <w:r w:rsidRPr="007D1724">
        <w:rPr>
          <w:rStyle w:val="StyleBoldUnderline"/>
          <w:highlight w:val="cyan"/>
        </w:rPr>
        <w:t>a definitive end to such abuses</w:t>
      </w:r>
      <w:r w:rsidRPr="007D1724">
        <w:rPr>
          <w:sz w:val="12"/>
        </w:rPr>
        <w:t xml:space="preserve"> as the use of torture and other coercive interrogation techniques, the "disappearance" of suspects in secret detention facilities, and the long-term detention of suspects without trial-as well as a willingness to speak out immediately if any government, including a close ally, resumes these practices. </w:t>
      </w:r>
      <w:r w:rsidRPr="00B8294D">
        <w:rPr>
          <w:rStyle w:val="StyleBoldUnderline"/>
        </w:rPr>
        <w:t xml:space="preserve">It also means </w:t>
      </w:r>
      <w:r w:rsidRPr="007D1724">
        <w:rPr>
          <w:rStyle w:val="StyleBoldUnderline"/>
          <w:highlight w:val="cyan"/>
        </w:rPr>
        <w:t>addressing such persistent abuses as racism</w:t>
      </w:r>
      <w:r w:rsidRPr="00B8294D">
        <w:rPr>
          <w:rStyle w:val="StyleBoldUnderline"/>
        </w:rPr>
        <w:t xml:space="preserve"> </w:t>
      </w:r>
      <w:r w:rsidRPr="007D1724">
        <w:rPr>
          <w:sz w:val="12"/>
        </w:rPr>
        <w:t>in the criminal justice system,</w:t>
      </w:r>
      <w:r w:rsidRPr="00B8294D">
        <w:rPr>
          <w:rStyle w:val="StyleBoldUnderline"/>
        </w:rPr>
        <w:t xml:space="preserve"> </w:t>
      </w:r>
      <w:r w:rsidRPr="007D1724">
        <w:rPr>
          <w:rStyle w:val="StyleBoldUnderline"/>
          <w:highlight w:val="cyan"/>
        </w:rPr>
        <w:t>mistreatment of migrants</w:t>
      </w:r>
      <w:r w:rsidRPr="007D1724">
        <w:rPr>
          <w:sz w:val="12"/>
        </w:rPr>
        <w:t xml:space="preserve">, or use of the death penalty. Second, as in the case of any serious human rights violation, offenders must be held to account. For example, only by investigating, acknowledging, and repudiating the wrongdoing that has occurred, prosecuting serious crimes, and taking remedial steps to ensure that these abuses never recur, will Washington begin to build credibility as a government that practices what it preaches in the human rights realm. Third, </w:t>
      </w:r>
      <w:r w:rsidRPr="00DB2941">
        <w:rPr>
          <w:rStyle w:val="StyleBoldUnderline"/>
        </w:rPr>
        <w:t xml:space="preserve">serious efforts must be undertaken to build </w:t>
      </w:r>
      <w:r w:rsidRPr="007D1724">
        <w:rPr>
          <w:rStyle w:val="StyleBoldUnderline"/>
          <w:highlight w:val="cyan"/>
        </w:rPr>
        <w:t>a broad global coalition</w:t>
      </w:r>
      <w:r w:rsidRPr="00DB2941">
        <w:rPr>
          <w:rStyle w:val="StyleBoldUnderline"/>
        </w:rPr>
        <w:t xml:space="preserve"> in support of human rights.</w:t>
      </w:r>
      <w:r w:rsidRPr="007D1724">
        <w:rPr>
          <w:sz w:val="12"/>
        </w:rPr>
        <w:t xml:space="preserve"> In the case of the United States, it should seek to rejoin multilateral institutions such as the UN Human Rights Council and ratify key treaties such as those on women's and children's rights, enforced disappearances, cluster munitions, and antipersonnel landmines. It should adopt a policy of embracing the rule of law by re-signing the International Criminal Court treaty, actively supporting the court, and initiating a process for ultimate ratification. And it should actively support-politically, financially, and militarily-multilateral efforts to protect civilians from mass atrocities. In the case of both the European Union and the United States, vigorous efforts should be made to reach out to governments of the global South, especially those that largely respect human rights at home but continue to resist the defense of human rights in their foreign policy. </w:t>
      </w:r>
      <w:r w:rsidRPr="00DB2941">
        <w:rPr>
          <w:rStyle w:val="StyleBoldUnderline"/>
        </w:rPr>
        <w:t xml:space="preserve">That </w:t>
      </w:r>
      <w:r w:rsidRPr="007D1724">
        <w:rPr>
          <w:rStyle w:val="StyleBoldUnderline"/>
          <w:highlight w:val="cyan"/>
        </w:rPr>
        <w:t xml:space="preserve">requires addressing issues of particular concern to Southern governments, such as </w:t>
      </w:r>
      <w:r w:rsidRPr="007D1724">
        <w:rPr>
          <w:rStyle w:val="StyleBoldUnderline"/>
        </w:rPr>
        <w:t xml:space="preserve">economic and social rights, </w:t>
      </w:r>
      <w:r w:rsidRPr="007D1724">
        <w:rPr>
          <w:rStyle w:val="StyleBoldUnderline"/>
          <w:highlight w:val="cyan"/>
        </w:rPr>
        <w:t>racism, and the rights of migrants</w:t>
      </w:r>
      <w:r w:rsidRPr="007D1724">
        <w:rPr>
          <w:sz w:val="12"/>
          <w:highlight w:val="cyan"/>
        </w:rPr>
        <w:t xml:space="preserve">. </w:t>
      </w:r>
      <w:r w:rsidRPr="007D1724">
        <w:rPr>
          <w:rStyle w:val="Emphasis"/>
          <w:highlight w:val="cyan"/>
        </w:rPr>
        <w:t>It also requires avoiding double standards</w:t>
      </w:r>
      <w:r w:rsidRPr="00DB2941">
        <w:rPr>
          <w:rStyle w:val="Emphasis"/>
        </w:rPr>
        <w:t xml:space="preserve"> </w:t>
      </w:r>
      <w:r w:rsidRPr="007D1724">
        <w:rPr>
          <w:sz w:val="12"/>
        </w:rPr>
        <w:t xml:space="preserve">and remaining open to dialogue and appropriate political compromise. Governments of the global South, in turn, must reconsider their reflexive stand shoulder to shoulder with the oppressors of the world rather than their victims. This misguided solidarity is particularly disappointing in the case of governments such as India and South Africa, which today are democracies that on balance respect the rights of their own people but pursue a foreign policy suggesting that others do not deserve similar rights. Bloc solidarity should not become a substitute for embracing the more fundamental values of human rights. Finally, the new </w:t>
      </w:r>
      <w:r w:rsidRPr="007D1724">
        <w:rPr>
          <w:rStyle w:val="StyleBoldUnderline"/>
          <w:highlight w:val="cyan"/>
        </w:rPr>
        <w:t>Obama</w:t>
      </w:r>
      <w:r w:rsidRPr="007D1724">
        <w:rPr>
          <w:sz w:val="12"/>
        </w:rPr>
        <w:t xml:space="preserve"> administration </w:t>
      </w:r>
      <w:r w:rsidRPr="007D1724">
        <w:rPr>
          <w:rStyle w:val="StyleBoldUnderline"/>
          <w:highlight w:val="cyan"/>
        </w:rPr>
        <w:t>must abandon the Bush administration's policy of hyper-sovereignty.</w:t>
      </w:r>
      <w:r w:rsidRPr="007D1724">
        <w:rPr>
          <w:sz w:val="12"/>
          <w:highlight w:val="cyan"/>
        </w:rPr>
        <w:t xml:space="preserve"> </w:t>
      </w:r>
      <w:proofErr w:type="gramStart"/>
      <w:r w:rsidRPr="007D1724">
        <w:rPr>
          <w:rStyle w:val="StyleBoldUnderline"/>
          <w:highlight w:val="cyan"/>
        </w:rPr>
        <w:t>It is music to the ears of the governments of China, Russia</w:t>
      </w:r>
      <w:r w:rsidRPr="007D1724">
        <w:rPr>
          <w:sz w:val="12"/>
        </w:rPr>
        <w:t xml:space="preserve">, and India </w:t>
      </w:r>
      <w:r w:rsidRPr="007D1724">
        <w:rPr>
          <w:rStyle w:val="Emphasis"/>
          <w:highlight w:val="cyan"/>
        </w:rPr>
        <w:t>to hear Washington deflect human rights criticism on sovereignty grounds</w:t>
      </w:r>
      <w:r w:rsidRPr="007D1724">
        <w:rPr>
          <w:sz w:val="12"/>
        </w:rPr>
        <w:t>.</w:t>
      </w:r>
      <w:proofErr w:type="gramEnd"/>
      <w:r w:rsidRPr="007D1724">
        <w:rPr>
          <w:sz w:val="12"/>
        </w:rPr>
        <w:t xml:space="preserve"> That approach effectively pushes back the clock to an era before the Universal Declaration of Human Rights and the many legal and institutional mechanisms it has spawned. </w:t>
      </w:r>
      <w:r w:rsidRPr="00DB2941">
        <w:rPr>
          <w:rStyle w:val="Emphasis"/>
        </w:rPr>
        <w:t>A radical reappraisal of US policy is urgently needed</w:t>
      </w:r>
      <w:r w:rsidRPr="007D1724">
        <w:rPr>
          <w:sz w:val="12"/>
        </w:rPr>
        <w:t xml:space="preserve">. President Obama has promised such </w:t>
      </w:r>
      <w:proofErr w:type="gramStart"/>
      <w:r w:rsidRPr="007D1724">
        <w:rPr>
          <w:sz w:val="12"/>
        </w:rPr>
        <w:t>changes,</w:t>
      </w:r>
      <w:proofErr w:type="gramEnd"/>
      <w:r w:rsidRPr="007D1724">
        <w:rPr>
          <w:sz w:val="12"/>
        </w:rPr>
        <w:t xml:space="preserve"> and none too soon. The test will be whether he can resist pressures to sustain the Bush-led status quo.</w:t>
      </w:r>
    </w:p>
    <w:p w:rsidR="00A00145" w:rsidRPr="002059F2" w:rsidRDefault="00A00145" w:rsidP="00A00145">
      <w:pPr>
        <w:pStyle w:val="Heading4"/>
        <w:numPr>
          <w:ilvl w:val="0"/>
          <w:numId w:val="23"/>
        </w:numPr>
      </w:pPr>
      <w:r>
        <w:lastRenderedPageBreak/>
        <w:t>Effective US HR Pressure on China backfires – Collapses Relations and Causes mass chaos in China</w:t>
      </w:r>
    </w:p>
    <w:p w:rsidR="00A00145" w:rsidRPr="005E3852" w:rsidRDefault="00A00145" w:rsidP="00A00145"/>
    <w:p w:rsidR="00A00145" w:rsidRPr="00176BB2" w:rsidRDefault="00A00145" w:rsidP="00A00145">
      <w:proofErr w:type="gramStart"/>
      <w:r>
        <w:rPr>
          <w:b/>
        </w:rPr>
        <w:t xml:space="preserve">Wyne 13 </w:t>
      </w:r>
      <w:r w:rsidRPr="0000554F">
        <w:rPr>
          <w:sz w:val="16"/>
          <w:szCs w:val="16"/>
        </w:rPr>
        <w:t>Ali, contributing analyst at Wikistrat and a global fellow at the Project for the Study of the 21st Century.</w:t>
      </w:r>
      <w:proofErr w:type="gramEnd"/>
      <w:r w:rsidRPr="0000554F">
        <w:rPr>
          <w:sz w:val="16"/>
          <w:szCs w:val="16"/>
        </w:rPr>
        <w:t xml:space="preserve">  </w:t>
      </w:r>
      <w:proofErr w:type="gramStart"/>
      <w:r w:rsidRPr="0000554F">
        <w:rPr>
          <w:sz w:val="16"/>
          <w:szCs w:val="16"/>
        </w:rPr>
        <w:t>“Some Thoughts on the Ethics of China’s Rise.”</w:t>
      </w:r>
      <w:proofErr w:type="gramEnd"/>
      <w:r w:rsidRPr="0000554F">
        <w:rPr>
          <w:sz w:val="16"/>
          <w:szCs w:val="16"/>
        </w:rPr>
        <w:t xml:space="preserve">  08/14/13.  Accessed 6/26/14.  http://www.carnegiecouncil.org/publications/ethics_online/0084</w:t>
      </w:r>
    </w:p>
    <w:p w:rsidR="00A00145" w:rsidRDefault="00A00145" w:rsidP="00A00145">
      <w:pPr>
        <w:rPr>
          <w:sz w:val="14"/>
        </w:rPr>
      </w:pPr>
      <w:r w:rsidRPr="00176BB2">
        <w:rPr>
          <w:rStyle w:val="StyleBoldUnderline"/>
        </w:rPr>
        <w:t>The more contentious topic</w:t>
      </w:r>
      <w:r w:rsidRPr="00812713">
        <w:rPr>
          <w:sz w:val="14"/>
        </w:rPr>
        <w:t>, of course</w:t>
      </w:r>
      <w:r w:rsidRPr="00176BB2">
        <w:rPr>
          <w:rStyle w:val="StyleBoldUnderline"/>
        </w:rPr>
        <w:t>, is the role</w:t>
      </w:r>
      <w:r w:rsidRPr="00812713">
        <w:rPr>
          <w:sz w:val="14"/>
        </w:rPr>
        <w:t xml:space="preserve"> that </w:t>
      </w:r>
      <w:r w:rsidRPr="00176BB2">
        <w:rPr>
          <w:rStyle w:val="StyleBoldUnderline"/>
        </w:rPr>
        <w:t xml:space="preserve">human rights should play in U.S.-China </w:t>
      </w:r>
      <w:r w:rsidRPr="00625EC0">
        <w:rPr>
          <w:rStyle w:val="StyleBoldUnderline"/>
        </w:rPr>
        <w:t>relations.</w:t>
      </w:r>
      <w:r w:rsidRPr="00812713">
        <w:rPr>
          <w:sz w:val="14"/>
        </w:rPr>
        <w:t xml:space="preserve"> While the United States should neither hesitate to articulate its differences with China on issues of human rights, nor refrain from encouraging those trends within China that are promoting greater citizen empowerment, </w:t>
      </w:r>
      <w:r w:rsidRPr="00B5171F">
        <w:rPr>
          <w:rStyle w:val="StyleBoldUnderline"/>
        </w:rPr>
        <w:t>it should not urge China to democratize or condition its interactions with China on the leadership's acceptance of core American values</w:t>
      </w:r>
      <w:r w:rsidRPr="00812713">
        <w:rPr>
          <w:sz w:val="14"/>
        </w:rPr>
        <w:t xml:space="preserve">. A country that is not yet 250 years old should appreciate the possibility that a country several millennia old may have its own strain of exceptionalism. Furthermore, </w:t>
      </w:r>
      <w:r w:rsidRPr="00176BB2">
        <w:rPr>
          <w:rStyle w:val="StyleBoldUnderline"/>
        </w:rPr>
        <w:t>attempts to democratize China could backfire</w:t>
      </w:r>
      <w:r w:rsidRPr="00812713">
        <w:rPr>
          <w:sz w:val="14"/>
        </w:rPr>
        <w:t xml:space="preserve">. One of the foremost </w:t>
      </w:r>
      <w:r w:rsidRPr="00176BB2">
        <w:rPr>
          <w:rStyle w:val="StyleBoldUnderline"/>
        </w:rPr>
        <w:t>China</w:t>
      </w:r>
      <w:r w:rsidRPr="00812713">
        <w:rPr>
          <w:sz w:val="14"/>
        </w:rPr>
        <w:t xml:space="preserve"> watchers, former prime minister of Singapore Lee Kuan Yew, declares that it </w:t>
      </w:r>
      <w:r w:rsidRPr="00176BB2">
        <w:rPr>
          <w:rStyle w:val="StyleBoldUnderline"/>
        </w:rPr>
        <w:t>will not "become a liberal democracy; if it did, it would collapse."</w:t>
      </w:r>
      <w:r w:rsidRPr="00812713">
        <w:rPr>
          <w:sz w:val="14"/>
        </w:rPr>
        <w:t xml:space="preserve"> While </w:t>
      </w:r>
      <w:r w:rsidRPr="00176BB2">
        <w:rPr>
          <w:rStyle w:val="StyleBoldUnderline"/>
        </w:rPr>
        <w:t>the</w:t>
      </w:r>
      <w:r w:rsidRPr="00812713">
        <w:rPr>
          <w:sz w:val="14"/>
        </w:rPr>
        <w:t xml:space="preserve"> Chinese Communist Party (</w:t>
      </w:r>
      <w:r w:rsidRPr="00176BB2">
        <w:rPr>
          <w:rStyle w:val="StyleBoldUnderline"/>
        </w:rPr>
        <w:t>CCP)</w:t>
      </w:r>
      <w:r w:rsidRPr="00812713">
        <w:rPr>
          <w:sz w:val="14"/>
        </w:rPr>
        <w:t xml:space="preserve"> is willing to experiment with democratic reforms in "villages and small towns," he explains, it </w:t>
      </w:r>
      <w:r w:rsidRPr="00176BB2">
        <w:rPr>
          <w:rStyle w:val="StyleBoldUnderline"/>
        </w:rPr>
        <w:t>fears that large-scale democratization "would lead to a loss of control by the center over the provinces,</w:t>
      </w:r>
      <w:r w:rsidRPr="00812713">
        <w:rPr>
          <w:sz w:val="14"/>
        </w:rPr>
        <w:t xml:space="preserve"> like [during] the warlord years of the 1920s and '30s.3 Whatever challenges an increasingly capable and assertive China might pose, </w:t>
      </w:r>
      <w:r w:rsidRPr="00176BB2">
        <w:rPr>
          <w:rStyle w:val="StyleBoldUnderline"/>
        </w:rPr>
        <w:t>a weak China in the throes of chaos would be even more problematic, especially now that its growth is vital to the health of the global economy.</w:t>
      </w:r>
      <w:r w:rsidRPr="00812713">
        <w:rPr>
          <w:sz w:val="14"/>
        </w:rPr>
        <w:t xml:space="preserve">  It is </w:t>
      </w:r>
      <w:r w:rsidRPr="00176BB2">
        <w:rPr>
          <w:rStyle w:val="StyleBoldUnderline"/>
        </w:rPr>
        <w:t>China's ongoing integration into the international system and attendant exposure to information technology that hold the greatest promise for improvements to its human rights climate</w:t>
      </w:r>
      <w:r w:rsidRPr="00812713">
        <w:rPr>
          <w:sz w:val="14"/>
        </w:rPr>
        <w:t xml:space="preserve">. Since the late 1970s, the CCP has implicitly conditioned its delivery of rapid growth to the Chinese people on their acquiescence to its rule. The problem is that </w:t>
      </w:r>
      <w:r w:rsidRPr="00176BB2">
        <w:rPr>
          <w:rStyle w:val="StyleBoldUnderline"/>
        </w:rPr>
        <w:t>citizens' priorities become more sophisticated as their day-to-day situations grow less exigent</w:t>
      </w:r>
      <w:r w:rsidRPr="00812713">
        <w:rPr>
          <w:sz w:val="14"/>
        </w:rPr>
        <w:t xml:space="preserve">. Those in dire poverty are quite likely to censor themselves in exchange for food, shelter, and other necessities. </w:t>
      </w:r>
      <w:r w:rsidRPr="00176BB2">
        <w:rPr>
          <w:rStyle w:val="StyleBoldUnderline"/>
        </w:rPr>
        <w:t>As they enter the middle class</w:t>
      </w:r>
      <w:r w:rsidRPr="00812713">
        <w:rPr>
          <w:sz w:val="14"/>
        </w:rPr>
        <w:t xml:space="preserve">, however, and become less preoccupied with the demands of survival, </w:t>
      </w:r>
      <w:r w:rsidRPr="00176BB2">
        <w:rPr>
          <w:rStyle w:val="StyleBoldUnderline"/>
        </w:rPr>
        <w:t>they naturally think more about critiquing government policy</w:t>
      </w:r>
      <w:r w:rsidRPr="00812713">
        <w:rPr>
          <w:sz w:val="14"/>
        </w:rPr>
        <w:t xml:space="preserve">. Within this transition lies a fundamental challenge for the CCP: the very bargain that it implemented to forestall challenges to its rule is enabling greater numbers of Chinese to pose such challenges. There were only 20 million Internet users in China in 2000; today, there are </w:t>
      </w:r>
      <w:proofErr w:type="gramStart"/>
      <w:r w:rsidRPr="00812713">
        <w:rPr>
          <w:sz w:val="14"/>
        </w:rPr>
        <w:t>more than 560 million.4</w:t>
      </w:r>
      <w:proofErr w:type="gramEnd"/>
    </w:p>
    <w:p w:rsidR="005274C6" w:rsidRDefault="005274C6" w:rsidP="00A00145">
      <w:pPr>
        <w:rPr>
          <w:sz w:val="14"/>
        </w:rPr>
      </w:pPr>
    </w:p>
    <w:p w:rsidR="005274C6" w:rsidRPr="005274C6" w:rsidRDefault="005274C6" w:rsidP="00244441">
      <w:pPr>
        <w:pStyle w:val="Heading4"/>
        <w:numPr>
          <w:ilvl w:val="0"/>
          <w:numId w:val="23"/>
        </w:numPr>
      </w:pPr>
      <w:r w:rsidRPr="005274C6">
        <w:t>Relations collapse causes US China War</w:t>
      </w:r>
    </w:p>
    <w:p w:rsidR="005274C6" w:rsidRPr="008B7EB9" w:rsidRDefault="005274C6" w:rsidP="005274C6">
      <w:pPr>
        <w:rPr>
          <w:rFonts w:cs="Calibri"/>
          <w:b/>
        </w:rPr>
      </w:pPr>
    </w:p>
    <w:p w:rsidR="005274C6" w:rsidRPr="00244441" w:rsidRDefault="005274C6" w:rsidP="005274C6">
      <w:pPr>
        <w:rPr>
          <w:rStyle w:val="StyleStyleBold12pt"/>
        </w:rPr>
      </w:pPr>
      <w:r w:rsidRPr="00244441">
        <w:rPr>
          <w:rStyle w:val="StyleStyleBold12pt"/>
        </w:rPr>
        <w:t xml:space="preserve">Goldstein 13 </w:t>
      </w:r>
    </w:p>
    <w:p w:rsidR="005274C6" w:rsidRPr="008B7EB9" w:rsidRDefault="005274C6" w:rsidP="005274C6">
      <w:pPr>
        <w:rPr>
          <w:rFonts w:cs="Calibri"/>
        </w:rPr>
      </w:pPr>
      <w:r w:rsidRPr="008B7EB9">
        <w:rPr>
          <w:rFonts w:cs="Calibri"/>
        </w:rPr>
        <w:t>(2013, Avery, Professor of Global Politics and International Relations, Director of the Center for the Study of Contemporary China, University of Pennsylvania, “</w:t>
      </w:r>
      <w:r w:rsidRPr="008B7EB9">
        <w:rPr>
          <w:rFonts w:cs="Calibri"/>
          <w:b/>
          <w:highlight w:val="yellow"/>
          <w:u w:val="single"/>
          <w:bdr w:val="single" w:sz="4" w:space="0" w:color="auto"/>
        </w:rPr>
        <w:t>First Things First: The Pressing Danger of Crisis Instability in U.S.-China Relations</w:t>
      </w:r>
      <w:r w:rsidRPr="008B7EB9">
        <w:rPr>
          <w:rFonts w:cs="Calibri"/>
        </w:rPr>
        <w:t>,” International Security</w:t>
      </w:r>
      <w:r>
        <w:rPr>
          <w:rFonts w:cs="Calibri"/>
        </w:rPr>
        <w:t>, vol. 37, no. 4, Spring, muse)</w:t>
      </w:r>
    </w:p>
    <w:p w:rsidR="005274C6" w:rsidRPr="002F58DC" w:rsidRDefault="005274C6" w:rsidP="005274C6">
      <w:pPr>
        <w:rPr>
          <w:rStyle w:val="StyleBoldUnderline"/>
        </w:rPr>
      </w:pPr>
      <w:r w:rsidRPr="002F58DC">
        <w:rPr>
          <w:rStyle w:val="StyleBoldUnderline"/>
        </w:rPr>
        <w:t>Two concerns have driven much of the debate about international security</w:t>
      </w:r>
      <w:r w:rsidRPr="002F58DC">
        <w:rPr>
          <w:rFonts w:cs="Calibri"/>
          <w:sz w:val="12"/>
        </w:rPr>
        <w:t xml:space="preserve"> in the post-Cold War era. </w:t>
      </w:r>
      <w:r w:rsidRPr="002F58DC">
        <w:rPr>
          <w:rStyle w:val="StyleBoldUnderline"/>
        </w:rPr>
        <w:t>The first is the potentially deadly mix of nuclear proliferation, rogue states, and international terrorists</w:t>
      </w:r>
      <w:r w:rsidRPr="002F58DC">
        <w:rPr>
          <w:rFonts w:cs="Calibri"/>
          <w:sz w:val="12"/>
        </w:rPr>
        <w:t xml:space="preserve">, a worry that became dominant after the terrorist attacks against the United States on September 11, 2001.1 </w:t>
      </w:r>
      <w:r w:rsidRPr="002F58DC">
        <w:rPr>
          <w:rStyle w:val="StyleBoldUnderline"/>
        </w:rPr>
        <w:t>The second</w:t>
      </w:r>
      <w:r w:rsidRPr="002F58DC">
        <w:rPr>
          <w:rFonts w:cs="Calibri"/>
          <w:sz w:val="12"/>
        </w:rPr>
        <w:t xml:space="preserve"> concern, one whose prominence has waxed and waned since the mid-1990s, </w:t>
      </w:r>
      <w:r w:rsidRPr="002F58DC">
        <w:rPr>
          <w:rStyle w:val="StyleBoldUnderline"/>
        </w:rPr>
        <w:t>is the potentially disruptive impact that China will have if it emerges as a peer competitor of the United States</w:t>
      </w:r>
      <w:r w:rsidRPr="002F58DC">
        <w:rPr>
          <w:rFonts w:cs="Calibri"/>
          <w:sz w:val="12"/>
        </w:rPr>
        <w:t xml:space="preserve">, challenging an international order established during the era of U.S. preponderance.2 Reflecting this second concern, some </w:t>
      </w:r>
      <w:r w:rsidRPr="002F58DC">
        <w:rPr>
          <w:rStyle w:val="StyleBoldUnderline"/>
        </w:rPr>
        <w:t xml:space="preserve">analysts have expressed reservations </w:t>
      </w:r>
      <w:r w:rsidRPr="002F58DC">
        <w:rPr>
          <w:rFonts w:cs="Calibri"/>
          <w:sz w:val="12"/>
        </w:rPr>
        <w:t xml:space="preserve">about the dominant post-September 11 security agenda, arguing </w:t>
      </w:r>
      <w:r w:rsidRPr="002F58DC">
        <w:rPr>
          <w:rStyle w:val="StyleBoldUnderline"/>
        </w:rPr>
        <w:t>that China could challenge U.S. global interests in ways that terrorists and rogue states cannot</w:t>
      </w:r>
      <w:r w:rsidRPr="002F58DC">
        <w:rPr>
          <w:rFonts w:cs="Calibri"/>
          <w:sz w:val="12"/>
        </w:rPr>
        <w:t xml:space="preserve">. In this article, I raise a more pressing issue, one to which not enough attention has been paid. For at least the next decade, </w:t>
      </w:r>
      <w:r w:rsidRPr="002F58DC">
        <w:rPr>
          <w:rStyle w:val="StyleBoldUnderline"/>
        </w:rPr>
        <w:t xml:space="preserve">while China remains relatively weak, </w:t>
      </w:r>
      <w:r w:rsidRPr="008B7EB9">
        <w:rPr>
          <w:rFonts w:cs="Calibri"/>
          <w:b/>
          <w:highlight w:val="yellow"/>
          <w:u w:val="single"/>
          <w:bdr w:val="single" w:sz="4" w:space="0" w:color="auto"/>
        </w:rPr>
        <w:t>the gravest danger in Sino-American relations</w:t>
      </w:r>
      <w:r w:rsidRPr="002F58DC">
        <w:rPr>
          <w:rStyle w:val="StyleBoldUnderline"/>
          <w:highlight w:val="yellow"/>
        </w:rPr>
        <w:t xml:space="preserve"> is the possibility the two countries will find themselves in a </w:t>
      </w:r>
      <w:r w:rsidRPr="008B7EB9">
        <w:rPr>
          <w:rFonts w:cs="Calibri"/>
          <w:b/>
          <w:highlight w:val="yellow"/>
          <w:u w:val="single"/>
          <w:bdr w:val="single" w:sz="4" w:space="0" w:color="auto"/>
        </w:rPr>
        <w:t>crisis that could escalate to open military conflict</w:t>
      </w:r>
      <w:r w:rsidRPr="002F58DC">
        <w:rPr>
          <w:rFonts w:cs="Calibri"/>
          <w:sz w:val="12"/>
        </w:rPr>
        <w:t xml:space="preserve">. In contrast to the long-term prospect of a new great power rivalry between the United States and China, which ultimately rests on debatable claims about the intentions of the two countries and uncertain forecasts about big shifts in their national capabilities, </w:t>
      </w:r>
      <w:r w:rsidRPr="008B7EB9">
        <w:rPr>
          <w:rFonts w:cs="Calibri"/>
          <w:b/>
          <w:u w:val="single"/>
          <w:bdr w:val="single" w:sz="4" w:space="0" w:color="auto"/>
        </w:rPr>
        <w:t xml:space="preserve">the danger of </w:t>
      </w:r>
      <w:r w:rsidRPr="008B7EB9">
        <w:rPr>
          <w:rFonts w:cs="Calibri"/>
          <w:b/>
          <w:highlight w:val="yellow"/>
          <w:u w:val="single"/>
          <w:bdr w:val="single" w:sz="4" w:space="0" w:color="auto"/>
        </w:rPr>
        <w:t>instability</w:t>
      </w:r>
      <w:r w:rsidRPr="008B7EB9">
        <w:rPr>
          <w:rFonts w:cs="Calibri"/>
          <w:b/>
          <w:u w:val="single"/>
          <w:bdr w:val="single" w:sz="4" w:space="0" w:color="auto"/>
        </w:rPr>
        <w:t xml:space="preserve"> in a crisis </w:t>
      </w:r>
      <w:r w:rsidRPr="008B7EB9">
        <w:rPr>
          <w:rFonts w:cs="Calibri"/>
          <w:b/>
          <w:highlight w:val="yellow"/>
          <w:u w:val="single"/>
          <w:bdr w:val="single" w:sz="4" w:space="0" w:color="auto"/>
        </w:rPr>
        <w:t>involving</w:t>
      </w:r>
      <w:r w:rsidRPr="008B7EB9">
        <w:rPr>
          <w:rFonts w:cs="Calibri"/>
          <w:b/>
          <w:u w:val="single"/>
          <w:bdr w:val="single" w:sz="4" w:space="0" w:color="auto"/>
        </w:rPr>
        <w:t xml:space="preserve"> these </w:t>
      </w:r>
      <w:r w:rsidRPr="008B7EB9">
        <w:rPr>
          <w:rFonts w:cs="Calibri"/>
          <w:b/>
          <w:highlight w:val="yellow"/>
          <w:u w:val="single"/>
          <w:bdr w:val="single" w:sz="4" w:space="0" w:color="auto"/>
        </w:rPr>
        <w:t>two nuclear-armed states is a tangible, near-term concern</w:t>
      </w:r>
      <w:r w:rsidRPr="002F58DC">
        <w:rPr>
          <w:rFonts w:cs="Calibri"/>
          <w:sz w:val="12"/>
        </w:rPr>
        <w:t xml:space="preserve">.3 </w:t>
      </w:r>
      <w:r w:rsidRPr="002F58DC">
        <w:rPr>
          <w:rStyle w:val="StyleBoldUnderline"/>
        </w:rPr>
        <w:t xml:space="preserve">Even if the probability of such a war-threatening crisis and its escalation to the use of significant military force is low, the potentially catastrophic consequences of this </w:t>
      </w:r>
      <w:r w:rsidRPr="002F58DC">
        <w:rPr>
          <w:rStyle w:val="StyleBoldUnderline"/>
        </w:rPr>
        <w:lastRenderedPageBreak/>
        <w:t>scenario provide good reason for analysts to better understand its dynamics and for policymakers to fully consider its implications</w:t>
      </w:r>
      <w:r w:rsidRPr="002F58DC">
        <w:rPr>
          <w:rFonts w:cs="Calibri"/>
          <w:sz w:val="12"/>
        </w:rPr>
        <w:t xml:space="preserve">. Moreover, </w:t>
      </w:r>
      <w:r w:rsidRPr="008B7EB9">
        <w:rPr>
          <w:rFonts w:cs="Calibri"/>
          <w:b/>
          <w:highlight w:val="yellow"/>
          <w:u w:val="single"/>
          <w:bdr w:val="single" w:sz="4" w:space="0" w:color="auto"/>
        </w:rPr>
        <w:t>events since 2010</w:t>
      </w:r>
      <w:r w:rsidRPr="002F58DC">
        <w:rPr>
          <w:rFonts w:cs="Calibri"/>
          <w:sz w:val="12"/>
        </w:rPr>
        <w:t xml:space="preserve">—especially those relevant to disputes </w:t>
      </w:r>
      <w:r w:rsidRPr="008B7EB9">
        <w:rPr>
          <w:rFonts w:cs="Calibri"/>
          <w:b/>
          <w:highlight w:val="yellow"/>
          <w:u w:val="single"/>
          <w:bdr w:val="single" w:sz="4" w:space="0" w:color="auto"/>
        </w:rPr>
        <w:t>in the East and South China Seas</w:t>
      </w:r>
      <w:r w:rsidRPr="002F58DC">
        <w:rPr>
          <w:rFonts w:cs="Calibri"/>
          <w:sz w:val="12"/>
        </w:rPr>
        <w:t>—</w:t>
      </w:r>
      <w:r w:rsidRPr="002F58DC">
        <w:rPr>
          <w:rStyle w:val="StyleBoldUnderline"/>
          <w:highlight w:val="yellow"/>
        </w:rPr>
        <w:t>suggest</w:t>
      </w:r>
      <w:r w:rsidRPr="002F58DC">
        <w:rPr>
          <w:rStyle w:val="StyleBoldUnderline"/>
        </w:rPr>
        <w:t xml:space="preserve"> that </w:t>
      </w:r>
      <w:r w:rsidRPr="002F58DC">
        <w:rPr>
          <w:rStyle w:val="StyleBoldUnderline"/>
          <w:highlight w:val="yellow"/>
        </w:rPr>
        <w:t>the danger of a military confrontation</w:t>
      </w:r>
      <w:r w:rsidRPr="002F58DC">
        <w:rPr>
          <w:rStyle w:val="StyleBoldUnderline"/>
        </w:rPr>
        <w:t xml:space="preserve"> in the Western Pacific </w:t>
      </w:r>
      <w:r w:rsidRPr="002F58DC">
        <w:rPr>
          <w:rStyle w:val="StyleBoldUnderline"/>
          <w:highlight w:val="yellow"/>
        </w:rPr>
        <w:t>that could lead to a U.S.-China standoff may be on the rise</w:t>
      </w:r>
      <w:r w:rsidRPr="002F58DC">
        <w:rPr>
          <w:rFonts w:cs="Calibri"/>
          <w:sz w:val="12"/>
        </w:rPr>
        <w:t xml:space="preserve">. In what follows, I identify not just pressures to use force preemptively that pose the most serious risk should a Sino-American confrontation unfold, but also related, if slightly less dramatic, incentives to initiate the limited use of force to gain bargaining leverage—a second trigger for potentially devastating instability during a crisis.4 </w:t>
      </w:r>
      <w:proofErr w:type="gramStart"/>
      <w:r w:rsidRPr="002F58DC">
        <w:rPr>
          <w:rFonts w:cs="Calibri"/>
          <w:sz w:val="12"/>
        </w:rPr>
        <w:t>My</w:t>
      </w:r>
      <w:proofErr w:type="gramEnd"/>
      <w:r w:rsidRPr="002F58DC">
        <w:rPr>
          <w:rFonts w:cs="Calibri"/>
          <w:sz w:val="12"/>
        </w:rPr>
        <w:t xml:space="preserve"> discussion proceeds in three sections. The first section explains why, during the next decade or two, </w:t>
      </w:r>
      <w:r w:rsidRPr="002F58DC">
        <w:rPr>
          <w:rStyle w:val="StyleBoldUnderline"/>
          <w:highlight w:val="yellow"/>
        </w:rPr>
        <w:t>a serious U.S.-China crisis may be</w:t>
      </w:r>
      <w:r w:rsidRPr="002F58DC">
        <w:rPr>
          <w:rStyle w:val="StyleBoldUnderline"/>
        </w:rPr>
        <w:t xml:space="preserve"> </w:t>
      </w:r>
      <w:r w:rsidRPr="008B7EB9">
        <w:rPr>
          <w:rFonts w:cs="Calibri"/>
          <w:b/>
          <w:u w:val="single"/>
          <w:bdr w:val="single" w:sz="4" w:space="0" w:color="auto"/>
        </w:rPr>
        <w:t xml:space="preserve">more </w:t>
      </w:r>
      <w:r w:rsidRPr="008B7EB9">
        <w:rPr>
          <w:rFonts w:cs="Calibri"/>
          <w:b/>
          <w:highlight w:val="yellow"/>
          <w:u w:val="single"/>
          <w:bdr w:val="single" w:sz="4" w:space="0" w:color="auto"/>
        </w:rPr>
        <w:t>likely</w:t>
      </w:r>
      <w:r w:rsidRPr="002F58DC">
        <w:rPr>
          <w:rStyle w:val="StyleBoldUnderline"/>
          <w:highlight w:val="yellow"/>
        </w:rPr>
        <w:t xml:space="preserve"> </w:t>
      </w:r>
      <w:r w:rsidRPr="002F58DC">
        <w:rPr>
          <w:rStyle w:val="StyleBoldUnderline"/>
        </w:rPr>
        <w:t>than is currently recognized</w:t>
      </w:r>
      <w:r w:rsidRPr="002F58DC">
        <w:rPr>
          <w:rFonts w:cs="Calibri"/>
          <w:sz w:val="12"/>
        </w:rPr>
        <w:t xml:space="preserve">. The second section examines the features of plausible Sino-American crises that may make them so dangerous. The third section considers general features of crisis stability in asymmetric dyads such as the one in which a U.S. superpower would confront an increasingly capable but still thoroughly overmatched China—the asymmetry that will prevail for at least the next decade. This more stylized discussion clarifies the inadequacy of focusing one-sidedly on conventional forces, as has much of the current commentary about the modernization of China's military and the implications this has for potential conflicts with the United States in the Western Pacific,5 or of focusing one-sidedly on China's nuclear forces, as a smaller slice of the commentary has.6 An assessment considering the interaction of conventional and nuclear forces indicates why escalation resulting from crisis instability remains a devastating possibility. </w:t>
      </w:r>
      <w:r w:rsidRPr="002F58DC">
        <w:rPr>
          <w:rStyle w:val="StyleBoldUnderline"/>
        </w:rPr>
        <w:t>Before proceeding</w:t>
      </w:r>
      <w:r w:rsidRPr="002F58DC">
        <w:rPr>
          <w:rFonts w:cs="Calibri"/>
          <w:sz w:val="12"/>
        </w:rPr>
        <w:t xml:space="preserve">, however, </w:t>
      </w:r>
      <w:r w:rsidRPr="002F58DC">
        <w:rPr>
          <w:rStyle w:val="StyleBoldUnderline"/>
        </w:rPr>
        <w:t>I would like to clarify my use of the terms "crisis" and "instability."</w:t>
      </w:r>
      <w:r w:rsidRPr="002F58DC">
        <w:rPr>
          <w:rFonts w:cs="Calibri"/>
          <w:sz w:val="12"/>
        </w:rPr>
        <w:t xml:space="preserve"> For the purposes of this article, I </w:t>
      </w:r>
      <w:r w:rsidRPr="002F58DC">
        <w:rPr>
          <w:rStyle w:val="StyleBoldUnderline"/>
        </w:rPr>
        <w:t xml:space="preserve">define </w:t>
      </w:r>
      <w:r w:rsidRPr="002F58DC">
        <w:rPr>
          <w:rStyle w:val="StyleBoldUnderline"/>
          <w:highlight w:val="yellow"/>
        </w:rPr>
        <w:t>a crisis as a confrontation</w:t>
      </w:r>
      <w:r w:rsidRPr="002F58DC">
        <w:rPr>
          <w:rStyle w:val="StyleBoldUnderline"/>
        </w:rPr>
        <w:t xml:space="preserve"> between states involving a serious threat to vital national interests for both sides, in which there is the expectation of a short time for resolution, and in which there is understood to be a sharply increased risk of war</w:t>
      </w:r>
      <w:r w:rsidRPr="002F58DC">
        <w:rPr>
          <w:rFonts w:cs="Calibri"/>
          <w:sz w:val="12"/>
        </w:rPr>
        <w:t xml:space="preserve">.7 This definition distinguishes crises from many situations to which the label is sometimes applied, such as more protracted confrontations; sharp disagreements over important matters that are not vital interests and in which military force seems irrelevant; and political disputes involving vital interests, even those with military components, that present little immediate risk of war.8 </w:t>
      </w:r>
      <w:r w:rsidRPr="002F58DC">
        <w:rPr>
          <w:rStyle w:val="StyleBoldUnderline"/>
        </w:rPr>
        <w:t xml:space="preserve">I </w:t>
      </w:r>
      <w:r w:rsidRPr="002F58DC">
        <w:rPr>
          <w:rStyle w:val="StyleBoldUnderline"/>
          <w:highlight w:val="yellow"/>
        </w:rPr>
        <w:t>define instability as the temptation to resort to force in a crisi</w:t>
      </w:r>
      <w:r w:rsidRPr="002F58DC">
        <w:rPr>
          <w:rStyle w:val="StyleBoldUnderline"/>
        </w:rPr>
        <w:t>s</w:t>
      </w:r>
      <w:r w:rsidRPr="002F58DC">
        <w:rPr>
          <w:rFonts w:cs="Calibri"/>
          <w:sz w:val="12"/>
        </w:rPr>
        <w:t xml:space="preserve">.9 </w:t>
      </w:r>
      <w:r w:rsidRPr="002F58DC">
        <w:rPr>
          <w:rStyle w:val="StyleBoldUnderline"/>
        </w:rPr>
        <w:t>Crisis stability is greatest when both sides strongly prefer to continue bargaining; instability is greatest when they are strongly tempted to resort to the use of military force</w:t>
      </w:r>
      <w:r w:rsidRPr="002F58DC">
        <w:rPr>
          <w:rFonts w:cs="Calibri"/>
          <w:sz w:val="12"/>
        </w:rPr>
        <w:t xml:space="preserve">. </w:t>
      </w:r>
      <w:r w:rsidRPr="002F58DC">
        <w:rPr>
          <w:rStyle w:val="StyleBoldUnderline"/>
        </w:rPr>
        <w:t>Stability</w:t>
      </w:r>
      <w:r w:rsidRPr="002F58DC">
        <w:rPr>
          <w:rFonts w:cs="Calibri"/>
          <w:sz w:val="12"/>
        </w:rPr>
        <w:t xml:space="preserve">, then, </w:t>
      </w:r>
      <w:r w:rsidRPr="002F58DC">
        <w:rPr>
          <w:rStyle w:val="StyleBoldUnderline"/>
        </w:rPr>
        <w:t>describes a spectrum</w:t>
      </w:r>
      <w:r w:rsidRPr="002F58DC">
        <w:rPr>
          <w:rFonts w:cs="Calibri"/>
          <w:sz w:val="12"/>
        </w:rPr>
        <w:t xml:space="preserve">—from one extreme in which neither side sees much advantage to using force, through a range of situations in which the balance of costs and benefits of using force varies for each side, to the other extreme in which the benefits of using force so greatly exceed the costs that striking first looks nearly irresistible to both sides. </w:t>
      </w:r>
      <w:r w:rsidRPr="002F58DC">
        <w:rPr>
          <w:rStyle w:val="StyleBoldUnderline"/>
        </w:rPr>
        <w:t xml:space="preserve">Although the incentives to initiate the use of force may not reach this extreme level in a U.S. China crisis, the capabilities that the two countries possess raise concerns that </w:t>
      </w:r>
      <w:r w:rsidRPr="002F58DC">
        <w:rPr>
          <w:rStyle w:val="StyleBoldUnderline"/>
          <w:highlight w:val="yellow"/>
        </w:rPr>
        <w:t>escalation pressures will exist and</w:t>
      </w:r>
      <w:r w:rsidRPr="002F58DC">
        <w:rPr>
          <w:rStyle w:val="StyleBoldUnderline"/>
        </w:rPr>
        <w:t xml:space="preserve"> that they </w:t>
      </w:r>
      <w:r w:rsidRPr="002F58DC">
        <w:rPr>
          <w:rStyle w:val="StyleBoldUnderline"/>
          <w:highlight w:val="yellow"/>
        </w:rPr>
        <w:t>may be highest early in a crisis, compressing the time frame for diplomacy</w:t>
      </w:r>
      <w:r w:rsidRPr="002F58DC">
        <w:rPr>
          <w:rStyle w:val="StyleBoldUnderline"/>
        </w:rPr>
        <w:t xml:space="preserve"> to avert military conflict.</w:t>
      </w:r>
    </w:p>
    <w:p w:rsidR="005274C6" w:rsidRPr="00812713" w:rsidRDefault="005274C6" w:rsidP="00A00145">
      <w:pPr>
        <w:rPr>
          <w:sz w:val="14"/>
        </w:rPr>
      </w:pPr>
    </w:p>
    <w:p w:rsidR="00A00145" w:rsidRDefault="00A00145" w:rsidP="00A00145"/>
    <w:p w:rsidR="003B0DDC" w:rsidRDefault="00864B27" w:rsidP="00DD2466">
      <w:pPr>
        <w:pStyle w:val="Heading3"/>
      </w:pPr>
      <w:r>
        <w:lastRenderedPageBreak/>
        <w:t>R</w:t>
      </w:r>
      <w:r w:rsidR="005C6048">
        <w:t>ussia Version</w:t>
      </w:r>
      <w:r w:rsidR="003B0DDC">
        <w:t xml:space="preserve"> 2NC Link Wall </w:t>
      </w:r>
    </w:p>
    <w:p w:rsidR="00DD2466" w:rsidRDefault="00DD2466" w:rsidP="00DD2466">
      <w:pPr>
        <w:pStyle w:val="Heading4"/>
      </w:pPr>
      <w:r>
        <w:t xml:space="preserve">Extend 1NC Roth – the plan allows the U.S. to re-build its credibility on Human Rights and re-start its international strategy to promote freedom world-wide that has been stalled due to ineffective policies like surveillance that are perceived as hypocritical positions by the U.S. - </w:t>
      </w:r>
    </w:p>
    <w:p w:rsidR="00DD2466" w:rsidRDefault="00DD2466" w:rsidP="00DD2466">
      <w:pPr>
        <w:pStyle w:val="Heading4"/>
      </w:pPr>
      <w:r>
        <w:t>And, that increase in prestige and status will be perceived by Russia as a DIRECT TRADE-OFF with Russian Influence and attempts to build its own soft power – the plan will be perceived as a direct attempt to CHALLENGE Russia – star this card</w:t>
      </w:r>
    </w:p>
    <w:p w:rsidR="00DD2466" w:rsidRDefault="00DD2466" w:rsidP="003B0DDC"/>
    <w:p w:rsidR="00DD2466" w:rsidRDefault="00DD2466" w:rsidP="00DD2466">
      <w:r>
        <w:rPr>
          <w:rStyle w:val="StyleStyleBold12pt"/>
        </w:rPr>
        <w:t>Bugajski</w:t>
      </w:r>
      <w:r>
        <w:t xml:space="preserve">, </w:t>
      </w:r>
      <w:r>
        <w:rPr>
          <w:rStyle w:val="StyleStyleBold12pt"/>
        </w:rPr>
        <w:t>13</w:t>
      </w:r>
    </w:p>
    <w:p w:rsidR="00DD2466" w:rsidRPr="005B26AB" w:rsidRDefault="00DD2466" w:rsidP="00DD2466">
      <w:pPr>
        <w:rPr>
          <w:b/>
          <w:bCs/>
          <w:sz w:val="26"/>
        </w:rPr>
      </w:pPr>
      <w:r w:rsidRPr="005B26AB">
        <w:rPr>
          <w:rStyle w:val="StyleStyleBold12pt"/>
        </w:rPr>
        <w:t>(Janusz, policy analyst and chairs the Foreign Service Institute of the U.S. Department of State, “Russia’s Soft Power Wars”</w:t>
      </w:r>
      <w:proofErr w:type="gramStart"/>
      <w:r w:rsidRPr="005B26AB">
        <w:rPr>
          <w:rStyle w:val="StyleStyleBold12pt"/>
        </w:rPr>
        <w:t>,http</w:t>
      </w:r>
      <w:proofErr w:type="gramEnd"/>
      <w:r w:rsidRPr="005B26AB">
        <w:rPr>
          <w:rStyle w:val="StyleStyleBold12pt"/>
        </w:rPr>
        <w:t>://ukrainianweek.com/World/71849)</w:t>
      </w:r>
    </w:p>
    <w:p w:rsidR="003B0DDC" w:rsidRPr="00DD2466" w:rsidRDefault="00DD2466" w:rsidP="003B0DDC">
      <w:pPr>
        <w:rPr>
          <w:b/>
          <w:sz w:val="26"/>
          <w:u w:val="single"/>
        </w:rPr>
      </w:pPr>
      <w:r>
        <w:rPr>
          <w:rStyle w:val="StyleBoldUnderline"/>
        </w:rPr>
        <w:t xml:space="preserve">The stark contrast between Western and Russian understanding of “soft power” has become evident </w:t>
      </w:r>
      <w:r w:rsidRPr="00592A54">
        <w:rPr>
          <w:sz w:val="12"/>
        </w:rPr>
        <w:t>during President Vladimir Putin’s third presidency.</w:t>
      </w:r>
      <w:r>
        <w:rPr>
          <w:rStyle w:val="StyleBoldUnderline"/>
        </w:rPr>
        <w:t xml:space="preserve"> For the Kremlin, “soft power” is part of its arsenal of foreign policy tools designed to re-integrate Russia’s neighbors around a Moscow orbit.</w:t>
      </w:r>
      <w:r>
        <w:rPr>
          <w:rStyle w:val="StyleBoldUnderline"/>
          <w:b w:val="0"/>
          <w:sz w:val="12"/>
        </w:rPr>
        <w:t xml:space="preserve"> </w:t>
      </w:r>
      <w:r>
        <w:rPr>
          <w:rStyle w:val="StyleBoldUnderline"/>
          <w:sz w:val="12"/>
        </w:rPr>
        <w:t xml:space="preserve"> </w:t>
      </w:r>
      <w:r w:rsidRPr="00592A54">
        <w:rPr>
          <w:sz w:val="12"/>
        </w:rPr>
        <w:t xml:space="preserve">  </w:t>
      </w:r>
      <w:r>
        <w:rPr>
          <w:rStyle w:val="StyleBoldUnderline"/>
        </w:rPr>
        <w:t xml:space="preserve">Western “soft power” influences are therefore viewed </w:t>
      </w:r>
      <w:r w:rsidRPr="00592A54">
        <w:rPr>
          <w:rStyle w:val="Emphasis"/>
          <w:sz w:val="32"/>
          <w:szCs w:val="32"/>
        </w:rPr>
        <w:t>as a form of geostrategic competition that must be curtailed and eventually eliminated.</w:t>
      </w:r>
      <w:r w:rsidRPr="00592A54">
        <w:rPr>
          <w:sz w:val="12"/>
        </w:rPr>
        <w:t xml:space="preserve"> </w:t>
      </w:r>
      <w:r>
        <w:rPr>
          <w:rStyle w:val="StyleBoldUnderline"/>
        </w:rPr>
        <w:t>As a result, in recent months Moscow has mounted a campaign to sever links between Russian NGOs and Western institutions and is encouraging its neighbors to do likewise.</w:t>
      </w:r>
      <w:r>
        <w:rPr>
          <w:rStyle w:val="StyleBoldUnderline"/>
          <w:b w:val="0"/>
          <w:sz w:val="12"/>
        </w:rPr>
        <w:t xml:space="preserve"> </w:t>
      </w:r>
      <w:r w:rsidRPr="00592A54">
        <w:rPr>
          <w:sz w:val="12"/>
        </w:rPr>
        <w:t xml:space="preserve"> Simultaneously to its anti-Western offensive, Moscow deploys its own “soft power” weaponry to achieve specific regional integrationist ambitions. These have ranged from diplomatic offensives and informational warfare to energy blackmail and the exploitation of ethnic disputes. President Putin is also injecting a new form of “soft power” pressure by pursuing claims that Russian culture, language, history, and values should all predominate among the post-Soviet states.   SOFT POWER </w:t>
      </w:r>
      <w:proofErr w:type="gramStart"/>
      <w:r w:rsidRPr="00592A54">
        <w:rPr>
          <w:sz w:val="12"/>
        </w:rPr>
        <w:t xml:space="preserve">BATTLEGROUND  </w:t>
      </w:r>
      <w:r>
        <w:rPr>
          <w:rStyle w:val="StyleBoldUnderline"/>
        </w:rPr>
        <w:t>In</w:t>
      </w:r>
      <w:proofErr w:type="gramEnd"/>
      <w:r>
        <w:rPr>
          <w:rStyle w:val="StyleBoldUnderline"/>
        </w:rPr>
        <w:t xml:space="preserve"> Moscow’s calculations, Russia and the West are embroiled </w:t>
      </w:r>
      <w:r w:rsidRPr="00592A54">
        <w:rPr>
          <w:rStyle w:val="Emphasis"/>
        </w:rPr>
        <w:t>in a long-term competition over zones of dominance</w:t>
      </w:r>
      <w:r w:rsidRPr="00592A54">
        <w:rPr>
          <w:sz w:val="12"/>
        </w:rPr>
        <w:t xml:space="preserve"> in the wider Europe and in Central Asia, despite the fact that the US and its European allies have refused to acknowledge or legitimize such a “great game.” Russia’s drive for its own sphere in a "multipolar" world contributes to retarding the formation of stable democratic states along its borders. Governments in these countries turn to authoritarianism to maintain the integrity and stability of the state or simply to cling to power. Such a process is invariably supported by Moscow as it contributes to disqualifying these countries from the process of Western integration.  </w:t>
      </w:r>
      <w:r w:rsidRPr="00592A54">
        <w:rPr>
          <w:rStyle w:val="StyleBoldUnderline"/>
        </w:rPr>
        <w:t>Moscow opposes any “encroachment” by outside powers in its self-proclaimed “privileged” zone of interests</w:t>
      </w:r>
      <w:r w:rsidRPr="00592A54">
        <w:rPr>
          <w:sz w:val="12"/>
        </w:rPr>
        <w:t xml:space="preserve"> or the further expansion of NATO, EU, and US influence. Russia views itself as a regional integrator, expecting neighbors to coalesce around its leadership, rather than a country to be integrated in multi-national institutions in which its own sovereignty is diminished. In this context, Russian “soft power” in all its manifestations is understood as a means for supplementing Russia’s ussia’s foreign policy objectives and enhancing regional integration under Moscow’s tutelage.  </w:t>
      </w:r>
      <w:r w:rsidRPr="00592A54">
        <w:rPr>
          <w:rStyle w:val="StyleBoldUnderline"/>
        </w:rPr>
        <w:t>In marked contrast, the West’s “soft power” approach is intended to generate reform, internal stability, external security, democratic development</w:t>
      </w:r>
      <w:r w:rsidRPr="00592A54">
        <w:rPr>
          <w:sz w:val="12"/>
        </w:rPr>
        <w:t xml:space="preserve">, and open markets to make targeted states compatible with Western systems and institutions. In the case of the EU, the prospect of membership itself has been the primary “soft power” tool as it entices governments to meet the necessary legal, economic, and regulatory standards to qualify for Union accession. However, EU or NATO membership remain voluntary and are not pressured by inducements and threats, as is the case with Moscow-centered organizations. While the West promotes the pooling of sovereignty among independent states, Russia pushes for the surrender of sovereignty within assorted “Eurasian” organizations.  </w:t>
      </w:r>
      <w:r>
        <w:rPr>
          <w:rStyle w:val="StyleBoldUnderline"/>
        </w:rPr>
        <w:t xml:space="preserve">To advance its strategic goals, the Kremlin needs to demonstrate that it is in competition with the West and that Washington </w:t>
      </w:r>
      <w:r w:rsidRPr="00592A54">
        <w:rPr>
          <w:sz w:val="12"/>
        </w:rPr>
        <w:t xml:space="preserve">and Brussels </w:t>
      </w:r>
      <w:r>
        <w:rPr>
          <w:rStyle w:val="StyleBoldUnderline"/>
        </w:rPr>
        <w:t>are seeking to impose their political structures and value system on the gullible Eurasian countries.</w:t>
      </w:r>
      <w:r w:rsidRPr="00592A54">
        <w:rPr>
          <w:sz w:val="12"/>
        </w:rPr>
        <w:t xml:space="preserve"> This is a classic form of psycho-political projection, with Russia’s leaders acting as if Western objectives were similar to their own in undermining national independence and eliminating countervailing foreign influences.  </w:t>
      </w:r>
      <w:r>
        <w:rPr>
          <w:rStyle w:val="StyleBoldUnderline"/>
        </w:rPr>
        <w:t>Putin launched a blistering attack on Western “soft power</w:t>
      </w:r>
      <w:r w:rsidRPr="00592A54">
        <w:rPr>
          <w:rStyle w:val="StyleBoldUnderline"/>
        </w:rPr>
        <w:t>”</w:t>
      </w:r>
      <w:r w:rsidRPr="00592A54">
        <w:rPr>
          <w:sz w:val="12"/>
        </w:rPr>
        <w:t xml:space="preserve"> in an article in Moskovskiye Novosti (Moscow News) in February 2012. </w:t>
      </w:r>
      <w:r>
        <w:rPr>
          <w:rStyle w:val="StyleBoldUnderline"/>
        </w:rPr>
        <w:t xml:space="preserve">He claimed that this weapon was being increasingly used as a means for achieving foreign policy goals without the use of force, but by exerting informational and other levers of influence. </w:t>
      </w:r>
      <w:r w:rsidRPr="00592A54">
        <w:rPr>
          <w:rStyle w:val="Emphasis"/>
        </w:rPr>
        <w:t xml:space="preserve">According to Putin, </w:t>
      </w:r>
      <w:r w:rsidRPr="00592A54">
        <w:rPr>
          <w:rStyle w:val="Emphasis"/>
        </w:rPr>
        <w:lastRenderedPageBreak/>
        <w:t>Western "soft power" is deployed to “develop and provoke extremist, separatist, and nationalistic attitudes</w:t>
      </w:r>
      <w:r>
        <w:rPr>
          <w:rStyle w:val="StyleBoldUnderline"/>
        </w:rPr>
        <w:t>, to manipulate the public and to conduct direct interference in the domestic policy of sovereign countries.”</w:t>
      </w:r>
      <w:r w:rsidRPr="00592A54">
        <w:rPr>
          <w:sz w:val="12"/>
        </w:rPr>
        <w:t xml:space="preserve"> Evidently, for the Kremlin, democratic pluralism is a form of extremism, national independence is a form of separatism, and state sovereignty is a form of nationalism.  Putin contends that there must be a clear division between “normal political activity” and “illegal instruments of soft power." Hence, he engages in scathing attacks on "pseudo-NGOs" inside Russia and among the post-Soviet neighbors that receive resources from Western governments and institutions, viewing this as a form of subversion. In reality, the Kremlin is envious that Western values are often more appealing to educated and ambitious segments of the population than traditional Russian values.  </w:t>
      </w:r>
      <w:r w:rsidRPr="00592A54">
        <w:rPr>
          <w:rStyle w:val="StyleBoldUnderline"/>
        </w:rPr>
        <w:t xml:space="preserve">The global human rights agenda is berated by Putin </w:t>
      </w:r>
      <w:r w:rsidRPr="00592A54">
        <w:rPr>
          <w:rStyle w:val="Emphasis"/>
        </w:rPr>
        <w:t>as a Western plot,</w:t>
      </w:r>
      <w:r w:rsidRPr="00592A54">
        <w:rPr>
          <w:rStyle w:val="StyleBoldUnderline"/>
        </w:rPr>
        <w:t xml:space="preserve"> because the US and other Western states allegedly politicize human rights </w:t>
      </w:r>
      <w:r w:rsidRPr="00592A54">
        <w:rPr>
          <w:rStyle w:val="Emphasis"/>
        </w:rPr>
        <w:t>and use them as a means for exerting pressure on Russia</w:t>
      </w:r>
      <w:r w:rsidRPr="00592A54">
        <w:rPr>
          <w:rStyle w:val="StyleBoldUnderline"/>
        </w:rPr>
        <w:t xml:space="preserve"> and its neighbors. Human rights campaigns are depicted as a powerful form of “soft power” diplomacy </w:t>
      </w:r>
      <w:r w:rsidRPr="00592A54">
        <w:rPr>
          <w:rStyle w:val="Emphasis"/>
        </w:rPr>
        <w:t>intended to discredit governments</w:t>
      </w:r>
      <w:r w:rsidRPr="00592A54">
        <w:rPr>
          <w:rStyle w:val="StyleBoldUnderline"/>
        </w:rPr>
        <w:t xml:space="preserve"> that are more easily influenced by Moscow</w:t>
      </w:r>
      <w:r w:rsidRPr="00592A54">
        <w:rPr>
          <w:sz w:val="12"/>
        </w:rPr>
        <w:t xml:space="preserve">. </w:t>
      </w:r>
      <w:r w:rsidRPr="00592A54">
        <w:rPr>
          <w:rStyle w:val="StyleBoldUnderline"/>
        </w:rPr>
        <w:t>Russia supposedly offers a legitimate political alternative to these countries - a quasi- authoritarian “sovereign democracy” and a statist-capitalist form of economic development. “Sovereign democracy” is presented as a viable option to the alleged Western export of democratic revolutions.</w:t>
      </w:r>
      <w:r w:rsidRPr="00592A54">
        <w:rPr>
          <w:sz w:val="12"/>
        </w:rPr>
        <w:t xml:space="preserve"> Russia’s support for strong-arm governments is intended to entice these countries under its political and security umbrella and delegitimize the West for its criticisms of autocratic politics.  MOSCOW’S SOFT POWER </w:t>
      </w:r>
      <w:proofErr w:type="gramStart"/>
      <w:r w:rsidRPr="00592A54">
        <w:rPr>
          <w:sz w:val="12"/>
        </w:rPr>
        <w:t>INSTRUMENTS  In</w:t>
      </w:r>
      <w:proofErr w:type="gramEnd"/>
      <w:r w:rsidRPr="00592A54">
        <w:rPr>
          <w:sz w:val="12"/>
        </w:rPr>
        <w:t xml:space="preserve"> Putin’s version of “soft power," an assortment of tools can be deployed to achieve strategic goals. These include culture, education, media, language, minority protection, Christian Orthodoxy, pan-Slavism, and Russo-focused assimilation. All these elements can supplement institutional instruments, economic incentives, energy dependence, military threats, and the political pressures applied by the Kremlin.  In a landmark article on 23 January 2012 in Nezavisimaya Gazeta (The Independent Newspaper) Putin promoted his plan for uniting Russia’s multi-ethnic society and stressed the central importance of Russian culture for all former Soviet states. In sum, for Eastern Slavs Russia is supposed to be the model “older brother,” while for non-Slavs it is evidently the enlightened “father figure.” The stress is on uniting various ethnic communities in the Russian Federation and former USSR under the banner of Russian culture and values. Putin criticizes multiculturalism as a destabilizing force and instead supports integration through assimilation, a veiled term for Russification.  According to Putin, Russian people and culture are the binding fabric of this “unique civilization.” He extolls the virtues of "cultural dominance," where Russia is depicted as a “poly-ethnic civilization” held together by a Russian “cultural core.” The President notes with satisfaction that many former citizens of the Soviet Union, “who found themselves abroad, are calling themselves Russian, regardless of their ethnicity.” Russian people are evidently “nation-forming” as the “great mission of Russians is to unite and bind civilization” through language and culture. According to such ethno-racist thinking, Ukrainians, Belarusians, Georgians, and other nationalities simply do not match the historical importance of the Great Russian nation.  For Putin, the Russian state has a key role to play in “forming a worldview that binds the nation.” He has called for enhancing education, language use, and national history to buttress Russia’s tradition of cultural dominance and lists numerous tools for promoting Russian culture, including television, cinema, the Internet, social media, and popular culture. All these outlets must evidently shape public opinion and set behavioral norms.  An additional important “soft power” instrument for the Kremlin is the campaign to defend human and minority rights in neighboring states - a ploy designed to increase Moscow’s political leverage. Russian leaders claim the inalienable right to defend their compatriots abroad regardless of their status and citizenship. This has involved promoting Russian as a second state language or a regional language in all former Soviet republics, including Ukraine and the Baltic countries.  Issuing passports to citizens of neighboring states has been a favored way of developing pro-Russian sectors of the population, influencing local politics, and providing a potential pretext for intervention in case of internal conflict. Some observers have dubbed the policy as “re-occupation through passportization.” Georgia is believed to have about 179,000 Russian passport holders, the Transnistria enclave in Moldova about 100,000, Azerbaijan 160,000, Armenia 114,00, and up to 100,000 reside in Ukraine’s Crimea out of approximately half a million Russian citizens in Ukraine.  In September 2008, the Federal Agency for CIS Affairs, attached to the Russian foreign ministry and answerable directly to the President, began its operations. It was designed to project Russia’s soft security tools toward former satellites and to assist Russian citizens in neighboring countries, thereby indicating more systematic intervention by Moscow. Other organizations, such as the Institute of CIS Countries, have been created to channel funds to Moscow-friendly political parties and NGOs in the region. Russian media supportive of the Kremlin is also beamed throughout the CIS or has established joint ventures with local media.  In Putin's estimation, Moscow must expand Russia's educational and cultural presence in the world, especially in those countries where a substantial part of the population understands Russian. Support for compatriots and Russian culture abroad involves expanding the rights of co-ethnics and co-linguists in all nearby states so they gain increasing political influence. Hence, we have witnessed persistent attacks on Latvian and Estonian authorities for supposedly abusing the Russian minority as both countries have linguistic stipulations for citizenship. Meanwhile, a high percentage of post-World War Two Russian colonists view their language as superior and have not made sufficient effort to learn Estonian or Latvian.  CONFLICTING STRATEGIC </w:t>
      </w:r>
      <w:proofErr w:type="gramStart"/>
      <w:r w:rsidRPr="00592A54">
        <w:rPr>
          <w:sz w:val="12"/>
        </w:rPr>
        <w:t xml:space="preserve">OBJECTIVES  </w:t>
      </w:r>
      <w:r>
        <w:rPr>
          <w:rStyle w:val="StyleBoldUnderline"/>
        </w:rPr>
        <w:t>In</w:t>
      </w:r>
      <w:proofErr w:type="gramEnd"/>
      <w:r>
        <w:rPr>
          <w:rStyle w:val="StyleBoldUnderline"/>
        </w:rPr>
        <w:t xml:space="preserve"> assessing the context of “soft power” projection, analysts often overlook some important differences between American and Russian spheres of influence.</w:t>
      </w:r>
      <w:r w:rsidRPr="00592A54">
        <w:rPr>
          <w:sz w:val="12"/>
        </w:rPr>
        <w:t xml:space="preserve"> In order to grasp Moscow’s objectives and understand how its “soft power” instruments fit into grand strategy it is useful to consider four significant contrasts with Washington's approach.  First, US administrations accept the right of each state to choose its alliances, while Russian officials endeavor to impose security arrangements on neighbors. Countries enter the Western sphere and the NATO alliance voluntarily as this contributes to their security and is not seen as a threat to their sovereignty. States invariably join the Russian sphere as a result of inducement, threat, or outright pressure. Oftentimes, there are no viable alternatives to the Russian-centered alliance because of energy dependence, trade links, and other forms of entrapment. Governments seek to avoid potential destabilization from Moscow by partially acquiescing to Kremlin demands. Nonetheless, disputes continue to simmer as various capitals from Belarus to Uzbekistan resist surrendering the most important elements of their sovereignty to Russia.  Second, NATO and the EU have not created spheres of influence orbiting around one power center but voluntary alliances operating on a consensual basis and in the case of the EU pooling elements of their sovereignty. By contrast, Russia has developed a post-Soviet version of the Brezhnev doctrine, whereby countries within Russian-sponsored institutions have serious limitations on their sovereignty, particularly in their foreign policy and security orientations.  Third, </w:t>
      </w:r>
      <w:r>
        <w:rPr>
          <w:rStyle w:val="StyleBoldUnderline"/>
        </w:rPr>
        <w:t>while the US promotes cordial relations between its own allies and Russia, Moscow remains fixated on its own primacy or exclusivity</w:t>
      </w:r>
      <w:r w:rsidRPr="00592A54">
        <w:rPr>
          <w:sz w:val="12"/>
        </w:rPr>
        <w:t xml:space="preserve">. For instance, Washington supports closer bilateral relations between Poland or other Central-East European countries and Russia as it believes this generates regional stability and lessens the need for U.S. security guarantees. In stark contrast, </w:t>
      </w:r>
      <w:r>
        <w:rPr>
          <w:rStyle w:val="StyleBoldUnderline"/>
        </w:rPr>
        <w:t>the Kremlin does not support closer relations between Ukraine or the CIS states and the US, calculating that this deprives Moscow of its political leverage, undermines its privileged interests, and could be the harbinger of a political and military alliance.</w:t>
      </w:r>
      <w:r>
        <w:rPr>
          <w:rStyle w:val="StyleBoldUnderline"/>
          <w:b w:val="0"/>
          <w:sz w:val="12"/>
        </w:rPr>
        <w:t xml:space="preserve"> </w:t>
      </w:r>
      <w:r>
        <w:rPr>
          <w:rStyle w:val="StyleBoldUnderline"/>
          <w:sz w:val="12"/>
        </w:rPr>
        <w:t xml:space="preserve"> </w:t>
      </w:r>
      <w:r>
        <w:rPr>
          <w:rStyle w:val="StyleBoldUnderline"/>
        </w:rPr>
        <w:t>Fourth, the Kremlin actually promotes conflicts between its allies and the US to weaken America’s influence</w:t>
      </w:r>
      <w:r w:rsidRPr="00592A54">
        <w:rPr>
          <w:sz w:val="12"/>
        </w:rPr>
        <w:t xml:space="preserve"> or seeks to capitalize on disputes between Washington and third parties. For example, Moscow has endeavored to buttress the Hugo Chavez government in Venezuela into a more assertive regional player in Latin America that can create security headaches for the US. By contrast, Washington actively discourages disputes between Moscow and its former satellites. Moreover, it is not obsessed with alleged Russian encirclement when Moscow sends military vessels to Cuba or Venezuela. However, when a U.S ship sails into the Black Sea or Washington sells military equipment to Georgia, the Kremlin claims that Washington is launching a new Cold War.  </w:t>
      </w:r>
      <w:r>
        <w:rPr>
          <w:rStyle w:val="StyleBoldUnderline"/>
        </w:rPr>
        <w:t xml:space="preserve">For Russian officials, alliances and partnerships are in themselves zero sum calculations in a </w:t>
      </w:r>
      <w:r>
        <w:rPr>
          <w:rStyle w:val="StyleBoldUnderline"/>
        </w:rPr>
        <w:lastRenderedPageBreak/>
        <w:t>constant struggle for influence and advantage with the United States. “Soft power” is thereby understood by Moscow as an arm of Russian state influence and a valuable tactical tool employed to achieve specific geostrategic ambitions.</w:t>
      </w:r>
    </w:p>
    <w:p w:rsidR="003B0DDC" w:rsidRDefault="003B0DDC" w:rsidP="003B0DDC">
      <w:pPr>
        <w:pStyle w:val="Heading4"/>
      </w:pPr>
      <w:r>
        <w:t xml:space="preserve">And, Russia and China can only deflect </w:t>
      </w:r>
      <w:r w:rsidR="00DD2466">
        <w:t xml:space="preserve">HR </w:t>
      </w:r>
      <w:r>
        <w:t>blame now because of a lack of U.S. credibility – the plan restores the credibility and makes pressure effective</w:t>
      </w:r>
    </w:p>
    <w:p w:rsidR="003B0DDC" w:rsidRDefault="003B0DDC" w:rsidP="003B0DDC"/>
    <w:p w:rsidR="003B0DDC" w:rsidRPr="00B8294D" w:rsidRDefault="003B0DDC" w:rsidP="003B0DDC">
      <w:pPr>
        <w:rPr>
          <w:rStyle w:val="StyleStyleBold12pt"/>
        </w:rPr>
      </w:pPr>
      <w:r>
        <w:rPr>
          <w:rStyle w:val="StyleStyleBold12pt"/>
        </w:rPr>
        <w:t>Roth 9</w:t>
      </w:r>
    </w:p>
    <w:p w:rsidR="003B0DDC" w:rsidRPr="00B8294D" w:rsidRDefault="003B0DDC" w:rsidP="003B0DDC">
      <w:pPr>
        <w:rPr>
          <w:b/>
          <w:bCs/>
          <w:sz w:val="26"/>
        </w:rPr>
      </w:pPr>
      <w:r>
        <w:rPr>
          <w:rStyle w:val="StyleStyleBold12pt"/>
        </w:rPr>
        <w:t>(Kenneth, Kenneth Roth is executive director of Human Rights Watch, Graduate of Yale Law School and Brown University, “Taking Back the Initiative from the Human Rights Spoilers,” pg online @ http://www.hrw.org/world-report-2009/taking-back-initiative-human-rights-spoilers //um-ef)</w:t>
      </w:r>
    </w:p>
    <w:p w:rsidR="003B0DDC" w:rsidRPr="00621A42" w:rsidRDefault="003B0DDC" w:rsidP="003B0DDC">
      <w:pPr>
        <w:rPr>
          <w:sz w:val="12"/>
        </w:rPr>
      </w:pPr>
      <w:r w:rsidRPr="00DB2941">
        <w:rPr>
          <w:rStyle w:val="StyleBoldUnderline"/>
          <w:highlight w:val="cyan"/>
        </w:rPr>
        <w:t>Shifts in global power have emboldened spoiler governments</w:t>
      </w:r>
      <w:r w:rsidRPr="00B8294D">
        <w:rPr>
          <w:rStyle w:val="StyleBoldUnderline"/>
        </w:rPr>
        <w:t xml:space="preserve"> </w:t>
      </w:r>
      <w:r w:rsidRPr="007D1724">
        <w:rPr>
          <w:sz w:val="12"/>
        </w:rPr>
        <w:t>in international forums</w:t>
      </w:r>
      <w:r w:rsidRPr="00B8294D">
        <w:rPr>
          <w:rStyle w:val="StyleBoldUnderline"/>
        </w:rPr>
        <w:t xml:space="preserve"> </w:t>
      </w:r>
      <w:r w:rsidRPr="00DB2941">
        <w:rPr>
          <w:rStyle w:val="StyleBoldUnderline"/>
          <w:highlight w:val="cyan"/>
        </w:rPr>
        <w:t>to challenge human rights as a "Western"</w:t>
      </w:r>
      <w:r w:rsidRPr="00B8294D">
        <w:rPr>
          <w:rStyle w:val="StyleBoldUnderline"/>
        </w:rPr>
        <w:t xml:space="preserve"> or "imperialist" </w:t>
      </w:r>
      <w:r w:rsidRPr="00DB2941">
        <w:rPr>
          <w:rStyle w:val="StyleBoldUnderline"/>
          <w:highlight w:val="cyan"/>
        </w:rPr>
        <w:t>imposition.</w:t>
      </w:r>
      <w:r w:rsidRPr="00B8294D">
        <w:rPr>
          <w:rStyle w:val="StyleBoldUnderline"/>
        </w:rPr>
        <w:t xml:space="preserve"> The force of China's authoritarian example and the oil-fueled muscle of Russia have made it easier to reject human rights principles</w:t>
      </w:r>
      <w:r w:rsidRPr="007D1724">
        <w:rPr>
          <w:sz w:val="12"/>
        </w:rPr>
        <w:t xml:space="preserve">. The moral standing of a country like South Africa by virtue of its own dark past means that its challenge to the international human rights agenda is influential. </w:t>
      </w:r>
      <w:r w:rsidRPr="00DB2941">
        <w:rPr>
          <w:rStyle w:val="StyleBoldUnderline"/>
          <w:highlight w:val="cyan"/>
        </w:rPr>
        <w:t>Nevertheless, governments that care about human rights worldwide retain enough clout to build a broad coalition</w:t>
      </w:r>
      <w:r w:rsidRPr="00B8294D">
        <w:rPr>
          <w:rStyle w:val="StyleBoldUnderline"/>
        </w:rPr>
        <w:t xml:space="preserve"> to fight repression</w:t>
      </w:r>
      <w:r w:rsidRPr="007D1724">
        <w:rPr>
          <w:sz w:val="12"/>
        </w:rPr>
        <w:t xml:space="preserve">-if they are willing to use it. </w:t>
      </w:r>
      <w:r w:rsidRPr="00DB2941">
        <w:rPr>
          <w:rStyle w:val="StyleBoldUnderline"/>
          <w:highlight w:val="cyan"/>
        </w:rPr>
        <w:t>Instead, these governments have</w:t>
      </w:r>
      <w:r w:rsidRPr="007D1724">
        <w:rPr>
          <w:sz w:val="12"/>
        </w:rPr>
        <w:t xml:space="preserve"> largely abandoned the field. </w:t>
      </w:r>
      <w:r w:rsidRPr="00DB2941">
        <w:rPr>
          <w:rStyle w:val="StyleBoldUnderline"/>
          <w:highlight w:val="cyan"/>
        </w:rPr>
        <w:t>Succumb</w:t>
      </w:r>
      <w:r w:rsidRPr="007D1724">
        <w:rPr>
          <w:sz w:val="12"/>
        </w:rPr>
        <w:t xml:space="preserve">ing </w:t>
      </w:r>
      <w:r w:rsidRPr="00DB2941">
        <w:rPr>
          <w:rStyle w:val="StyleBoldUnderline"/>
          <w:highlight w:val="cyan"/>
        </w:rPr>
        <w:t>to</w:t>
      </w:r>
      <w:r w:rsidRPr="007D1724">
        <w:rPr>
          <w:sz w:val="12"/>
        </w:rPr>
        <w:t xml:space="preserve"> competing interests and </w:t>
      </w:r>
      <w:r w:rsidRPr="00DB2941">
        <w:rPr>
          <w:rStyle w:val="Emphasis"/>
          <w:highlight w:val="cyan"/>
        </w:rPr>
        <w:t>credibility problems</w:t>
      </w:r>
      <w:r w:rsidRPr="00B8294D">
        <w:rPr>
          <w:rStyle w:val="Emphasis"/>
        </w:rPr>
        <w:t xml:space="preserve"> of their own making</w:t>
      </w:r>
      <w:r w:rsidRPr="007D1724">
        <w:rPr>
          <w:sz w:val="12"/>
        </w:rPr>
        <w:t xml:space="preserve">, they have let themselves be outmaneuvered and sidelined in UN venues such as the Security Council and the Human Rights Council, and in the policy debates that shape multilateral diplomacy toward Burma, Darfur, Sri Lanka, Zimbabwe, and other trouble spots. </w:t>
      </w:r>
      <w:r w:rsidRPr="00DB2941">
        <w:rPr>
          <w:rStyle w:val="StyleBoldUnderline"/>
          <w:highlight w:val="cyan"/>
        </w:rPr>
        <w:t>For the U</w:t>
      </w:r>
      <w:r w:rsidRPr="007D1724">
        <w:rPr>
          <w:sz w:val="12"/>
        </w:rPr>
        <w:t xml:space="preserve">nited </w:t>
      </w:r>
      <w:r w:rsidRPr="00DB2941">
        <w:rPr>
          <w:rStyle w:val="StyleBoldUnderline"/>
          <w:highlight w:val="cyan"/>
        </w:rPr>
        <w:t>S</w:t>
      </w:r>
      <w:r w:rsidRPr="007D1724">
        <w:rPr>
          <w:sz w:val="12"/>
        </w:rPr>
        <w:t xml:space="preserve">tates, </w:t>
      </w:r>
      <w:r w:rsidRPr="00DB2941">
        <w:rPr>
          <w:rStyle w:val="StyleBoldUnderline"/>
          <w:highlight w:val="cyan"/>
        </w:rPr>
        <w:t>that withdrawal is the logical consequence of</w:t>
      </w:r>
      <w:r w:rsidRPr="007D1724">
        <w:rPr>
          <w:sz w:val="12"/>
        </w:rPr>
        <w:t xml:space="preserve"> </w:t>
      </w:r>
      <w:r w:rsidRPr="00DB2941">
        <w:rPr>
          <w:rStyle w:val="StyleBoldUnderline"/>
          <w:highlight w:val="cyan"/>
        </w:rPr>
        <w:t>the</w:t>
      </w:r>
      <w:r w:rsidRPr="007D1724">
        <w:rPr>
          <w:sz w:val="12"/>
        </w:rPr>
        <w:t xml:space="preserve"> Bush </w:t>
      </w:r>
      <w:r w:rsidRPr="00DB2941">
        <w:rPr>
          <w:rStyle w:val="Emphasis"/>
          <w:highlight w:val="cyan"/>
        </w:rPr>
        <w:t xml:space="preserve">administration's decision to combat terrorism </w:t>
      </w:r>
      <w:r w:rsidRPr="00DB2941">
        <w:rPr>
          <w:rStyle w:val="Emphasis"/>
          <w:sz w:val="32"/>
          <w:szCs w:val="32"/>
          <w:highlight w:val="cyan"/>
        </w:rPr>
        <w:t>without regard to the basic rights</w:t>
      </w:r>
      <w:r w:rsidRPr="007D1724">
        <w:rPr>
          <w:sz w:val="12"/>
        </w:rPr>
        <w:t xml:space="preserve"> not to be subjected to torture, "disappearance," or detention without trial. Against that backdrop, </w:t>
      </w:r>
      <w:r w:rsidRPr="00DB2941">
        <w:rPr>
          <w:rStyle w:val="Emphasis"/>
          <w:highlight w:val="cyan"/>
        </w:rPr>
        <w:t>Washington's periodic efforts to discuss rights have been undercut by justifiable accusations of hypocrisy</w:t>
      </w:r>
      <w:r w:rsidRPr="007D1724">
        <w:rPr>
          <w:sz w:val="12"/>
          <w:highlight w:val="cyan"/>
        </w:rPr>
        <w:t xml:space="preserve">. </w:t>
      </w:r>
      <w:r w:rsidRPr="00DB2941">
        <w:rPr>
          <w:rStyle w:val="StyleBoldUnderline"/>
          <w:highlight w:val="cyan"/>
        </w:rPr>
        <w:t>Reversing that</w:t>
      </w:r>
      <w:r w:rsidRPr="00B8294D">
        <w:rPr>
          <w:rStyle w:val="StyleBoldUnderline"/>
        </w:rPr>
        <w:t xml:space="preserve"> ugly </w:t>
      </w:r>
      <w:r w:rsidRPr="00DB2941">
        <w:rPr>
          <w:rStyle w:val="StyleBoldUnderline"/>
          <w:highlight w:val="cyan"/>
        </w:rPr>
        <w:t>record must be a</w:t>
      </w:r>
      <w:r w:rsidRPr="007D1724">
        <w:rPr>
          <w:sz w:val="12"/>
        </w:rPr>
        <w:t xml:space="preserve"> first </w:t>
      </w:r>
      <w:r w:rsidRPr="00DB2941">
        <w:rPr>
          <w:rStyle w:val="StyleBoldUnderline"/>
          <w:highlight w:val="cyan"/>
        </w:rPr>
        <w:t>priority</w:t>
      </w:r>
      <w:r w:rsidRPr="007D1724">
        <w:rPr>
          <w:sz w:val="12"/>
          <w:highlight w:val="cyan"/>
        </w:rPr>
        <w:t xml:space="preserve"> </w:t>
      </w:r>
      <w:r w:rsidRPr="00DB2941">
        <w:rPr>
          <w:rStyle w:val="StyleBoldUnderline"/>
          <w:highlight w:val="cyan"/>
        </w:rPr>
        <w:t>for</w:t>
      </w:r>
      <w:r w:rsidRPr="007D1724">
        <w:rPr>
          <w:sz w:val="12"/>
        </w:rPr>
        <w:t xml:space="preserve"> the new administration of Barack </w:t>
      </w:r>
      <w:r w:rsidRPr="00DB2941">
        <w:rPr>
          <w:rStyle w:val="StyleBoldUnderline"/>
          <w:highlight w:val="cyan"/>
        </w:rPr>
        <w:t>Obama</w:t>
      </w:r>
      <w:r w:rsidRPr="007D1724">
        <w:rPr>
          <w:sz w:val="12"/>
          <w:highlight w:val="cyan"/>
        </w:rPr>
        <w:t xml:space="preserve"> </w:t>
      </w:r>
      <w:r w:rsidRPr="00DB2941">
        <w:rPr>
          <w:rStyle w:val="Emphasis"/>
          <w:highlight w:val="cyan"/>
        </w:rPr>
        <w:t>if the US government is to assume a credible leadership role on human rights.</w:t>
      </w:r>
      <w:r>
        <w:rPr>
          <w:rStyle w:val="Emphasis"/>
        </w:rPr>
        <w:t xml:space="preserve"> </w:t>
      </w:r>
      <w:r w:rsidRPr="007D1724">
        <w:rPr>
          <w:sz w:val="12"/>
        </w:rPr>
        <w:t xml:space="preserve">Washington's frequent abdication has often forced the European Union to act on its own. Sometimes it has done so admirably, such as after the Russia-Georgia conflict, when its deployment of monitors eased tensions and helped protect civilians, or in eastern Chad, where it sent 3,300 troops as part of a UN civilian protection mission. But the EU did a poor job of projecting its influence more broadly, to places like Burma, Somalia, or the Democratic Republic of Congo. It often sought to avoid the political fallout of doing nothing by hiding behind a cumbersome EU decision-making process that favors inaction. Moreover, its frequent </w:t>
      </w:r>
      <w:r w:rsidRPr="00B8294D">
        <w:rPr>
          <w:rStyle w:val="StyleBoldUnderline"/>
        </w:rPr>
        <w:t xml:space="preserve">reluctance to stand up </w:t>
      </w:r>
      <w:r w:rsidRPr="007D1724">
        <w:rPr>
          <w:sz w:val="12"/>
        </w:rPr>
        <w:t xml:space="preserve">to ­the Bush administration </w:t>
      </w:r>
      <w:r w:rsidRPr="00B8294D">
        <w:rPr>
          <w:rStyle w:val="StyleBoldUnderline"/>
        </w:rPr>
        <w:t>in protest against abusive counterterrorism policies opened the EU to charges of double standards that poisoned the global debate on human rights and made it easier for spoilers to prevail</w:t>
      </w:r>
      <w:r w:rsidRPr="007D1724">
        <w:rPr>
          <w:sz w:val="12"/>
        </w:rPr>
        <w:t>. The US and the EU are not the only ones promoting human rights abroad. Increasingly, some governments in Latin America, Africa, and Asia can be looked to for support on international rights initiatives. Those that stand out include Argentina, Chile, Costa Rica, Mexico, and Uruguay in Latin America, and Botswana, Ghana, Liberia, and Zambia in Africa. In Asia, Japan and South Korea tend to be sympathetic to rights but are generally reluctant to take strong public positions. Yet forced to act without the firm and consistent backing of the major Western democracies, these important voices are rarely able to mount on their own a major international diplomatic effort to address serious human rights abuses. Even the best-intentioned middle-sized powers cannot forge a solution to the world's most repressive situations without the partnership of the larger Western powers that still dominate the United Nations, have large and active diplomatic corps, and can deploy substantial military and economic resources. So by default</w:t>
      </w:r>
      <w:r w:rsidRPr="007D1724">
        <w:rPr>
          <w:sz w:val="12"/>
          <w:highlight w:val="cyan"/>
        </w:rPr>
        <w:t xml:space="preserve">, </w:t>
      </w:r>
      <w:r w:rsidRPr="007D1724">
        <w:rPr>
          <w:rStyle w:val="StyleBoldUnderline"/>
          <w:highlight w:val="cyan"/>
        </w:rPr>
        <w:t>those often setting the human rights agenda in international forums are opponents of human rights enforcement-governments of nations such as</w:t>
      </w:r>
      <w:r w:rsidRPr="007D1724">
        <w:rPr>
          <w:sz w:val="12"/>
        </w:rPr>
        <w:t xml:space="preserve"> Algeria, </w:t>
      </w:r>
      <w:r w:rsidRPr="007D1724">
        <w:rPr>
          <w:rStyle w:val="Emphasis"/>
          <w:highlight w:val="cyan"/>
        </w:rPr>
        <w:t>China</w:t>
      </w:r>
      <w:r w:rsidRPr="00B8294D">
        <w:rPr>
          <w:rStyle w:val="Emphasis"/>
        </w:rPr>
        <w:t>,</w:t>
      </w:r>
      <w:r w:rsidRPr="007D1724">
        <w:rPr>
          <w:sz w:val="12"/>
        </w:rPr>
        <w:t xml:space="preserve"> Egypt, India, Pakistan, </w:t>
      </w:r>
      <w:r w:rsidRPr="007D1724">
        <w:rPr>
          <w:rStyle w:val="Emphasis"/>
          <w:highlight w:val="cyan"/>
        </w:rPr>
        <w:t>and Russia</w:t>
      </w:r>
      <w:r w:rsidRPr="007D1724">
        <w:rPr>
          <w:sz w:val="12"/>
        </w:rPr>
        <w:t xml:space="preserve">. They want to return to an era when the defense of human rights was left to the discretion of each government, and violations carried little international cost. To resist that aspiration will take a determination that too often has been lacking. First, </w:t>
      </w:r>
      <w:r w:rsidRPr="007D1724">
        <w:rPr>
          <w:rStyle w:val="StyleBoldUnderline"/>
          <w:highlight w:val="cyan"/>
        </w:rPr>
        <w:t xml:space="preserve">because the most effective human rights advocacy is by example, governments hoping to defend human rights elsewhere must commit themselves to respect those rights in their own </w:t>
      </w:r>
      <w:r w:rsidRPr="007D1724">
        <w:rPr>
          <w:rStyle w:val="StyleBoldUnderline"/>
          <w:highlight w:val="cyan"/>
        </w:rPr>
        <w:lastRenderedPageBreak/>
        <w:t>conduct.</w:t>
      </w:r>
      <w:r w:rsidRPr="007D1724">
        <w:rPr>
          <w:sz w:val="12"/>
        </w:rPr>
        <w:t xml:space="preserve"> As described in more detail below, </w:t>
      </w:r>
      <w:r w:rsidRPr="007D1724">
        <w:rPr>
          <w:rStyle w:val="Emphasis"/>
          <w:highlight w:val="cyan"/>
        </w:rPr>
        <w:t>that means</w:t>
      </w:r>
      <w:r w:rsidRPr="007D1724">
        <w:rPr>
          <w:sz w:val="12"/>
        </w:rPr>
        <w:t xml:space="preserve">, in </w:t>
      </w:r>
      <w:r w:rsidRPr="007D1724">
        <w:rPr>
          <w:rStyle w:val="Emphasis"/>
          <w:highlight w:val="cyan"/>
        </w:rPr>
        <w:t>the counterterrorism realm,</w:t>
      </w:r>
      <w:r w:rsidRPr="007D1724">
        <w:rPr>
          <w:sz w:val="12"/>
          <w:highlight w:val="cyan"/>
        </w:rPr>
        <w:t xml:space="preserve"> </w:t>
      </w:r>
      <w:r w:rsidRPr="007D1724">
        <w:rPr>
          <w:rStyle w:val="StyleBoldUnderline"/>
          <w:highlight w:val="cyan"/>
        </w:rPr>
        <w:t>a definitive end to such abuses</w:t>
      </w:r>
      <w:r w:rsidRPr="007D1724">
        <w:rPr>
          <w:sz w:val="12"/>
        </w:rPr>
        <w:t xml:space="preserve"> as the use of torture and other coercive interrogation techniques, the "disappearance" of suspects in secret detention facilities, and the long-term detention of suspects without trial-as well as a willingness to speak out immediately if any government, including a close ally, resumes these practices. </w:t>
      </w:r>
      <w:r w:rsidRPr="00B8294D">
        <w:rPr>
          <w:rStyle w:val="StyleBoldUnderline"/>
        </w:rPr>
        <w:t xml:space="preserve">It also means </w:t>
      </w:r>
      <w:r w:rsidRPr="007D1724">
        <w:rPr>
          <w:rStyle w:val="StyleBoldUnderline"/>
          <w:highlight w:val="cyan"/>
        </w:rPr>
        <w:t>addressing such persistent abuses as racism</w:t>
      </w:r>
      <w:r w:rsidRPr="00B8294D">
        <w:rPr>
          <w:rStyle w:val="StyleBoldUnderline"/>
        </w:rPr>
        <w:t xml:space="preserve"> </w:t>
      </w:r>
      <w:r w:rsidRPr="007D1724">
        <w:rPr>
          <w:sz w:val="12"/>
        </w:rPr>
        <w:t>in the criminal justice system,</w:t>
      </w:r>
      <w:r w:rsidRPr="00B8294D">
        <w:rPr>
          <w:rStyle w:val="StyleBoldUnderline"/>
        </w:rPr>
        <w:t xml:space="preserve"> </w:t>
      </w:r>
      <w:r w:rsidRPr="007D1724">
        <w:rPr>
          <w:rStyle w:val="StyleBoldUnderline"/>
          <w:highlight w:val="cyan"/>
        </w:rPr>
        <w:t>mistreatment of migrants</w:t>
      </w:r>
      <w:r w:rsidRPr="007D1724">
        <w:rPr>
          <w:sz w:val="12"/>
        </w:rPr>
        <w:t xml:space="preserve">, or use of the death penalty. Second, as in the case of any serious human rights violation, offenders must be held to account. For example, only by investigating, acknowledging, and repudiating the wrongdoing that has occurred, prosecuting serious crimes, and taking remedial steps to ensure that these abuses never recur, will Washington begin to build credibility as a government that practices what it preaches in the human rights realm. Third, </w:t>
      </w:r>
      <w:r w:rsidRPr="00DB2941">
        <w:rPr>
          <w:rStyle w:val="StyleBoldUnderline"/>
        </w:rPr>
        <w:t xml:space="preserve">serious efforts must be undertaken to build </w:t>
      </w:r>
      <w:r w:rsidRPr="007D1724">
        <w:rPr>
          <w:rStyle w:val="StyleBoldUnderline"/>
          <w:highlight w:val="cyan"/>
        </w:rPr>
        <w:t>a broad global coalition</w:t>
      </w:r>
      <w:r w:rsidRPr="00DB2941">
        <w:rPr>
          <w:rStyle w:val="StyleBoldUnderline"/>
        </w:rPr>
        <w:t xml:space="preserve"> in support of human rights.</w:t>
      </w:r>
      <w:r w:rsidRPr="007D1724">
        <w:rPr>
          <w:sz w:val="12"/>
        </w:rPr>
        <w:t xml:space="preserve"> In the case of the United States, it should seek to rejoin multilateral institutions such as the UN Human Rights Council and ratify key treaties such as those on women's and children's rights, enforced disappearances, cluster munitions, and antipersonnel landmines. It should adopt a policy of embracing the rule of law by re-signing the International Criminal Court treaty, actively supporting the court, and initiating a process for ultimate ratification. And it should actively support-politically, financially, and militarily-multilateral efforts to protect civilians from mass atrocities. In the case of both the European Union and the United States, vigorous efforts should be made to reach out to governments of the global South, especially those that largely respect human rights at home but continue to resist the defense of human rights in their foreign policy. </w:t>
      </w:r>
      <w:r w:rsidRPr="00DB2941">
        <w:rPr>
          <w:rStyle w:val="StyleBoldUnderline"/>
        </w:rPr>
        <w:t xml:space="preserve">That </w:t>
      </w:r>
      <w:r w:rsidRPr="007D1724">
        <w:rPr>
          <w:rStyle w:val="StyleBoldUnderline"/>
          <w:highlight w:val="cyan"/>
        </w:rPr>
        <w:t xml:space="preserve">requires addressing issues of particular concern to Southern governments, such as </w:t>
      </w:r>
      <w:r w:rsidRPr="007D1724">
        <w:rPr>
          <w:rStyle w:val="StyleBoldUnderline"/>
        </w:rPr>
        <w:t xml:space="preserve">economic and social rights, </w:t>
      </w:r>
      <w:r w:rsidRPr="007D1724">
        <w:rPr>
          <w:rStyle w:val="StyleBoldUnderline"/>
          <w:highlight w:val="cyan"/>
        </w:rPr>
        <w:t>racism, and the rights of migrants</w:t>
      </w:r>
      <w:r w:rsidRPr="007D1724">
        <w:rPr>
          <w:sz w:val="12"/>
          <w:highlight w:val="cyan"/>
        </w:rPr>
        <w:t xml:space="preserve">. </w:t>
      </w:r>
      <w:r w:rsidRPr="007D1724">
        <w:rPr>
          <w:rStyle w:val="Emphasis"/>
          <w:highlight w:val="cyan"/>
        </w:rPr>
        <w:t>It also requires avoiding double standards</w:t>
      </w:r>
      <w:r w:rsidRPr="00DB2941">
        <w:rPr>
          <w:rStyle w:val="Emphasis"/>
        </w:rPr>
        <w:t xml:space="preserve"> </w:t>
      </w:r>
      <w:r w:rsidRPr="007D1724">
        <w:rPr>
          <w:sz w:val="12"/>
        </w:rPr>
        <w:t xml:space="preserve">and remaining open to dialogue and appropriate political compromise. Governments of the global South, in turn, must reconsider their reflexive stand shoulder to shoulder with the oppressors of the world rather than their victims. This misguided solidarity is particularly disappointing in the case of governments such as India and South Africa, which today are democracies that on balance respect the rights of their own people but pursue a foreign policy suggesting that others do not deserve similar rights. Bloc solidarity should not become a substitute for embracing the more fundamental values of human rights. Finally, the new </w:t>
      </w:r>
      <w:r w:rsidRPr="007D1724">
        <w:rPr>
          <w:rStyle w:val="StyleBoldUnderline"/>
          <w:highlight w:val="cyan"/>
        </w:rPr>
        <w:t>Obama</w:t>
      </w:r>
      <w:r w:rsidRPr="007D1724">
        <w:rPr>
          <w:sz w:val="12"/>
        </w:rPr>
        <w:t xml:space="preserve"> administration </w:t>
      </w:r>
      <w:r w:rsidRPr="007D1724">
        <w:rPr>
          <w:rStyle w:val="StyleBoldUnderline"/>
          <w:highlight w:val="cyan"/>
        </w:rPr>
        <w:t>must abandon the Bush administration's policy of hyper-sovereignty.</w:t>
      </w:r>
      <w:r w:rsidRPr="007D1724">
        <w:rPr>
          <w:sz w:val="12"/>
          <w:highlight w:val="cyan"/>
        </w:rPr>
        <w:t xml:space="preserve"> </w:t>
      </w:r>
      <w:proofErr w:type="gramStart"/>
      <w:r w:rsidRPr="007D1724">
        <w:rPr>
          <w:rStyle w:val="StyleBoldUnderline"/>
          <w:highlight w:val="cyan"/>
        </w:rPr>
        <w:t>It is music to the ears of the governments of China, Russia</w:t>
      </w:r>
      <w:r w:rsidRPr="007D1724">
        <w:rPr>
          <w:sz w:val="12"/>
        </w:rPr>
        <w:t xml:space="preserve">, and India </w:t>
      </w:r>
      <w:r w:rsidRPr="007D1724">
        <w:rPr>
          <w:rStyle w:val="Emphasis"/>
          <w:highlight w:val="cyan"/>
        </w:rPr>
        <w:t>to hear Washington deflect human rights criticism on sovereignty grounds</w:t>
      </w:r>
      <w:r w:rsidRPr="007D1724">
        <w:rPr>
          <w:sz w:val="12"/>
        </w:rPr>
        <w:t>.</w:t>
      </w:r>
      <w:proofErr w:type="gramEnd"/>
      <w:r w:rsidRPr="007D1724">
        <w:rPr>
          <w:sz w:val="12"/>
        </w:rPr>
        <w:t xml:space="preserve"> That approach effectively pushes back the clock to an era before the Universal Declaration of Human Rights and the many legal and institutional mechanisms it has spawned. </w:t>
      </w:r>
      <w:r w:rsidRPr="00DB2941">
        <w:rPr>
          <w:rStyle w:val="Emphasis"/>
        </w:rPr>
        <w:t>A radical reappraisal of US policy is urgently needed</w:t>
      </w:r>
      <w:r w:rsidRPr="007D1724">
        <w:rPr>
          <w:sz w:val="12"/>
        </w:rPr>
        <w:t xml:space="preserve">. President Obama has promised such </w:t>
      </w:r>
      <w:proofErr w:type="gramStart"/>
      <w:r w:rsidRPr="007D1724">
        <w:rPr>
          <w:sz w:val="12"/>
        </w:rPr>
        <w:t>changes,</w:t>
      </w:r>
      <w:proofErr w:type="gramEnd"/>
      <w:r w:rsidRPr="007D1724">
        <w:rPr>
          <w:sz w:val="12"/>
        </w:rPr>
        <w:t xml:space="preserve"> and none too soon. The test will be whether he can resist pressures to sustain the Bush-led status quo.</w:t>
      </w:r>
    </w:p>
    <w:p w:rsidR="003B0DDC" w:rsidRDefault="003B0DDC" w:rsidP="003B0DDC">
      <w:pPr>
        <w:pStyle w:val="Heading4"/>
      </w:pPr>
      <w:r>
        <w:t xml:space="preserve">***And, the link is perception-based – even if the plan doesn’t ACTUALLY threaten Russian power, they’ll perceive U.S. actions as threatening and a power-play to undercut their influence </w:t>
      </w:r>
    </w:p>
    <w:p w:rsidR="003B0DDC" w:rsidRDefault="003B0DDC" w:rsidP="003B0DDC"/>
    <w:p w:rsidR="003B0DDC" w:rsidRPr="008E742B" w:rsidRDefault="003B0DDC" w:rsidP="003B0DDC">
      <w:pPr>
        <w:rPr>
          <w:rStyle w:val="StyleStyleBold12pt"/>
        </w:rPr>
      </w:pPr>
      <w:r w:rsidRPr="008E742B">
        <w:rPr>
          <w:rStyle w:val="StyleStyleBold12pt"/>
        </w:rPr>
        <w:t>Kuchins 2011</w:t>
      </w:r>
    </w:p>
    <w:p w:rsidR="003B0DDC" w:rsidRPr="008E742B" w:rsidRDefault="003B0DDC" w:rsidP="003B0DDC">
      <w:pPr>
        <w:rPr>
          <w:sz w:val="14"/>
        </w:rPr>
      </w:pPr>
      <w:r>
        <w:rPr>
          <w:sz w:val="14"/>
        </w:rPr>
        <w:t>(</w:t>
      </w:r>
      <w:r w:rsidRPr="008E742B">
        <w:rPr>
          <w:sz w:val="14"/>
        </w:rPr>
        <w:t xml:space="preserve">Andrew Kuchins (Director of the Russia and Eurasia Program at the Center for Strategic and International Studies in Washington, D.C) 8-10-2011 “Reset expectations: Russian assessments of U.S. power”, </w:t>
      </w:r>
      <w:r w:rsidRPr="008E742B">
        <w:rPr>
          <w:sz w:val="14"/>
        </w:rPr>
        <w:br/>
        <w:t>http:</w:t>
      </w:r>
      <w:r>
        <w:rPr>
          <w:sz w:val="14"/>
        </w:rPr>
        <w:t>//valdaiclub.com/usa/29520.html)</w:t>
      </w:r>
    </w:p>
    <w:p w:rsidR="003B0DDC" w:rsidRPr="00C52603" w:rsidRDefault="003B0DDC" w:rsidP="003B0DDC">
      <w:pPr>
        <w:rPr>
          <w:sz w:val="14"/>
        </w:rPr>
      </w:pPr>
      <w:r w:rsidRPr="008E742B">
        <w:rPr>
          <w:rStyle w:val="StyleBoldUnderline"/>
        </w:rPr>
        <w:t>Russian perceptions of the U</w:t>
      </w:r>
      <w:r w:rsidRPr="00E005ED">
        <w:t xml:space="preserve">nited </w:t>
      </w:r>
      <w:r w:rsidRPr="008E742B">
        <w:rPr>
          <w:rStyle w:val="StyleBoldUnderline"/>
        </w:rPr>
        <w:t>S</w:t>
      </w:r>
      <w:r w:rsidRPr="00E005ED">
        <w:t>tates</w:t>
      </w:r>
      <w:r w:rsidRPr="008E742B">
        <w:rPr>
          <w:rStyle w:val="StyleBoldUnderline"/>
        </w:rPr>
        <w:t xml:space="preserve"> and its role in the world provide a powerful lens</w:t>
      </w:r>
      <w:r w:rsidRPr="008E742B">
        <w:rPr>
          <w:sz w:val="14"/>
        </w:rPr>
        <w:t xml:space="preserve"> not only </w:t>
      </w:r>
      <w:r w:rsidRPr="008E742B">
        <w:rPr>
          <w:rStyle w:val="StyleBoldUnderline"/>
        </w:rPr>
        <w:t>for framing how Russia conceives its foreign and security policies</w:t>
      </w:r>
      <w:r w:rsidRPr="008E742B">
        <w:rPr>
          <w:sz w:val="14"/>
        </w:rPr>
        <w:t>—far more broadly than U.S.Russia bilateral relations—</w:t>
      </w:r>
      <w:r w:rsidRPr="008E742B">
        <w:rPr>
          <w:rStyle w:val="StyleBoldUnderline"/>
        </w:rPr>
        <w:t>but also for understanding</w:t>
      </w:r>
      <w:r w:rsidRPr="008E742B">
        <w:rPr>
          <w:sz w:val="14"/>
        </w:rPr>
        <w:t xml:space="preserve"> </w:t>
      </w:r>
      <w:r w:rsidRPr="008E742B">
        <w:rPr>
          <w:rStyle w:val="StyleBoldUnderline"/>
        </w:rPr>
        <w:t>deeply rooted</w:t>
      </w:r>
      <w:r w:rsidRPr="008E742B">
        <w:rPr>
          <w:sz w:val="14"/>
        </w:rPr>
        <w:t xml:space="preserve"> </w:t>
      </w:r>
      <w:r w:rsidRPr="008E742B">
        <w:rPr>
          <w:rStyle w:val="StyleBoldUnderline"/>
        </w:rPr>
        <w:t>notions of</w:t>
      </w:r>
      <w:r w:rsidRPr="008E742B">
        <w:rPr>
          <w:sz w:val="14"/>
        </w:rPr>
        <w:t xml:space="preserve"> </w:t>
      </w:r>
      <w:r w:rsidRPr="008E742B">
        <w:rPr>
          <w:rStyle w:val="StyleBoldUnderline"/>
        </w:rPr>
        <w:t>contemporary Russian identity</w:t>
      </w:r>
      <w:r w:rsidRPr="008E742B">
        <w:rPr>
          <w:sz w:val="14"/>
        </w:rPr>
        <w:t xml:space="preserve"> and even its domestic political system. For most of the second half of the twentieth century the United States and the Soviet Union were locked in a competitive struggle for global power and hegemony, and each country viewed its adversary as the principal “other” around which much of each country’s identity and foreign policy revolved. The collapse of the Soviet Union was a searing event for citizens of Russia as well as the other newly sovereign states of the region, </w:t>
      </w:r>
      <w:r w:rsidRPr="008E742B">
        <w:rPr>
          <w:rStyle w:val="StyleBoldUnderline"/>
        </w:rPr>
        <w:t xml:space="preserve">yet for most policymakers and elites in Moscow old habits of </w:t>
      </w:r>
      <w:r w:rsidRPr="008A65A1">
        <w:rPr>
          <w:rStyle w:val="StyleBoldUnderline"/>
        </w:rPr>
        <w:t>measuring success or failure through a U.S.-centric prism have endured</w:t>
      </w:r>
      <w:r w:rsidRPr="008E742B">
        <w:rPr>
          <w:rStyle w:val="StyleBoldUnderline"/>
        </w:rPr>
        <w:t>. Now, nearly 20 years past the Soviet collapse, perceptions of the U</w:t>
      </w:r>
      <w:r w:rsidRPr="00FD4F9E">
        <w:t xml:space="preserve">nited </w:t>
      </w:r>
      <w:r w:rsidRPr="008E742B">
        <w:rPr>
          <w:rStyle w:val="StyleBoldUnderline"/>
        </w:rPr>
        <w:t>S</w:t>
      </w:r>
      <w:r w:rsidRPr="00FD4F9E">
        <w:t xml:space="preserve">tates probably </w:t>
      </w:r>
      <w:r w:rsidRPr="008E742B">
        <w:rPr>
          <w:rStyle w:val="StyleBoldUnderline"/>
        </w:rPr>
        <w:t>remain more significant for Russia</w:t>
      </w:r>
      <w:r w:rsidRPr="008E742B">
        <w:rPr>
          <w:sz w:val="14"/>
        </w:rPr>
        <w:t xml:space="preserve"> than for any other country in this study. As in other countries in this study, the dominant paradigm for Russian government officials and political elite is realism with probably a higher relative weight for the value of economic and military indices of power and lower relative weight for factors of soft power. In the traditional Russian calculus (czarist, Soviet, and post-Soviet), </w:t>
      </w:r>
      <w:r w:rsidRPr="00073581">
        <w:rPr>
          <w:rStyle w:val="StyleBoldUnderline"/>
        </w:rPr>
        <w:t>it is not the power of attraction that dominates</w:t>
      </w:r>
      <w:r w:rsidRPr="00FD4F9E">
        <w:t>; instead,</w:t>
      </w:r>
      <w:r w:rsidRPr="00073581">
        <w:rPr>
          <w:rStyle w:val="StyleBoldUnderline"/>
        </w:rPr>
        <w:t xml:space="preserve"> it is the power of coercion</w:t>
      </w:r>
      <w:r w:rsidRPr="00FD4F9E">
        <w:t xml:space="preserve">, typically through intimidation or buying support—a very hard-edged realism. </w:t>
      </w:r>
      <w:r w:rsidRPr="00073581">
        <w:rPr>
          <w:rStyle w:val="StyleBoldUnderline"/>
        </w:rPr>
        <w:t xml:space="preserve">When Westerners emphasize values such as human rights and democracy, the default Russian reaction is deep skepticism that </w:t>
      </w:r>
      <w:r w:rsidRPr="00FD4F9E">
        <w:t>their interlocutors, especially the</w:t>
      </w:r>
      <w:r w:rsidRPr="00073581">
        <w:rPr>
          <w:rStyle w:val="StyleBoldUnderline"/>
        </w:rPr>
        <w:t xml:space="preserve"> Americans, are being disingenuous. U.S. promotion of democracy, liberal capitalism, a rules-based system of global governance, </w:t>
      </w:r>
      <w:r w:rsidRPr="00073581">
        <w:rPr>
          <w:rStyle w:val="StyleBoldUnderline"/>
        </w:rPr>
        <w:lastRenderedPageBreak/>
        <w:t>and the like is interpreted as a collection of ideological fig leaves designed to conceal the naked U.S. ambition to expand its own power and influence abroad</w:t>
      </w:r>
    </w:p>
    <w:p w:rsidR="003B0DDC" w:rsidRDefault="003B0DDC" w:rsidP="003B0DDC"/>
    <w:p w:rsidR="003B0DDC" w:rsidRDefault="003B0DDC" w:rsidP="003B0DDC">
      <w:pPr>
        <w:pStyle w:val="Heading4"/>
      </w:pPr>
      <w:r>
        <w:t>U.S. HR cred low due to a lack of legitimacy and credibility – policies increasing HR domestic re-build credibility and result in effective HR promotion abroad</w:t>
      </w:r>
    </w:p>
    <w:p w:rsidR="003B0DDC" w:rsidRDefault="003B0DDC" w:rsidP="003B0DDC"/>
    <w:p w:rsidR="003B0DDC" w:rsidRPr="00127E2A" w:rsidRDefault="003B0DDC" w:rsidP="003B0DDC">
      <w:pPr>
        <w:rPr>
          <w:rStyle w:val="StyleStyleBold12pt"/>
        </w:rPr>
      </w:pPr>
      <w:r w:rsidRPr="00127E2A">
        <w:rPr>
          <w:rStyle w:val="StyleStyleBold12pt"/>
        </w:rPr>
        <w:t xml:space="preserve">ACS 08 </w:t>
      </w:r>
    </w:p>
    <w:p w:rsidR="003B0DDC" w:rsidRPr="00127E2A" w:rsidRDefault="003B0DDC" w:rsidP="003B0DDC">
      <w:pPr>
        <w:rPr>
          <w:rStyle w:val="StyleStyleBold12pt"/>
        </w:rPr>
      </w:pPr>
      <w:r w:rsidRPr="00127E2A">
        <w:rPr>
          <w:rStyle w:val="StyleStyleBold12pt"/>
        </w:rPr>
        <w:t>(American Constitution Society for Law and Policy, October, “Human Rights at Home: A Domestic Blueprint for the New Administration</w:t>
      </w:r>
      <w:proofErr w:type="gramStart"/>
      <w:r w:rsidRPr="00127E2A">
        <w:rPr>
          <w:rStyle w:val="StyleStyleBold12pt"/>
        </w:rPr>
        <w:t>,  http</w:t>
      </w:r>
      <w:proofErr w:type="gramEnd"/>
      <w:r w:rsidRPr="00127E2A">
        <w:rPr>
          <w:rStyle w:val="StyleStyleBold12pt"/>
        </w:rPr>
        <w:t>://www.acslaw.org/files/C%20Powell%20Blueprint.pdf)</w:t>
      </w:r>
    </w:p>
    <w:p w:rsidR="003B0DDC" w:rsidRPr="00621A42" w:rsidRDefault="003B0DDC" w:rsidP="003B0DDC">
      <w:pPr>
        <w:rPr>
          <w:b/>
          <w:bCs/>
          <w:u w:val="single"/>
        </w:rPr>
      </w:pPr>
      <w:r w:rsidRPr="00127E2A">
        <w:rPr>
          <w:rStyle w:val="Emphasis"/>
        </w:rPr>
        <w:t xml:space="preserve">Reaffirming and implementing the U.S. commitment to human rights at home is critical </w:t>
      </w:r>
      <w:r w:rsidRPr="00747A8D">
        <w:rPr>
          <w:sz w:val="12"/>
        </w:rPr>
        <w:t xml:space="preserve">for two reasons. First, </w:t>
      </w:r>
      <w:r w:rsidRPr="00127E2A">
        <w:rPr>
          <w:rStyle w:val="StyleBoldUnderline"/>
        </w:rPr>
        <w:t>human rights principles are at the core of America’s founding values</w:t>
      </w:r>
      <w:r w:rsidRPr="00747A8D">
        <w:rPr>
          <w:sz w:val="12"/>
        </w:rPr>
        <w:t xml:space="preserve">, and Americans (as well as others within our borders or in U.S. custody), no less than others around the world, are entitled to the full benefit of these basic guarantees. That can hardly be open to debate. The </w:t>
      </w:r>
      <w:r w:rsidRPr="00127E2A">
        <w:rPr>
          <w:rStyle w:val="StyleBoldUnderline"/>
        </w:rPr>
        <w:t>second</w:t>
      </w:r>
      <w:r w:rsidRPr="00747A8D">
        <w:rPr>
          <w:sz w:val="12"/>
        </w:rPr>
        <w:t xml:space="preserve"> reason is perhaps less obvious, but equally compelling. </w:t>
      </w:r>
      <w:r w:rsidRPr="00127E2A">
        <w:rPr>
          <w:rStyle w:val="Emphasis"/>
        </w:rPr>
        <w:t>When the U</w:t>
      </w:r>
      <w:r w:rsidRPr="00747A8D">
        <w:rPr>
          <w:sz w:val="12"/>
        </w:rPr>
        <w:t xml:space="preserve">nited </w:t>
      </w:r>
      <w:r w:rsidRPr="00127E2A">
        <w:rPr>
          <w:rStyle w:val="Emphasis"/>
        </w:rPr>
        <w:t>S</w:t>
      </w:r>
      <w:r w:rsidRPr="00747A8D">
        <w:rPr>
          <w:sz w:val="12"/>
        </w:rPr>
        <w:t xml:space="preserve">tates </w:t>
      </w:r>
      <w:r w:rsidRPr="00127E2A">
        <w:rPr>
          <w:rStyle w:val="Emphasis"/>
        </w:rPr>
        <w:t>fails to practice at home what it preaches to others, it loses credibility and undermines its ability to play an effective leadership role in the world.</w:t>
      </w:r>
      <w:r w:rsidRPr="00747A8D">
        <w:rPr>
          <w:sz w:val="12"/>
        </w:rPr>
        <w:t xml:space="preserve"> </w:t>
      </w:r>
      <w:r w:rsidRPr="00127E2A">
        <w:rPr>
          <w:rStyle w:val="StyleBoldUnderline"/>
        </w:rPr>
        <w:t>Leading through the power of our example rather than through the example of our power3 is particularly critical now, at a juncture when the United States needs to cultivate international cooperation to address pressing issues</w:t>
      </w:r>
      <w:r w:rsidRPr="00747A8D">
        <w:rPr>
          <w:sz w:val="12"/>
        </w:rPr>
        <w:t xml:space="preserve"> – such as the current economic downturn – that have global dimensions. Perhaps not surprisingly, then, an overwhelming majority of Americans strongly embrace the notion of human rights: that is, the idea that every person has basic rights regardless of whether or not the government recognizes those rights.4 This Blueprint therefore suggests ways in which the new Administration can take concrete steps to ensure that human rights principles are considered and implemented within the process of </w:t>
      </w:r>
      <w:r w:rsidRPr="00127E2A">
        <w:rPr>
          <w:rStyle w:val="Emphasis"/>
        </w:rPr>
        <w:t>U.S. domestic policymaking</w:t>
      </w:r>
      <w:r w:rsidRPr="00747A8D">
        <w:rPr>
          <w:sz w:val="12"/>
        </w:rPr>
        <w:t>. It does not address in any detail the substance of particular policies in areas such as equality, health care, or the prohibition on torture;5 rather</w:t>
      </w:r>
      <w:r w:rsidRPr="00127E2A">
        <w:rPr>
          <w:rStyle w:val="StyleBoldUnderline"/>
        </w:rPr>
        <w:t>, it identifies and evaluates mechanisms by which human rights principles can be integrated into policymaking in all areas of U.S. domestic policy</w:t>
      </w:r>
      <w:r w:rsidRPr="00747A8D">
        <w:rPr>
          <w:sz w:val="12"/>
        </w:rPr>
        <w:t xml:space="preserve"> where they are relevant. BACKGROUND The United States was founded on the human rights principle expressed in the American Declaration of Independence: that we all have certain basic, unalienable rights simply by virtue of our humanity. Declaring rights to be inherent, not based on the generosity of the state, was transformative. Two hundred years later, the United States can point to a tradition of promoting human rights in principle, if not always in practice. The United States was a leader in ending the atrocities of World War II and in developing international institutions and instruments aimed at securing peace in the world and human rights for all people. The Universal Declaration of Human Rights, which celebrates its sixtieth anniversary this year, was inspired in part by Franklin D. Roosevelt’s Four Freedoms speech and drafted in part by Eleanor Roosevelt, the first President of the U.N. Human Rights Commission. Just as the New Deal redefined the concept of “security” at home to include economic security for all Americans, so too these post-war international regimes redefined the notion of “security” internationally to include human security.6 Indeed, for Americans, recognition that the gross human rights violations of the Holocaust were intertwined with Nazi aggression underscored the inextricable link between our principles and our national interests. </w:t>
      </w:r>
      <w:r w:rsidRPr="00127E2A">
        <w:rPr>
          <w:rStyle w:val="StyleBoldUnderline"/>
        </w:rPr>
        <w:t>A robust human rights policy supports the rule of law, democratic institutions, accountability mechanisms for serious abuses, a humane global economy, and U.S. global leadership in reducing violence, instability, and refugee flows</w:t>
      </w:r>
      <w:r w:rsidRPr="00747A8D">
        <w:rPr>
          <w:sz w:val="12"/>
        </w:rPr>
        <w:t xml:space="preserve">.7 Oftentimes, in fact, principled policy directly serves U.S. national interests because it allows us to demand reciprocal treatment of our citizens abroad, as in the case of humane treatment of detainees captured in war. Beyond the concern for reciprocity, the strong bipartisan commitment to human rights that has developed over the last several decades emerges from an understanding that ensuring the enjoyment of human rights at home and around the world serves not only America’s deeply held values but also its national interests. Even so, </w:t>
      </w:r>
      <w:r w:rsidRPr="00127E2A">
        <w:rPr>
          <w:rStyle w:val="StyleBoldUnderline"/>
        </w:rPr>
        <w:t>there remains a gap between the human rights ideals that the United States professes</w:t>
      </w:r>
      <w:r w:rsidRPr="00747A8D">
        <w:rPr>
          <w:sz w:val="12"/>
        </w:rPr>
        <w:t xml:space="preserve"> </w:t>
      </w:r>
      <w:r w:rsidRPr="00127E2A">
        <w:rPr>
          <w:rStyle w:val="Emphasis"/>
        </w:rPr>
        <w:t>and its actual domestic practice</w:t>
      </w:r>
      <w:r w:rsidRPr="00747A8D">
        <w:rPr>
          <w:sz w:val="12"/>
        </w:rPr>
        <w:t xml:space="preserve">, </w:t>
      </w:r>
      <w:r w:rsidRPr="00127E2A">
        <w:rPr>
          <w:rStyle w:val="Emphasis"/>
        </w:rPr>
        <w:t>resulting in both a gap in credibility and a weakening of U.S. moral authority to lead by example</w:t>
      </w:r>
      <w:r w:rsidRPr="00747A8D">
        <w:rPr>
          <w:sz w:val="12"/>
        </w:rPr>
        <w:t xml:space="preserve">. Human rights include the right to be free from torture or cruel, inhuman or degrading treatment, and yet the </w:t>
      </w:r>
      <w:r w:rsidRPr="00127E2A">
        <w:rPr>
          <w:rStyle w:val="StyleBoldUnderline"/>
        </w:rPr>
        <w:t>United States has committed such acts in the name of counterterrorism efforts</w:t>
      </w:r>
      <w:r w:rsidRPr="00747A8D">
        <w:rPr>
          <w:sz w:val="12"/>
        </w:rPr>
        <w:t xml:space="preserve">. Human rights include the rights to emergency shelter, food, and water, as well as security of person, and yet the United States failed to adequately guarantee these rights in the aftermath of Hurricane Katrina. Human rights include the right to equality of opportunity, and yet inequalities persist in access to housing, education, jobs, and health care. </w:t>
      </w:r>
      <w:r w:rsidRPr="00127E2A">
        <w:rPr>
          <w:rStyle w:val="StyleBoldUnderline"/>
        </w:rPr>
        <w:t xml:space="preserve">Human rights include the right to equality in the application of law enforcement measures, and yet </w:t>
      </w:r>
      <w:r w:rsidRPr="00747A8D">
        <w:rPr>
          <w:sz w:val="12"/>
        </w:rPr>
        <w:t>there are</w:t>
      </w:r>
      <w:r w:rsidRPr="00127E2A">
        <w:rPr>
          <w:rStyle w:val="StyleBoldUnderline"/>
        </w:rPr>
        <w:t xml:space="preserve"> </w:t>
      </w:r>
      <w:r w:rsidRPr="00747A8D">
        <w:rPr>
          <w:sz w:val="12"/>
        </w:rPr>
        <w:t xml:space="preserve">gross racial disparities in the application of the death penalty, </w:t>
      </w:r>
      <w:r w:rsidRPr="00127E2A">
        <w:rPr>
          <w:rStyle w:val="StyleBoldUnderline"/>
        </w:rPr>
        <w:t>and racial and ethnic profiling has been used unfairly to target African Americans, Latinos, and those who appear Arab, Muslim, South Asian, or immigrant</w:t>
      </w:r>
      <w:r w:rsidRPr="00747A8D">
        <w:rPr>
          <w:sz w:val="12"/>
        </w:rPr>
        <w:t xml:space="preserve"> (whether </w:t>
      </w:r>
      <w:r w:rsidRPr="00127E2A">
        <w:rPr>
          <w:rStyle w:val="StyleBoldUnderline"/>
        </w:rPr>
        <w:t>through traffic stops, airport screening, or immigration raids</w:t>
      </w:r>
      <w:r w:rsidRPr="00747A8D">
        <w:rPr>
          <w:sz w:val="12"/>
        </w:rPr>
        <w:t xml:space="preserve">). Human rights include the right to equal pay and gender </w:t>
      </w:r>
      <w:r w:rsidRPr="00747A8D">
        <w:rPr>
          <w:sz w:val="12"/>
        </w:rPr>
        <w:lastRenderedPageBreak/>
        <w:t xml:space="preserve">equality, and yet a pay gap persists between female and male workers. Certainly, </w:t>
      </w:r>
      <w:r w:rsidRPr="00127E2A">
        <w:rPr>
          <w:rStyle w:val="StyleBoldUnderline"/>
        </w:rPr>
        <w:t>the journey to fully realizing human rights is a work-in-progress, but to make progress, we must work – through smart, principled policies that advance the ability of the United States to live up to its own highest ideals.</w:t>
      </w:r>
    </w:p>
    <w:p w:rsidR="003B0DDC" w:rsidRDefault="003B0DDC" w:rsidP="003B0DDC">
      <w:pPr>
        <w:pStyle w:val="Heading4"/>
      </w:pPr>
      <w:r>
        <w:t xml:space="preserve">Increased soft power results in international state-driven HR promotion which is ineffective and spurs backlash over perceived regime change – only the status quo strategy of supporting NGO’s can spur effective HR </w:t>
      </w:r>
    </w:p>
    <w:p w:rsidR="003B0DDC" w:rsidRDefault="003B0DDC" w:rsidP="003B0DDC"/>
    <w:p w:rsidR="003B0DDC" w:rsidRDefault="003B0DDC" w:rsidP="003B0DDC">
      <w:pPr>
        <w:rPr>
          <w:rStyle w:val="StyleStyleBold12pt"/>
        </w:rPr>
      </w:pPr>
      <w:r>
        <w:rPr>
          <w:rStyle w:val="StyleStyleBold12pt"/>
        </w:rPr>
        <w:t>Bouwman 15</w:t>
      </w:r>
    </w:p>
    <w:p w:rsidR="003B0DDC" w:rsidRPr="00D62BA3" w:rsidRDefault="003B0DDC" w:rsidP="003B0DDC">
      <w:pPr>
        <w:rPr>
          <w:rStyle w:val="StyleStyleBold12pt"/>
        </w:rPr>
      </w:pPr>
      <w:r>
        <w:rPr>
          <w:rStyle w:val="StyleStyleBold12pt"/>
        </w:rPr>
        <w:t>(Bastiaan Bouwman is pursuing a doctorate in the international history of human rights, at the London School of Economics. He received his research MA in history from the University of Amsterdam. Previously, Bastiaan was a junior scholar at the Woodrow Wilson International Center for Scholars and worked on the Shelter City project of Justice and Peace Netherlands, pg online @ http://www.humanityinaction.org/knowledgebase/579-uncomfortable-bedfellows-why-human-rights-and-democracy-promotion-are-better-off-separate //um-ef)</w:t>
      </w:r>
    </w:p>
    <w:p w:rsidR="003B0DDC" w:rsidRPr="007821A2" w:rsidRDefault="003B0DDC" w:rsidP="003B0DDC">
      <w:pPr>
        <w:rPr>
          <w:sz w:val="12"/>
        </w:rPr>
      </w:pPr>
      <w:r w:rsidRPr="007821A2">
        <w:rPr>
          <w:sz w:val="12"/>
        </w:rPr>
        <w:t xml:space="preserve">Protecting Human Rights Defenders </w:t>
      </w:r>
      <w:r w:rsidRPr="007821A2">
        <w:rPr>
          <w:rStyle w:val="StyleBoldUnderline"/>
        </w:rPr>
        <w:t>The specter that the convergence of human rights and democracy promotion raises is that Western states have established a universal blueprint for what societies should look like</w:t>
      </w:r>
      <w:r w:rsidRPr="007821A2">
        <w:rPr>
          <w:sz w:val="12"/>
        </w:rPr>
        <w:t xml:space="preserve">, </w:t>
      </w:r>
      <w:r w:rsidRPr="007821A2">
        <w:rPr>
          <w:rStyle w:val="StyleBoldUnderline"/>
        </w:rPr>
        <w:t>and that they now aim to reform the world in their image</w:t>
      </w:r>
      <w:r w:rsidRPr="007821A2">
        <w:rPr>
          <w:sz w:val="12"/>
        </w:rPr>
        <w:t xml:space="preserve"> – </w:t>
      </w:r>
      <w:r w:rsidRPr="007821A2">
        <w:rPr>
          <w:rStyle w:val="Emphasis"/>
        </w:rPr>
        <w:t>through soft power</w:t>
      </w:r>
      <w:r w:rsidRPr="007821A2">
        <w:rPr>
          <w:sz w:val="12"/>
        </w:rPr>
        <w:t xml:space="preserve"> and international law </w:t>
      </w:r>
      <w:r w:rsidRPr="007821A2">
        <w:rPr>
          <w:rStyle w:val="Emphasis"/>
        </w:rPr>
        <w:t>as much as possible</w:t>
      </w:r>
      <w:r w:rsidRPr="007821A2">
        <w:rPr>
          <w:sz w:val="12"/>
        </w:rPr>
        <w:t xml:space="preserve">, but even through hard power if necessary. While this suspicion may be exaggerated, </w:t>
      </w:r>
      <w:r w:rsidRPr="007821A2">
        <w:rPr>
          <w:rStyle w:val="StyleBoldUnderline"/>
        </w:rPr>
        <w:t>the stated universality of human rights and democracy leaves no doubt that their spread is, in principle, an objective of Western governments,</w:t>
      </w:r>
      <w:r w:rsidRPr="007821A2">
        <w:rPr>
          <w:sz w:val="12"/>
        </w:rPr>
        <w:t xml:space="preserve"> even though it is bounded by other, competing interests. It is hard to imagine this objective ever being achieved, but as stated above, </w:t>
      </w:r>
      <w:r w:rsidRPr="007821A2">
        <w:rPr>
          <w:rStyle w:val="StyleBoldUnderline"/>
        </w:rPr>
        <w:t>the notion that Western actors are pursuing it certainly vexes authoritarian regimes</w:t>
      </w:r>
      <w:r w:rsidRPr="007821A2">
        <w:rPr>
          <w:sz w:val="12"/>
        </w:rPr>
        <w:t xml:space="preserve">. </w:t>
      </w:r>
      <w:r w:rsidRPr="007821A2">
        <w:rPr>
          <w:rStyle w:val="StyleBoldUnderline"/>
        </w:rPr>
        <w:t>It also disturbs many</w:t>
      </w:r>
      <w:r w:rsidRPr="007821A2">
        <w:rPr>
          <w:sz w:val="12"/>
        </w:rPr>
        <w:t xml:space="preserve">, especially in the non-West, who doubt the sincerity of the stated intentions for rights and democracy assistance, and </w:t>
      </w:r>
      <w:r w:rsidRPr="007821A2">
        <w:rPr>
          <w:rStyle w:val="StyleBoldUnderline"/>
        </w:rPr>
        <w:t xml:space="preserve">who feel that </w:t>
      </w:r>
      <w:r w:rsidRPr="007821A2">
        <w:rPr>
          <w:rStyle w:val="Emphasis"/>
        </w:rPr>
        <w:t>interference in their national polities</w:t>
      </w:r>
      <w:r w:rsidRPr="007821A2">
        <w:rPr>
          <w:rStyle w:val="StyleBoldUnderline"/>
        </w:rPr>
        <w:t xml:space="preserve"> diminishes their ability to determine their own future</w:t>
      </w:r>
      <w:r w:rsidRPr="007821A2">
        <w:rPr>
          <w:sz w:val="12"/>
        </w:rPr>
        <w:t xml:space="preserve">. Some of those objections might of course be disingenuous – the product of government propaganda or self-serving logic. Yet it would be short-sighed to assume that all of them are, as there are good reasons for being skeptical of rights and democracy promotion. As indicated above, recent interventions in the name of human rights and democracy as well as human rights violations on the part of countries that are supposed champions of universal morality have dealt a real blow to Western legitimacy. And crucially, </w:t>
      </w:r>
      <w:r w:rsidRPr="007821A2">
        <w:rPr>
          <w:rStyle w:val="StyleBoldUnderline"/>
        </w:rPr>
        <w:t>the more that human rights and democracy promotion have been amalgamated and expanded into a comprehensive approach to building better societies, the more this threatens to stifle, rather than encourage, political debate in countries in question</w:t>
      </w:r>
      <w:r w:rsidRPr="007821A2">
        <w:rPr>
          <w:sz w:val="12"/>
        </w:rPr>
        <w:t xml:space="preserve">. As the historian Samuel Moyn has put it, for the purpose of opposing a regime the ‘fiction of moral </w:t>
      </w:r>
      <w:proofErr w:type="gramStart"/>
      <w:r w:rsidRPr="007821A2">
        <w:rPr>
          <w:sz w:val="12"/>
        </w:rPr>
        <w:t>consensus’</w:t>
      </w:r>
      <w:proofErr w:type="gramEnd"/>
      <w:r w:rsidRPr="007821A2">
        <w:rPr>
          <w:sz w:val="12"/>
        </w:rPr>
        <w:t xml:space="preserve"> may be useful, but ‘construction requires political dissensus’. (52) The</w:t>
      </w:r>
      <w:r w:rsidRPr="007821A2">
        <w:rPr>
          <w:rStyle w:val="StyleBoldUnderline"/>
        </w:rPr>
        <w:t xml:space="preserve"> more extensive and concrete human rights and democracy promotion become, the more they risk preempting debate on the contentious political choices that need to be ma</w:t>
      </w:r>
      <w:r w:rsidRPr="007821A2">
        <w:rPr>
          <w:sz w:val="12"/>
        </w:rPr>
        <w:t xml:space="preserve">de, such as the makeup of political institutions or arrangements for social justice. An area that may have the potential to steer human rights and democracy promotion around these objections is the protection and assistance of human rights defenders and their organizations. Human rights defenders represent, in principle, endogenous change. Although support for them may well have broader goals in mind, as long as supporting actors guard against selectivity in terms of recipients and use a wide-ranging definition of what constitutes a human rights defender, they have a strong claim to impartiality. Human rights defenders began receiving serious attention as a category of their own about a decade and a half ago. In 1998, the General Assembly of the United Nations adopted its ‘Declaration on Human Rights Defenders’, a document that had been in production since 1984. In large part, its adoption was spurred by worries over the plight of human rights defenders in countries that had recently become democracies but now seemed to be receding into authoritarianism. By 1997, ‘what enthusiasts at the start of the decade were calling “the worldwide democratic revolution”’ had ‘cooled considerably’. (53) Many new democracies became ‘hybrid regimes’ that had some features of democracies – such as elections – and some of authoritarian rule – such as concentration of power. In 2003, a UN expert noted that of the 81 countries that had democratized during the 1980s and 1990s, only 47 were now considered ‘fully democratic’, while problems persisted in the remaining 34. (54) Human rights defenders – a term generally taken to extend not only to human rights professionals but to anyone taking action in defense of any human right – as a category became subject to new measures designed to suppress their activities. Especially from the mid-2000s, countries like Russia, Ethiopia and Venezuela developed new legal and other measures to stifle civil society, in part because the ‘color revolutions’ and the Arab Spring demonstrated just how dangerous civil society could be, in particular with the onset of new communications technologies. (55) They specifically targeted international rights and democracy assistance by cutting domestic organizations off from foreign funding and forcing international organizations to register as ‘foreign agents’, among other measures. Since it was felt that existing mechanisms did not offer the means to counter such policies, the United Nations, states and non-governmental organizations began taking measures to protect human rights defenders. (56) In 2000, a UN Special Rapporteur was appointed to deal with the issue. In 2006, the U.S. State Department established a Human Rights Defenders Fund. The 2007 Dutch human rights strategy prominently featured human rights defenders, as did the strategies that followed it. In 2008, the European Union adopted special Guidelines to instruct member states on how they could best protect and assist human rights defenders. As mentioned above, in 2013 President Obama headed an initiative at the United Nations to counter the closing of space for civil society organizations. Dutch policy has aimed to safeguard above all the physical safety of human rights defenders and to free them from intimidation. This has taken the form, for instance, of the Shelter City project, which allows the relocation of human rights defenders under threat to the Netherlands for a period of three </w:t>
      </w:r>
      <w:r w:rsidRPr="007821A2">
        <w:rPr>
          <w:sz w:val="12"/>
        </w:rPr>
        <w:lastRenderedPageBreak/>
        <w:t xml:space="preserve">months. (57) In order to preserve its political independence, the ministry limits its involvement to co-funding, opting to have the non-governmental organization Justice and Peace Netherlands execute the project. The selection of participants takes place on the recommendation of an advisory committee in which the ministry has one of the four seats, but Justice and Peace none. During its first year of operation, four human rights defenders participated in the program, and it was set to be ramped up in subsequent years. In 2012, a consultancy firm hired by the European Commission found that across the 27 member states of the European Union, there existed close to 200 temporary shelter places per year. (58) The U.S. State Department co-founded a similar initiative in 2011, called the Lifeline: Embattled Civil Society Organizations (CSOs) Assistance Fund, a multilateral mechanism supported by eleven (now seventeen) like-minded governments, including the Netherlands, and two major American foundations as funders, and a consortium of seven non-governmental organizations (NGOs) to execute the project. In addition to providing emergency support, including funds for relocation and security assistance, the fund supports short-term advocacy efforts to raise attention to violations of the freedom of association and assembly. The activities of the fund are carried out by the NGO consortium, a decision made by the donors to depoliticize the assistance provided through the fund, which reports on activities and outcomes to the donors each quarter. Carrying out the activities through the NGO consortium ensures the global scope of activities, while the inclusion of countries such as Chile and Mongolia shows the wide extent of diplomatic support for the work of Lifeline. (59) By its latest tally, the Lifeline fund had provided assistance to 446 civil society organizations in 85 countries. (60) Conclusion In the post-Cold War era, </w:t>
      </w:r>
      <w:r w:rsidRPr="007821A2">
        <w:rPr>
          <w:rStyle w:val="StyleBoldUnderline"/>
        </w:rPr>
        <w:t>human rights and democracy promotion have become increasingly interwoven</w:t>
      </w:r>
      <w:r w:rsidRPr="007821A2">
        <w:rPr>
          <w:sz w:val="12"/>
        </w:rPr>
        <w:t xml:space="preserve">. In terms of human rights promotion, the Netherlands, both in rhetoric and in practice, has clearly steered a more reticent course than the United States; perhaps not coincidentally, the country is home to one of the largest national sections of Amnesty International. Nevertheless, in Dutch foreign policy, too, human rights promotion has to some extent become interwoven with promoting democracy. The formulation of European foreign policy has exerted a strong pull in this direction and will continue to do so. The crackdown that human rights defenders have experienced since the late 1990s and especially since the mid-2000s was, in part, a response precisely to the amalgamation of human rights and democracy promotion into an increasingly far-reaching project on the part of Western states. </w:t>
      </w:r>
      <w:r w:rsidRPr="007821A2">
        <w:rPr>
          <w:rStyle w:val="StyleBoldUnderline"/>
        </w:rPr>
        <w:t xml:space="preserve">As sovereignty has become more and more conditional on compliance with the values and norms of human rights and democracy, states disputing those international standards have pushed back against international rights and democracy assistance as well as domestic individuals and organizations representing these causes. </w:t>
      </w:r>
      <w:r w:rsidRPr="007821A2">
        <w:rPr>
          <w:sz w:val="12"/>
        </w:rPr>
        <w:t xml:space="preserve">While to a significant extent this was a matter of authoritarian leaders striving to maintain power, the widening of the agenda of human rights and democracy promotion and especially its deployment as a justification for military interventions also generated legitimate objections. The association of human rights with democracy promotion has politicized the former, and their association with war has done substantial damage to the legitimacy of both concepts. Measures to protect human rights defenders have largely been a response to the challenge of crackdown by authoritarian regimes. Yet it might be in precisely this area that the promotion of human rights might reclaim its relatively apolitical status. The minimalism of policies that protect human rights defenders – aiming simply to keep endogenous voices for change from being silenced – gives them greater legitimacy than more ambitious forms of human rights and democracy promotion. Insofar as these specific policies have become a priority, they signal a return to a less politicized way of promoting human rights, more in line with the original ethos of Amnesty International than with the zeal of the NED. This could provide a way in which to separate human rights and democracy promotion from each other once again, for the betterment of both. </w:t>
      </w:r>
      <w:r w:rsidRPr="007821A2">
        <w:rPr>
          <w:rStyle w:val="StyleBoldUnderline"/>
        </w:rPr>
        <w:t>Policies aimed at protecting human rights defenders must be reconciled with the legacy of Western states elevating civil and political rights over social, economic and cultural rights</w:t>
      </w:r>
      <w:r w:rsidRPr="007821A2">
        <w:rPr>
          <w:sz w:val="12"/>
        </w:rPr>
        <w:t xml:space="preserve"> – to an important extent a legacy of the Cold War. </w:t>
      </w:r>
      <w:r w:rsidRPr="007821A2">
        <w:rPr>
          <w:rStyle w:val="StyleBoldUnderline"/>
        </w:rPr>
        <w:t>The phrase ‘human rights defender’ in effect leads to a just such a focus on a set of civil and political rights, such as the right to freedom of opinion and expression, the right to freedom of association, and the right to protest.</w:t>
      </w:r>
      <w:r w:rsidRPr="007821A2">
        <w:rPr>
          <w:sz w:val="12"/>
        </w:rPr>
        <w:t xml:space="preserve"> Since the end of the Cold War, however, Western states have subscribed to the indivisibility and interdependency of human rights. (61) Amnesty has embraced the full spectrum of human rights. Nevertheless, a tendency to focus on civil and political rights has persisted. It is, then, all the more important to ensure that the individual human rights defenders that states focus their efforts on are engaged in furthering not only civil and political rights, but also social, economic and cultural rights. These rights may not resonate as strongly among the Western public, but are widely affirmed as equal in importance. Moreover, aiding human rights defenders in raising an issue like land rights will help to counter the notion that Western rights and democracy assistance goes hand in hand with the promotion of corporate interests that hurt local populations. For instance, by aiding activists who work against expropriation of local farmers, Western actors can prove that their concern extends across the full array of human rights. UN Special Rapporteur Margaret Sekaggya provided an important impetus in this direction in her 2012 report, which noted ‘Defenders working on land and environmental issues’ as one of the most at-risk groups of human rights defenders and called for their protection. (62) Furthermore, as the examples in the previous section show, </w:t>
      </w:r>
      <w:r w:rsidRPr="007821A2">
        <w:rPr>
          <w:rStyle w:val="StyleBoldUnderline"/>
        </w:rPr>
        <w:t>the legitimacy of human rights as well as democracy promotion can be improved by reaching out in new ways</w:t>
      </w:r>
      <w:r w:rsidRPr="007821A2">
        <w:rPr>
          <w:sz w:val="12"/>
        </w:rPr>
        <w:t xml:space="preserve">. Policies to protect human rights defenders are now increasingly the work of coalitions, not only of states but also of non-governmental organizations, municipalities, and even corporations. Heavier investment in international non-governmental organizations stands as a possible way for states to enact policies that enjoy greater legitimacy. In this way states can avoid direct ties with organizations in countries with authoritarian governments. The NED’s Gershman noted in 2008 that ‘[i]t is appropriate for the U.S. to seek the democratic transformation of states that foster extremism, but linking official U.S. policy and diplomacy so closely to this effort has a number of serious drawbacks.’ (63) For instance, because of their permanent engagement through bilateral relationships, states can never </w:t>
      </w:r>
      <w:proofErr w:type="gramStart"/>
      <w:r w:rsidRPr="007821A2">
        <w:rPr>
          <w:sz w:val="12"/>
        </w:rPr>
        <w:t>claim</w:t>
      </w:r>
      <w:proofErr w:type="gramEnd"/>
      <w:r w:rsidRPr="007821A2">
        <w:rPr>
          <w:sz w:val="12"/>
        </w:rPr>
        <w:t xml:space="preserve"> the impartiality of non-governmental organizations, nor can they single-mindedly pursue democratization or human rights. Cooperating with other actors will not placate those who class all rights and assistance activities as foreign interference, but it does help to show the breadth of support for these areas. The Dutch government’s innovation of trilateral cooperation is a particularly promising instrument in this regard, as it draws on the legitimacy and expertise of regional partners. Projects like Shelter City and Lifeline stand as important case-studies for the further development of a more network-based, multilateral and indirect approach – and similar projects are underway, not only in the West, but also locally and regionally, for instance the East and Horn of Africa Human Rights Defenders Project. A corollary of focusing in this area is to keep shifting the ultimate emphasis as much as possible to local partners. This applies to human rights promotion but also to processes of democratization that may of course be enabled by it. As a 2008 report by the Overseas Development Institute noted, ‘[t]he impetus for democratisation must come from within’. (64) This is so not only for the sake of efficacy, but also for the sake of legitimacy (which are, of course, interrelated, since a project viewed as illegitimate will be more vulnerable to countervailing forces). </w:t>
      </w:r>
      <w:r w:rsidRPr="007821A2">
        <w:rPr>
          <w:rStyle w:val="StyleBoldUnderline"/>
        </w:rPr>
        <w:t>Herein lies, perhaps, the greatest challenge for human rights promotion as a state-initiated project: to succeed in the long term, as a manifestation of a truly universal desire for dignity, it must seriously engage with local partners and allow them to not only use the resources that assistance affords to their needs, but also to contribute to setting the agenda</w:t>
      </w:r>
      <w:r w:rsidRPr="007821A2">
        <w:rPr>
          <w:sz w:val="12"/>
        </w:rPr>
        <w:t>. This means returning to the ethos of human rights as an apolitical project, aimed at countering repression and thereby empowering people to realize their ambitions as autonomously as possible.</w:t>
      </w:r>
    </w:p>
    <w:p w:rsidR="003B0DDC" w:rsidRPr="00ED5958" w:rsidRDefault="003B0DDC" w:rsidP="003B0DDC"/>
    <w:p w:rsidR="003B0DDC" w:rsidRDefault="005C6048" w:rsidP="005C6048">
      <w:pPr>
        <w:pStyle w:val="Heading3"/>
      </w:pPr>
      <w:r>
        <w:lastRenderedPageBreak/>
        <w:t>Alliance Version 2NC Link Wall</w:t>
      </w:r>
    </w:p>
    <w:p w:rsidR="005C6048" w:rsidRDefault="005C6048" w:rsidP="005C6048"/>
    <w:p w:rsidR="005C6048" w:rsidRDefault="005C6048" w:rsidP="005C6048">
      <w:pPr>
        <w:pStyle w:val="Heading4"/>
      </w:pPr>
      <w:r>
        <w:t>And, Russia and China can only deflect HR blame now because of a lack of U.S. credibility – the plan restores the credibility and makes pressure effective</w:t>
      </w:r>
    </w:p>
    <w:p w:rsidR="005C6048" w:rsidRDefault="005C6048" w:rsidP="005C6048"/>
    <w:p w:rsidR="005C6048" w:rsidRPr="00B8294D" w:rsidRDefault="005C6048" w:rsidP="005C6048">
      <w:pPr>
        <w:rPr>
          <w:rStyle w:val="StyleStyleBold12pt"/>
        </w:rPr>
      </w:pPr>
      <w:r>
        <w:rPr>
          <w:rStyle w:val="StyleStyleBold12pt"/>
        </w:rPr>
        <w:t>Roth 9</w:t>
      </w:r>
    </w:p>
    <w:p w:rsidR="005C6048" w:rsidRPr="00B8294D" w:rsidRDefault="005C6048" w:rsidP="005C6048">
      <w:pPr>
        <w:rPr>
          <w:b/>
          <w:bCs/>
          <w:sz w:val="26"/>
        </w:rPr>
      </w:pPr>
      <w:r>
        <w:rPr>
          <w:rStyle w:val="StyleStyleBold12pt"/>
        </w:rPr>
        <w:t>(Kenneth, Kenneth Roth is executive director of Human Rights Watch, Graduate of Yale Law School and Brown University, “Taking Back the Initiative from the Human Rights Spoilers,” pg online @ http://www.hrw.org/world-report-2009/taking-back-initiative-human-rights-spoilers //um-ef)</w:t>
      </w:r>
    </w:p>
    <w:p w:rsidR="005C6048" w:rsidRPr="00621A42" w:rsidRDefault="005C6048" w:rsidP="005C6048">
      <w:pPr>
        <w:rPr>
          <w:sz w:val="12"/>
        </w:rPr>
      </w:pPr>
      <w:r w:rsidRPr="00DB2941">
        <w:rPr>
          <w:rStyle w:val="StyleBoldUnderline"/>
          <w:highlight w:val="cyan"/>
        </w:rPr>
        <w:t>Shifts in global power have emboldened spoiler governments</w:t>
      </w:r>
      <w:r w:rsidRPr="00B8294D">
        <w:rPr>
          <w:rStyle w:val="StyleBoldUnderline"/>
        </w:rPr>
        <w:t xml:space="preserve"> </w:t>
      </w:r>
      <w:r w:rsidRPr="007D1724">
        <w:rPr>
          <w:sz w:val="12"/>
        </w:rPr>
        <w:t>in international forums</w:t>
      </w:r>
      <w:r w:rsidRPr="00B8294D">
        <w:rPr>
          <w:rStyle w:val="StyleBoldUnderline"/>
        </w:rPr>
        <w:t xml:space="preserve"> </w:t>
      </w:r>
      <w:r w:rsidRPr="00DB2941">
        <w:rPr>
          <w:rStyle w:val="StyleBoldUnderline"/>
          <w:highlight w:val="cyan"/>
        </w:rPr>
        <w:t>to challenge human rights as a "Western"</w:t>
      </w:r>
      <w:r w:rsidRPr="00B8294D">
        <w:rPr>
          <w:rStyle w:val="StyleBoldUnderline"/>
        </w:rPr>
        <w:t xml:space="preserve"> or "imperialist" </w:t>
      </w:r>
      <w:r w:rsidRPr="00DB2941">
        <w:rPr>
          <w:rStyle w:val="StyleBoldUnderline"/>
          <w:highlight w:val="cyan"/>
        </w:rPr>
        <w:t>imposition.</w:t>
      </w:r>
      <w:r w:rsidRPr="00B8294D">
        <w:rPr>
          <w:rStyle w:val="StyleBoldUnderline"/>
        </w:rPr>
        <w:t xml:space="preserve"> The force of China's authoritarian example and the oil-fueled muscle of Russia have made it easier to reject human rights principles</w:t>
      </w:r>
      <w:r w:rsidRPr="007D1724">
        <w:rPr>
          <w:sz w:val="12"/>
        </w:rPr>
        <w:t xml:space="preserve">. The moral standing of a country like South Africa by virtue of its own dark past means that its challenge to the international human rights agenda is influential. </w:t>
      </w:r>
      <w:r w:rsidRPr="00DB2941">
        <w:rPr>
          <w:rStyle w:val="StyleBoldUnderline"/>
          <w:highlight w:val="cyan"/>
        </w:rPr>
        <w:t>Nevertheless, governments that care about human rights worldwide retain enough clout to build a broad coalition</w:t>
      </w:r>
      <w:r w:rsidRPr="00B8294D">
        <w:rPr>
          <w:rStyle w:val="StyleBoldUnderline"/>
        </w:rPr>
        <w:t xml:space="preserve"> to fight repression</w:t>
      </w:r>
      <w:r w:rsidRPr="007D1724">
        <w:rPr>
          <w:sz w:val="12"/>
        </w:rPr>
        <w:t xml:space="preserve">-if they are willing to use it. </w:t>
      </w:r>
      <w:r w:rsidRPr="00DB2941">
        <w:rPr>
          <w:rStyle w:val="StyleBoldUnderline"/>
          <w:highlight w:val="cyan"/>
        </w:rPr>
        <w:t>Instead, these governments have</w:t>
      </w:r>
      <w:r w:rsidRPr="007D1724">
        <w:rPr>
          <w:sz w:val="12"/>
        </w:rPr>
        <w:t xml:space="preserve"> largely abandoned the field. </w:t>
      </w:r>
      <w:r w:rsidRPr="00DB2941">
        <w:rPr>
          <w:rStyle w:val="StyleBoldUnderline"/>
          <w:highlight w:val="cyan"/>
        </w:rPr>
        <w:t>Succumb</w:t>
      </w:r>
      <w:r w:rsidRPr="007D1724">
        <w:rPr>
          <w:sz w:val="12"/>
        </w:rPr>
        <w:t xml:space="preserve">ing </w:t>
      </w:r>
      <w:r w:rsidRPr="00DB2941">
        <w:rPr>
          <w:rStyle w:val="StyleBoldUnderline"/>
          <w:highlight w:val="cyan"/>
        </w:rPr>
        <w:t>to</w:t>
      </w:r>
      <w:r w:rsidRPr="007D1724">
        <w:rPr>
          <w:sz w:val="12"/>
        </w:rPr>
        <w:t xml:space="preserve"> competing interests and </w:t>
      </w:r>
      <w:r w:rsidRPr="00DB2941">
        <w:rPr>
          <w:rStyle w:val="Emphasis"/>
          <w:highlight w:val="cyan"/>
        </w:rPr>
        <w:t>credibility problems</w:t>
      </w:r>
      <w:r w:rsidRPr="00B8294D">
        <w:rPr>
          <w:rStyle w:val="Emphasis"/>
        </w:rPr>
        <w:t xml:space="preserve"> of their own making</w:t>
      </w:r>
      <w:r w:rsidRPr="007D1724">
        <w:rPr>
          <w:sz w:val="12"/>
        </w:rPr>
        <w:t xml:space="preserve">, they have let themselves be outmaneuvered and sidelined in UN venues such as the Security Council and the Human Rights Council, and in the policy debates that shape multilateral diplomacy toward Burma, Darfur, Sri Lanka, Zimbabwe, and other trouble spots. </w:t>
      </w:r>
      <w:r w:rsidRPr="00DB2941">
        <w:rPr>
          <w:rStyle w:val="StyleBoldUnderline"/>
          <w:highlight w:val="cyan"/>
        </w:rPr>
        <w:t>For the U</w:t>
      </w:r>
      <w:r w:rsidRPr="007D1724">
        <w:rPr>
          <w:sz w:val="12"/>
        </w:rPr>
        <w:t xml:space="preserve">nited </w:t>
      </w:r>
      <w:r w:rsidRPr="00DB2941">
        <w:rPr>
          <w:rStyle w:val="StyleBoldUnderline"/>
          <w:highlight w:val="cyan"/>
        </w:rPr>
        <w:t>S</w:t>
      </w:r>
      <w:r w:rsidRPr="007D1724">
        <w:rPr>
          <w:sz w:val="12"/>
        </w:rPr>
        <w:t xml:space="preserve">tates, </w:t>
      </w:r>
      <w:r w:rsidRPr="00DB2941">
        <w:rPr>
          <w:rStyle w:val="StyleBoldUnderline"/>
          <w:highlight w:val="cyan"/>
        </w:rPr>
        <w:t>that withdrawal is the logical consequence of</w:t>
      </w:r>
      <w:r w:rsidRPr="007D1724">
        <w:rPr>
          <w:sz w:val="12"/>
        </w:rPr>
        <w:t xml:space="preserve"> </w:t>
      </w:r>
      <w:r w:rsidRPr="00DB2941">
        <w:rPr>
          <w:rStyle w:val="StyleBoldUnderline"/>
          <w:highlight w:val="cyan"/>
        </w:rPr>
        <w:t>the</w:t>
      </w:r>
      <w:r w:rsidRPr="007D1724">
        <w:rPr>
          <w:sz w:val="12"/>
        </w:rPr>
        <w:t xml:space="preserve"> Bush </w:t>
      </w:r>
      <w:r w:rsidRPr="00DB2941">
        <w:rPr>
          <w:rStyle w:val="Emphasis"/>
          <w:highlight w:val="cyan"/>
        </w:rPr>
        <w:t xml:space="preserve">administration's decision to combat terrorism </w:t>
      </w:r>
      <w:r w:rsidRPr="00DB2941">
        <w:rPr>
          <w:rStyle w:val="Emphasis"/>
          <w:sz w:val="32"/>
          <w:szCs w:val="32"/>
          <w:highlight w:val="cyan"/>
        </w:rPr>
        <w:t>without regard to the basic rights</w:t>
      </w:r>
      <w:r w:rsidRPr="007D1724">
        <w:rPr>
          <w:sz w:val="12"/>
        </w:rPr>
        <w:t xml:space="preserve"> not to be subjected to torture, "disappearance," or detention without trial. Against that backdrop, </w:t>
      </w:r>
      <w:r w:rsidRPr="00DB2941">
        <w:rPr>
          <w:rStyle w:val="Emphasis"/>
          <w:highlight w:val="cyan"/>
        </w:rPr>
        <w:t>Washington's periodic efforts to discuss rights have been undercut by justifiable accusations of hypocrisy</w:t>
      </w:r>
      <w:r w:rsidRPr="007D1724">
        <w:rPr>
          <w:sz w:val="12"/>
          <w:highlight w:val="cyan"/>
        </w:rPr>
        <w:t xml:space="preserve">. </w:t>
      </w:r>
      <w:r w:rsidRPr="00DB2941">
        <w:rPr>
          <w:rStyle w:val="StyleBoldUnderline"/>
          <w:highlight w:val="cyan"/>
        </w:rPr>
        <w:t>Reversing that</w:t>
      </w:r>
      <w:r w:rsidRPr="00B8294D">
        <w:rPr>
          <w:rStyle w:val="StyleBoldUnderline"/>
        </w:rPr>
        <w:t xml:space="preserve"> ugly </w:t>
      </w:r>
      <w:r w:rsidRPr="00DB2941">
        <w:rPr>
          <w:rStyle w:val="StyleBoldUnderline"/>
          <w:highlight w:val="cyan"/>
        </w:rPr>
        <w:t>record must be a</w:t>
      </w:r>
      <w:r w:rsidRPr="007D1724">
        <w:rPr>
          <w:sz w:val="12"/>
        </w:rPr>
        <w:t xml:space="preserve"> first </w:t>
      </w:r>
      <w:r w:rsidRPr="00DB2941">
        <w:rPr>
          <w:rStyle w:val="StyleBoldUnderline"/>
          <w:highlight w:val="cyan"/>
        </w:rPr>
        <w:t>priority</w:t>
      </w:r>
      <w:r w:rsidRPr="007D1724">
        <w:rPr>
          <w:sz w:val="12"/>
          <w:highlight w:val="cyan"/>
        </w:rPr>
        <w:t xml:space="preserve"> </w:t>
      </w:r>
      <w:r w:rsidRPr="00DB2941">
        <w:rPr>
          <w:rStyle w:val="StyleBoldUnderline"/>
          <w:highlight w:val="cyan"/>
        </w:rPr>
        <w:t>for</w:t>
      </w:r>
      <w:r w:rsidRPr="007D1724">
        <w:rPr>
          <w:sz w:val="12"/>
        </w:rPr>
        <w:t xml:space="preserve"> the new administration of Barack </w:t>
      </w:r>
      <w:r w:rsidRPr="00DB2941">
        <w:rPr>
          <w:rStyle w:val="StyleBoldUnderline"/>
          <w:highlight w:val="cyan"/>
        </w:rPr>
        <w:t>Obama</w:t>
      </w:r>
      <w:r w:rsidRPr="007D1724">
        <w:rPr>
          <w:sz w:val="12"/>
          <w:highlight w:val="cyan"/>
        </w:rPr>
        <w:t xml:space="preserve"> </w:t>
      </w:r>
      <w:r w:rsidRPr="00DB2941">
        <w:rPr>
          <w:rStyle w:val="Emphasis"/>
          <w:highlight w:val="cyan"/>
        </w:rPr>
        <w:t>if the US government is to assume a credible leadership role on human rights.</w:t>
      </w:r>
      <w:r>
        <w:rPr>
          <w:rStyle w:val="Emphasis"/>
        </w:rPr>
        <w:t xml:space="preserve"> </w:t>
      </w:r>
      <w:r w:rsidRPr="007D1724">
        <w:rPr>
          <w:sz w:val="12"/>
        </w:rPr>
        <w:t xml:space="preserve">Washington's frequent abdication has often forced the European Union to act on its own. Sometimes it has done so admirably, such as after the Russia-Georgia conflict, when its deployment of monitors eased tensions and helped protect civilians, or in eastern Chad, where it sent 3,300 troops as part of a UN civilian protection mission. But the EU did a poor job of projecting its influence more broadly, to places like Burma, Somalia, or the Democratic Republic of Congo. It often sought to avoid the political fallout of doing nothing by hiding behind a cumbersome EU decision-making process that favors inaction. Moreover, its frequent </w:t>
      </w:r>
      <w:r w:rsidRPr="00B8294D">
        <w:rPr>
          <w:rStyle w:val="StyleBoldUnderline"/>
        </w:rPr>
        <w:t xml:space="preserve">reluctance to stand up </w:t>
      </w:r>
      <w:r w:rsidRPr="007D1724">
        <w:rPr>
          <w:sz w:val="12"/>
        </w:rPr>
        <w:t xml:space="preserve">to ­the Bush administration </w:t>
      </w:r>
      <w:r w:rsidRPr="00B8294D">
        <w:rPr>
          <w:rStyle w:val="StyleBoldUnderline"/>
        </w:rPr>
        <w:t>in protest against abusive counterterrorism policies opened the EU to charges of double standards that poisoned the global debate on human rights and made it easier for spoilers to prevail</w:t>
      </w:r>
      <w:r w:rsidRPr="007D1724">
        <w:rPr>
          <w:sz w:val="12"/>
        </w:rPr>
        <w:t>. The US and the EU are not the only ones promoting human rights abroad. Increasingly, some governments in Latin America, Africa, and Asia can be looked to for support on international rights initiatives. Those that stand out include Argentina, Chile, Costa Rica, Mexico, and Uruguay in Latin America, and Botswana, Ghana, Liberia, and Zambia in Africa. In Asia, Japan and South Korea tend to be sympathetic to rights but are generally reluctant to take strong public positions. Yet forced to act without the firm and consistent backing of the major Western democracies, these important voices are rarely able to mount on their own a major international diplomatic effort to address serious human rights abuses. Even the best-intentioned middle-sized powers cannot forge a solution to the world's most repressive situations without the partnership of the larger Western powers that still dominate the United Nations, have large and active diplomatic corps, and can deploy substantial military and economic resources. So by default</w:t>
      </w:r>
      <w:r w:rsidRPr="007D1724">
        <w:rPr>
          <w:sz w:val="12"/>
          <w:highlight w:val="cyan"/>
        </w:rPr>
        <w:t xml:space="preserve">, </w:t>
      </w:r>
      <w:r w:rsidRPr="007D1724">
        <w:rPr>
          <w:rStyle w:val="StyleBoldUnderline"/>
          <w:highlight w:val="cyan"/>
        </w:rPr>
        <w:t>those often setting the human rights agenda in international forums are opponents of human rights enforcement-governments of nations such as</w:t>
      </w:r>
      <w:r w:rsidRPr="007D1724">
        <w:rPr>
          <w:sz w:val="12"/>
        </w:rPr>
        <w:t xml:space="preserve"> Algeria, </w:t>
      </w:r>
      <w:r w:rsidRPr="007D1724">
        <w:rPr>
          <w:rStyle w:val="Emphasis"/>
          <w:highlight w:val="cyan"/>
        </w:rPr>
        <w:t>China</w:t>
      </w:r>
      <w:r w:rsidRPr="00B8294D">
        <w:rPr>
          <w:rStyle w:val="Emphasis"/>
        </w:rPr>
        <w:t>,</w:t>
      </w:r>
      <w:r w:rsidRPr="007D1724">
        <w:rPr>
          <w:sz w:val="12"/>
        </w:rPr>
        <w:t xml:space="preserve"> Egypt, India, Pakistan, </w:t>
      </w:r>
      <w:r w:rsidRPr="007D1724">
        <w:rPr>
          <w:rStyle w:val="Emphasis"/>
          <w:highlight w:val="cyan"/>
        </w:rPr>
        <w:t>and Russia</w:t>
      </w:r>
      <w:r w:rsidRPr="007D1724">
        <w:rPr>
          <w:sz w:val="12"/>
        </w:rPr>
        <w:t xml:space="preserve">. They want to return to an era when the defense of human rights was left to the discretion of each government, and violations carried little international cost. To resist that aspiration will take a determination that too often has been lacking. First, </w:t>
      </w:r>
      <w:r w:rsidRPr="007D1724">
        <w:rPr>
          <w:rStyle w:val="StyleBoldUnderline"/>
          <w:highlight w:val="cyan"/>
        </w:rPr>
        <w:t xml:space="preserve">because the most effective human rights advocacy is by example, governments hoping to defend human rights elsewhere must commit themselves to respect those rights in their own </w:t>
      </w:r>
      <w:r w:rsidRPr="007D1724">
        <w:rPr>
          <w:rStyle w:val="StyleBoldUnderline"/>
          <w:highlight w:val="cyan"/>
        </w:rPr>
        <w:lastRenderedPageBreak/>
        <w:t>conduct.</w:t>
      </w:r>
      <w:r w:rsidRPr="007D1724">
        <w:rPr>
          <w:sz w:val="12"/>
        </w:rPr>
        <w:t xml:space="preserve"> As described in more detail below, </w:t>
      </w:r>
      <w:r w:rsidRPr="007D1724">
        <w:rPr>
          <w:rStyle w:val="Emphasis"/>
          <w:highlight w:val="cyan"/>
        </w:rPr>
        <w:t>that means</w:t>
      </w:r>
      <w:r w:rsidRPr="007D1724">
        <w:rPr>
          <w:sz w:val="12"/>
        </w:rPr>
        <w:t xml:space="preserve">, in </w:t>
      </w:r>
      <w:r w:rsidRPr="007D1724">
        <w:rPr>
          <w:rStyle w:val="Emphasis"/>
          <w:highlight w:val="cyan"/>
        </w:rPr>
        <w:t>the counterterrorism realm,</w:t>
      </w:r>
      <w:r w:rsidRPr="007D1724">
        <w:rPr>
          <w:sz w:val="12"/>
          <w:highlight w:val="cyan"/>
        </w:rPr>
        <w:t xml:space="preserve"> </w:t>
      </w:r>
      <w:r w:rsidRPr="007D1724">
        <w:rPr>
          <w:rStyle w:val="StyleBoldUnderline"/>
          <w:highlight w:val="cyan"/>
        </w:rPr>
        <w:t>a definitive end to such abuses</w:t>
      </w:r>
      <w:r w:rsidRPr="007D1724">
        <w:rPr>
          <w:sz w:val="12"/>
        </w:rPr>
        <w:t xml:space="preserve"> as the use of torture and other coercive interrogation techniques, the "disappearance" of suspects in secret detention facilities, and the long-term detention of suspects without trial-as well as a willingness to speak out immediately if any government, including a close ally, resumes these practices. </w:t>
      </w:r>
      <w:r w:rsidRPr="00B8294D">
        <w:rPr>
          <w:rStyle w:val="StyleBoldUnderline"/>
        </w:rPr>
        <w:t xml:space="preserve">It also means </w:t>
      </w:r>
      <w:r w:rsidRPr="007D1724">
        <w:rPr>
          <w:rStyle w:val="StyleBoldUnderline"/>
          <w:highlight w:val="cyan"/>
        </w:rPr>
        <w:t>addressing such persistent abuses as racism</w:t>
      </w:r>
      <w:r w:rsidRPr="00B8294D">
        <w:rPr>
          <w:rStyle w:val="StyleBoldUnderline"/>
        </w:rPr>
        <w:t xml:space="preserve"> </w:t>
      </w:r>
      <w:r w:rsidRPr="007D1724">
        <w:rPr>
          <w:sz w:val="12"/>
        </w:rPr>
        <w:t>in the criminal justice system,</w:t>
      </w:r>
      <w:r w:rsidRPr="00B8294D">
        <w:rPr>
          <w:rStyle w:val="StyleBoldUnderline"/>
        </w:rPr>
        <w:t xml:space="preserve"> </w:t>
      </w:r>
      <w:r w:rsidRPr="007D1724">
        <w:rPr>
          <w:rStyle w:val="StyleBoldUnderline"/>
          <w:highlight w:val="cyan"/>
        </w:rPr>
        <w:t>mistreatment of migrants</w:t>
      </w:r>
      <w:r w:rsidRPr="007D1724">
        <w:rPr>
          <w:sz w:val="12"/>
        </w:rPr>
        <w:t xml:space="preserve">, or use of the death penalty. Second, as in the case of any serious human rights violation, offenders must be held to account. For example, only by investigating, acknowledging, and repudiating the wrongdoing that has occurred, prosecuting serious crimes, and taking remedial steps to ensure that these abuses never recur, will Washington begin to build credibility as a government that practices what it preaches in the human rights realm. Third, </w:t>
      </w:r>
      <w:r w:rsidRPr="00DB2941">
        <w:rPr>
          <w:rStyle w:val="StyleBoldUnderline"/>
        </w:rPr>
        <w:t xml:space="preserve">serious efforts must be undertaken to build </w:t>
      </w:r>
      <w:r w:rsidRPr="007D1724">
        <w:rPr>
          <w:rStyle w:val="StyleBoldUnderline"/>
          <w:highlight w:val="cyan"/>
        </w:rPr>
        <w:t>a broad global coalition</w:t>
      </w:r>
      <w:r w:rsidRPr="00DB2941">
        <w:rPr>
          <w:rStyle w:val="StyleBoldUnderline"/>
        </w:rPr>
        <w:t xml:space="preserve"> in support of human rights.</w:t>
      </w:r>
      <w:r w:rsidRPr="007D1724">
        <w:rPr>
          <w:sz w:val="12"/>
        </w:rPr>
        <w:t xml:space="preserve"> In the case of the United States, it should seek to rejoin multilateral institutions such as the UN Human Rights Council and ratify key treaties such as those on women's and children's rights, enforced disappearances, cluster munitions, and antipersonnel landmines. It should adopt a policy of embracing the rule of law by re-signing the International Criminal Court treaty, actively supporting the court, and initiating a process for ultimate ratification. And it should actively support-politically, financially, and militarily-multilateral efforts to protect civilians from mass atrocities. In the case of both the European Union and the United States, vigorous efforts should be made to reach out to governments of the global South, especially those that largely respect human rights at home but continue to resist the defense of human rights in their foreign policy. </w:t>
      </w:r>
      <w:r w:rsidRPr="00DB2941">
        <w:rPr>
          <w:rStyle w:val="StyleBoldUnderline"/>
        </w:rPr>
        <w:t xml:space="preserve">That </w:t>
      </w:r>
      <w:r w:rsidRPr="007D1724">
        <w:rPr>
          <w:rStyle w:val="StyleBoldUnderline"/>
          <w:highlight w:val="cyan"/>
        </w:rPr>
        <w:t xml:space="preserve">requires addressing issues of particular concern to Southern governments, such as </w:t>
      </w:r>
      <w:r w:rsidRPr="007D1724">
        <w:rPr>
          <w:rStyle w:val="StyleBoldUnderline"/>
        </w:rPr>
        <w:t xml:space="preserve">economic and social rights, </w:t>
      </w:r>
      <w:r w:rsidRPr="007D1724">
        <w:rPr>
          <w:rStyle w:val="StyleBoldUnderline"/>
          <w:highlight w:val="cyan"/>
        </w:rPr>
        <w:t>racism, and the rights of migrants</w:t>
      </w:r>
      <w:r w:rsidRPr="007D1724">
        <w:rPr>
          <w:sz w:val="12"/>
          <w:highlight w:val="cyan"/>
        </w:rPr>
        <w:t xml:space="preserve">. </w:t>
      </w:r>
      <w:r w:rsidRPr="007D1724">
        <w:rPr>
          <w:rStyle w:val="Emphasis"/>
          <w:highlight w:val="cyan"/>
        </w:rPr>
        <w:t>It also requires avoiding double standards</w:t>
      </w:r>
      <w:r w:rsidRPr="00DB2941">
        <w:rPr>
          <w:rStyle w:val="Emphasis"/>
        </w:rPr>
        <w:t xml:space="preserve"> </w:t>
      </w:r>
      <w:r w:rsidRPr="007D1724">
        <w:rPr>
          <w:sz w:val="12"/>
        </w:rPr>
        <w:t xml:space="preserve">and remaining open to dialogue and appropriate political compromise. Governments of the global South, in turn, must reconsider their reflexive stand shoulder to shoulder with the oppressors of the world rather than their victims. This misguided solidarity is particularly disappointing in the case of governments such as India and South Africa, which today are democracies that on balance respect the rights of their own people but pursue a foreign policy suggesting that others do not deserve similar rights. Bloc solidarity should not become a substitute for embracing the more fundamental values of human rights. Finally, the new </w:t>
      </w:r>
      <w:r w:rsidRPr="007D1724">
        <w:rPr>
          <w:rStyle w:val="StyleBoldUnderline"/>
          <w:highlight w:val="cyan"/>
        </w:rPr>
        <w:t>Obama</w:t>
      </w:r>
      <w:r w:rsidRPr="007D1724">
        <w:rPr>
          <w:sz w:val="12"/>
        </w:rPr>
        <w:t xml:space="preserve"> administration </w:t>
      </w:r>
      <w:r w:rsidRPr="007D1724">
        <w:rPr>
          <w:rStyle w:val="StyleBoldUnderline"/>
          <w:highlight w:val="cyan"/>
        </w:rPr>
        <w:t>must abandon the Bush administration's policy of hyper-sovereignty.</w:t>
      </w:r>
      <w:r w:rsidRPr="007D1724">
        <w:rPr>
          <w:sz w:val="12"/>
          <w:highlight w:val="cyan"/>
        </w:rPr>
        <w:t xml:space="preserve"> </w:t>
      </w:r>
      <w:proofErr w:type="gramStart"/>
      <w:r w:rsidRPr="007D1724">
        <w:rPr>
          <w:rStyle w:val="StyleBoldUnderline"/>
          <w:highlight w:val="cyan"/>
        </w:rPr>
        <w:t>It is music to the ears of the governments of China, Russia</w:t>
      </w:r>
      <w:r w:rsidRPr="007D1724">
        <w:rPr>
          <w:sz w:val="12"/>
        </w:rPr>
        <w:t xml:space="preserve">, and India </w:t>
      </w:r>
      <w:r w:rsidRPr="007D1724">
        <w:rPr>
          <w:rStyle w:val="Emphasis"/>
          <w:highlight w:val="cyan"/>
        </w:rPr>
        <w:t>to hear Washington deflect human rights criticism on sovereignty grounds</w:t>
      </w:r>
      <w:r w:rsidRPr="007D1724">
        <w:rPr>
          <w:sz w:val="12"/>
        </w:rPr>
        <w:t>.</w:t>
      </w:r>
      <w:proofErr w:type="gramEnd"/>
      <w:r w:rsidRPr="007D1724">
        <w:rPr>
          <w:sz w:val="12"/>
        </w:rPr>
        <w:t xml:space="preserve"> That approach effectively pushes back the clock to an era before the Universal Declaration of Human Rights and the many legal and institutional mechanisms it has spawned. </w:t>
      </w:r>
      <w:r w:rsidRPr="00DB2941">
        <w:rPr>
          <w:rStyle w:val="Emphasis"/>
        </w:rPr>
        <w:t>A radical reappraisal of US policy is urgently needed</w:t>
      </w:r>
      <w:r w:rsidRPr="007D1724">
        <w:rPr>
          <w:sz w:val="12"/>
        </w:rPr>
        <w:t xml:space="preserve">. President Obama has promised such </w:t>
      </w:r>
      <w:proofErr w:type="gramStart"/>
      <w:r w:rsidRPr="007D1724">
        <w:rPr>
          <w:sz w:val="12"/>
        </w:rPr>
        <w:t>changes,</w:t>
      </w:r>
      <w:proofErr w:type="gramEnd"/>
      <w:r w:rsidRPr="007D1724">
        <w:rPr>
          <w:sz w:val="12"/>
        </w:rPr>
        <w:t xml:space="preserve"> and none too soon. The test will be whether he can resist pressures to sustain the Bush-led status quo.</w:t>
      </w:r>
    </w:p>
    <w:p w:rsidR="005C6048" w:rsidRDefault="005C6048" w:rsidP="005C6048">
      <w:pPr>
        <w:pStyle w:val="Heading4"/>
      </w:pPr>
      <w:r>
        <w:t xml:space="preserve">***And, the link is perception-based – even if the plan doesn’t ACTUALLY threaten Russian power, they’ll perceive U.S. actions as threatening and a power-play to undercut their influence </w:t>
      </w:r>
    </w:p>
    <w:p w:rsidR="005C6048" w:rsidRDefault="005C6048" w:rsidP="005C6048"/>
    <w:p w:rsidR="005C6048" w:rsidRPr="008E742B" w:rsidRDefault="005C6048" w:rsidP="005C6048">
      <w:pPr>
        <w:rPr>
          <w:rStyle w:val="StyleStyleBold12pt"/>
        </w:rPr>
      </w:pPr>
      <w:r w:rsidRPr="008E742B">
        <w:rPr>
          <w:rStyle w:val="StyleStyleBold12pt"/>
        </w:rPr>
        <w:t>Kuchins 2011</w:t>
      </w:r>
    </w:p>
    <w:p w:rsidR="005C6048" w:rsidRPr="008E742B" w:rsidRDefault="005C6048" w:rsidP="005C6048">
      <w:pPr>
        <w:rPr>
          <w:sz w:val="14"/>
        </w:rPr>
      </w:pPr>
      <w:r>
        <w:rPr>
          <w:sz w:val="14"/>
        </w:rPr>
        <w:t>(</w:t>
      </w:r>
      <w:r w:rsidRPr="008E742B">
        <w:rPr>
          <w:sz w:val="14"/>
        </w:rPr>
        <w:t xml:space="preserve">Andrew Kuchins (Director of the Russia and Eurasia Program at the Center for Strategic and International Studies in Washington, D.C) 8-10-2011 “Reset expectations: Russian assessments of U.S. power”, </w:t>
      </w:r>
      <w:r w:rsidRPr="008E742B">
        <w:rPr>
          <w:sz w:val="14"/>
        </w:rPr>
        <w:br/>
        <w:t>http:</w:t>
      </w:r>
      <w:r>
        <w:rPr>
          <w:sz w:val="14"/>
        </w:rPr>
        <w:t>//valdaiclub.com/usa/29520.html)</w:t>
      </w:r>
    </w:p>
    <w:p w:rsidR="005C6048" w:rsidRPr="00C52603" w:rsidRDefault="005C6048" w:rsidP="005C6048">
      <w:pPr>
        <w:rPr>
          <w:sz w:val="14"/>
        </w:rPr>
      </w:pPr>
      <w:r w:rsidRPr="008E742B">
        <w:rPr>
          <w:rStyle w:val="StyleBoldUnderline"/>
        </w:rPr>
        <w:t>Russian perceptions of the U</w:t>
      </w:r>
      <w:r w:rsidRPr="00E005ED">
        <w:t xml:space="preserve">nited </w:t>
      </w:r>
      <w:r w:rsidRPr="008E742B">
        <w:rPr>
          <w:rStyle w:val="StyleBoldUnderline"/>
        </w:rPr>
        <w:t>S</w:t>
      </w:r>
      <w:r w:rsidRPr="00E005ED">
        <w:t>tates</w:t>
      </w:r>
      <w:r w:rsidRPr="008E742B">
        <w:rPr>
          <w:rStyle w:val="StyleBoldUnderline"/>
        </w:rPr>
        <w:t xml:space="preserve"> and its role in the world provide a powerful lens</w:t>
      </w:r>
      <w:r w:rsidRPr="008E742B">
        <w:rPr>
          <w:sz w:val="14"/>
        </w:rPr>
        <w:t xml:space="preserve"> not only </w:t>
      </w:r>
      <w:r w:rsidRPr="008E742B">
        <w:rPr>
          <w:rStyle w:val="StyleBoldUnderline"/>
        </w:rPr>
        <w:t>for framing how Russia conceives its foreign and security policies</w:t>
      </w:r>
      <w:r w:rsidRPr="008E742B">
        <w:rPr>
          <w:sz w:val="14"/>
        </w:rPr>
        <w:t>—far more broadly than U.S.Russia bilateral relations—</w:t>
      </w:r>
      <w:r w:rsidRPr="008E742B">
        <w:rPr>
          <w:rStyle w:val="StyleBoldUnderline"/>
        </w:rPr>
        <w:t>but also for understanding</w:t>
      </w:r>
      <w:r w:rsidRPr="008E742B">
        <w:rPr>
          <w:sz w:val="14"/>
        </w:rPr>
        <w:t xml:space="preserve"> </w:t>
      </w:r>
      <w:r w:rsidRPr="008E742B">
        <w:rPr>
          <w:rStyle w:val="StyleBoldUnderline"/>
        </w:rPr>
        <w:t>deeply rooted</w:t>
      </w:r>
      <w:r w:rsidRPr="008E742B">
        <w:rPr>
          <w:sz w:val="14"/>
        </w:rPr>
        <w:t xml:space="preserve"> </w:t>
      </w:r>
      <w:r w:rsidRPr="008E742B">
        <w:rPr>
          <w:rStyle w:val="StyleBoldUnderline"/>
        </w:rPr>
        <w:t>notions of</w:t>
      </w:r>
      <w:r w:rsidRPr="008E742B">
        <w:rPr>
          <w:sz w:val="14"/>
        </w:rPr>
        <w:t xml:space="preserve"> </w:t>
      </w:r>
      <w:r w:rsidRPr="008E742B">
        <w:rPr>
          <w:rStyle w:val="StyleBoldUnderline"/>
        </w:rPr>
        <w:t>contemporary Russian identity</w:t>
      </w:r>
      <w:r w:rsidRPr="008E742B">
        <w:rPr>
          <w:sz w:val="14"/>
        </w:rPr>
        <w:t xml:space="preserve"> and even its domestic political system. For most of the second half of the twentieth century the United States and the Soviet Union were locked in a competitive struggle for global power and hegemony, and each country viewed its adversary as the principal “other” around which much of each country’s identity and foreign policy revolved. The collapse of the Soviet Union was a searing event for citizens of Russia as well as the other newly sovereign states of the region, </w:t>
      </w:r>
      <w:r w:rsidRPr="008E742B">
        <w:rPr>
          <w:rStyle w:val="StyleBoldUnderline"/>
        </w:rPr>
        <w:t xml:space="preserve">yet for most policymakers and elites in Moscow old habits of </w:t>
      </w:r>
      <w:r w:rsidRPr="008A65A1">
        <w:rPr>
          <w:rStyle w:val="StyleBoldUnderline"/>
        </w:rPr>
        <w:t>measuring success or failure through a U.S.-centric prism have endured</w:t>
      </w:r>
      <w:r w:rsidRPr="008E742B">
        <w:rPr>
          <w:rStyle w:val="StyleBoldUnderline"/>
        </w:rPr>
        <w:t>. Now, nearly 20 years past the Soviet collapse, perceptions of the U</w:t>
      </w:r>
      <w:r w:rsidRPr="00FD4F9E">
        <w:t xml:space="preserve">nited </w:t>
      </w:r>
      <w:r w:rsidRPr="008E742B">
        <w:rPr>
          <w:rStyle w:val="StyleBoldUnderline"/>
        </w:rPr>
        <w:t>S</w:t>
      </w:r>
      <w:r w:rsidRPr="00FD4F9E">
        <w:t xml:space="preserve">tates probably </w:t>
      </w:r>
      <w:r w:rsidRPr="008E742B">
        <w:rPr>
          <w:rStyle w:val="StyleBoldUnderline"/>
        </w:rPr>
        <w:t>remain more significant for Russia</w:t>
      </w:r>
      <w:r w:rsidRPr="008E742B">
        <w:rPr>
          <w:sz w:val="14"/>
        </w:rPr>
        <w:t xml:space="preserve"> than for any other country in this study. As in other countries in this study, the dominant paradigm for Russian government officials and political elite is realism with probably a higher relative weight for the value of economic and military indices of power and lower relative weight for factors of soft power. In the traditional Russian calculus (czarist, Soviet, and post-Soviet), </w:t>
      </w:r>
      <w:r w:rsidRPr="00073581">
        <w:rPr>
          <w:rStyle w:val="StyleBoldUnderline"/>
        </w:rPr>
        <w:t>it is not the power of attraction that dominates</w:t>
      </w:r>
      <w:r w:rsidRPr="00FD4F9E">
        <w:t>; instead,</w:t>
      </w:r>
      <w:r w:rsidRPr="00073581">
        <w:rPr>
          <w:rStyle w:val="StyleBoldUnderline"/>
        </w:rPr>
        <w:t xml:space="preserve"> it is the power of coercion</w:t>
      </w:r>
      <w:r w:rsidRPr="00FD4F9E">
        <w:t xml:space="preserve">, typically through intimidation or buying support—a very hard-edged realism. </w:t>
      </w:r>
      <w:r w:rsidRPr="00073581">
        <w:rPr>
          <w:rStyle w:val="StyleBoldUnderline"/>
        </w:rPr>
        <w:t xml:space="preserve">When Westerners emphasize values such as human rights and democracy, the default Russian reaction is deep skepticism that </w:t>
      </w:r>
      <w:r w:rsidRPr="00FD4F9E">
        <w:t>their interlocutors, especially the</w:t>
      </w:r>
      <w:r w:rsidRPr="00073581">
        <w:rPr>
          <w:rStyle w:val="StyleBoldUnderline"/>
        </w:rPr>
        <w:t xml:space="preserve"> Americans, are being disingenuous. U.S. promotion of democracy, liberal capitalism, a rules-based system of global governance, </w:t>
      </w:r>
      <w:r w:rsidRPr="00073581">
        <w:rPr>
          <w:rStyle w:val="StyleBoldUnderline"/>
        </w:rPr>
        <w:lastRenderedPageBreak/>
        <w:t>and the like is interpreted as a collection of ideological fig leaves designed to conceal the naked U.S. ambition to expand its own power and influence abroad</w:t>
      </w:r>
    </w:p>
    <w:p w:rsidR="005C6048" w:rsidRDefault="005C6048" w:rsidP="005C6048"/>
    <w:p w:rsidR="005C6048" w:rsidRDefault="005C6048" w:rsidP="005C6048">
      <w:pPr>
        <w:pStyle w:val="Heading4"/>
      </w:pPr>
      <w:r>
        <w:t>U.S. HR cred low due to a lack of legitimacy and credibility – policies increasing HR domestic re-build credibility and result in effective HR promotion abroad</w:t>
      </w:r>
    </w:p>
    <w:p w:rsidR="005C6048" w:rsidRDefault="005C6048" w:rsidP="005C6048"/>
    <w:p w:rsidR="005C6048" w:rsidRPr="00127E2A" w:rsidRDefault="005C6048" w:rsidP="005C6048">
      <w:pPr>
        <w:rPr>
          <w:rStyle w:val="StyleStyleBold12pt"/>
        </w:rPr>
      </w:pPr>
      <w:r w:rsidRPr="00127E2A">
        <w:rPr>
          <w:rStyle w:val="StyleStyleBold12pt"/>
        </w:rPr>
        <w:t xml:space="preserve">ACS 08 </w:t>
      </w:r>
    </w:p>
    <w:p w:rsidR="005C6048" w:rsidRPr="00127E2A" w:rsidRDefault="005C6048" w:rsidP="005C6048">
      <w:pPr>
        <w:rPr>
          <w:rStyle w:val="StyleStyleBold12pt"/>
        </w:rPr>
      </w:pPr>
      <w:r w:rsidRPr="00127E2A">
        <w:rPr>
          <w:rStyle w:val="StyleStyleBold12pt"/>
        </w:rPr>
        <w:t>(American Constitution Society for Law and Policy, October, “Human Rights at Home: A Domestic Blueprint for the New Administration</w:t>
      </w:r>
      <w:proofErr w:type="gramStart"/>
      <w:r w:rsidRPr="00127E2A">
        <w:rPr>
          <w:rStyle w:val="StyleStyleBold12pt"/>
        </w:rPr>
        <w:t>,  http</w:t>
      </w:r>
      <w:proofErr w:type="gramEnd"/>
      <w:r w:rsidRPr="00127E2A">
        <w:rPr>
          <w:rStyle w:val="StyleStyleBold12pt"/>
        </w:rPr>
        <w:t>://www.acslaw.org/files/C%20Powell%20Blueprint.pdf)</w:t>
      </w:r>
    </w:p>
    <w:p w:rsidR="005C6048" w:rsidRPr="00621A42" w:rsidRDefault="005C6048" w:rsidP="005C6048">
      <w:pPr>
        <w:rPr>
          <w:b/>
          <w:bCs/>
          <w:u w:val="single"/>
        </w:rPr>
      </w:pPr>
      <w:r w:rsidRPr="00127E2A">
        <w:rPr>
          <w:rStyle w:val="Emphasis"/>
        </w:rPr>
        <w:t xml:space="preserve">Reaffirming and implementing the U.S. commitment to human rights at home is critical </w:t>
      </w:r>
      <w:r w:rsidRPr="00747A8D">
        <w:rPr>
          <w:sz w:val="12"/>
        </w:rPr>
        <w:t xml:space="preserve">for two reasons. First, </w:t>
      </w:r>
      <w:r w:rsidRPr="00127E2A">
        <w:rPr>
          <w:rStyle w:val="StyleBoldUnderline"/>
        </w:rPr>
        <w:t>human rights principles are at the core of America’s founding values</w:t>
      </w:r>
      <w:r w:rsidRPr="00747A8D">
        <w:rPr>
          <w:sz w:val="12"/>
        </w:rPr>
        <w:t xml:space="preserve">, and Americans (as well as others within our borders or in U.S. custody), no less than others around the world, are entitled to the full benefit of these basic guarantees. That can hardly be open to debate. The </w:t>
      </w:r>
      <w:r w:rsidRPr="00127E2A">
        <w:rPr>
          <w:rStyle w:val="StyleBoldUnderline"/>
        </w:rPr>
        <w:t>second</w:t>
      </w:r>
      <w:r w:rsidRPr="00747A8D">
        <w:rPr>
          <w:sz w:val="12"/>
        </w:rPr>
        <w:t xml:space="preserve"> reason is perhaps less obvious, but equally compelling. </w:t>
      </w:r>
      <w:r w:rsidRPr="00127E2A">
        <w:rPr>
          <w:rStyle w:val="Emphasis"/>
        </w:rPr>
        <w:t>When the U</w:t>
      </w:r>
      <w:r w:rsidRPr="00747A8D">
        <w:rPr>
          <w:sz w:val="12"/>
        </w:rPr>
        <w:t xml:space="preserve">nited </w:t>
      </w:r>
      <w:r w:rsidRPr="00127E2A">
        <w:rPr>
          <w:rStyle w:val="Emphasis"/>
        </w:rPr>
        <w:t>S</w:t>
      </w:r>
      <w:r w:rsidRPr="00747A8D">
        <w:rPr>
          <w:sz w:val="12"/>
        </w:rPr>
        <w:t xml:space="preserve">tates </w:t>
      </w:r>
      <w:r w:rsidRPr="00127E2A">
        <w:rPr>
          <w:rStyle w:val="Emphasis"/>
        </w:rPr>
        <w:t>fails to practice at home what it preaches to others, it loses credibility and undermines its ability to play an effective leadership role in the world.</w:t>
      </w:r>
      <w:r w:rsidRPr="00747A8D">
        <w:rPr>
          <w:sz w:val="12"/>
        </w:rPr>
        <w:t xml:space="preserve"> </w:t>
      </w:r>
      <w:r w:rsidRPr="00127E2A">
        <w:rPr>
          <w:rStyle w:val="StyleBoldUnderline"/>
        </w:rPr>
        <w:t>Leading through the power of our example rather than through the example of our power3 is particularly critical now, at a juncture when the United States needs to cultivate international cooperation to address pressing issues</w:t>
      </w:r>
      <w:r w:rsidRPr="00747A8D">
        <w:rPr>
          <w:sz w:val="12"/>
        </w:rPr>
        <w:t xml:space="preserve"> – such as the current economic downturn – that have global dimensions. Perhaps not surprisingly, then, an overwhelming majority of Americans strongly embrace the notion of human rights: that is, the idea that every person has basic rights regardless of whether or not the government recognizes those rights.4 This Blueprint therefore suggests ways in which the new Administration can take concrete steps to ensure that human rights principles are considered and implemented within the process of </w:t>
      </w:r>
      <w:r w:rsidRPr="00127E2A">
        <w:rPr>
          <w:rStyle w:val="Emphasis"/>
        </w:rPr>
        <w:t>U.S. domestic policymaking</w:t>
      </w:r>
      <w:r w:rsidRPr="00747A8D">
        <w:rPr>
          <w:sz w:val="12"/>
        </w:rPr>
        <w:t>. It does not address in any detail the substance of particular policies in areas such as equality, health care, or the prohibition on torture;5 rather</w:t>
      </w:r>
      <w:r w:rsidRPr="00127E2A">
        <w:rPr>
          <w:rStyle w:val="StyleBoldUnderline"/>
        </w:rPr>
        <w:t>, it identifies and evaluates mechanisms by which human rights principles can be integrated into policymaking in all areas of U.S. domestic policy</w:t>
      </w:r>
      <w:r w:rsidRPr="00747A8D">
        <w:rPr>
          <w:sz w:val="12"/>
        </w:rPr>
        <w:t xml:space="preserve"> where they are relevant. BACKGROUND The United States was founded on the human rights principle expressed in the American Declaration of Independence: that we all have certain basic, unalienable rights simply by virtue of our humanity. Declaring rights to be inherent, not based on the generosity of the state, was transformative. Two hundred years later, the United States can point to a tradition of promoting human rights in principle, if not always in practice. The United States was a leader in ending the atrocities of World War II and in developing international institutions and instruments aimed at securing peace in the world and human rights for all people. The Universal Declaration of Human Rights, which celebrates its sixtieth anniversary this year, was inspired in part by Franklin D. Roosevelt’s Four Freedoms speech and drafted in part by Eleanor Roosevelt, the first President of the U.N. Human Rights Commission. Just as the New Deal redefined the concept of “security” at home to include economic security for all Americans, so too these post-war international regimes redefined the notion of “security” internationally to include human security.6 Indeed, for Americans, recognition that the gross human rights violations of the Holocaust were intertwined with Nazi aggression underscored the inextricable link between our principles and our national interests. </w:t>
      </w:r>
      <w:r w:rsidRPr="00127E2A">
        <w:rPr>
          <w:rStyle w:val="StyleBoldUnderline"/>
        </w:rPr>
        <w:t>A robust human rights policy supports the rule of law, democratic institutions, accountability mechanisms for serious abuses, a humane global economy, and U.S. global leadership in reducing violence, instability, and refugee flows</w:t>
      </w:r>
      <w:r w:rsidRPr="00747A8D">
        <w:rPr>
          <w:sz w:val="12"/>
        </w:rPr>
        <w:t xml:space="preserve">.7 Oftentimes, in fact, principled policy directly serves U.S. national interests because it allows us to demand reciprocal treatment of our citizens abroad, as in the case of humane treatment of detainees captured in war. Beyond the concern for reciprocity, the strong bipartisan commitment to human rights that has developed over the last several decades emerges from an understanding that ensuring the enjoyment of human rights at home and around the world serves not only America’s deeply held values but also its national interests. Even so, </w:t>
      </w:r>
      <w:r w:rsidRPr="00127E2A">
        <w:rPr>
          <w:rStyle w:val="StyleBoldUnderline"/>
        </w:rPr>
        <w:t>there remains a gap between the human rights ideals that the United States professes</w:t>
      </w:r>
      <w:r w:rsidRPr="00747A8D">
        <w:rPr>
          <w:sz w:val="12"/>
        </w:rPr>
        <w:t xml:space="preserve"> </w:t>
      </w:r>
      <w:r w:rsidRPr="00127E2A">
        <w:rPr>
          <w:rStyle w:val="Emphasis"/>
        </w:rPr>
        <w:t>and its actual domestic practice</w:t>
      </w:r>
      <w:r w:rsidRPr="00747A8D">
        <w:rPr>
          <w:sz w:val="12"/>
        </w:rPr>
        <w:t xml:space="preserve">, </w:t>
      </w:r>
      <w:r w:rsidRPr="00127E2A">
        <w:rPr>
          <w:rStyle w:val="Emphasis"/>
        </w:rPr>
        <w:t>resulting in both a gap in credibility and a weakening of U.S. moral authority to lead by example</w:t>
      </w:r>
      <w:r w:rsidRPr="00747A8D">
        <w:rPr>
          <w:sz w:val="12"/>
        </w:rPr>
        <w:t xml:space="preserve">. Human rights include the right to be free from torture or cruel, inhuman or degrading treatment, and yet the </w:t>
      </w:r>
      <w:r w:rsidRPr="00127E2A">
        <w:rPr>
          <w:rStyle w:val="StyleBoldUnderline"/>
        </w:rPr>
        <w:t>United States has committed such acts in the name of counterterrorism efforts</w:t>
      </w:r>
      <w:r w:rsidRPr="00747A8D">
        <w:rPr>
          <w:sz w:val="12"/>
        </w:rPr>
        <w:t xml:space="preserve">. Human rights include the rights to emergency shelter, food, and water, as well as security of person, and yet the United States failed to adequately guarantee these rights in the aftermath of Hurricane Katrina. Human rights include the right to equality of opportunity, and yet inequalities persist in access to housing, education, jobs, and health care. </w:t>
      </w:r>
      <w:r w:rsidRPr="00127E2A">
        <w:rPr>
          <w:rStyle w:val="StyleBoldUnderline"/>
        </w:rPr>
        <w:t xml:space="preserve">Human rights include the right to equality in the application of law enforcement measures, and yet </w:t>
      </w:r>
      <w:r w:rsidRPr="00747A8D">
        <w:rPr>
          <w:sz w:val="12"/>
        </w:rPr>
        <w:t>there are</w:t>
      </w:r>
      <w:r w:rsidRPr="00127E2A">
        <w:rPr>
          <w:rStyle w:val="StyleBoldUnderline"/>
        </w:rPr>
        <w:t xml:space="preserve"> </w:t>
      </w:r>
      <w:r w:rsidRPr="00747A8D">
        <w:rPr>
          <w:sz w:val="12"/>
        </w:rPr>
        <w:t xml:space="preserve">gross racial disparities in the application of the death penalty, </w:t>
      </w:r>
      <w:r w:rsidRPr="00127E2A">
        <w:rPr>
          <w:rStyle w:val="StyleBoldUnderline"/>
        </w:rPr>
        <w:t>and racial and ethnic profiling has been used unfairly to target African Americans, Latinos, and those who appear Arab, Muslim, South Asian, or immigrant</w:t>
      </w:r>
      <w:r w:rsidRPr="00747A8D">
        <w:rPr>
          <w:sz w:val="12"/>
        </w:rPr>
        <w:t xml:space="preserve"> (whether </w:t>
      </w:r>
      <w:r w:rsidRPr="00127E2A">
        <w:rPr>
          <w:rStyle w:val="StyleBoldUnderline"/>
        </w:rPr>
        <w:t>through traffic stops, airport screening, or immigration raids</w:t>
      </w:r>
      <w:r w:rsidRPr="00747A8D">
        <w:rPr>
          <w:sz w:val="12"/>
        </w:rPr>
        <w:t xml:space="preserve">). Human rights include the right to equal pay and gender </w:t>
      </w:r>
      <w:r w:rsidRPr="00747A8D">
        <w:rPr>
          <w:sz w:val="12"/>
        </w:rPr>
        <w:lastRenderedPageBreak/>
        <w:t xml:space="preserve">equality, and yet a pay gap persists between female and male workers. Certainly, </w:t>
      </w:r>
      <w:r w:rsidRPr="00127E2A">
        <w:rPr>
          <w:rStyle w:val="StyleBoldUnderline"/>
        </w:rPr>
        <w:t>the journey to fully realizing human rights is a work-in-progress, but to make progress, we must work – through smart, principled policies that advance the ability of the United States to live up to its own highest ideals.</w:t>
      </w:r>
    </w:p>
    <w:p w:rsidR="005C6048" w:rsidRDefault="005C6048" w:rsidP="005C6048">
      <w:pPr>
        <w:pStyle w:val="Heading4"/>
      </w:pPr>
      <w:r>
        <w:t xml:space="preserve">Increased soft power results in international state-driven HR promotion which is ineffective and spurs backlash over perceived regime change – only the status quo strategy of supporting NGO’s can spur effective HR </w:t>
      </w:r>
    </w:p>
    <w:p w:rsidR="005C6048" w:rsidRDefault="005C6048" w:rsidP="005C6048"/>
    <w:p w:rsidR="005C6048" w:rsidRDefault="005C6048" w:rsidP="005C6048">
      <w:pPr>
        <w:rPr>
          <w:rStyle w:val="StyleStyleBold12pt"/>
        </w:rPr>
      </w:pPr>
      <w:r>
        <w:rPr>
          <w:rStyle w:val="StyleStyleBold12pt"/>
        </w:rPr>
        <w:t>Bouwman 15</w:t>
      </w:r>
    </w:p>
    <w:p w:rsidR="005C6048" w:rsidRPr="00D62BA3" w:rsidRDefault="005C6048" w:rsidP="005C6048">
      <w:pPr>
        <w:rPr>
          <w:rStyle w:val="StyleStyleBold12pt"/>
        </w:rPr>
      </w:pPr>
      <w:r>
        <w:rPr>
          <w:rStyle w:val="StyleStyleBold12pt"/>
        </w:rPr>
        <w:t>(Bastiaan Bouwman is pursuing a doctorate in the international history of human rights, at the London School of Economics. He received his research MA in history from the University of Amsterdam. Previously, Bastiaan was a junior scholar at the Woodrow Wilson International Center for Scholars and worked on the Shelter City project of Justice and Peace Netherlands, pg online @ http://www.humanityinaction.org/knowledgebase/579-uncomfortable-bedfellows-why-human-rights-and-democracy-promotion-are-better-off-separate //um-ef)</w:t>
      </w:r>
    </w:p>
    <w:p w:rsidR="005C6048" w:rsidRPr="007821A2" w:rsidRDefault="005C6048" w:rsidP="005C6048">
      <w:pPr>
        <w:rPr>
          <w:sz w:val="12"/>
        </w:rPr>
      </w:pPr>
      <w:r w:rsidRPr="007821A2">
        <w:rPr>
          <w:sz w:val="12"/>
        </w:rPr>
        <w:t xml:space="preserve">Protecting Human Rights Defenders </w:t>
      </w:r>
      <w:r w:rsidRPr="007821A2">
        <w:rPr>
          <w:rStyle w:val="StyleBoldUnderline"/>
        </w:rPr>
        <w:t>The specter that the convergence of human rights and democracy promotion raises is that Western states have established a universal blueprint for what societies should look like</w:t>
      </w:r>
      <w:r w:rsidRPr="007821A2">
        <w:rPr>
          <w:sz w:val="12"/>
        </w:rPr>
        <w:t xml:space="preserve">, </w:t>
      </w:r>
      <w:r w:rsidRPr="007821A2">
        <w:rPr>
          <w:rStyle w:val="StyleBoldUnderline"/>
        </w:rPr>
        <w:t>and that they now aim to reform the world in their image</w:t>
      </w:r>
      <w:r w:rsidRPr="007821A2">
        <w:rPr>
          <w:sz w:val="12"/>
        </w:rPr>
        <w:t xml:space="preserve"> – </w:t>
      </w:r>
      <w:r w:rsidRPr="007821A2">
        <w:rPr>
          <w:rStyle w:val="Emphasis"/>
        </w:rPr>
        <w:t>through soft power</w:t>
      </w:r>
      <w:r w:rsidRPr="007821A2">
        <w:rPr>
          <w:sz w:val="12"/>
        </w:rPr>
        <w:t xml:space="preserve"> and international law </w:t>
      </w:r>
      <w:r w:rsidRPr="007821A2">
        <w:rPr>
          <w:rStyle w:val="Emphasis"/>
        </w:rPr>
        <w:t>as much as possible</w:t>
      </w:r>
      <w:r w:rsidRPr="007821A2">
        <w:rPr>
          <w:sz w:val="12"/>
        </w:rPr>
        <w:t xml:space="preserve">, but even through hard power if necessary. While this suspicion may be exaggerated, </w:t>
      </w:r>
      <w:r w:rsidRPr="007821A2">
        <w:rPr>
          <w:rStyle w:val="StyleBoldUnderline"/>
        </w:rPr>
        <w:t>the stated universality of human rights and democracy leaves no doubt that their spread is, in principle, an objective of Western governments,</w:t>
      </w:r>
      <w:r w:rsidRPr="007821A2">
        <w:rPr>
          <w:sz w:val="12"/>
        </w:rPr>
        <w:t xml:space="preserve"> even though it is bounded by other, competing interests. It is hard to imagine this objective ever being achieved, but as stated above, </w:t>
      </w:r>
      <w:r w:rsidRPr="007821A2">
        <w:rPr>
          <w:rStyle w:val="StyleBoldUnderline"/>
        </w:rPr>
        <w:t>the notion that Western actors are pursuing it certainly vexes authoritarian regimes</w:t>
      </w:r>
      <w:r w:rsidRPr="007821A2">
        <w:rPr>
          <w:sz w:val="12"/>
        </w:rPr>
        <w:t xml:space="preserve">. </w:t>
      </w:r>
      <w:r w:rsidRPr="007821A2">
        <w:rPr>
          <w:rStyle w:val="StyleBoldUnderline"/>
        </w:rPr>
        <w:t>It also disturbs many</w:t>
      </w:r>
      <w:r w:rsidRPr="007821A2">
        <w:rPr>
          <w:sz w:val="12"/>
        </w:rPr>
        <w:t xml:space="preserve">, especially in the non-West, who doubt the sincerity of the stated intentions for rights and democracy assistance, and </w:t>
      </w:r>
      <w:r w:rsidRPr="007821A2">
        <w:rPr>
          <w:rStyle w:val="StyleBoldUnderline"/>
        </w:rPr>
        <w:t xml:space="preserve">who feel that </w:t>
      </w:r>
      <w:r w:rsidRPr="007821A2">
        <w:rPr>
          <w:rStyle w:val="Emphasis"/>
        </w:rPr>
        <w:t>interference in their national polities</w:t>
      </w:r>
      <w:r w:rsidRPr="007821A2">
        <w:rPr>
          <w:rStyle w:val="StyleBoldUnderline"/>
        </w:rPr>
        <w:t xml:space="preserve"> diminishes their ability to determine their own future</w:t>
      </w:r>
      <w:r w:rsidRPr="007821A2">
        <w:rPr>
          <w:sz w:val="12"/>
        </w:rPr>
        <w:t xml:space="preserve">. Some of those objections might of course be disingenuous – the product of government propaganda or self-serving logic. Yet it would be short-sighed to assume that all of them are, as there are good reasons for being skeptical of rights and democracy promotion. As indicated above, recent interventions in the name of human rights and democracy as well as human rights violations on the part of countries that are supposed champions of universal morality have dealt a real blow to Western legitimacy. And crucially, </w:t>
      </w:r>
      <w:r w:rsidRPr="007821A2">
        <w:rPr>
          <w:rStyle w:val="StyleBoldUnderline"/>
        </w:rPr>
        <w:t>the more that human rights and democracy promotion have been amalgamated and expanded into a comprehensive approach to building better societies, the more this threatens to stifle, rather than encourage, political debate in countries in question</w:t>
      </w:r>
      <w:r w:rsidRPr="007821A2">
        <w:rPr>
          <w:sz w:val="12"/>
        </w:rPr>
        <w:t xml:space="preserve">. As the historian Samuel Moyn has put it, for the purpose of opposing a regime the ‘fiction of moral </w:t>
      </w:r>
      <w:proofErr w:type="gramStart"/>
      <w:r w:rsidRPr="007821A2">
        <w:rPr>
          <w:sz w:val="12"/>
        </w:rPr>
        <w:t>consensus’</w:t>
      </w:r>
      <w:proofErr w:type="gramEnd"/>
      <w:r w:rsidRPr="007821A2">
        <w:rPr>
          <w:sz w:val="12"/>
        </w:rPr>
        <w:t xml:space="preserve"> may be useful, but ‘construction requires political dissensus’. (52) The</w:t>
      </w:r>
      <w:r w:rsidRPr="007821A2">
        <w:rPr>
          <w:rStyle w:val="StyleBoldUnderline"/>
        </w:rPr>
        <w:t xml:space="preserve"> more extensive and concrete human rights and democracy promotion become, the more they risk preempting debate on the contentious political choices that need to be ma</w:t>
      </w:r>
      <w:r w:rsidRPr="007821A2">
        <w:rPr>
          <w:sz w:val="12"/>
        </w:rPr>
        <w:t xml:space="preserve">de, such as the makeup of political institutions or arrangements for social justice. An area that may have the potential to steer human rights and democracy promotion around these objections is the protection and assistance of human rights defenders and their organizations. Human rights defenders represent, in principle, endogenous change. Although support for them may well have broader goals in mind, as long as supporting actors guard against selectivity in terms of recipients and use a wide-ranging definition of what constitutes a human rights defender, they have a strong claim to impartiality. Human rights defenders began receiving serious attention as a category of their own about a decade and a half ago. In 1998, the General Assembly of the United Nations adopted its ‘Declaration on Human Rights Defenders’, a document that had been in production since 1984. In large part, its adoption was spurred by worries over the plight of human rights defenders in countries that had recently become democracies but now seemed to be receding into authoritarianism. By 1997, ‘what enthusiasts at the start of the decade were calling “the worldwide democratic revolution”’ had ‘cooled considerably’. (53) Many new democracies became ‘hybrid regimes’ that had some features of democracies – such as elections – and some of authoritarian rule – such as concentration of power. In 2003, a UN expert noted that of the 81 countries that had democratized during the 1980s and 1990s, only 47 were now considered ‘fully democratic’, while problems persisted in the remaining 34. (54) Human rights defenders – a term generally taken to extend not only to human rights professionals but to anyone taking action in defense of any human right – as a category became subject to new measures designed to suppress their activities. Especially from the mid-2000s, countries like Russia, Ethiopia and Venezuela developed new legal and other measures to stifle civil society, in part because the ‘color revolutions’ and the Arab Spring demonstrated just how dangerous civil society could be, in particular with the onset of new communications technologies. (55) They specifically targeted international rights and democracy assistance by cutting domestic organizations off from foreign funding and forcing international organizations to register as ‘foreign agents’, among other measures. Since it was felt that existing mechanisms did not offer the means to counter such policies, the United Nations, states and non-governmental organizations began taking measures to protect human rights defenders. (56) In 2000, a UN Special Rapporteur was appointed to deal with the issue. In 2006, the U.S. State Department established a Human Rights Defenders Fund. The 2007 Dutch human rights strategy prominently featured human rights defenders, as did the strategies that followed it. In 2008, the European Union adopted special Guidelines to instruct member states on how they could best protect and assist human rights defenders. As mentioned above, in 2013 President Obama headed an initiative at the United Nations to counter the closing of space for civil society organizations. Dutch policy has aimed to safeguard above all the physical safety of human rights defenders and to free them from intimidation. This has taken the form, for instance, of the Shelter City project, which allows the relocation of human rights defenders under threat to the Netherlands for a period of three </w:t>
      </w:r>
      <w:r w:rsidRPr="007821A2">
        <w:rPr>
          <w:sz w:val="12"/>
        </w:rPr>
        <w:lastRenderedPageBreak/>
        <w:t xml:space="preserve">months. (57) In order to preserve its political independence, the ministry limits its involvement to co-funding, opting to have the non-governmental organization Justice and Peace Netherlands execute the project. The selection of participants takes place on the recommendation of an advisory committee in which the ministry has one of the four seats, but Justice and Peace none. During its first year of operation, four human rights defenders participated in the program, and it was set to be ramped up in subsequent years. In 2012, a consultancy firm hired by the European Commission found that across the 27 member states of the European Union, there existed close to 200 temporary shelter places per year. (58) The U.S. State Department co-founded a similar initiative in 2011, called the Lifeline: Embattled Civil Society Organizations (CSOs) Assistance Fund, a multilateral mechanism supported by eleven (now seventeen) like-minded governments, including the Netherlands, and two major American foundations as funders, and a consortium of seven non-governmental organizations (NGOs) to execute the project. In addition to providing emergency support, including funds for relocation and security assistance, the fund supports short-term advocacy efforts to raise attention to violations of the freedom of association and assembly. The activities of the fund are carried out by the NGO consortium, a decision made by the donors to depoliticize the assistance provided through the fund, which reports on activities and outcomes to the donors each quarter. Carrying out the activities through the NGO consortium ensures the global scope of activities, while the inclusion of countries such as Chile and Mongolia shows the wide extent of diplomatic support for the work of Lifeline. (59) By its latest tally, the Lifeline fund had provided assistance to 446 civil society organizations in 85 countries. (60) Conclusion In the post-Cold War era, </w:t>
      </w:r>
      <w:r w:rsidRPr="007821A2">
        <w:rPr>
          <w:rStyle w:val="StyleBoldUnderline"/>
        </w:rPr>
        <w:t>human rights and democracy promotion have become increasingly interwoven</w:t>
      </w:r>
      <w:r w:rsidRPr="007821A2">
        <w:rPr>
          <w:sz w:val="12"/>
        </w:rPr>
        <w:t xml:space="preserve">. In terms of human rights promotion, the Netherlands, both in rhetoric and in practice, has clearly steered a more reticent course than the United States; perhaps not coincidentally, the country is home to one of the largest national sections of Amnesty International. Nevertheless, in Dutch foreign policy, too, human rights promotion has to some extent become interwoven with promoting democracy. The formulation of European foreign policy has exerted a strong pull in this direction and will continue to do so. The crackdown that human rights defenders have experienced since the late 1990s and especially since the mid-2000s was, in part, a response precisely to the amalgamation of human rights and democracy promotion into an increasingly far-reaching project on the part of Western states. </w:t>
      </w:r>
      <w:r w:rsidRPr="007821A2">
        <w:rPr>
          <w:rStyle w:val="StyleBoldUnderline"/>
        </w:rPr>
        <w:t xml:space="preserve">As sovereignty has become more and more conditional on compliance with the values and norms of human rights and democracy, states disputing those international standards have pushed back against international rights and democracy assistance as well as domestic individuals and organizations representing these causes. </w:t>
      </w:r>
      <w:r w:rsidRPr="007821A2">
        <w:rPr>
          <w:sz w:val="12"/>
        </w:rPr>
        <w:t xml:space="preserve">While to a significant extent this was a matter of authoritarian leaders striving to maintain power, the widening of the agenda of human rights and democracy promotion and especially its deployment as a justification for military interventions also generated legitimate objections. The association of human rights with democracy promotion has politicized the former, and their association with war has done substantial damage to the legitimacy of both concepts. Measures to protect human rights defenders have largely been a response to the challenge of crackdown by authoritarian regimes. Yet it might be in precisely this area that the promotion of human rights might reclaim its relatively apolitical status. The minimalism of policies that protect human rights defenders – aiming simply to keep endogenous voices for change from being silenced – gives them greater legitimacy than more ambitious forms of human rights and democracy promotion. Insofar as these specific policies have become a priority, they signal a return to a less politicized way of promoting human rights, more in line with the original ethos of Amnesty International than with the zeal of the NED. This could provide a way in which to separate human rights and democracy promotion from each other once again, for the betterment of both. </w:t>
      </w:r>
      <w:r w:rsidRPr="007821A2">
        <w:rPr>
          <w:rStyle w:val="StyleBoldUnderline"/>
        </w:rPr>
        <w:t>Policies aimed at protecting human rights defenders must be reconciled with the legacy of Western states elevating civil and political rights over social, economic and cultural rights</w:t>
      </w:r>
      <w:r w:rsidRPr="007821A2">
        <w:rPr>
          <w:sz w:val="12"/>
        </w:rPr>
        <w:t xml:space="preserve"> – to an important extent a legacy of the Cold War. </w:t>
      </w:r>
      <w:r w:rsidRPr="007821A2">
        <w:rPr>
          <w:rStyle w:val="StyleBoldUnderline"/>
        </w:rPr>
        <w:t>The phrase ‘human rights defender’ in effect leads to a just such a focus on a set of civil and political rights, such as the right to freedom of opinion and expression, the right to freedom of association, and the right to protest.</w:t>
      </w:r>
      <w:r w:rsidRPr="007821A2">
        <w:rPr>
          <w:sz w:val="12"/>
        </w:rPr>
        <w:t xml:space="preserve"> Since the end of the Cold War, however, Western states have subscribed to the indivisibility and interdependency of human rights. (61) Amnesty has embraced the full spectrum of human rights. Nevertheless, a tendency to focus on civil and political rights has persisted. It is, then, all the more important to ensure that the individual human rights defenders that states focus their efforts on are engaged in furthering not only civil and political rights, but also social, economic and cultural rights. These rights may not resonate as strongly among the Western public, but are widely affirmed as equal in importance. Moreover, aiding human rights defenders in raising an issue like land rights will help to counter the notion that Western rights and democracy assistance goes hand in hand with the promotion of corporate interests that hurt local populations. For instance, by aiding activists who work against expropriation of local farmers, Western actors can prove that their concern extends across the full array of human rights. UN Special Rapporteur Margaret Sekaggya provided an important impetus in this direction in her 2012 report, which noted ‘Defenders working on land and environmental issues’ as one of the most at-risk groups of human rights defenders and called for their protection. (62) Furthermore, as the examples in the previous section show, </w:t>
      </w:r>
      <w:r w:rsidRPr="007821A2">
        <w:rPr>
          <w:rStyle w:val="StyleBoldUnderline"/>
        </w:rPr>
        <w:t>the legitimacy of human rights as well as democracy promotion can be improved by reaching out in new ways</w:t>
      </w:r>
      <w:r w:rsidRPr="007821A2">
        <w:rPr>
          <w:sz w:val="12"/>
        </w:rPr>
        <w:t xml:space="preserve">. Policies to protect human rights defenders are now increasingly the work of coalitions, not only of states but also of non-governmental organizations, municipalities, and even corporations. Heavier investment in international non-governmental organizations stands as a possible way for states to enact policies that enjoy greater legitimacy. In this way states can avoid direct ties with organizations in countries with authoritarian governments. The NED’s Gershman noted in 2008 that ‘[i]t is appropriate for the U.S. to seek the democratic transformation of states that foster extremism, but linking official U.S. policy and diplomacy so closely to this effort has a number of serious drawbacks.’ (63) For instance, because of their permanent engagement through bilateral relationships, states can never claim the impartiality of non-governmental organizations, nor can they single-mindedly pursue democratization or human rights. Cooperating with other actors will not placate those who class all rights and assistance activities as foreign interference, but it does help to show the breadth of support for these areas. The Dutch government’s innovation of trilateral cooperation is a particularly promising instrument in this regard, as it draws on the legitimacy and expertise of regional partners. Projects like Shelter City and Lifeline stand as important case-studies for the further development of a more network-based, multilateral and indirect approach – and similar projects are underway, not only in the West, but also locally and regionally, for instance the East and Horn of Africa Human Rights Defenders Project. A corollary of focusing in this area is to keep shifting the ultimate emphasis as much as possible to local partners. This applies to human rights promotion but also to processes of democratization that may of course be enabled by it. As a 2008 report by the Overseas Development Institute noted, ‘[t]he impetus for democratisation must come from within’. (64) This is so not only for the sake of efficacy, but also for the sake of legitimacy (which are, of course, interrelated, since a project viewed as illegitimate will be more vulnerable to countervailing forces). </w:t>
      </w:r>
      <w:r w:rsidRPr="007821A2">
        <w:rPr>
          <w:rStyle w:val="StyleBoldUnderline"/>
        </w:rPr>
        <w:t>Herein lies, perhaps, the greatest challenge for human rights promotion as a state-initiated project: to succeed in the long term, as a manifestation of a truly universal desire for dignity, it must seriously engage with local partners and allow them to not only use the resources that assistance affords to their needs, but also to contribute to setting the agenda</w:t>
      </w:r>
      <w:r w:rsidRPr="007821A2">
        <w:rPr>
          <w:sz w:val="12"/>
        </w:rPr>
        <w:t>. This means returning to the ethos of human rights as an apolitical project, aimed at countering repression and thereby empowering people to realize their ambitions as autonomously as possible.</w:t>
      </w:r>
    </w:p>
    <w:p w:rsidR="005C6048" w:rsidRPr="00ED5958" w:rsidRDefault="005C6048" w:rsidP="005C6048"/>
    <w:p w:rsidR="005C6048" w:rsidRPr="005C6048" w:rsidRDefault="005C6048" w:rsidP="005C6048"/>
    <w:p w:rsidR="005C6048" w:rsidRPr="005C6048" w:rsidRDefault="005C6048" w:rsidP="005C6048"/>
    <w:p w:rsidR="00A00145" w:rsidRPr="00971654" w:rsidRDefault="00A00145" w:rsidP="00650017">
      <w:pPr>
        <w:rPr>
          <w:sz w:val="14"/>
        </w:rPr>
      </w:pPr>
    </w:p>
    <w:p w:rsidR="00650017" w:rsidRPr="00A20C4A" w:rsidRDefault="00650017" w:rsidP="00BB653F"/>
    <w:p w:rsidR="00BB653F" w:rsidRDefault="00621A42" w:rsidP="00BB653F">
      <w:pPr>
        <w:pStyle w:val="Heading3"/>
      </w:pPr>
      <w:r>
        <w:lastRenderedPageBreak/>
        <w:t xml:space="preserve">Bahrain Version </w:t>
      </w:r>
      <w:r w:rsidR="00BB653F">
        <w:t xml:space="preserve">2NC Link </w:t>
      </w:r>
      <w:r>
        <w:t>Wall</w:t>
      </w:r>
    </w:p>
    <w:p w:rsidR="00BB653F" w:rsidRDefault="00BB653F" w:rsidP="00BB653F"/>
    <w:p w:rsidR="00BB653F" w:rsidRDefault="00BB653F" w:rsidP="00BB653F"/>
    <w:p w:rsidR="00BB653F" w:rsidRDefault="00BB653F" w:rsidP="00BB653F">
      <w:pPr>
        <w:pStyle w:val="Heading4"/>
      </w:pPr>
      <w:r>
        <w:t>U.S. HR cred low due to a lack of legitimacy and credibility – policies increasing HR domestic re-build credibility and result in effective HR promotion abroad</w:t>
      </w:r>
    </w:p>
    <w:p w:rsidR="00BB653F" w:rsidRDefault="00BB653F" w:rsidP="00BB653F"/>
    <w:p w:rsidR="00BB653F" w:rsidRPr="00127E2A" w:rsidRDefault="00BB653F" w:rsidP="00BB653F">
      <w:pPr>
        <w:rPr>
          <w:rStyle w:val="StyleStyleBold12pt"/>
        </w:rPr>
      </w:pPr>
      <w:r w:rsidRPr="00127E2A">
        <w:rPr>
          <w:rStyle w:val="StyleStyleBold12pt"/>
        </w:rPr>
        <w:t xml:space="preserve">ACS 08 </w:t>
      </w:r>
    </w:p>
    <w:p w:rsidR="00BB653F" w:rsidRPr="00127E2A" w:rsidRDefault="00BB653F" w:rsidP="00BB653F">
      <w:pPr>
        <w:rPr>
          <w:rStyle w:val="StyleStyleBold12pt"/>
        </w:rPr>
      </w:pPr>
      <w:r w:rsidRPr="00127E2A">
        <w:rPr>
          <w:rStyle w:val="StyleStyleBold12pt"/>
        </w:rPr>
        <w:t>(American Constitution Society for Law and Policy, October, “Human Rights at Home: A Domestic Blueprint for the New Administration</w:t>
      </w:r>
      <w:proofErr w:type="gramStart"/>
      <w:r w:rsidRPr="00127E2A">
        <w:rPr>
          <w:rStyle w:val="StyleStyleBold12pt"/>
        </w:rPr>
        <w:t>,  http</w:t>
      </w:r>
      <w:proofErr w:type="gramEnd"/>
      <w:r w:rsidRPr="00127E2A">
        <w:rPr>
          <w:rStyle w:val="StyleStyleBold12pt"/>
        </w:rPr>
        <w:t>://www.acslaw.org/files/C%20Powell%20Blueprint.pdf)</w:t>
      </w:r>
    </w:p>
    <w:p w:rsidR="00BB653F" w:rsidRDefault="00BB653F" w:rsidP="00BB653F">
      <w:pPr>
        <w:rPr>
          <w:rStyle w:val="StyleBoldUnderline"/>
        </w:rPr>
      </w:pPr>
      <w:r w:rsidRPr="00127E2A">
        <w:rPr>
          <w:rStyle w:val="Emphasis"/>
        </w:rPr>
        <w:t xml:space="preserve">Reaffirming and implementing the U.S. commitment to human rights at home is critical </w:t>
      </w:r>
      <w:r w:rsidRPr="00747A8D">
        <w:rPr>
          <w:sz w:val="12"/>
        </w:rPr>
        <w:t xml:space="preserve">for two reasons. First, </w:t>
      </w:r>
      <w:r w:rsidRPr="00127E2A">
        <w:rPr>
          <w:rStyle w:val="StyleBoldUnderline"/>
        </w:rPr>
        <w:t>human rights principles are at the core of America’s founding values</w:t>
      </w:r>
      <w:r w:rsidRPr="00747A8D">
        <w:rPr>
          <w:sz w:val="12"/>
        </w:rPr>
        <w:t xml:space="preserve">, and Americans (as well as others within our borders or in U.S. custody), no less than others around the world, are entitled to the full benefit of these basic guarantees. That can hardly be open to debate. The </w:t>
      </w:r>
      <w:r w:rsidRPr="00127E2A">
        <w:rPr>
          <w:rStyle w:val="StyleBoldUnderline"/>
        </w:rPr>
        <w:t>second</w:t>
      </w:r>
      <w:r w:rsidRPr="00747A8D">
        <w:rPr>
          <w:sz w:val="12"/>
        </w:rPr>
        <w:t xml:space="preserve"> reason is perhaps less obvious, but equally compelling. </w:t>
      </w:r>
      <w:r w:rsidRPr="00127E2A">
        <w:rPr>
          <w:rStyle w:val="Emphasis"/>
        </w:rPr>
        <w:t>When the U</w:t>
      </w:r>
      <w:r w:rsidRPr="00747A8D">
        <w:rPr>
          <w:sz w:val="12"/>
        </w:rPr>
        <w:t xml:space="preserve">nited </w:t>
      </w:r>
      <w:r w:rsidRPr="00127E2A">
        <w:rPr>
          <w:rStyle w:val="Emphasis"/>
        </w:rPr>
        <w:t>S</w:t>
      </w:r>
      <w:r w:rsidRPr="00747A8D">
        <w:rPr>
          <w:sz w:val="12"/>
        </w:rPr>
        <w:t xml:space="preserve">tates </w:t>
      </w:r>
      <w:r w:rsidRPr="00127E2A">
        <w:rPr>
          <w:rStyle w:val="Emphasis"/>
        </w:rPr>
        <w:t>fails to practice at home what it preaches to others, it loses credibility and undermines its ability to play an effective leadership role in the world.</w:t>
      </w:r>
      <w:r w:rsidRPr="00747A8D">
        <w:rPr>
          <w:sz w:val="12"/>
        </w:rPr>
        <w:t xml:space="preserve"> </w:t>
      </w:r>
      <w:r w:rsidRPr="00127E2A">
        <w:rPr>
          <w:rStyle w:val="StyleBoldUnderline"/>
        </w:rPr>
        <w:t>Leading through the power of our example rather than through the example of our power3 is particularly critical now, at a juncture when the United States needs to cultivate international cooperation to address pressing issues</w:t>
      </w:r>
      <w:r w:rsidRPr="00747A8D">
        <w:rPr>
          <w:sz w:val="12"/>
        </w:rPr>
        <w:t xml:space="preserve"> – such as the current economic downturn – that have global dimensions. Perhaps not surprisingly, then, an overwhelming majority of Americans strongly embrace the notion of human rights: that is, the idea that every person has basic rights regardless of whether or not the government recognizes those rights.4 This Blueprint therefore suggests ways in which the new Administration can take concrete steps to ensure that human rights principles are considered and implemented within the process of </w:t>
      </w:r>
      <w:r w:rsidRPr="00127E2A">
        <w:rPr>
          <w:rStyle w:val="Emphasis"/>
        </w:rPr>
        <w:t>U.S. domestic policymaking</w:t>
      </w:r>
      <w:r w:rsidRPr="00747A8D">
        <w:rPr>
          <w:sz w:val="12"/>
        </w:rPr>
        <w:t>. It does not address in any detail the substance of particular policies in areas such as equality, health care, or the prohibition on torture;5 rather</w:t>
      </w:r>
      <w:r w:rsidRPr="00127E2A">
        <w:rPr>
          <w:rStyle w:val="StyleBoldUnderline"/>
        </w:rPr>
        <w:t>, it identifies and evaluates mechanisms by which human rights principles can be integrated into policymaking in all areas of U.S. domestic policy</w:t>
      </w:r>
      <w:r w:rsidRPr="00747A8D">
        <w:rPr>
          <w:sz w:val="12"/>
        </w:rPr>
        <w:t xml:space="preserve"> where they are relevant. BACKGROUND The United States was founded on the human rights principle expressed in the American Declaration of Independence: that we all have certain basic, unalienable rights simply by virtue of our humanity. Declaring rights to be inherent, not based on the generosity of the state, was transformative. Two hundred years later, the United States can point to a tradition of promoting human rights in principle, if not always in practice. The United States was a leader in ending the atrocities of World War II and in developing international institutions and instruments aimed at securing peace in the world and human rights for all people. The Universal Declaration of Human Rights, which celebrates its sixtieth anniversary this year, was inspired in part by Franklin D. Roosevelt’s Four Freedoms speech and drafted in part by Eleanor Roosevelt, the first President of the U.N. Human Rights Commission. Just as the New Deal redefined the concept of “security” at home to include economic security for all Americans, so too these post-war international regimes redefined the notion of “security” internationally to include human security.6 Indeed, for Americans, recognition that the gross human rights violations of the Holocaust were intertwined with Nazi aggression underscored the inextricable link between our principles and our national interests. </w:t>
      </w:r>
      <w:r w:rsidRPr="00127E2A">
        <w:rPr>
          <w:rStyle w:val="StyleBoldUnderline"/>
        </w:rPr>
        <w:t>A robust human rights policy supports the rule of law, democratic institutions, accountability mechanisms for serious abuses, a humane global economy, and U.S. global leadership in reducing violence, instability, and refugee flows</w:t>
      </w:r>
      <w:r w:rsidRPr="00747A8D">
        <w:rPr>
          <w:sz w:val="12"/>
        </w:rPr>
        <w:t xml:space="preserve">.7 Oftentimes, in fact, principled policy directly serves U.S. national interests because it allows us to demand reciprocal treatment of our citizens abroad, as in the case of humane treatment of detainees captured in war. Beyond the concern for reciprocity, the strong bipartisan commitment to human rights that has developed over the last several decades emerges from an understanding that ensuring the enjoyment of human rights at home and around the world serves not only America’s deeply held values but also its national interests. Even so, </w:t>
      </w:r>
      <w:r w:rsidRPr="00127E2A">
        <w:rPr>
          <w:rStyle w:val="StyleBoldUnderline"/>
        </w:rPr>
        <w:t>there remains a gap between the human rights ideals that the United States professes</w:t>
      </w:r>
      <w:r w:rsidRPr="00747A8D">
        <w:rPr>
          <w:sz w:val="12"/>
        </w:rPr>
        <w:t xml:space="preserve"> </w:t>
      </w:r>
      <w:r w:rsidRPr="00127E2A">
        <w:rPr>
          <w:rStyle w:val="Emphasis"/>
        </w:rPr>
        <w:t>and its actual domestic practice</w:t>
      </w:r>
      <w:r w:rsidRPr="00747A8D">
        <w:rPr>
          <w:sz w:val="12"/>
        </w:rPr>
        <w:t xml:space="preserve">, </w:t>
      </w:r>
      <w:r w:rsidRPr="00127E2A">
        <w:rPr>
          <w:rStyle w:val="Emphasis"/>
        </w:rPr>
        <w:t>resulting in both a gap in credibility and a weakening of U.S. moral authority to lead by example</w:t>
      </w:r>
      <w:r w:rsidRPr="00747A8D">
        <w:rPr>
          <w:sz w:val="12"/>
        </w:rPr>
        <w:t xml:space="preserve">. Human rights include the right to be free from torture or cruel, inhuman or degrading treatment, and yet the </w:t>
      </w:r>
      <w:r w:rsidRPr="00127E2A">
        <w:rPr>
          <w:rStyle w:val="StyleBoldUnderline"/>
        </w:rPr>
        <w:t>United States has committed such acts in the name of counterterrorism efforts</w:t>
      </w:r>
      <w:r w:rsidRPr="00747A8D">
        <w:rPr>
          <w:sz w:val="12"/>
        </w:rPr>
        <w:t xml:space="preserve">. Human rights include the rights to emergency shelter, food, and water, as well as security of person, and yet the United States failed to adequately guarantee these rights in the aftermath of Hurricane Katrina. Human rights include the right to equality of opportunity, and yet inequalities persist in access to housing, education, jobs, and health care. </w:t>
      </w:r>
      <w:r w:rsidRPr="00127E2A">
        <w:rPr>
          <w:rStyle w:val="StyleBoldUnderline"/>
        </w:rPr>
        <w:t xml:space="preserve">Human rights include the right to equality in the application of law enforcement measures, and yet </w:t>
      </w:r>
      <w:r w:rsidRPr="00747A8D">
        <w:rPr>
          <w:sz w:val="12"/>
        </w:rPr>
        <w:t>there are</w:t>
      </w:r>
      <w:r w:rsidRPr="00127E2A">
        <w:rPr>
          <w:rStyle w:val="StyleBoldUnderline"/>
        </w:rPr>
        <w:t xml:space="preserve"> </w:t>
      </w:r>
      <w:r w:rsidRPr="00747A8D">
        <w:rPr>
          <w:sz w:val="12"/>
        </w:rPr>
        <w:t xml:space="preserve">gross racial disparities in the application of the death penalty, </w:t>
      </w:r>
      <w:r w:rsidRPr="00127E2A">
        <w:rPr>
          <w:rStyle w:val="StyleBoldUnderline"/>
        </w:rPr>
        <w:t>and racial and ethnic profiling has been used unfairly to target African Americans, Latinos, and those who appear Arab, Muslim, South Asian, or immigrant</w:t>
      </w:r>
      <w:r w:rsidRPr="00747A8D">
        <w:rPr>
          <w:sz w:val="12"/>
        </w:rPr>
        <w:t xml:space="preserve"> (whether </w:t>
      </w:r>
      <w:r w:rsidRPr="00127E2A">
        <w:rPr>
          <w:rStyle w:val="StyleBoldUnderline"/>
        </w:rPr>
        <w:lastRenderedPageBreak/>
        <w:t>through traffic stops, airport screening, or immigration raids</w:t>
      </w:r>
      <w:r w:rsidRPr="00747A8D">
        <w:rPr>
          <w:sz w:val="12"/>
        </w:rPr>
        <w:t xml:space="preserve">). Human rights include the right to equal pay and gender equality, and yet a pay gap persists between female and male workers. Certainly, </w:t>
      </w:r>
      <w:r w:rsidRPr="00127E2A">
        <w:rPr>
          <w:rStyle w:val="StyleBoldUnderline"/>
        </w:rPr>
        <w:t>the journey to fully realizing human rights is a work-in-progress, but to make progress, we must work – through smart, principled policies that advance the ability of the United States to live up to its own highest ideals.</w:t>
      </w:r>
    </w:p>
    <w:p w:rsidR="00BB653F" w:rsidRDefault="00BB653F" w:rsidP="00BB653F">
      <w:pPr>
        <w:pStyle w:val="Heading4"/>
      </w:pPr>
      <w:r>
        <w:t xml:space="preserve">And, we’ll win a new link here – increased credibility means NGO’s are MORE EFFECTIVE at pushing HR policies – U.S. credibility ensures a more effective international push </w:t>
      </w:r>
    </w:p>
    <w:p w:rsidR="00BB653F" w:rsidRPr="00587796" w:rsidRDefault="00BB653F" w:rsidP="00BB653F"/>
    <w:p w:rsidR="00BB653F" w:rsidRPr="00FD3A44" w:rsidRDefault="00BB653F" w:rsidP="00BB653F">
      <w:pPr>
        <w:rPr>
          <w:rStyle w:val="StyleStyleBold12pt"/>
        </w:rPr>
      </w:pPr>
      <w:proofErr w:type="gramStart"/>
      <w:r>
        <w:rPr>
          <w:rStyle w:val="StyleStyleBold12pt"/>
        </w:rPr>
        <w:t xml:space="preserve">Weisbrot ’09 </w:t>
      </w:r>
      <w:r w:rsidRPr="00FD3A44">
        <w:t>(</w:t>
      </w:r>
      <w:r>
        <w:t xml:space="preserve">Mark, </w:t>
      </w:r>
      <w:r w:rsidRPr="00FD3A44">
        <w:t>Co-Director of the Center for Economic and Policy Research in Washington, D.C.</w:t>
      </w:r>
      <w:proofErr w:type="gramEnd"/>
      <w:r w:rsidRPr="00FD3A44">
        <w:t xml:space="preserve"> He received his Ph.D. in economics from the University of Michigan</w:t>
      </w:r>
      <w:r>
        <w:t>, “</w:t>
      </w:r>
      <w:r w:rsidRPr="00FD3A44">
        <w:t>Washington's Lost Credibility on Human Rights</w:t>
      </w:r>
      <w:r>
        <w:t xml:space="preserve">”, Center for Economic and Policy Research, </w:t>
      </w:r>
      <w:hyperlink r:id="rId15" w:history="1">
        <w:r w:rsidRPr="007902C9">
          <w:rPr>
            <w:rStyle w:val="Hyperlink"/>
          </w:rPr>
          <w:t>http://www.cepr.net/publications/op-eds-columns/washingtons-lost-credibility-on-human-rights</w:t>
        </w:r>
      </w:hyperlink>
      <w:r>
        <w:t>, 3/12/2009)//HW</w:t>
      </w:r>
    </w:p>
    <w:p w:rsidR="00BB653F" w:rsidRDefault="00BB653F" w:rsidP="00BB653F">
      <w:pPr>
        <w:rPr>
          <w:rStyle w:val="StyleBoldUnderline"/>
        </w:rPr>
      </w:pPr>
      <w:r w:rsidRPr="00FD3A44">
        <w:rPr>
          <w:rStyle w:val="StyleBoldUnderline"/>
        </w:rPr>
        <w:t xml:space="preserve">U.S.-based human rights organizations will undoubtedly see the erosion of Washington's credibility on these issues as a loss – and understandably so, since the United States is still a powerful country, and </w:t>
      </w:r>
      <w:r w:rsidRPr="004D5457">
        <w:rPr>
          <w:rStyle w:val="Emphasis"/>
        </w:rPr>
        <w:t>they hope to use this power to pressure other countries on human rights issues.</w:t>
      </w:r>
      <w:r w:rsidRPr="00FD3A44">
        <w:rPr>
          <w:rStyle w:val="StyleBoldUnderline"/>
        </w:rPr>
        <w:t xml:space="preserve"> But they too should be careful to avoid the kind of politicization that has earned notoriety for the State Department's annual report – which clearly discriminates between allies and "adversary" countries in its evaluations.</w:t>
      </w:r>
    </w:p>
    <w:p w:rsidR="00BB653F" w:rsidRDefault="00BB653F" w:rsidP="00BB653F">
      <w:pPr>
        <w:pStyle w:val="Heading4"/>
      </w:pPr>
      <w:r>
        <w:t>And, reversing U.S. hypocritical policies in the War on Terror is the essential place to start – re-builds U.S. credibility and brings allied cooperation together for an effective coalition on rights to pressure the holdouts like Russia and China</w:t>
      </w:r>
    </w:p>
    <w:p w:rsidR="00BB653F" w:rsidRDefault="00BB653F" w:rsidP="00BB653F"/>
    <w:p w:rsidR="00BB653F" w:rsidRPr="00A52D8A" w:rsidRDefault="00BB653F" w:rsidP="00BB653F">
      <w:pPr>
        <w:rPr>
          <w:rStyle w:val="StyleStyleBold12pt"/>
        </w:rPr>
      </w:pPr>
      <w:r w:rsidRPr="00A52D8A">
        <w:rPr>
          <w:rStyle w:val="StyleStyleBold12pt"/>
        </w:rPr>
        <w:t>Roth 9</w:t>
      </w:r>
    </w:p>
    <w:p w:rsidR="00BB653F" w:rsidRPr="00A52D8A" w:rsidRDefault="00BB653F" w:rsidP="00BB653F">
      <w:pPr>
        <w:rPr>
          <w:rStyle w:val="StyleStyleBold12pt"/>
        </w:rPr>
      </w:pPr>
      <w:r w:rsidRPr="00A52D8A">
        <w:rPr>
          <w:rStyle w:val="StyleStyleBold12pt"/>
        </w:rPr>
        <w:t>(</w:t>
      </w:r>
      <w:r>
        <w:rPr>
          <w:rStyle w:val="StyleStyleBold12pt"/>
        </w:rPr>
        <w:t xml:space="preserve">Kenneth, Executive director of Human Rights Watch, Prior to joining Human Rights Watch in 1987, Roth served as a federal prosecutor in New York and for the Iran-Contra investigation in Washington, DC. A graduate of Yale Law School and Brown University, Roth has conducted numerous human rights investigations and missions around the world. He has written extensively on a wide range of human rights abuses, </w:t>
      </w:r>
      <w:r w:rsidRPr="00A52D8A">
        <w:rPr>
          <w:rStyle w:val="StyleStyleBold12pt"/>
        </w:rPr>
        <w:t xml:space="preserve">“Taking Back the Initiative from the Human Rights Spoilers,” pg online @ </w:t>
      </w:r>
      <w:hyperlink r:id="rId16" w:history="1">
        <w:r w:rsidRPr="00A52D8A">
          <w:rPr>
            <w:rStyle w:val="StyleStyleBold12pt"/>
          </w:rPr>
          <w:t>http://www.hrw.org/world-report-2009/taking-back-initiative-human-rights-spoilers</w:t>
        </w:r>
      </w:hyperlink>
      <w:r w:rsidRPr="00A52D8A">
        <w:rPr>
          <w:rStyle w:val="StyleStyleBold12pt"/>
        </w:rPr>
        <w:t xml:space="preserve"> //um-ef)</w:t>
      </w:r>
    </w:p>
    <w:p w:rsidR="00BB653F" w:rsidRPr="006E3DC6" w:rsidRDefault="00BB653F" w:rsidP="00BB653F">
      <w:pPr>
        <w:rPr>
          <w:sz w:val="12"/>
        </w:rPr>
      </w:pPr>
      <w:r w:rsidRPr="00D93F8E">
        <w:rPr>
          <w:sz w:val="12"/>
        </w:rPr>
        <w:t>The Disastrous Bush Years As noted</w:t>
      </w:r>
      <w:proofErr w:type="gramStart"/>
      <w:r w:rsidRPr="00D93F8E">
        <w:rPr>
          <w:sz w:val="12"/>
        </w:rPr>
        <w:t>,</w:t>
      </w:r>
      <w:proofErr w:type="gramEnd"/>
      <w:r w:rsidRPr="00D93F8E">
        <w:rPr>
          <w:sz w:val="12"/>
        </w:rPr>
        <w:t xml:space="preserve"> </w:t>
      </w:r>
      <w:r w:rsidRPr="00D93F8E">
        <w:rPr>
          <w:rStyle w:val="StyleBoldUnderline"/>
        </w:rPr>
        <w:t>the rise of the spoilers would have had less impact without an abdication of leadership by governments that traditionally hold themselves forth as defenders of human rights</w:t>
      </w:r>
      <w:r w:rsidRPr="00D93F8E">
        <w:rPr>
          <w:sz w:val="12"/>
        </w:rPr>
        <w:t xml:space="preserve">. </w:t>
      </w:r>
      <w:r w:rsidRPr="00D93F8E">
        <w:rPr>
          <w:rStyle w:val="Emphasis"/>
        </w:rPr>
        <w:t>No government bears greater blame for this abdication than the United States</w:t>
      </w:r>
      <w:r w:rsidRPr="00D93F8E">
        <w:rPr>
          <w:sz w:val="12"/>
        </w:rPr>
        <w:t xml:space="preserve"> under President George W. Bush. As is widely known, the </w:t>
      </w:r>
      <w:r w:rsidRPr="00D93F8E">
        <w:rPr>
          <w:rStyle w:val="StyleBoldUnderline"/>
        </w:rPr>
        <w:t>Bush</w:t>
      </w:r>
      <w:r w:rsidRPr="00D93F8E">
        <w:rPr>
          <w:sz w:val="12"/>
        </w:rPr>
        <w:t xml:space="preserve"> administration </w:t>
      </w:r>
      <w:r w:rsidRPr="00D93F8E">
        <w:rPr>
          <w:rStyle w:val="Emphasis"/>
        </w:rPr>
        <w:t>chose to respond to the serious security challenge of terrorism by ignoring the most basic requirements of international human rights law</w:t>
      </w:r>
      <w:r w:rsidRPr="00D93F8E">
        <w:rPr>
          <w:sz w:val="12"/>
        </w:rPr>
        <w:t xml:space="preserve">. Its decision, made not by low-level "bad apples" but at the highest levels of government, was to "disappear" suspects into secret detention facilities run by the Central Intelligence Agency (CIA) where their detention was unacknowledged, subject them to torture and other abusive interrogation including "waterboarding" (mock execution by drowning) and various "stress" techniques, and detain them for years on end without charge or trial at Guantanamo. </w:t>
      </w:r>
      <w:r w:rsidRPr="00D93F8E">
        <w:rPr>
          <w:rStyle w:val="StyleBoldUnderline"/>
        </w:rPr>
        <w:t>The consequences have been disastrous</w:t>
      </w:r>
      <w:r w:rsidRPr="00D93F8E">
        <w:rPr>
          <w:sz w:val="12"/>
        </w:rPr>
        <w:t xml:space="preserve">. </w:t>
      </w:r>
      <w:r w:rsidRPr="00D93F8E">
        <w:rPr>
          <w:rStyle w:val="StyleBoldUnderline"/>
        </w:rPr>
        <w:t xml:space="preserve">This flouting of international human rights law generated resentment that was </w:t>
      </w:r>
      <w:r w:rsidRPr="00D93F8E">
        <w:rPr>
          <w:rStyle w:val="StyleBoldUnderline"/>
        </w:rPr>
        <w:lastRenderedPageBreak/>
        <w:t>a boon to terrorist recruiters, and discouraged international cooperation with law-enforcement efforts, particularly in countries that are most likely to identify with the victims and to learn of suspicious activity</w:t>
      </w:r>
      <w:r w:rsidRPr="00D93F8E">
        <w:rPr>
          <w:sz w:val="12"/>
        </w:rPr>
        <w:t xml:space="preserve">. The </w:t>
      </w:r>
      <w:r w:rsidRPr="00D93F8E">
        <w:rPr>
          <w:rStyle w:val="StyleBoldUnderline"/>
        </w:rPr>
        <w:t xml:space="preserve">Bush </w:t>
      </w:r>
      <w:r w:rsidRPr="00D93F8E">
        <w:rPr>
          <w:sz w:val="12"/>
        </w:rPr>
        <w:t>administration</w:t>
      </w:r>
      <w:r w:rsidRPr="00D93F8E">
        <w:rPr>
          <w:rStyle w:val="StyleBoldUnderline"/>
        </w:rPr>
        <w:t>'s misconduct profoundly undermined US influence on human rights</w:t>
      </w:r>
      <w:r w:rsidRPr="00D93F8E">
        <w:rPr>
          <w:sz w:val="12"/>
        </w:rPr>
        <w:t xml:space="preserve">. Sometimes Washington could still productively promote human rights: when the issue was the right to free speech or association, which is still widely respected in the United States; when the US government enjoyed the added leverage of a major funding relationship with the government in question; or when the atrocities were so massive, such as widespread ethnic or political slaughter, that the United States could oppose them without facing accusations of hypocrisy. More typically, however, </w:t>
      </w:r>
      <w:r w:rsidRPr="00D93F8E">
        <w:rPr>
          <w:rStyle w:val="StyleBoldUnderline"/>
        </w:rPr>
        <w:t>when the issue was human rights abuses that the Bush administration practiced itself, the United States was forced to cede the field. Nowhere was this more visible than at the Human Rights Council</w:t>
      </w:r>
      <w:r w:rsidRPr="00D93F8E">
        <w:rPr>
          <w:sz w:val="12"/>
        </w:rPr>
        <w:t xml:space="preserve">. Washington rightly criticized the many shortcomings of this new institution, but as explained in more detail below, it is far from a lost cause. Rather than work to realize its considerable potential, the Bush administration abandoned it from the start. In part that may have been a concession to reality, since given the Bush administration's human rights record, the United States would have had a hard time getting elected. But a good part of the motivation seems to have been the Bush administration's arrogant approach to multilateral institutions. </w:t>
      </w:r>
      <w:r w:rsidRPr="00D93F8E">
        <w:rPr>
          <w:rStyle w:val="StyleBoldUnderline"/>
        </w:rPr>
        <w:t>Instead of undertaking the difficult but essential task of building a broad global coalition for human rights, Washington tended to throw rhetorical grenades from the sidelines when it did not get its way</w:t>
      </w:r>
      <w:r w:rsidRPr="00D93F8E">
        <w:rPr>
          <w:sz w:val="12"/>
        </w:rPr>
        <w:t>. With one of the human rights movement's most powerful traditional allies having given up without a fight, it is no surprise that those allies who remain on the council face an uphill struggle. The Failure to Seize the Initiative As noted</w:t>
      </w:r>
      <w:proofErr w:type="gramStart"/>
      <w:r w:rsidRPr="00D93F8E">
        <w:rPr>
          <w:sz w:val="12"/>
        </w:rPr>
        <w:t>,</w:t>
      </w:r>
      <w:proofErr w:type="gramEnd"/>
      <w:r w:rsidRPr="00D93F8E">
        <w:rPr>
          <w:sz w:val="12"/>
        </w:rPr>
        <w:t xml:space="preserve"> </w:t>
      </w:r>
      <w:r w:rsidRPr="00D93F8E">
        <w:rPr>
          <w:rStyle w:val="StyleBoldUnderline"/>
        </w:rPr>
        <w:t>the spoilers have taken center stage on global policy debates about human rights in part because the major rights-respecting democracies have chosen to hide in the wings</w:t>
      </w:r>
      <w:r w:rsidRPr="00D93F8E">
        <w:rPr>
          <w:sz w:val="12"/>
        </w:rPr>
        <w:t xml:space="preserve">. Of course, many of those democracies have never been consistent defenders of human rights, with their long history of closing their eyes to, and sometimes sponsoring, abuses by allies and strategic partners. But the </w:t>
      </w:r>
      <w:r w:rsidRPr="00D93F8E">
        <w:rPr>
          <w:rStyle w:val="Emphasis"/>
        </w:rPr>
        <w:t>hopes that the new century would usher in foreign policies built on a consistent and principled defense of human rights have been dashed by compromises made in the fight against terrorism and by a disappointing lack of commitment</w:t>
      </w:r>
      <w:r w:rsidRPr="00D93F8E">
        <w:rPr>
          <w:sz w:val="12"/>
        </w:rPr>
        <w:t xml:space="preserve">. Recent years have seen a particularly feeble performance. Increasingly, </w:t>
      </w:r>
      <w:r w:rsidRPr="00D93F8E">
        <w:rPr>
          <w:rStyle w:val="Emphasis"/>
        </w:rPr>
        <w:t>these governments seem to consign the promotion of human rights to relations with pariahs and adversaries</w:t>
      </w:r>
      <w:r w:rsidRPr="00D93F8E">
        <w:rPr>
          <w:sz w:val="12"/>
        </w:rPr>
        <w:t xml:space="preserve">. In some cases of bilateral ineffectiveness, </w:t>
      </w:r>
      <w:r w:rsidRPr="00D93F8E">
        <w:rPr>
          <w:rStyle w:val="StyleBoldUnderline"/>
        </w:rPr>
        <w:t>the United States bore principal responsibility</w:t>
      </w:r>
      <w:r w:rsidRPr="00D93F8E">
        <w:rPr>
          <w:sz w:val="12"/>
        </w:rPr>
        <w:t xml:space="preserve">. For example: Washington provided massive assistance to the Pakistani military while doing little to rein in its Inter-Services Intelligence's use of torture and the "disappearance" of suspects. Indeed, the CIA worked closely with Pakistani intelligence forces, taking custody of suspected terrorists and interrogating them in secret prisons. The Pakistani judiciary's principled insistence on probing into these enforced disappearances, as well as its apparent unwillingness to bless General Musharraf's election as president while still a member of the army, is what led Musharraf to depose the chief justice, Iftikhar Chaudhry, and other high court judges. Washington did little to press for their restoration or to call on Musharraf to subject himself to the rule of law. Musharraf ultimately resigned under domestic pressure, but efforts to hold him accountable for his lawlessness were stymied by Washington's paramount concern that its close ally not be humiliated. Ethiopia has among the worst human rights records in Africa. Its troops have used scorched-earth counterinsurgency policies, including strangling people and burning villages, to displace rural villagers in the ethnic Somali Ogaden region. In Somalia, Ethiopian forces have indiscriminately shelled densely populated urban areas and tortured and executed alleged supporters of insurgent groups. Meanwhile, the Ethiopian government has used violence and arbitrary detention to suppress peaceful dissent at home. Yet as an important regional ally in the fight against terrorism, Ethiopia is the beneficiary of some US$700 million annually from the US government-and of a notable public silence from Washington about these atrocities. Washington in 2005 briefly demonstrated its ability to gain human rights concessions from the Egyptian government, but it backed off its push for reform when parliamentary elections gave the Muslim Brotherhood big wins. With the restoration of unconditional support-Egypt remains the world's second largest recipient of US aid-the government has reverted to arresting and beating democracy activists, including thousands of members of the Muslim Brotherhood; prosecuting journalists, publishers, and writers who have called for free elections or even commented on President Hosni Mubarak's health; committing widespread torture; mistreating refugees by forcibly returning many to Eritrea and Sudan; and murdering since 2007 at least 32 migrants trying to cross into Israel. In other cases, the European Union or its member states were most at fault for a weak response to serious human rights abuses: The EU imposed sanctions-an arms embargo and visa restrictions for select senior officials-on Uzbekistan following the 2005 massacre of demonstrators in the town of Andijan. Since then, the EU's Uzbekistan policy has been a case study in capitulation. Initially EU sanctions were conditioned on Tashkent's agreement to an independent international investigation of the slaughter. The Uzbek government refused and, instead, arrested witnesses to the killings and forced them to exculpate the government. Nevertheless, the EU gradually weakened the sanctions, justifying its moves as "constructive gestures" to encourage the Uzbek government to undertake necessary reforms. To its credit, the EU tied the sanctions to the release of all imprisoned human rights defenders. But when Tashkent refused, the EU shrugged its shoulders and lifted the sanctions anyway. Among the examples of "progress" cited to justify this surrender was that Tashkent had released some political prisoners even as it imprisoned others, and had held a seminar on media freedom despite the lack of any actual media freedom in Uzbekistan. When the International Criminal Court's prosecutor sought an arrest warrant for Sudanese President Omar al-Bashir, Bashir tacitly threatened all manner of harm to civilians, humanitarian workers, and international peacekeepers unless the Security Council suspended the prosecution. Instead of condemning and rejecting this blackmail, Britain and France began negotiating terms (all the while denying that they were negotiating, as opposed to suggesting ways in which the issue could be resolved). The conditions they set were rigorous, and Bashir quickly showed he had no intention of meeting them, but the dangerous message implicitly delivered was that there might be a reward for following mass atrocities with a threat of more mass atrocities. As the forces of rebel leader Laurent Nkunda attacked and threatened civilians in the eastern region of the Democratic Republic of Congo, the British and French governments took the lead, dispatching their foreign ministers to the area, but their declarations of concern were not matched by substantially reinforced protection for the civilians of eastern Congo. Instead of urgently sending a modest European peacekeeping force, the EU dawdled during critical weeks. The Security Council authorized a slight expansion of the UN peacekeeping force in eastern Congo but without committing, as of late November 2008, to the improvements in the quality and capacity of the force needed to protect civilians. Notably, the EU expressed reluctance to deploy the two </w:t>
      </w:r>
      <w:proofErr w:type="gramStart"/>
      <w:r w:rsidRPr="00D93F8E">
        <w:rPr>
          <w:sz w:val="12"/>
        </w:rPr>
        <w:t>1,500-troop</w:t>
      </w:r>
      <w:proofErr w:type="gramEnd"/>
      <w:r w:rsidRPr="00D93F8E">
        <w:rPr>
          <w:sz w:val="12"/>
        </w:rPr>
        <w:t xml:space="preserve"> "battle groups" that it had created in 2007 just for such situations, making one wonder when, if ever, these protective forces would be used. The EU lifted a travel ban on Belarus President Alexander Lukashenka despite a lack of discernible improvement in Minsk's dismal human rights record. The decision was motivated by the EU's worsening relations with </w:t>
      </w:r>
      <w:proofErr w:type="gramStart"/>
      <w:r w:rsidRPr="00D93F8E">
        <w:rPr>
          <w:sz w:val="12"/>
        </w:rPr>
        <w:t>Russia,</w:t>
      </w:r>
      <w:proofErr w:type="gramEnd"/>
      <w:r w:rsidRPr="00D93F8E">
        <w:rPr>
          <w:sz w:val="12"/>
        </w:rPr>
        <w:t xml:space="preserve"> and European governments' hope to bring Belarus closer to the West. Quite apart from responding to abuses by others, Britain threatened to itself become complicit in abuse by continuing to insist on the right to send terrorist suspects to governments that torture. To do so, it would rely on flimsy diplomatic assurances of humane treatment from governments that routinely flout their treaty obligations not to torture. Britain's efforts to develop a common EU position endorsing this practice have so far been unsuccessful, but its bad example has helped to inspire other governments -including Denmark, Italy, Kyrgyzstan, Russia, Spain, and Switzerland - thereby weakening the global torture ban. Britain also sought to hollow out an exception to the prohibition of sending people to places where they risk ill-treatment short of torture by promoting a new rule that would allow such deportation if the suspect's continued presence in the sending country posed too much of a security threat. The European Court of Human Rights unanimously rejected that proposal. Especially in the Middle East, all Western governments seemed to share equally in the failure to promote human rights: Because of Saudi Arabia's oil production and its position as a counterterrorism ally, no Western government mounted any serious challenge to its virtual lack of political freedoms and civil society, or its severe restrictions on the rights of women and migrants. Indeed, the United States and Britain praised and promised to study and learn from a Saudi program that keeps thousands of terrorism suspects detained without charge or trial, offering "reeducation" instead. The West actively sought improved relations with Libya with little criticism of its deplorable human rights records. In return for Libya giving up plans for weapons of mass destruction and compensating the victims of the Lockerbie bombing, the West has rewarded it handsomely with the resumption of diplomatic visits and renewed economic activity. But Western governments have had little to </w:t>
      </w:r>
      <w:r w:rsidRPr="00D93F8E">
        <w:rPr>
          <w:sz w:val="12"/>
        </w:rPr>
        <w:lastRenderedPageBreak/>
        <w:t xml:space="preserve">say about the virtual absence of any civil and political freedom in the country. Israel repeatedly closed off Gaza, blocking the import of fuel, food, medicine, and essential supplies. It sought to justify this collective punishment against the civilian population as retaliation for indiscriminate rocket attacks by Gazan armed groups into civilian areas of Israel. Western governments offered occasional public condemnations, but did not condition their massive economic assistance to Israel on change. Nor did Israel suffer consequences for its illegal settlement expansion and construction of the wall/barrier within the West Bank. Elsewhere, Australia, Britain, Canada, France, Germany, and the Netherlands sought, at least at first, to undermine an absolute ban on cluster munitions by seeking exceptions for certain types that they tended to have stockpiled in their arsenals. An absolute ban was important because, as in the case of the landmines treaty, certain major powers such as the United States, Russia, and China could be expected to reject the treaty, but an absolute ban, by stigmatizing the weapon system, would make it politically difficult for them to use it anyway. A coalition led by Austria, Ireland, Mexico, Norway, and New Zealand overcame this resistance and achieved a total ban. Similarly, the 1990 Convention on the Rights of Migrant Workers and Members of their Families has not been ratified by any EU member state, or by Australia, Canada, Japan, or the United States. To date, only governments that send migrant workers have embraced the treaty, greatly undermining its capacity to protect a large and vulnerable population. Some of the major democracies did occasionally show positive leadership on human rights: British Prime Minister Gordon Brown refused to attend a summit between the European Union and the African Union because of the presence of Zimbabwean President Robert Mugabe. Douglas Alexander, the British international development secretary, suggested he would link aid to Ethiopia to an end to its abuses in the Ogaden region. This marked a possible shift from Britain's traditional silence on Ethiopian abuses while providing substantial financial support to the government. To protest Rwanda's support for the abusive forces of its ally, rebel leader Laurent Nkunda, in eastern Congo, the Netherlands redirected its development aid from Rwanda to eastern Congo. The United States, Australia, and the European Union imposed sanctions against Burma for its brutal crackdown against peaceful demonstrators despite countervailing pressure from China and the governments of the Association of Southeast Asian Nations (ASEAN). German Chancellor Angela Merkel boycotted the opening ceremonies of the Beijing Olympics to protest China's crackdown in Tibet. The Bush administration, despite its opposition to the International Criminal Court, took the lead in fending off efforts to suspend the ICC's efforts to prosecute Sudanese President Bashir. However, these positive examples were not repeated regularly enough to build momentum for the defense of human rights and thus to effectively deflect destructive pressure from the spoilers. The EU and the UN Human Rights Council The weakness of the EU's support for human rights was especially evident in multilateral settings such as the Human Rights Council. As noted, the Bush administration did not even try to make the council work, leaving the task to others. The EU has made some effort to assume the leadership mantle in Geneva, but talking to EU diplomats there is often a depressing lesson in defeatism. Much of the reason lies in the influence-sapping procedures that the EU follows for building a consensus around a common policy. The council is divided roughly evenly among governments that tend to support human rights initiatives, governments that tend to oppose them, and swing votes-governments that have tended to join the spoilers but could be moved in a more pro-human rights direction. By giving broad strategic direction, the EU might have empowered its diplomats to act creatively and boldly to forge a multi-regional, pro-human rights majority from among the swing votes. Instead, the EU let the process of building an internal consensus become an exercise in micromanagement. EU diplomats spend so much time negotiating a minutely detailed consensus among </w:t>
      </w:r>
      <w:proofErr w:type="gramStart"/>
      <w:r w:rsidRPr="00D93F8E">
        <w:rPr>
          <w:sz w:val="12"/>
        </w:rPr>
        <w:t>themselves</w:t>
      </w:r>
      <w:proofErr w:type="gramEnd"/>
      <w:r w:rsidRPr="00D93F8E">
        <w:rPr>
          <w:sz w:val="12"/>
        </w:rPr>
        <w:t xml:space="preserve">, typically consisting of word-for-word approval of any proposed resolution, that by the time they reach agreement among all 27 member states, they are exhausted, with no energy or flexibility to fashion a consensus among other potential allies. To avoid restarting the painstaking process of building a new EU consensus, European diplomats must avoid genuine give-and-take and instead try to convince others to accept the agreed-upon EU position without amendment. Needless to say, that is not an effective negotiating posture. This approach tends to worsen the already­-poisonous West-versus-rest atmosphere that frequently prevails at the UN. This polarization and "bloc mentality" makes it more difficult for moderate states to separate themselves from the spoilers such as Algeria, Egypt, and South Africa that tend to dominate African Union deliberations, and thus harder to build a cross-regional, pro-human rights majority. </w:t>
      </w:r>
      <w:r w:rsidRPr="00D93F8E">
        <w:rPr>
          <w:rStyle w:val="StyleBoldUnderline"/>
        </w:rPr>
        <w:t>Even when the EU has wanted to act, its reluctance to criticize Washington for abusive counterterrorism policies has left it open to charges of selectivity and double standards.</w:t>
      </w:r>
      <w:r w:rsidRPr="00D93F8E">
        <w:rPr>
          <w:sz w:val="12"/>
        </w:rPr>
        <w:t xml:space="preserve"> For example, by refusing to endorse a Cuba-backed effort at the Human Rights Council to criticize Guantanamo (even though the proposed resolution was deliberately written in the exact same language as the Council of Europe had previously used in its own resolution), the EU contributed to the protect-your-own mentality that now plagues the Human Rights Council. Similarly, by agreeing to end UN scrutiny of Iraq and Afghanistan after the US invasions, the EU made it easier for others to oppose country resolutions aimed at their own friends. Unable for these reasons to build a pro-human rights majority at the council, the EU tends to resign itself to watered-down consensus resolutions, such as on Sudan, or to outright defeat, such as on the decisions to end the work of an expert group on Darfur or to terminate scrutiny of Belarus and Cuba. Similarly, despite ongoing massive atrocities in the eastern Democratic Republic of Congo, the EU acquiesced in a "compromise" resolution sponsored by Egypt ending the mandate of the UN independent expert on Congo; the EU accepted the fig-leaf of scheduling another discussion of Congo a year later. Taking Back the Initiative </w:t>
      </w:r>
      <w:proofErr w:type="gramStart"/>
      <w:r w:rsidRPr="00D93F8E">
        <w:rPr>
          <w:sz w:val="12"/>
        </w:rPr>
        <w:t>That</w:t>
      </w:r>
      <w:proofErr w:type="gramEnd"/>
      <w:r w:rsidRPr="00D93F8E">
        <w:rPr>
          <w:sz w:val="12"/>
        </w:rPr>
        <w:t xml:space="preserve"> the initiative on human rights has been captured by governments that do not wish international protection well should generate not despair but resolve. The new </w:t>
      </w:r>
      <w:r w:rsidRPr="00D93F8E">
        <w:rPr>
          <w:rStyle w:val="StyleBoldUnderline"/>
        </w:rPr>
        <w:t>Obama</w:t>
      </w:r>
      <w:r w:rsidRPr="00D93F8E">
        <w:rPr>
          <w:sz w:val="12"/>
        </w:rPr>
        <w:t xml:space="preserve"> administration in Washington </w:t>
      </w:r>
      <w:r w:rsidRPr="00D93F8E">
        <w:rPr>
          <w:rStyle w:val="StyleBoldUnderline"/>
        </w:rPr>
        <w:t>offers the hope of a US government that can assume a place of leadership in promoting human rights</w:t>
      </w:r>
      <w:r w:rsidRPr="00D93F8E">
        <w:rPr>
          <w:sz w:val="12"/>
        </w:rPr>
        <w:t xml:space="preserve">. If the European Union can generate the political will and surmount its self-imposed procedural paralysis, it will be in a position </w:t>
      </w:r>
      <w:r w:rsidRPr="00D93F8E">
        <w:rPr>
          <w:rStyle w:val="StyleBoldUnderline"/>
        </w:rPr>
        <w:t>to help build a genuine global coalition for human rights that can seize the initiative from the spoilers</w:t>
      </w:r>
      <w:r w:rsidRPr="00D93F8E">
        <w:rPr>
          <w:sz w:val="12"/>
        </w:rPr>
        <w:t xml:space="preserve">. </w:t>
      </w:r>
      <w:r w:rsidRPr="00D93F8E">
        <w:rPr>
          <w:rStyle w:val="StyleBoldUnderline"/>
        </w:rPr>
        <w:t>Governments that purport to promote human rights should abide by certain basic rules to be effective</w:t>
      </w:r>
      <w:r w:rsidRPr="00D93F8E">
        <w:rPr>
          <w:sz w:val="12"/>
        </w:rPr>
        <w:t>. First, t</w:t>
      </w:r>
      <w:r w:rsidRPr="00D93F8E">
        <w:rPr>
          <w:rStyle w:val="StyleBoldUnderline"/>
        </w:rPr>
        <w:t>hey should ensure their own scrupulous respect for human rights-because</w:t>
      </w:r>
      <w:r w:rsidRPr="00D93F8E">
        <w:rPr>
          <w:sz w:val="12"/>
        </w:rPr>
        <w:t xml:space="preserve"> international law obliges them to do so, because it </w:t>
      </w:r>
      <w:r w:rsidRPr="00D93F8E">
        <w:rPr>
          <w:rStyle w:val="Emphasis"/>
        </w:rPr>
        <w:t>will set a positive example, and because compliance will help silence charges of hypocrisy</w:t>
      </w:r>
      <w:r w:rsidRPr="00D93F8E">
        <w:rPr>
          <w:sz w:val="12"/>
        </w:rPr>
        <w:t xml:space="preserve">. </w:t>
      </w:r>
      <w:r w:rsidRPr="00D93F8E">
        <w:rPr>
          <w:rStyle w:val="StyleBoldUnderline"/>
        </w:rPr>
        <w:t xml:space="preserve">They should also abandon efforts to undermine human rights standards, </w:t>
      </w:r>
      <w:r w:rsidRPr="00D93F8E">
        <w:rPr>
          <w:sz w:val="12"/>
        </w:rPr>
        <w:t xml:space="preserve">such as the prohibition of torture </w:t>
      </w:r>
      <w:r w:rsidRPr="00D93F8E">
        <w:rPr>
          <w:rStyle w:val="Emphasis"/>
        </w:rPr>
        <w:t>in the context of fighting terrorism</w:t>
      </w:r>
      <w:r w:rsidRPr="00D93F8E">
        <w:rPr>
          <w:sz w:val="12"/>
        </w:rPr>
        <w:t xml:space="preserve">, or refugee protection in the rush to develop a common asylum policy. When these governments face criticism for violating human rights, they should accept it as legitimate discourse rather than an affront to be reflexively rejected. In their foreign policy, these governments should promote human rights as even-handedly as possible. That means criticizing not only pariah states but also friends when they commit serious rights violations. They should also elevate the importance of human rights in their relations with other governments, assigning the issue to senior officials, insisting on human rights occupying a prominent place on the agenda during bilateral discussions, and establishing clear benchmarks for change with specific consequences for indifference or retrenchment. In multilateral settings, these governments should make it a major priority to build a pro-human rights majority by encouraging rights-respecting states from all regions to speak out on human rights. With respect to the Human Rights Council, for example, rights-respecting states should be encouraged to offer their candidacy, while the candidacies of the spoilers and their allies should be actively opposed. The defeat in recent years of the candidacies of Belarus and Sri Lanka illustrates what must be done more regularly. Efforts should also be made to ensure that governments obstructing the defense of human rights pay a political price at home. Democratic governments with vibrant civil societies such as India and South Africa are able to get away with negative positions on human rights because few people in those countries track their voting records in intergovernmental forums and their national media rarely report on their conduct there. So when they vote to protect Burma, Sudan, or Zimbabwe, they do not face the criticism that they surely would encounter were they to adopt similarly regressive domestic policies. Helping journalists and civil society representatives visit New York, Geneva, and regional capitals to monitor and lobby their governments would be a useful first step. It is also important to recognize that many governments from the South have legitimate grievances about the behavior of Western governments. These grievances do not justify their hostility to human rights, but they clearly affect their perspective. Expanding the number of Southern governments willing to promote human rights will require addressing their sense that Western concern for human rights varies with the level of strategic interest, that powerful countries are allowed to get away with bad behavior, and that richer parts of the world are insufficiently concerned with economic and social rights in the global South, such as the right to food in the context of rising prices or the right to basic health care in the midst of a declining economy. A genuine commitment to recognizing these concerns would help to engage with states such as Ghana, Zambia, Mexico, Peru, Indonesia, and the Philippines that ought to be exerting greater human rights leadership in international and regional forums. Finally, there is a need to break the bloc mentality that leads so many governments to vote-almost by default-with their regional groups even when their own views are more progressive. Moderate states need encouragement to distance themselves from the spoilers that tend to dominate bloc voting. Thus in Africa, Ghana and Zambia should be encouraged to </w:t>
      </w:r>
      <w:proofErr w:type="gramStart"/>
      <w:r w:rsidRPr="00D93F8E">
        <w:rPr>
          <w:sz w:val="12"/>
        </w:rPr>
        <w:t>part company</w:t>
      </w:r>
      <w:proofErr w:type="gramEnd"/>
      <w:r w:rsidRPr="00D93F8E">
        <w:rPr>
          <w:sz w:val="12"/>
        </w:rPr>
        <w:t xml:space="preserve"> with Algeria and Egypt. In Asia, the Philippines and Thailand should be weaned from Burma and Vietnam. Success will require a strategy and vision, engagement and diplomacy-all designed to reach out to moderate states, take their concerns seriously, and bring them into the pro-human rights fold. A New Direction in Washington </w:t>
      </w:r>
      <w:r w:rsidRPr="00A52D8A">
        <w:rPr>
          <w:rStyle w:val="Emphasis"/>
        </w:rPr>
        <w:t xml:space="preserve">The success of any effort to retake the initiative from the spoilers will depend </w:t>
      </w:r>
      <w:r w:rsidRPr="00621A42">
        <w:t>to a large degree</w:t>
      </w:r>
      <w:r w:rsidRPr="00A52D8A">
        <w:rPr>
          <w:rStyle w:val="Emphasis"/>
        </w:rPr>
        <w:t xml:space="preserve"> on Washington.</w:t>
      </w:r>
      <w:r w:rsidRPr="00D93F8E">
        <w:rPr>
          <w:sz w:val="12"/>
        </w:rPr>
        <w:t xml:space="preserve"> The </w:t>
      </w:r>
      <w:r w:rsidRPr="00A52D8A">
        <w:rPr>
          <w:rStyle w:val="StyleBoldUnderline"/>
        </w:rPr>
        <w:t>Obama</w:t>
      </w:r>
      <w:r w:rsidRPr="00D93F8E">
        <w:rPr>
          <w:sz w:val="12"/>
        </w:rPr>
        <w:t xml:space="preserve"> administration </w:t>
      </w:r>
      <w:r w:rsidRPr="00A52D8A">
        <w:rPr>
          <w:rStyle w:val="StyleBoldUnderline"/>
        </w:rPr>
        <w:t xml:space="preserve">must undo the enormous </w:t>
      </w:r>
      <w:r w:rsidRPr="00A52D8A">
        <w:rPr>
          <w:rStyle w:val="StyleBoldUnderline"/>
        </w:rPr>
        <w:lastRenderedPageBreak/>
        <w:t>damage caused by</w:t>
      </w:r>
      <w:r w:rsidRPr="00D93F8E">
        <w:rPr>
          <w:sz w:val="12"/>
        </w:rPr>
        <w:t xml:space="preserve"> the </w:t>
      </w:r>
      <w:r w:rsidRPr="00A52D8A">
        <w:rPr>
          <w:rStyle w:val="StyleBoldUnderline"/>
        </w:rPr>
        <w:t>Bush</w:t>
      </w:r>
      <w:r w:rsidRPr="00D93F8E">
        <w:rPr>
          <w:sz w:val="12"/>
        </w:rPr>
        <w:t xml:space="preserve"> administration </w:t>
      </w:r>
      <w:r w:rsidRPr="00A52D8A">
        <w:rPr>
          <w:rStyle w:val="Emphasis"/>
        </w:rPr>
        <w:t>and begin to restore the US government's reputation and effectiveness as a human rights defender</w:t>
      </w:r>
      <w:r w:rsidRPr="00D93F8E">
        <w:rPr>
          <w:sz w:val="12"/>
        </w:rPr>
        <w:t xml:space="preserve">. </w:t>
      </w:r>
      <w:r w:rsidRPr="00A52D8A">
        <w:rPr>
          <w:rStyle w:val="Emphasis"/>
          <w:sz w:val="36"/>
          <w:szCs w:val="36"/>
        </w:rPr>
        <w:t>Changing US policy on how to fight terrorism is an essential place to start</w:t>
      </w:r>
      <w:r w:rsidRPr="00D93F8E">
        <w:rPr>
          <w:sz w:val="12"/>
        </w:rPr>
        <w:t xml:space="preserve">. Among the steps that President Obama should take would be to: Close the CIA's secret detention centers permanently. Bush suggested he had emptied them only temporarily. Apply to the CIA the US military's new rules (revised in the wake of the Abu Ghraib scandal) prohibiting coercive interrogation. Congress had tried to legislate that step, but Bush vetoed the bill, and Congress lacked the votes to override the veto. Close the Guantanamo detention center without effectively moving it on-shore by permitting detention without trial in the United States. That means repatriating or prosecuting all detainees, and ensuring that prosecutions are conducted in regular courts, not the substandard military commissions, which allow criminal convictions based on coerced confessions, or any other "special" tribunal that compromises basic due process. It also means abandoning the radical theory that terrorist suspects arrested anywhere in the world, even far from any recognizable battlefield, can be detained as enemy combatants without regard to the protections of human rights law. Launch a nonpartisan, professionally staffed investigative commission, with subpoena power, to examine who authorized these serious abuses, how they should be held accountable­, and what steps should be taken to ensure that this ugly episode in US history never recurs. That process of exposure, acknowledgment, and repudiation is important so that the Bush administration's abuses do not stand as a precedent to be followed in future periods of security threat. The Obama administration should also signal that, from now on, the US government will submit to the requirements of international human rights law and reengage with international institutions for the enforcement of that law. President Obama should: Offer the United States as a candidate for the UN Human Rights Council with the purpose of making it an effective institution for promoting human rights. While a candidacy under Bush might well have failed, a candidacy under Obama is likely to prevail. Signal an intention to reengage constructively with the International Criminal Court by re-signing the ICC treaty, repealing the American Service-Members' Protection Act (which cuts aid to governments that will not foreswear ever surrendering a US citizen for trial and authorizes invading The Hague to liberate any imprisoned American), and supporting the ICC politically and practically. The new administration should also begin the domestic political work needed for the United States to ratify the ICC treaty. Ratify other key human rights treaties, such as the new convention against enforced disappearances (as a sign of commitment never to resort to this despicable practice again), the long-ignored treaties on women's and children's rights (which the United States stands virtually alone in not having ratified), the treaty on economic, social, and cultural rights (to secure a safety net at home while helping to build a broader, cross-regional alliance for human rights abroad), the First Additional Protocol to the Geneva Conventions (setting forth standards for the conduct of warfare that the US already largely accepts as a matter of customary law), and the more recent, life-saving treaties banning cluster munitions and antipersonnel landmines (weapons that, because they have become so stigmatized, the US military would have a hard time using anyway). Finally, President Obama should reassess US bilateral relations with certain governments whose significance as strategic or counterterrorism allies led the Bush administration to overlook their abuses. The United States should use its substantial economic leverage to push for an end to abuses by close allies, such as Ethiopian atrocities in the Ogaden and Somalia, the Pakistani military's use of torture and "disappearances," Egypt's stifling of political opposition, Israel's use of collective punishment to respond to Palestinian rocket attacks on civilians, and Colombia's obstruction of investigations into links between senior government officials and murderous paramilitary forces. Conclusion Like other global endeavors, </w:t>
      </w:r>
      <w:r w:rsidRPr="007821A2">
        <w:rPr>
          <w:rStyle w:val="Emphasis"/>
        </w:rPr>
        <w:t>the effective promotion of human rights cannot ignore shifts in global power</w:t>
      </w:r>
      <w:r w:rsidRPr="00D93F8E">
        <w:rPr>
          <w:sz w:val="12"/>
        </w:rPr>
        <w:t xml:space="preserve">. </w:t>
      </w:r>
      <w:r w:rsidRPr="007821A2">
        <w:rPr>
          <w:rStyle w:val="StyleBoldUnderline"/>
        </w:rPr>
        <w:t>The traditional role of the West in promoting human rights is not enough</w:t>
      </w:r>
      <w:r w:rsidRPr="00D93F8E">
        <w:rPr>
          <w:sz w:val="12"/>
        </w:rPr>
        <w:t xml:space="preserve">. </w:t>
      </w:r>
      <w:r w:rsidRPr="007821A2">
        <w:rPr>
          <w:rStyle w:val="StyleBoldUnderline"/>
        </w:rPr>
        <w:t>New coalitions must be built by reaching out to other democracies that largely respect human rights at home and could be convinced to join efforts to promote human rights around the world</w:t>
      </w:r>
      <w:r w:rsidRPr="00D93F8E">
        <w:rPr>
          <w:sz w:val="12"/>
        </w:rPr>
        <w:t xml:space="preserve">. </w:t>
      </w:r>
      <w:r w:rsidRPr="007821A2">
        <w:rPr>
          <w:rStyle w:val="Emphasis"/>
        </w:rPr>
        <w:t>But such coalitions cannot be built without significant shifts in the policy and approach of the world's leading democracies</w:t>
      </w:r>
      <w:r w:rsidRPr="00D93F8E">
        <w:rPr>
          <w:sz w:val="12"/>
        </w:rPr>
        <w:t xml:space="preserve">. </w:t>
      </w:r>
      <w:r w:rsidRPr="00A52D8A">
        <w:rPr>
          <w:rStyle w:val="StyleBoldUnderline"/>
        </w:rPr>
        <w:t>Today, the effective defense of human rights requires new commitments-to studiously respect human rights in one's own conduct</w:t>
      </w:r>
      <w:r w:rsidRPr="00D93F8E">
        <w:rPr>
          <w:sz w:val="12"/>
        </w:rPr>
        <w:t xml:space="preserve">, to insist on accountability for serious abuses regardless of the perpetrator, to promote human rights consistently without favoritism for allies or strategic partners, and to reach out to potential new allies with </w:t>
      </w:r>
      <w:proofErr w:type="gramStart"/>
      <w:r w:rsidRPr="00D93F8E">
        <w:rPr>
          <w:sz w:val="12"/>
        </w:rPr>
        <w:t>an openness</w:t>
      </w:r>
      <w:proofErr w:type="gramEnd"/>
      <w:r w:rsidRPr="00D93F8E">
        <w:rPr>
          <w:sz w:val="12"/>
        </w:rPr>
        <w:t xml:space="preserve"> to addressing their human rights concerns. None of this is impossible. Those who believe that global shifts in power will sound the death knell of human rights enforcement are confusing the leading democracies' current poor performance with immutable reality. But the </w:t>
      </w:r>
      <w:r w:rsidRPr="00A52D8A">
        <w:rPr>
          <w:rStyle w:val="StyleBoldUnderline"/>
        </w:rPr>
        <w:t>successful defense of human rights will require serious self-examination on the part of these democracies and a willingness to change co</w:t>
      </w:r>
      <w:r w:rsidRPr="00D93F8E">
        <w:rPr>
          <w:sz w:val="12"/>
        </w:rPr>
        <w:t xml:space="preserve">urse. The arrival of the </w:t>
      </w:r>
      <w:r w:rsidRPr="00A52D8A">
        <w:rPr>
          <w:rStyle w:val="StyleBoldUnderline"/>
        </w:rPr>
        <w:t>Obama</w:t>
      </w:r>
      <w:r w:rsidRPr="00D93F8E">
        <w:rPr>
          <w:sz w:val="12"/>
        </w:rPr>
        <w:t xml:space="preserve"> administration in Washington with its seeming determination to end the disastrous abuses of the Bush years </w:t>
      </w:r>
      <w:r w:rsidRPr="00A52D8A">
        <w:rPr>
          <w:rStyle w:val="StyleBoldUnderline"/>
        </w:rPr>
        <w:t>provides an ideal opportunity</w:t>
      </w:r>
      <w:r w:rsidRPr="00D93F8E">
        <w:rPr>
          <w:sz w:val="12"/>
        </w:rPr>
        <w:t xml:space="preserve">. </w:t>
      </w:r>
      <w:r w:rsidRPr="00A52D8A">
        <w:rPr>
          <w:rStyle w:val="Emphasis"/>
        </w:rPr>
        <w:t>The task facing the human rights community is to convince the supporters of human rights-both traditional allies and potentially new ones-to seize this opportunity</w:t>
      </w:r>
      <w:r w:rsidRPr="00D93F8E">
        <w:rPr>
          <w:sz w:val="12"/>
        </w:rPr>
        <w:t>. That would truly be something to celebrate in this sixtieth anniversary year of the Universal Declaration of Human Rights.</w:t>
      </w:r>
    </w:p>
    <w:p w:rsidR="00BB653F" w:rsidRDefault="00BB653F" w:rsidP="00BB653F">
      <w:pPr>
        <w:pStyle w:val="Heading4"/>
      </w:pPr>
      <w:r>
        <w:t>And, re-building credibility by changing War on Terror policies that kill HR protections is critical to effective HR promotion</w:t>
      </w:r>
    </w:p>
    <w:p w:rsidR="00BB653F" w:rsidRDefault="00BB653F" w:rsidP="00BB653F"/>
    <w:p w:rsidR="00BB653F" w:rsidRPr="00747A8D" w:rsidRDefault="00BB653F" w:rsidP="00BB653F">
      <w:pPr>
        <w:rPr>
          <w:rStyle w:val="StyleStyleBold12pt"/>
        </w:rPr>
      </w:pPr>
      <w:r w:rsidRPr="00747A8D">
        <w:rPr>
          <w:rStyle w:val="StyleStyleBold12pt"/>
        </w:rPr>
        <w:t xml:space="preserve">Barma and Ratner 06 </w:t>
      </w:r>
    </w:p>
    <w:p w:rsidR="00BB653F" w:rsidRPr="00747A8D" w:rsidRDefault="00BB653F" w:rsidP="00BB653F">
      <w:pPr>
        <w:rPr>
          <w:rStyle w:val="StyleStyleBold12pt"/>
        </w:rPr>
      </w:pPr>
      <w:r w:rsidRPr="00747A8D">
        <w:rPr>
          <w:rStyle w:val="StyleStyleBold12pt"/>
        </w:rPr>
        <w:t>(“China’s Illiberal Challenge: The Real Threat Posed By China Isn’t Economic or Military-It’s Ideological”, Naazneen Barma and Ely Ratner are Ph.D. candidates in political science at the University of California, Berkeley and research fellows at the New Era Foreign Policy Center. http://globetrotter.berkeley.edu/NewEra/pdfs/BarmaRatner_China2006.pdf)</w:t>
      </w:r>
    </w:p>
    <w:p w:rsidR="00BB653F" w:rsidRPr="00747A8D" w:rsidRDefault="00BB653F" w:rsidP="00BB653F">
      <w:pPr>
        <w:rPr>
          <w:sz w:val="12"/>
        </w:rPr>
      </w:pPr>
      <w:r w:rsidRPr="00747A8D">
        <w:rPr>
          <w:sz w:val="12"/>
        </w:rPr>
        <w:lastRenderedPageBreak/>
        <w:t xml:space="preserve">The first is </w:t>
      </w:r>
      <w:r w:rsidRPr="00747A8D">
        <w:rPr>
          <w:rStyle w:val="Emphasis"/>
        </w:rPr>
        <w:t>credibility</w:t>
      </w:r>
      <w:r w:rsidRPr="00747A8D">
        <w:rPr>
          <w:sz w:val="12"/>
        </w:rPr>
        <w:t xml:space="preserve">. </w:t>
      </w:r>
      <w:r w:rsidRPr="00747A8D">
        <w:rPr>
          <w:rStyle w:val="StyleBoldUnderline"/>
        </w:rPr>
        <w:t>A government cannot effectively promote human rights abroad if it is not observing them at home</w:t>
      </w:r>
      <w:r w:rsidRPr="00747A8D">
        <w:rPr>
          <w:sz w:val="12"/>
        </w:rPr>
        <w:t xml:space="preserve">. </w:t>
      </w:r>
      <w:r w:rsidRPr="00747A8D">
        <w:rPr>
          <w:rStyle w:val="StyleBoldUnderline"/>
        </w:rPr>
        <w:t>If a government considers that habeas corpus and guarantees against torture are at variance with its national security, then it will not be able to urge other governments to respect these rights</w:t>
      </w:r>
      <w:r w:rsidRPr="00747A8D">
        <w:rPr>
          <w:sz w:val="12"/>
        </w:rPr>
        <w:t xml:space="preserve">. Nor will a human rights policy be credible if it is used as a pretext for achieving other foreign policy goals, for example as a rationale for an invasion of another country, or for regime change, or to achieve domestic political purposes. </w:t>
      </w:r>
      <w:r w:rsidRPr="00747A8D">
        <w:rPr>
          <w:rStyle w:val="StyleBoldUnderline"/>
        </w:rPr>
        <w:t>Credibility also means a policy based on sound information that neither downplays nor exaggerates the situation for political reasons</w:t>
      </w:r>
      <w:r w:rsidRPr="00747A8D">
        <w:rPr>
          <w:sz w:val="12"/>
        </w:rPr>
        <w:t xml:space="preserve">. Second, the promotion of human rights must be defined as a national interest reflecting American values and bearing on national security. Rather than defining the policy in terms of morality or religion, it should be underscored that governments with open societies and that respect human rights are better allies and less likely to be threats to international peace and security and that our interests are not well served over the long term by allying ourselves with oppressive regimes. Moreover, respect for human rights should be presented as in the interest of foreign governments as well. I always liked the following quotation: “Never appeal to a man’s better nature. He may not have one. Invoking his self interest gives you more leverage.” Once the policy is defined as a national interest, there should be a willingness to pay something for it. </w:t>
      </w:r>
      <w:r w:rsidRPr="00747A8D">
        <w:rPr>
          <w:rStyle w:val="Emphasis"/>
        </w:rPr>
        <w:t xml:space="preserve">If </w:t>
      </w:r>
      <w:r w:rsidRPr="00747A8D">
        <w:rPr>
          <w:sz w:val="12"/>
        </w:rPr>
        <w:t>trade and exports or</w:t>
      </w:r>
      <w:r w:rsidRPr="00747A8D">
        <w:rPr>
          <w:rStyle w:val="Emphasis"/>
        </w:rPr>
        <w:t xml:space="preserve"> the war on terror always trump human rights considerations, the policy will not be effective</w:t>
      </w:r>
      <w:r w:rsidRPr="00747A8D">
        <w:rPr>
          <w:sz w:val="12"/>
        </w:rPr>
        <w:t>.</w:t>
      </w:r>
    </w:p>
    <w:p w:rsidR="00BB653F" w:rsidRDefault="00BB653F" w:rsidP="00BB653F">
      <w:pPr>
        <w:rPr>
          <w:sz w:val="12"/>
        </w:rPr>
      </w:pPr>
    </w:p>
    <w:p w:rsidR="00BC7DD8" w:rsidRDefault="00864B27" w:rsidP="00864B27">
      <w:pPr>
        <w:pStyle w:val="Heading3"/>
      </w:pPr>
      <w:r>
        <w:lastRenderedPageBreak/>
        <w:t>China Version 2NC Link Wall</w:t>
      </w:r>
    </w:p>
    <w:p w:rsidR="00864B27" w:rsidRDefault="00864B27" w:rsidP="00864B27"/>
    <w:p w:rsidR="00864B27" w:rsidRDefault="00864B27" w:rsidP="00864B27">
      <w:pPr>
        <w:pStyle w:val="Heading4"/>
      </w:pPr>
      <w:r>
        <w:t>U.S. HR cred low due to a lack of legitimacy and credibility – policies increasing HR domestic re-build credibility and result in effective HR promotion abroad</w:t>
      </w:r>
    </w:p>
    <w:p w:rsidR="00864B27" w:rsidRDefault="00864B27" w:rsidP="00864B27"/>
    <w:p w:rsidR="00864B27" w:rsidRPr="00127E2A" w:rsidRDefault="00864B27" w:rsidP="00864B27">
      <w:pPr>
        <w:rPr>
          <w:rStyle w:val="StyleStyleBold12pt"/>
        </w:rPr>
      </w:pPr>
      <w:r w:rsidRPr="00127E2A">
        <w:rPr>
          <w:rStyle w:val="StyleStyleBold12pt"/>
        </w:rPr>
        <w:t xml:space="preserve">ACS 08 </w:t>
      </w:r>
    </w:p>
    <w:p w:rsidR="00864B27" w:rsidRPr="00127E2A" w:rsidRDefault="00864B27" w:rsidP="00864B27">
      <w:pPr>
        <w:rPr>
          <w:rStyle w:val="StyleStyleBold12pt"/>
        </w:rPr>
      </w:pPr>
      <w:r w:rsidRPr="00127E2A">
        <w:rPr>
          <w:rStyle w:val="StyleStyleBold12pt"/>
        </w:rPr>
        <w:t>(American Constitution Society for Law and Policy, October, “Human Rights at Home: A Domestic Blueprint for the New Administration</w:t>
      </w:r>
      <w:proofErr w:type="gramStart"/>
      <w:r w:rsidRPr="00127E2A">
        <w:rPr>
          <w:rStyle w:val="StyleStyleBold12pt"/>
        </w:rPr>
        <w:t>,  http</w:t>
      </w:r>
      <w:proofErr w:type="gramEnd"/>
      <w:r w:rsidRPr="00127E2A">
        <w:rPr>
          <w:rStyle w:val="StyleStyleBold12pt"/>
        </w:rPr>
        <w:t>://www.acslaw.org/files/C%20Powell%20Blueprint.pdf)</w:t>
      </w:r>
    </w:p>
    <w:p w:rsidR="00864B27" w:rsidRPr="00621A42" w:rsidRDefault="00864B27" w:rsidP="00864B27">
      <w:pPr>
        <w:rPr>
          <w:b/>
          <w:bCs/>
          <w:u w:val="single"/>
        </w:rPr>
      </w:pPr>
      <w:r w:rsidRPr="00127E2A">
        <w:rPr>
          <w:rStyle w:val="Emphasis"/>
        </w:rPr>
        <w:t xml:space="preserve">Reaffirming and implementing the U.S. commitment to human rights at home is critical </w:t>
      </w:r>
      <w:r w:rsidRPr="00747A8D">
        <w:rPr>
          <w:sz w:val="12"/>
        </w:rPr>
        <w:t xml:space="preserve">for two reasons. First, </w:t>
      </w:r>
      <w:r w:rsidRPr="00127E2A">
        <w:rPr>
          <w:rStyle w:val="StyleBoldUnderline"/>
        </w:rPr>
        <w:t>human rights principles are at the core of America’s founding values</w:t>
      </w:r>
      <w:r w:rsidRPr="00747A8D">
        <w:rPr>
          <w:sz w:val="12"/>
        </w:rPr>
        <w:t xml:space="preserve">, and Americans (as well as others within our borders or in U.S. custody), no less than others around the world, are entitled to the full benefit of these basic guarantees. That can hardly be open to debate. The </w:t>
      </w:r>
      <w:r w:rsidRPr="00127E2A">
        <w:rPr>
          <w:rStyle w:val="StyleBoldUnderline"/>
        </w:rPr>
        <w:t>second</w:t>
      </w:r>
      <w:r w:rsidRPr="00747A8D">
        <w:rPr>
          <w:sz w:val="12"/>
        </w:rPr>
        <w:t xml:space="preserve"> reason is perhaps less obvious, but equally compelling. </w:t>
      </w:r>
      <w:r w:rsidRPr="00127E2A">
        <w:rPr>
          <w:rStyle w:val="Emphasis"/>
        </w:rPr>
        <w:t>When the U</w:t>
      </w:r>
      <w:r w:rsidRPr="00747A8D">
        <w:rPr>
          <w:sz w:val="12"/>
        </w:rPr>
        <w:t xml:space="preserve">nited </w:t>
      </w:r>
      <w:r w:rsidRPr="00127E2A">
        <w:rPr>
          <w:rStyle w:val="Emphasis"/>
        </w:rPr>
        <w:t>S</w:t>
      </w:r>
      <w:r w:rsidRPr="00747A8D">
        <w:rPr>
          <w:sz w:val="12"/>
        </w:rPr>
        <w:t xml:space="preserve">tates </w:t>
      </w:r>
      <w:r w:rsidRPr="00127E2A">
        <w:rPr>
          <w:rStyle w:val="Emphasis"/>
        </w:rPr>
        <w:t>fails to practice at home what it preaches to others, it loses credibility and undermines its ability to play an effective leadership role in the world.</w:t>
      </w:r>
      <w:r w:rsidRPr="00747A8D">
        <w:rPr>
          <w:sz w:val="12"/>
        </w:rPr>
        <w:t xml:space="preserve"> </w:t>
      </w:r>
      <w:r w:rsidRPr="00127E2A">
        <w:rPr>
          <w:rStyle w:val="StyleBoldUnderline"/>
        </w:rPr>
        <w:t>Leading through the power of our example rather than through the example of our power3 is particularly critical now, at a juncture when the United States needs to cultivate international cooperation to address pressing issues</w:t>
      </w:r>
      <w:r w:rsidRPr="00747A8D">
        <w:rPr>
          <w:sz w:val="12"/>
        </w:rPr>
        <w:t xml:space="preserve"> – such as the current economic downturn – that have global dimensions. Perhaps not surprisingly, then, an overwhelming majority of Americans strongly embrace the notion of human rights: that is, the idea that every person has basic rights regardless of whether or not the government recognizes those rights.4 This Blueprint therefore suggests ways in which the new Administration can take concrete steps to ensure that human rights principles are considered and implemented within the process of </w:t>
      </w:r>
      <w:r w:rsidRPr="00127E2A">
        <w:rPr>
          <w:rStyle w:val="Emphasis"/>
        </w:rPr>
        <w:t>U.S. domestic policymaking</w:t>
      </w:r>
      <w:r w:rsidRPr="00747A8D">
        <w:rPr>
          <w:sz w:val="12"/>
        </w:rPr>
        <w:t>. It does not address in any detail the substance of particular policies in areas such as equality, health care, or the prohibition on torture;5 rather</w:t>
      </w:r>
      <w:r w:rsidRPr="00127E2A">
        <w:rPr>
          <w:rStyle w:val="StyleBoldUnderline"/>
        </w:rPr>
        <w:t>, it identifies and evaluates mechanisms by which human rights principles can be integrated into policymaking in all areas of U.S. domestic policy</w:t>
      </w:r>
      <w:r w:rsidRPr="00747A8D">
        <w:rPr>
          <w:sz w:val="12"/>
        </w:rPr>
        <w:t xml:space="preserve"> where they are relevant. BACKGROUND The United States was founded on the human rights principle expressed in the American Declaration of Independence: that we all have certain basic, unalienable rights simply by virtue of our humanity. Declaring rights to be inherent, not based on the generosity of the state, was transformative. Two hundred years later, the United States can point to a tradition of promoting human rights in principle, if not always in practice. The United States was a leader in ending the atrocities of World War II and in developing international institutions and instruments aimed at securing peace in the world and human rights for all people. The Universal Declaration of Human Rights, which celebrates its sixtieth anniversary this year, was inspired in part by Franklin D. Roosevelt’s Four Freedoms speech and drafted in part by Eleanor Roosevelt, the first President of the U.N. Human Rights Commission. Just as the New Deal redefined the concept of “security” at home to include economic security for all Americans, so too these post-war international regimes redefined the notion of “security” internationally to include human security.6 Indeed, for Americans, recognition that the gross human rights violations of the Holocaust were intertwined with Nazi aggression underscored the inextricable link between our principles and our national interests. </w:t>
      </w:r>
      <w:r w:rsidRPr="00127E2A">
        <w:rPr>
          <w:rStyle w:val="StyleBoldUnderline"/>
        </w:rPr>
        <w:t>A robust human rights policy supports the rule of law, democratic institutions, accountability mechanisms for serious abuses, a humane global economy, and U.S. global leadership in reducing violence, instability, and refugee flows</w:t>
      </w:r>
      <w:r w:rsidRPr="00747A8D">
        <w:rPr>
          <w:sz w:val="12"/>
        </w:rPr>
        <w:t xml:space="preserve">.7 Oftentimes, in fact, principled policy directly serves U.S. national interests because it allows us to demand reciprocal treatment of our citizens abroad, as in the case of humane treatment of detainees captured in war. Beyond the concern for reciprocity, the strong bipartisan commitment to human rights that has developed over the last several decades emerges from an understanding that ensuring the enjoyment of human rights at home and around the world serves not only America’s deeply held values but also its national interests. Even so, </w:t>
      </w:r>
      <w:r w:rsidRPr="00127E2A">
        <w:rPr>
          <w:rStyle w:val="StyleBoldUnderline"/>
        </w:rPr>
        <w:t>there remains a gap between the human rights ideals that the United States professes</w:t>
      </w:r>
      <w:r w:rsidRPr="00747A8D">
        <w:rPr>
          <w:sz w:val="12"/>
        </w:rPr>
        <w:t xml:space="preserve"> </w:t>
      </w:r>
      <w:r w:rsidRPr="00127E2A">
        <w:rPr>
          <w:rStyle w:val="Emphasis"/>
        </w:rPr>
        <w:t>and its actual domestic practice</w:t>
      </w:r>
      <w:r w:rsidRPr="00747A8D">
        <w:rPr>
          <w:sz w:val="12"/>
        </w:rPr>
        <w:t xml:space="preserve">, </w:t>
      </w:r>
      <w:r w:rsidRPr="00127E2A">
        <w:rPr>
          <w:rStyle w:val="Emphasis"/>
        </w:rPr>
        <w:t>resulting in both a gap in credibility and a weakening of U.S. moral authority to lead by example</w:t>
      </w:r>
      <w:r w:rsidRPr="00747A8D">
        <w:rPr>
          <w:sz w:val="12"/>
        </w:rPr>
        <w:t xml:space="preserve">. Human rights include the right to be free from torture or cruel, inhuman or degrading treatment, and yet the </w:t>
      </w:r>
      <w:r w:rsidRPr="00127E2A">
        <w:rPr>
          <w:rStyle w:val="StyleBoldUnderline"/>
        </w:rPr>
        <w:t>United States has committed such acts in the name of counterterrorism efforts</w:t>
      </w:r>
      <w:r w:rsidRPr="00747A8D">
        <w:rPr>
          <w:sz w:val="12"/>
        </w:rPr>
        <w:t xml:space="preserve">. Human rights include the rights to emergency shelter, food, and water, as well as security of person, and yet the United States failed to adequately guarantee these rights in the aftermath of Hurricane Katrina. Human rights include the right to equality of opportunity, and yet inequalities persist in access to housing, education, jobs, and health care. </w:t>
      </w:r>
      <w:r w:rsidRPr="00127E2A">
        <w:rPr>
          <w:rStyle w:val="StyleBoldUnderline"/>
        </w:rPr>
        <w:t xml:space="preserve">Human rights include the right to equality in the application of law enforcement measures, and yet </w:t>
      </w:r>
      <w:r w:rsidRPr="00747A8D">
        <w:rPr>
          <w:sz w:val="12"/>
        </w:rPr>
        <w:t>there are</w:t>
      </w:r>
      <w:r w:rsidRPr="00127E2A">
        <w:rPr>
          <w:rStyle w:val="StyleBoldUnderline"/>
        </w:rPr>
        <w:t xml:space="preserve"> </w:t>
      </w:r>
      <w:r w:rsidRPr="00747A8D">
        <w:rPr>
          <w:sz w:val="12"/>
        </w:rPr>
        <w:t xml:space="preserve">gross racial disparities in the application of the death penalty, </w:t>
      </w:r>
      <w:r w:rsidRPr="00127E2A">
        <w:rPr>
          <w:rStyle w:val="StyleBoldUnderline"/>
        </w:rPr>
        <w:t>and racial and ethnic profiling has been used unfairly to target African Americans, Latinos, and those who appear Arab, Muslim, South Asian, or immigrant</w:t>
      </w:r>
      <w:r w:rsidRPr="00747A8D">
        <w:rPr>
          <w:sz w:val="12"/>
        </w:rPr>
        <w:t xml:space="preserve"> (whether </w:t>
      </w:r>
      <w:r w:rsidRPr="00127E2A">
        <w:rPr>
          <w:rStyle w:val="StyleBoldUnderline"/>
        </w:rPr>
        <w:t>through traffic stops, airport screening, or immigration raids</w:t>
      </w:r>
      <w:r w:rsidRPr="00747A8D">
        <w:rPr>
          <w:sz w:val="12"/>
        </w:rPr>
        <w:t xml:space="preserve">). Human rights include the right to equal pay and gender </w:t>
      </w:r>
      <w:r w:rsidRPr="00747A8D">
        <w:rPr>
          <w:sz w:val="12"/>
        </w:rPr>
        <w:lastRenderedPageBreak/>
        <w:t xml:space="preserve">equality, and yet a pay gap persists between female and male workers. Certainly, </w:t>
      </w:r>
      <w:r w:rsidRPr="00127E2A">
        <w:rPr>
          <w:rStyle w:val="StyleBoldUnderline"/>
        </w:rPr>
        <w:t>the journey to fully realizing human rights is a work-in-progress, but to make progress, we must work – through smart, principled policies that advance the ability of the United States to live up to its own highest ideals.</w:t>
      </w:r>
    </w:p>
    <w:p w:rsidR="00864B27" w:rsidRDefault="00864B27" w:rsidP="00864B27">
      <w:pPr>
        <w:pStyle w:val="Heading4"/>
      </w:pPr>
      <w:r>
        <w:t xml:space="preserve">Increased soft power results in international state-driven HR promotion which is ineffective and spurs backlash over perceived regime change – only the status quo strategy of supporting NGO’s can spur effective HR </w:t>
      </w:r>
    </w:p>
    <w:p w:rsidR="00864B27" w:rsidRDefault="00864B27" w:rsidP="00864B27"/>
    <w:p w:rsidR="00864B27" w:rsidRDefault="00864B27" w:rsidP="00864B27">
      <w:pPr>
        <w:rPr>
          <w:rStyle w:val="StyleStyleBold12pt"/>
        </w:rPr>
      </w:pPr>
      <w:r>
        <w:rPr>
          <w:rStyle w:val="StyleStyleBold12pt"/>
        </w:rPr>
        <w:t>Bouwman 15</w:t>
      </w:r>
    </w:p>
    <w:p w:rsidR="00864B27" w:rsidRPr="00864B27" w:rsidRDefault="00864B27" w:rsidP="00864B27">
      <w:pPr>
        <w:rPr>
          <w:rStyle w:val="StyleStyleBold12pt"/>
          <w:sz w:val="20"/>
          <w:szCs w:val="20"/>
        </w:rPr>
      </w:pPr>
      <w:r w:rsidRPr="00864B27">
        <w:rPr>
          <w:rStyle w:val="StyleStyleBold12pt"/>
          <w:sz w:val="20"/>
          <w:szCs w:val="20"/>
        </w:rPr>
        <w:t>(Bastiaan Bouwman is pursuing a doctorate in the international history of human rights, at the London School of Economics. He received his research MA in history from the University of Amsterdam. Previously, Bastiaan was a junior scholar at the Woodrow Wilson International Center for Scholars and worked on the Shelter City project of Justice and Peace Netherlands, pg online @ http://www.humanityinaction.org/knowledgebase/579-uncomfortable-bedfellows-why-human-rights-and-democracy-promotion-are-better-off-separate //um-ef)</w:t>
      </w:r>
    </w:p>
    <w:p w:rsidR="00864B27" w:rsidRPr="00864B27" w:rsidRDefault="00864B27" w:rsidP="00864B27">
      <w:pPr>
        <w:rPr>
          <w:sz w:val="12"/>
        </w:rPr>
      </w:pPr>
      <w:r w:rsidRPr="007821A2">
        <w:rPr>
          <w:sz w:val="12"/>
        </w:rPr>
        <w:t xml:space="preserve">Protecting Human Rights Defenders </w:t>
      </w:r>
      <w:r w:rsidRPr="007821A2">
        <w:rPr>
          <w:rStyle w:val="StyleBoldUnderline"/>
        </w:rPr>
        <w:t>The specter that the convergence of human rights and democracy promotion raises is that Western states have established a universal blueprint for what societies should look like</w:t>
      </w:r>
      <w:r w:rsidRPr="007821A2">
        <w:rPr>
          <w:sz w:val="12"/>
        </w:rPr>
        <w:t xml:space="preserve">, </w:t>
      </w:r>
      <w:r w:rsidRPr="007821A2">
        <w:rPr>
          <w:rStyle w:val="StyleBoldUnderline"/>
        </w:rPr>
        <w:t>and that they now aim to reform the world in their image</w:t>
      </w:r>
      <w:r w:rsidRPr="007821A2">
        <w:rPr>
          <w:sz w:val="12"/>
        </w:rPr>
        <w:t xml:space="preserve"> – </w:t>
      </w:r>
      <w:r w:rsidRPr="007821A2">
        <w:rPr>
          <w:rStyle w:val="Emphasis"/>
        </w:rPr>
        <w:t>through soft power</w:t>
      </w:r>
      <w:r w:rsidRPr="007821A2">
        <w:rPr>
          <w:sz w:val="12"/>
        </w:rPr>
        <w:t xml:space="preserve"> and international law </w:t>
      </w:r>
      <w:r w:rsidRPr="007821A2">
        <w:rPr>
          <w:rStyle w:val="Emphasis"/>
        </w:rPr>
        <w:t>as much as possible</w:t>
      </w:r>
      <w:r w:rsidRPr="007821A2">
        <w:rPr>
          <w:sz w:val="12"/>
        </w:rPr>
        <w:t xml:space="preserve">, but even through hard power if necessary. While this suspicion may be exaggerated, </w:t>
      </w:r>
      <w:r w:rsidRPr="007821A2">
        <w:rPr>
          <w:rStyle w:val="StyleBoldUnderline"/>
        </w:rPr>
        <w:t>the stated universality of human rights and democracy leaves no doubt that their spread is, in principle, an objective of Western governments,</w:t>
      </w:r>
      <w:r w:rsidRPr="007821A2">
        <w:rPr>
          <w:sz w:val="12"/>
        </w:rPr>
        <w:t xml:space="preserve"> even though it is bounded by other, competing interests. It is hard to imagine this objective ever being achieved, but as stated above, </w:t>
      </w:r>
      <w:r w:rsidRPr="007821A2">
        <w:rPr>
          <w:rStyle w:val="StyleBoldUnderline"/>
        </w:rPr>
        <w:t>the notion that Western actors are pursuing it certainly vexes authoritarian regimes</w:t>
      </w:r>
      <w:r w:rsidRPr="007821A2">
        <w:rPr>
          <w:sz w:val="12"/>
        </w:rPr>
        <w:t xml:space="preserve">. </w:t>
      </w:r>
      <w:r w:rsidRPr="007821A2">
        <w:rPr>
          <w:rStyle w:val="StyleBoldUnderline"/>
        </w:rPr>
        <w:t>It also disturbs many</w:t>
      </w:r>
      <w:r w:rsidRPr="007821A2">
        <w:rPr>
          <w:sz w:val="12"/>
        </w:rPr>
        <w:t xml:space="preserve">, especially in the non-West, who doubt the sincerity of the stated intentions for rights and democracy assistance, and </w:t>
      </w:r>
      <w:r w:rsidRPr="007821A2">
        <w:rPr>
          <w:rStyle w:val="StyleBoldUnderline"/>
        </w:rPr>
        <w:t xml:space="preserve">who feel that </w:t>
      </w:r>
      <w:r w:rsidRPr="007821A2">
        <w:rPr>
          <w:rStyle w:val="Emphasis"/>
        </w:rPr>
        <w:t>interference in their national polities</w:t>
      </w:r>
      <w:r w:rsidRPr="007821A2">
        <w:rPr>
          <w:rStyle w:val="StyleBoldUnderline"/>
        </w:rPr>
        <w:t xml:space="preserve"> diminishes their ability to determine their own future</w:t>
      </w:r>
      <w:r w:rsidRPr="007821A2">
        <w:rPr>
          <w:sz w:val="12"/>
        </w:rPr>
        <w:t xml:space="preserve">. Some of those objections might of course be disingenuous – the product of government propaganda or self-serving logic. Yet it would be short-sighed to assume that all of them are, as there are good reasons for being skeptical of rights and democracy promotion. As indicated above, recent interventions in the name of human rights and democracy as well as human rights violations on the part of countries that are supposed champions of universal morality have dealt a real blow to Western legitimacy. And crucially, </w:t>
      </w:r>
      <w:r w:rsidRPr="007821A2">
        <w:rPr>
          <w:rStyle w:val="StyleBoldUnderline"/>
        </w:rPr>
        <w:t>the more that human rights and democracy promotion have been amalgamated and expanded into a comprehensive approach to building better societies, the more this threatens to stifle, rather than encourage, political debate in countries in question</w:t>
      </w:r>
      <w:r w:rsidRPr="007821A2">
        <w:rPr>
          <w:sz w:val="12"/>
        </w:rPr>
        <w:t xml:space="preserve">. As the historian Samuel Moyn has put it, for the purpose of opposing a regime the ‘fiction of moral </w:t>
      </w:r>
      <w:proofErr w:type="gramStart"/>
      <w:r w:rsidRPr="007821A2">
        <w:rPr>
          <w:sz w:val="12"/>
        </w:rPr>
        <w:t>consensus’</w:t>
      </w:r>
      <w:proofErr w:type="gramEnd"/>
      <w:r w:rsidRPr="007821A2">
        <w:rPr>
          <w:sz w:val="12"/>
        </w:rPr>
        <w:t xml:space="preserve"> may be useful, but ‘construction requires political dissensus’. (52) The</w:t>
      </w:r>
      <w:r w:rsidRPr="007821A2">
        <w:rPr>
          <w:rStyle w:val="StyleBoldUnderline"/>
        </w:rPr>
        <w:t xml:space="preserve"> more extensive and concrete human rights and democracy promotion become, the more they risk preempting debate on the contentious political choices that need to be ma</w:t>
      </w:r>
      <w:r w:rsidRPr="007821A2">
        <w:rPr>
          <w:sz w:val="12"/>
        </w:rPr>
        <w:t xml:space="preserve">de, such as the makeup of political institutions or arrangements for social justice. An area that may have the potential to steer human rights and democracy promotion around these objections is the protection and assistance of human rights defenders and their organizations. Human rights defenders represent, in principle, endogenous change. Although support for them may well have broader goals in mind, as long as supporting actors guard against selectivity in terms of recipients and use a wide-ranging definition of what constitutes a human rights defender, they have a strong claim to impartiality. Human rights defenders began receiving serious attention as a category of their own about a decade and a half ago. In 1998, the General Assembly of the United Nations adopted its ‘Declaration on Human Rights Defenders’, a document that had been in production since 1984. In large part, its adoption was spurred by worries over the plight of human rights defenders in countries that had recently become democracies but now seemed to be receding into authoritarianism. By 1997, ‘what enthusiasts at the start of the decade were calling “the worldwide democratic revolution”’ had ‘cooled considerably’. (53) Many new democracies became ‘hybrid regimes’ that had some features of democracies – such as elections – and some of authoritarian rule – such as concentration of power. In 2003, a UN expert noted that of the 81 countries that had democratized during the 1980s and 1990s, only 47 were now considered ‘fully democratic’, while problems persisted in the remaining 34. (54) Human rights defenders – a term generally taken to extend not only to human rights professionals but to anyone taking action in defense of any human right – as a category became subject to new measures designed to suppress their activities. Especially from the mid-2000s, countries like Russia, Ethiopia and Venezuela developed new legal and other measures to stifle civil society, in part because the ‘color revolutions’ and the Arab Spring demonstrated just how dangerous civil society could be, in particular with the onset of new communications technologies. (55) They specifically targeted international rights and democracy assistance by cutting domestic organizations off from foreign funding and forcing international organizations to register as ‘foreign agents’, among other measures. Since it was felt that existing mechanisms did not offer the means to counter such policies, the United Nations, states and non-governmental organizations began taking measures to protect human rights defenders. (56) In 2000, a UN Special Rapporteur was appointed to deal with the issue. In 2006, the U.S. State Department established a Human Rights Defenders Fund. The 2007 Dutch human rights strategy prominently featured human rights defenders, as did the strategies that followed it. In 2008, the European Union adopted special Guidelines to instruct member states on how they could best protect and assist human rights defenders. As mentioned above, in 2013 President Obama headed an initiative at the United Nations to counter the closing of space for civil society organizations. Dutch policy has aimed to safeguard above all the physical safety of human rights defenders and to free them from intimidation. This has taken the form, for instance, of the Shelter City project, which allows the relocation of human rights defenders under threat to the Netherlands for a period of three months. (57) In order to preserve its political independence, the ministry limits its involvement to co-funding, opting to have the non-governmental organization Justice and Peace Netherlands execute the project. The selection of participants takes place on the recommendation of an advisory committee in which the ministry has one of the four seats, but Justice and Peace none. During its first year of operation, four human rights defenders participated in the program, and it was set to be ramped up in subsequent years. In 2012, a consultancy firm hired by the European Commission found that across the 27 member states of the European Union, there existed close to 200 temporary shelter places per year. (58) The U.S. State Department co-founded a similar initiative in 2011, called the Lifeline: Embattled Civil Society Organizations (CSOs) Assistance Fund, a multilateral mechanism supported by eleven (now seventeen) like-minded governments, including the Netherlands, and two major American foundations as funders, and a consortium of seven non-governmental organizations (NGOs) to execute the project. In addition to providing emergency support, including funds for relocation and security assistance, the fund supports short-term advocacy efforts to raise attention to violations of the freedom of association and assembly. The activities of the fund are carried out by the NGO consortium, a decision made by the donors to depoliticize the assistance provided through the fund, which reports on activities and outcomes to the donors each quarter. Carrying out the activities through the NGO consortium ensures the global scope of activities, while the inclusion of countries such as Chile and Mongolia </w:t>
      </w:r>
      <w:r w:rsidRPr="007821A2">
        <w:rPr>
          <w:sz w:val="12"/>
        </w:rPr>
        <w:lastRenderedPageBreak/>
        <w:t xml:space="preserve">shows the wide extent of diplomatic support for the work of Lifeline. (59) By its latest tally, the Lifeline fund had provided assistance to 446 civil society organizations in 85 countries. (60) Conclusion In the post-Cold War era, </w:t>
      </w:r>
      <w:r w:rsidRPr="007821A2">
        <w:rPr>
          <w:rStyle w:val="StyleBoldUnderline"/>
        </w:rPr>
        <w:t>human rights and democracy promotion have become increasingly interwoven</w:t>
      </w:r>
      <w:r w:rsidRPr="007821A2">
        <w:rPr>
          <w:sz w:val="12"/>
        </w:rPr>
        <w:t xml:space="preserve">. In terms of human rights promotion, the Netherlands, both in rhetoric and in practice, has clearly steered a more reticent course than the United States; perhaps not coincidentally, the country is home to one of the largest national sections of Amnesty International. Nevertheless, in Dutch foreign policy, too, human rights promotion has to some extent become interwoven with promoting democracy. The formulation of European foreign policy has exerted a strong pull in this direction and will continue to do so. The crackdown that human rights defenders have experienced since the late 1990s and especially since the mid-2000s was, in part, a response precisely to the amalgamation of human rights and democracy promotion into an increasingly far-reaching project on the part of Western states. </w:t>
      </w:r>
      <w:r w:rsidRPr="007821A2">
        <w:rPr>
          <w:rStyle w:val="StyleBoldUnderline"/>
        </w:rPr>
        <w:t xml:space="preserve">As sovereignty has become more and more conditional on compliance with the values and norms of human rights and democracy, states disputing those international standards have pushed back against international rights and democracy assistance as well as domestic individuals and organizations representing these causes. </w:t>
      </w:r>
      <w:r w:rsidRPr="007821A2">
        <w:rPr>
          <w:sz w:val="12"/>
        </w:rPr>
        <w:t xml:space="preserve">While to a significant extent this was a matter of authoritarian leaders striving to maintain power, the widening of the agenda of human rights and democracy promotion and especially its deployment as a justification for military interventions also generated legitimate objections. The association of human rights with democracy promotion has politicized the former, and their association with war has done substantial damage to the legitimacy of both concepts. Measures to protect human rights defenders have largely been a response to the challenge of crackdown by authoritarian regimes. Yet it might be in precisely this area that the promotion of human rights might reclaim its relatively apolitical status. The minimalism of policies that protect human rights defenders – aiming simply to keep endogenous voices for change from being silenced – gives them greater legitimacy than more ambitious forms of human rights and democracy promotion. Insofar as these specific policies have become a priority, they signal a return to a less politicized way of promoting human rights, more in line with the original ethos of Amnesty International than with the zeal of the NED. This could provide a way in which to separate human rights and democracy promotion from each other once again, for the betterment of both. </w:t>
      </w:r>
      <w:r w:rsidRPr="007821A2">
        <w:rPr>
          <w:rStyle w:val="StyleBoldUnderline"/>
        </w:rPr>
        <w:t>Policies aimed at protecting human rights defenders must be reconciled with the legacy of Western states elevating civil and political rights over social, economic and cultural rights</w:t>
      </w:r>
      <w:r w:rsidRPr="007821A2">
        <w:rPr>
          <w:sz w:val="12"/>
        </w:rPr>
        <w:t xml:space="preserve"> – to an important extent a legacy of the Cold War. </w:t>
      </w:r>
      <w:r w:rsidRPr="007821A2">
        <w:rPr>
          <w:rStyle w:val="StyleBoldUnderline"/>
        </w:rPr>
        <w:t>The phrase ‘human rights defender’ in effect leads to a just such a focus on a set of civil and political rights, such as the right to freedom of opinion and expression, the right to freedom of association, and the right to protest.</w:t>
      </w:r>
      <w:r w:rsidRPr="007821A2">
        <w:rPr>
          <w:sz w:val="12"/>
        </w:rPr>
        <w:t xml:space="preserve"> Since the end of the Cold War, however, Western states have subscribed to the indivisibility and interdependency of human rights. (61) Amnesty has embraced the full spectrum of human rights. Nevertheless, a tendency to focus on civil and political rights has persisted. It is, then, all the more important to ensure that the individual human rights defenders that states focus their efforts on are engaged in furthering not only civil and political rights, but also social, economic and cultural rights. These rights may not resonate as strongly among the Western public, but are widely affirmed as equal in importance. Moreover, aiding human rights defenders in raising an issue like land rights will help to counter the notion that Western rights and democracy assistance goes hand in hand with the promotion of corporate interests that hurt local populations. For instance, by aiding activists who work against expropriation of local farmers, Western actors can prove that their concern extends across the full array of human rights. UN Special Rapporteur Margaret Sekaggya provided an important impetus in this direction in her 2012 report, which noted ‘Defenders working on land and environmental issues’ as one of the most at-risk groups of human rights defenders and called for their protection. (62) Furthermore, as the examples in the previous section show, </w:t>
      </w:r>
      <w:r w:rsidRPr="007821A2">
        <w:rPr>
          <w:rStyle w:val="StyleBoldUnderline"/>
        </w:rPr>
        <w:t>the legitimacy of human rights as well as democracy promotion can be improved by reaching out in new ways</w:t>
      </w:r>
      <w:r w:rsidRPr="007821A2">
        <w:rPr>
          <w:sz w:val="12"/>
        </w:rPr>
        <w:t xml:space="preserve">. Policies to protect human rights defenders are now increasingly the work of coalitions, not only of states but also of non-governmental organizations, municipalities, and even corporations. Heavier investment in international non-governmental organizations stands as a possible way for states to enact policies that enjoy greater legitimacy. In this way states can avoid direct ties with organizations in countries with authoritarian governments. The NED’s Gershman noted in 2008 that ‘[i]t is appropriate for the U.S. to seek the democratic transformation of states that foster extremism, but linking official U.S. policy and diplomacy so closely to this effort has a number of serious drawbacks.’ (63) For instance, because of their permanent engagement through bilateral relationships, states can never claim the impartiality of non-governmental organizations, nor can they single-mindedly pursue democratization or human rights. Cooperating with other actors will not placate those who class all rights and assistance activities as foreign interference, but it does help to show the breadth of support for these areas. The Dutch government’s innovation of trilateral cooperation is a particularly promising instrument in this regard, as it draws on the legitimacy and expertise of regional partners. Projects like Shelter City and Lifeline stand as important case-studies for the further development of a more network-based, multilateral and indirect approach – and similar projects are underway, not only in the West, but also locally and regionally, for instance the East and Horn of Africa Human Rights Defenders Project. A corollary of focusing in this area is to keep shifting the ultimate emphasis as much as possible to local partners. This applies to human rights promotion but also to processes of democratization that may of course be enabled by it. As a 2008 report by the Overseas Development Institute noted, ‘[t]he impetus for democratisation must come from within’. (64) This is so not only for the sake of efficacy, but also for the sake of legitimacy (which are, of course, interrelated, since a project viewed as illegitimate will be more vulnerable to countervailing forces). </w:t>
      </w:r>
      <w:r w:rsidRPr="007821A2">
        <w:rPr>
          <w:rStyle w:val="StyleBoldUnderline"/>
        </w:rPr>
        <w:t>Herein lies, perhaps, the greatest challenge for human rights promotion as a state-initiated project: to succeed in the long term, as a manifestation of a truly universal desire for dignity, it must seriously engage with local partners and allow them to not only use the resources that assistance affords to their needs, but also to contribute to setting the agenda</w:t>
      </w:r>
      <w:r w:rsidRPr="007821A2">
        <w:rPr>
          <w:sz w:val="12"/>
        </w:rPr>
        <w:t>. This means returning to the ethos of human rights as an apolitical project, aimed at countering repression and thereby empowering people to realize their ambitions as autonomously as possible.</w:t>
      </w:r>
    </w:p>
    <w:p w:rsidR="00864B27" w:rsidRDefault="00864B27" w:rsidP="00864B27">
      <w:pPr>
        <w:pStyle w:val="Heading4"/>
      </w:pPr>
      <w:r>
        <w:t>U.S. HR cred low due to a lack of legitimacy and credibility – policies increasing HR domestic re-build credibility and result in effective HR promotion abroad</w:t>
      </w:r>
    </w:p>
    <w:p w:rsidR="00864B27" w:rsidRDefault="00864B27" w:rsidP="00864B27"/>
    <w:p w:rsidR="00864B27" w:rsidRPr="00127E2A" w:rsidRDefault="00864B27" w:rsidP="00864B27">
      <w:pPr>
        <w:rPr>
          <w:rStyle w:val="StyleStyleBold12pt"/>
        </w:rPr>
      </w:pPr>
      <w:r w:rsidRPr="00127E2A">
        <w:rPr>
          <w:rStyle w:val="StyleStyleBold12pt"/>
        </w:rPr>
        <w:t xml:space="preserve">ACS 08 </w:t>
      </w:r>
    </w:p>
    <w:p w:rsidR="00864B27" w:rsidRPr="00127E2A" w:rsidRDefault="00864B27" w:rsidP="00864B27">
      <w:pPr>
        <w:rPr>
          <w:rStyle w:val="StyleStyleBold12pt"/>
        </w:rPr>
      </w:pPr>
      <w:r w:rsidRPr="00127E2A">
        <w:rPr>
          <w:rStyle w:val="StyleStyleBold12pt"/>
        </w:rPr>
        <w:t>(American Constitution Society for Law and Policy, October, “Human Rights at Home: A Domestic Blueprint for the New Administration</w:t>
      </w:r>
      <w:proofErr w:type="gramStart"/>
      <w:r w:rsidRPr="00127E2A">
        <w:rPr>
          <w:rStyle w:val="StyleStyleBold12pt"/>
        </w:rPr>
        <w:t>,  http</w:t>
      </w:r>
      <w:proofErr w:type="gramEnd"/>
      <w:r w:rsidRPr="00127E2A">
        <w:rPr>
          <w:rStyle w:val="StyleStyleBold12pt"/>
        </w:rPr>
        <w:t>://www.acslaw.org/files/C%20Powell%20Blueprint.pdf)</w:t>
      </w:r>
    </w:p>
    <w:p w:rsidR="00864B27" w:rsidRDefault="00864B27" w:rsidP="00864B27">
      <w:pPr>
        <w:rPr>
          <w:rStyle w:val="StyleBoldUnderline"/>
        </w:rPr>
      </w:pPr>
      <w:r w:rsidRPr="00127E2A">
        <w:rPr>
          <w:rStyle w:val="Emphasis"/>
        </w:rPr>
        <w:t xml:space="preserve">Reaffirming and implementing the U.S. commitment to human rights at home is critical </w:t>
      </w:r>
      <w:r w:rsidRPr="00747A8D">
        <w:rPr>
          <w:sz w:val="12"/>
        </w:rPr>
        <w:t xml:space="preserve">for two reasons. First, </w:t>
      </w:r>
      <w:r w:rsidRPr="00127E2A">
        <w:rPr>
          <w:rStyle w:val="StyleBoldUnderline"/>
        </w:rPr>
        <w:t>human rights principles are at the core of America’s founding values</w:t>
      </w:r>
      <w:r w:rsidRPr="00747A8D">
        <w:rPr>
          <w:sz w:val="12"/>
        </w:rPr>
        <w:t xml:space="preserve">, and Americans (as well as others within our borders or in U.S. custody), no less than others around the world, are entitled to the full benefit of </w:t>
      </w:r>
      <w:r w:rsidRPr="00747A8D">
        <w:rPr>
          <w:sz w:val="12"/>
        </w:rPr>
        <w:lastRenderedPageBreak/>
        <w:t xml:space="preserve">these basic guarantees. That can hardly be open to debate. The </w:t>
      </w:r>
      <w:r w:rsidRPr="00127E2A">
        <w:rPr>
          <w:rStyle w:val="StyleBoldUnderline"/>
        </w:rPr>
        <w:t>second</w:t>
      </w:r>
      <w:r w:rsidRPr="00747A8D">
        <w:rPr>
          <w:sz w:val="12"/>
        </w:rPr>
        <w:t xml:space="preserve"> reason is perhaps less obvious, but equally compelling. </w:t>
      </w:r>
      <w:r w:rsidRPr="00127E2A">
        <w:rPr>
          <w:rStyle w:val="Emphasis"/>
        </w:rPr>
        <w:t>When the U</w:t>
      </w:r>
      <w:r w:rsidRPr="00747A8D">
        <w:rPr>
          <w:sz w:val="12"/>
        </w:rPr>
        <w:t xml:space="preserve">nited </w:t>
      </w:r>
      <w:r w:rsidRPr="00127E2A">
        <w:rPr>
          <w:rStyle w:val="Emphasis"/>
        </w:rPr>
        <w:t>S</w:t>
      </w:r>
      <w:r w:rsidRPr="00747A8D">
        <w:rPr>
          <w:sz w:val="12"/>
        </w:rPr>
        <w:t xml:space="preserve">tates </w:t>
      </w:r>
      <w:r w:rsidRPr="00127E2A">
        <w:rPr>
          <w:rStyle w:val="Emphasis"/>
        </w:rPr>
        <w:t>fails to practice at home what it preaches to others, it loses credibility and undermines its ability to play an effective leadership role in the world.</w:t>
      </w:r>
      <w:r w:rsidRPr="00747A8D">
        <w:rPr>
          <w:sz w:val="12"/>
        </w:rPr>
        <w:t xml:space="preserve"> </w:t>
      </w:r>
      <w:r w:rsidRPr="00127E2A">
        <w:rPr>
          <w:rStyle w:val="StyleBoldUnderline"/>
        </w:rPr>
        <w:t>Leading through the power of our example rather than through the example of our power3 is particularly critical now, at a juncture when the United States needs to cultivate international cooperation to address pressing issues</w:t>
      </w:r>
      <w:r w:rsidRPr="00747A8D">
        <w:rPr>
          <w:sz w:val="12"/>
        </w:rPr>
        <w:t xml:space="preserve"> – such as the current economic downturn – that have global dimensions. Perhaps not surprisingly, then, an overwhelming majority of Americans strongly embrace the notion of human rights: that is, the idea that every person has basic rights regardless of whether or not the government recognizes those rights.4 This Blueprint therefore suggests ways in which the new Administration can take concrete steps to ensure that human rights principles are considered and implemented within the process of </w:t>
      </w:r>
      <w:r w:rsidRPr="00127E2A">
        <w:rPr>
          <w:rStyle w:val="Emphasis"/>
        </w:rPr>
        <w:t>U.S. domestic policymaking</w:t>
      </w:r>
      <w:r w:rsidRPr="00747A8D">
        <w:rPr>
          <w:sz w:val="12"/>
        </w:rPr>
        <w:t>. It does not address in any detail the substance of particular policies in areas such as equality, health care, or the prohibition on torture;5 rather</w:t>
      </w:r>
      <w:r w:rsidRPr="00127E2A">
        <w:rPr>
          <w:rStyle w:val="StyleBoldUnderline"/>
        </w:rPr>
        <w:t>, it identifies and evaluates mechanisms by which human rights principles can be integrated into policymaking in all areas of U.S. domestic policy</w:t>
      </w:r>
      <w:r w:rsidRPr="00747A8D">
        <w:rPr>
          <w:sz w:val="12"/>
        </w:rPr>
        <w:t xml:space="preserve"> where they are relevant. BACKGROUND The United States was founded on the human rights principle expressed in the American Declaration of Independence: that we all have certain basic, unalienable rights simply by virtue of our humanity. Declaring rights to be inherent, not based on the generosity of the state, was transformative. Two hundred years later, the United States can point to a tradition of promoting human rights in principle, if not always in practice. The United States was a leader in ending the atrocities of World War II and in developing international institutions and instruments aimed at securing peace in the world and human rights for all people. The Universal Declaration of Human Rights, which celebrates its sixtieth anniversary this year, was inspired in part by Franklin D. Roosevelt’s Four Freedoms speech and drafted in part by Eleanor Roosevelt, the first President of the U.N. Human Rights Commission. Just as the New Deal redefined the concept of “security” at home to include economic security for all Americans, so too these post-war international regimes redefined the notion of “security” internationally to include human security.6 Indeed, for Americans, recognition that the gross human rights violations of the Holocaust were intertwined with Nazi aggression underscored the inextricable link between our principles and our national interests. </w:t>
      </w:r>
      <w:r w:rsidRPr="00127E2A">
        <w:rPr>
          <w:rStyle w:val="StyleBoldUnderline"/>
        </w:rPr>
        <w:t>A robust human rights policy supports the rule of law, democratic institutions, accountability mechanisms for serious abuses, a humane global economy, and U.S. global leadership in reducing violence, instability, and refugee flows</w:t>
      </w:r>
      <w:r w:rsidRPr="00747A8D">
        <w:rPr>
          <w:sz w:val="12"/>
        </w:rPr>
        <w:t xml:space="preserve">.7 Oftentimes, in fact, principled policy directly serves U.S. national interests because it allows us to demand reciprocal treatment of our citizens abroad, as in the case of humane treatment of detainees captured in war. Beyond the concern for reciprocity, the strong bipartisan commitment to human rights that has developed over the last several decades emerges from an understanding that ensuring the enjoyment of human rights at home and around the world serves not only America’s deeply held values but also its national interests. Even so, </w:t>
      </w:r>
      <w:r w:rsidRPr="00127E2A">
        <w:rPr>
          <w:rStyle w:val="StyleBoldUnderline"/>
        </w:rPr>
        <w:t>there remains a gap between the human rights ideals that the United States professes</w:t>
      </w:r>
      <w:r w:rsidRPr="00747A8D">
        <w:rPr>
          <w:sz w:val="12"/>
        </w:rPr>
        <w:t xml:space="preserve"> </w:t>
      </w:r>
      <w:r w:rsidRPr="00127E2A">
        <w:rPr>
          <w:rStyle w:val="Emphasis"/>
        </w:rPr>
        <w:t>and its actual domestic practice</w:t>
      </w:r>
      <w:r w:rsidRPr="00747A8D">
        <w:rPr>
          <w:sz w:val="12"/>
        </w:rPr>
        <w:t xml:space="preserve">, </w:t>
      </w:r>
      <w:r w:rsidRPr="00127E2A">
        <w:rPr>
          <w:rStyle w:val="Emphasis"/>
        </w:rPr>
        <w:t>resulting in both a gap in credibility and a weakening of U.S. moral authority to lead by example</w:t>
      </w:r>
      <w:r w:rsidRPr="00747A8D">
        <w:rPr>
          <w:sz w:val="12"/>
        </w:rPr>
        <w:t xml:space="preserve">. Human rights include the right to be free from torture or cruel, inhuman or degrading treatment, and yet the </w:t>
      </w:r>
      <w:r w:rsidRPr="00127E2A">
        <w:rPr>
          <w:rStyle w:val="StyleBoldUnderline"/>
        </w:rPr>
        <w:t>United States has committed such acts in the name of counterterrorism efforts</w:t>
      </w:r>
      <w:r w:rsidRPr="00747A8D">
        <w:rPr>
          <w:sz w:val="12"/>
        </w:rPr>
        <w:t xml:space="preserve">. Human rights include the rights to emergency shelter, food, and water, as well as security of person, and yet the United States failed to adequately guarantee these rights in the aftermath of Hurricane Katrina. Human rights include the right to equality of opportunity, and yet inequalities persist in access to housing, education, jobs, and health care. </w:t>
      </w:r>
      <w:r w:rsidRPr="00127E2A">
        <w:rPr>
          <w:rStyle w:val="StyleBoldUnderline"/>
        </w:rPr>
        <w:t xml:space="preserve">Human rights include the right to equality in the application of law enforcement measures, and yet </w:t>
      </w:r>
      <w:r w:rsidRPr="00747A8D">
        <w:rPr>
          <w:sz w:val="12"/>
        </w:rPr>
        <w:t>there are</w:t>
      </w:r>
      <w:r w:rsidRPr="00127E2A">
        <w:rPr>
          <w:rStyle w:val="StyleBoldUnderline"/>
        </w:rPr>
        <w:t xml:space="preserve"> </w:t>
      </w:r>
      <w:r w:rsidRPr="00747A8D">
        <w:rPr>
          <w:sz w:val="12"/>
        </w:rPr>
        <w:t xml:space="preserve">gross racial disparities in the application of the death penalty, </w:t>
      </w:r>
      <w:r w:rsidRPr="00127E2A">
        <w:rPr>
          <w:rStyle w:val="StyleBoldUnderline"/>
        </w:rPr>
        <w:t>and racial and ethnic profiling has been used unfairly to target African Americans, Latinos, and those who appear Arab, Muslim, South Asian, or immigrant</w:t>
      </w:r>
      <w:r w:rsidRPr="00747A8D">
        <w:rPr>
          <w:sz w:val="12"/>
        </w:rPr>
        <w:t xml:space="preserve"> (whether </w:t>
      </w:r>
      <w:r w:rsidRPr="00127E2A">
        <w:rPr>
          <w:rStyle w:val="StyleBoldUnderline"/>
        </w:rPr>
        <w:t>through traffic stops, airport screening, or immigration raids</w:t>
      </w:r>
      <w:r w:rsidRPr="00747A8D">
        <w:rPr>
          <w:sz w:val="12"/>
        </w:rPr>
        <w:t xml:space="preserve">). Human rights include the right to equal pay and gender equality, and yet a pay gap persists between female and male workers. Certainly, </w:t>
      </w:r>
      <w:r w:rsidRPr="00127E2A">
        <w:rPr>
          <w:rStyle w:val="StyleBoldUnderline"/>
        </w:rPr>
        <w:t>the journey to fully realizing human rights is a work-in-progress, but to make progress, we must work – through smart, principled policies that advance the ability of the United States to live up to its own highest ideals.</w:t>
      </w:r>
    </w:p>
    <w:p w:rsidR="00864B27" w:rsidRDefault="00864B27" w:rsidP="00864B27">
      <w:pPr>
        <w:pStyle w:val="Heading4"/>
      </w:pPr>
      <w:r>
        <w:t xml:space="preserve">And, we’ll win a new link here – increased credibility means NGO’s are MORE EFFECTIVE at pushing HR policies – U.S. credibility ensures a more effective international push </w:t>
      </w:r>
    </w:p>
    <w:p w:rsidR="00864B27" w:rsidRPr="00587796" w:rsidRDefault="00864B27" w:rsidP="00864B27"/>
    <w:p w:rsidR="00864B27" w:rsidRPr="00FD3A44" w:rsidRDefault="00864B27" w:rsidP="00864B27">
      <w:pPr>
        <w:rPr>
          <w:rStyle w:val="StyleStyleBold12pt"/>
        </w:rPr>
      </w:pPr>
      <w:proofErr w:type="gramStart"/>
      <w:r>
        <w:rPr>
          <w:rStyle w:val="StyleStyleBold12pt"/>
        </w:rPr>
        <w:t xml:space="preserve">Weisbrot ’09 </w:t>
      </w:r>
      <w:r w:rsidRPr="00FD3A44">
        <w:t>(</w:t>
      </w:r>
      <w:r>
        <w:t xml:space="preserve">Mark, </w:t>
      </w:r>
      <w:r w:rsidRPr="00FD3A44">
        <w:t>Co-Director of the Center for Economic and Policy Research in Washington, D.C.</w:t>
      </w:r>
      <w:proofErr w:type="gramEnd"/>
      <w:r w:rsidRPr="00FD3A44">
        <w:t xml:space="preserve"> He received his Ph.D. in economics from the University of Michigan</w:t>
      </w:r>
      <w:r>
        <w:t>, “</w:t>
      </w:r>
      <w:r w:rsidRPr="00FD3A44">
        <w:t>Washington's Lost Credibility on Human Rights</w:t>
      </w:r>
      <w:r>
        <w:t xml:space="preserve">”, Center for Economic and Policy Research, </w:t>
      </w:r>
      <w:hyperlink r:id="rId17" w:history="1">
        <w:r w:rsidRPr="007902C9">
          <w:rPr>
            <w:rStyle w:val="Hyperlink"/>
          </w:rPr>
          <w:t>http://www.cepr.net/publications/op-eds-columns/washingtons-lost-credibility-on-human-rights</w:t>
        </w:r>
      </w:hyperlink>
      <w:r>
        <w:t>, 3/12/2009)//HW</w:t>
      </w:r>
    </w:p>
    <w:p w:rsidR="00864B27" w:rsidRDefault="00864B27" w:rsidP="00864B27">
      <w:pPr>
        <w:rPr>
          <w:rStyle w:val="StyleBoldUnderline"/>
        </w:rPr>
      </w:pPr>
      <w:r w:rsidRPr="00FD3A44">
        <w:rPr>
          <w:rStyle w:val="StyleBoldUnderline"/>
        </w:rPr>
        <w:t xml:space="preserve">U.S.-based human rights organizations will undoubtedly see the erosion of Washington's credibility on these issues as a loss – and understandably so, since the United States is still a powerful country, and </w:t>
      </w:r>
      <w:r w:rsidRPr="004D5457">
        <w:rPr>
          <w:rStyle w:val="Emphasis"/>
        </w:rPr>
        <w:t xml:space="preserve">they hope to use this power to pressure other </w:t>
      </w:r>
      <w:r w:rsidRPr="004D5457">
        <w:rPr>
          <w:rStyle w:val="Emphasis"/>
        </w:rPr>
        <w:lastRenderedPageBreak/>
        <w:t>countries on human rights issues.</w:t>
      </w:r>
      <w:r w:rsidRPr="00FD3A44">
        <w:rPr>
          <w:rStyle w:val="StyleBoldUnderline"/>
        </w:rPr>
        <w:t xml:space="preserve"> But they too should be careful to avoid the kind of politicization that has earned notoriety for the State Department's annual report – which clearly discriminates between allies and "adversary" countries in its evaluations.</w:t>
      </w:r>
    </w:p>
    <w:p w:rsidR="00864B27" w:rsidRDefault="00864B27" w:rsidP="00864B27">
      <w:pPr>
        <w:pStyle w:val="Heading4"/>
      </w:pPr>
      <w:r>
        <w:t>And, reversing U.S. hypocritical policies in the War on Terror is the essential place to start – re-builds U.S. credibility and brings allied cooperation together for an effective coalition on rights to pressure the holdouts like Russia and China</w:t>
      </w:r>
    </w:p>
    <w:p w:rsidR="00864B27" w:rsidRDefault="00864B27" w:rsidP="00864B27"/>
    <w:p w:rsidR="00864B27" w:rsidRPr="00A52D8A" w:rsidRDefault="00864B27" w:rsidP="00864B27">
      <w:pPr>
        <w:rPr>
          <w:rStyle w:val="StyleStyleBold12pt"/>
        </w:rPr>
      </w:pPr>
      <w:r w:rsidRPr="00A52D8A">
        <w:rPr>
          <w:rStyle w:val="StyleStyleBold12pt"/>
        </w:rPr>
        <w:t>Roth 9</w:t>
      </w:r>
    </w:p>
    <w:p w:rsidR="00864B27" w:rsidRPr="00A52D8A" w:rsidRDefault="00864B27" w:rsidP="00864B27">
      <w:pPr>
        <w:rPr>
          <w:rStyle w:val="StyleStyleBold12pt"/>
        </w:rPr>
      </w:pPr>
      <w:r w:rsidRPr="00A52D8A">
        <w:rPr>
          <w:rStyle w:val="StyleStyleBold12pt"/>
        </w:rPr>
        <w:t>(</w:t>
      </w:r>
      <w:r>
        <w:rPr>
          <w:rStyle w:val="StyleStyleBold12pt"/>
        </w:rPr>
        <w:t xml:space="preserve">Kenneth, Executive director of Human Rights Watch, Prior to joining Human Rights Watch in 1987, Roth served as a federal prosecutor in New York and for the Iran-Contra investigation in Washington, DC. A graduate of Yale Law School and Brown University, Roth has conducted numerous human rights investigations and missions around the world. He has written extensively on a wide range of human rights abuses, </w:t>
      </w:r>
      <w:r w:rsidRPr="00A52D8A">
        <w:rPr>
          <w:rStyle w:val="StyleStyleBold12pt"/>
        </w:rPr>
        <w:t xml:space="preserve">“Taking Back the Initiative from the Human Rights Spoilers,” pg online @ </w:t>
      </w:r>
      <w:hyperlink r:id="rId18" w:history="1">
        <w:r w:rsidRPr="00A52D8A">
          <w:rPr>
            <w:rStyle w:val="StyleStyleBold12pt"/>
          </w:rPr>
          <w:t>http://www.hrw.org/world-report-2009/taking-back-initiative-human-rights-spoilers</w:t>
        </w:r>
      </w:hyperlink>
      <w:r w:rsidRPr="00A52D8A">
        <w:rPr>
          <w:rStyle w:val="StyleStyleBold12pt"/>
        </w:rPr>
        <w:t xml:space="preserve"> //um-ef)</w:t>
      </w:r>
    </w:p>
    <w:p w:rsidR="00864B27" w:rsidRPr="006E3DC6" w:rsidRDefault="00864B27" w:rsidP="00864B27">
      <w:pPr>
        <w:rPr>
          <w:sz w:val="12"/>
        </w:rPr>
      </w:pPr>
      <w:r w:rsidRPr="00D93F8E">
        <w:rPr>
          <w:sz w:val="12"/>
        </w:rPr>
        <w:t>The Disastrous Bush Years As noted</w:t>
      </w:r>
      <w:proofErr w:type="gramStart"/>
      <w:r w:rsidRPr="00D93F8E">
        <w:rPr>
          <w:sz w:val="12"/>
        </w:rPr>
        <w:t>,</w:t>
      </w:r>
      <w:proofErr w:type="gramEnd"/>
      <w:r w:rsidRPr="00D93F8E">
        <w:rPr>
          <w:sz w:val="12"/>
        </w:rPr>
        <w:t xml:space="preserve"> </w:t>
      </w:r>
      <w:r w:rsidRPr="00D93F8E">
        <w:rPr>
          <w:rStyle w:val="StyleBoldUnderline"/>
        </w:rPr>
        <w:t>the rise of the spoilers would have had less impact without an abdication of leadership by governments that traditionally hold themselves forth as defenders of human rights</w:t>
      </w:r>
      <w:r w:rsidRPr="00D93F8E">
        <w:rPr>
          <w:sz w:val="12"/>
        </w:rPr>
        <w:t xml:space="preserve">. </w:t>
      </w:r>
      <w:r w:rsidRPr="00D93F8E">
        <w:rPr>
          <w:rStyle w:val="Emphasis"/>
        </w:rPr>
        <w:t>No government bears greater blame for this abdication than the United States</w:t>
      </w:r>
      <w:r w:rsidRPr="00D93F8E">
        <w:rPr>
          <w:sz w:val="12"/>
        </w:rPr>
        <w:t xml:space="preserve"> under President George W. Bush. As is widely known, the </w:t>
      </w:r>
      <w:r w:rsidRPr="00D93F8E">
        <w:rPr>
          <w:rStyle w:val="StyleBoldUnderline"/>
        </w:rPr>
        <w:t>Bush</w:t>
      </w:r>
      <w:r w:rsidRPr="00D93F8E">
        <w:rPr>
          <w:sz w:val="12"/>
        </w:rPr>
        <w:t xml:space="preserve"> administration </w:t>
      </w:r>
      <w:r w:rsidRPr="00D93F8E">
        <w:rPr>
          <w:rStyle w:val="Emphasis"/>
        </w:rPr>
        <w:t>chose to respond to the serious security challenge of terrorism by ignoring the most basic requirements of international human rights law</w:t>
      </w:r>
      <w:r w:rsidRPr="00D93F8E">
        <w:rPr>
          <w:sz w:val="12"/>
        </w:rPr>
        <w:t xml:space="preserve">. Its decision, made not by low-level "bad apples" but at the highest levels of government, was to "disappear" suspects into secret detention facilities run by the Central Intelligence Agency (CIA) where their detention was unacknowledged, subject them to torture and other abusive interrogation including "waterboarding" (mock execution by drowning) and various "stress" techniques, and detain them for years on end without charge or trial at Guantanamo. </w:t>
      </w:r>
      <w:r w:rsidRPr="00D93F8E">
        <w:rPr>
          <w:rStyle w:val="StyleBoldUnderline"/>
        </w:rPr>
        <w:t>The consequences have been disastrous</w:t>
      </w:r>
      <w:r w:rsidRPr="00D93F8E">
        <w:rPr>
          <w:sz w:val="12"/>
        </w:rPr>
        <w:t xml:space="preserve">. </w:t>
      </w:r>
      <w:r w:rsidRPr="00D93F8E">
        <w:rPr>
          <w:rStyle w:val="StyleBoldUnderline"/>
        </w:rPr>
        <w:t>This flouting of international human rights law generated resentment that was a boon to terrorist recruiters, and discouraged international cooperation with law-enforcement efforts, particularly in countries that are most likely to identify with the victims and to learn of suspicious activity</w:t>
      </w:r>
      <w:r w:rsidRPr="00D93F8E">
        <w:rPr>
          <w:sz w:val="12"/>
        </w:rPr>
        <w:t xml:space="preserve">. The </w:t>
      </w:r>
      <w:r w:rsidRPr="00D93F8E">
        <w:rPr>
          <w:rStyle w:val="StyleBoldUnderline"/>
        </w:rPr>
        <w:t xml:space="preserve">Bush </w:t>
      </w:r>
      <w:r w:rsidRPr="00D93F8E">
        <w:rPr>
          <w:sz w:val="12"/>
        </w:rPr>
        <w:t>administration</w:t>
      </w:r>
      <w:r w:rsidRPr="00D93F8E">
        <w:rPr>
          <w:rStyle w:val="StyleBoldUnderline"/>
        </w:rPr>
        <w:t>'s misconduct profoundly undermined US influence on human rights</w:t>
      </w:r>
      <w:r w:rsidRPr="00D93F8E">
        <w:rPr>
          <w:sz w:val="12"/>
        </w:rPr>
        <w:t xml:space="preserve">. Sometimes Washington could still productively promote human rights: when the issue was the right to free speech or association, which is still widely respected in the United States; when the US government enjoyed the added leverage of a major funding relationship with the government in question; or when the atrocities were so massive, such as widespread ethnic or political slaughter, that the United States could oppose them without facing accusations of hypocrisy. More typically, however, </w:t>
      </w:r>
      <w:r w:rsidRPr="00D93F8E">
        <w:rPr>
          <w:rStyle w:val="StyleBoldUnderline"/>
        </w:rPr>
        <w:t>when the issue was human rights abuses that the Bush administration practiced itself, the United States was forced to cede the field. Nowhere was this more visible than at the Human Rights Council</w:t>
      </w:r>
      <w:r w:rsidRPr="00D93F8E">
        <w:rPr>
          <w:sz w:val="12"/>
        </w:rPr>
        <w:t xml:space="preserve">. Washington rightly criticized the many shortcomings of this new institution, but as explained in more detail below, it is far from a lost cause. Rather than work to realize its considerable potential, the Bush administration abandoned it from the start. In part that may have been a concession to reality, since given the Bush administration's human rights record, the United States would have had a hard time getting elected. But a good part of the motivation seems to have been the Bush administration's arrogant approach to multilateral institutions. </w:t>
      </w:r>
      <w:r w:rsidRPr="00D93F8E">
        <w:rPr>
          <w:rStyle w:val="StyleBoldUnderline"/>
        </w:rPr>
        <w:t>Instead of undertaking the difficult but essential task of building a broad global coalition for human rights, Washington tended to throw rhetorical grenades from the sidelines when it did not get its way</w:t>
      </w:r>
      <w:r w:rsidRPr="00D93F8E">
        <w:rPr>
          <w:sz w:val="12"/>
        </w:rPr>
        <w:t>. With one of the human rights movement's most powerful traditional allies having given up without a fight, it is no surprise that those allies who remain on the council face an uphill struggle. The Failure to Seize the Initiative As noted</w:t>
      </w:r>
      <w:proofErr w:type="gramStart"/>
      <w:r w:rsidRPr="00D93F8E">
        <w:rPr>
          <w:sz w:val="12"/>
        </w:rPr>
        <w:t>,</w:t>
      </w:r>
      <w:proofErr w:type="gramEnd"/>
      <w:r w:rsidRPr="00D93F8E">
        <w:rPr>
          <w:sz w:val="12"/>
        </w:rPr>
        <w:t xml:space="preserve"> </w:t>
      </w:r>
      <w:r w:rsidRPr="00D93F8E">
        <w:rPr>
          <w:rStyle w:val="StyleBoldUnderline"/>
        </w:rPr>
        <w:t>the spoilers have taken center stage on global policy debates about human rights in part because the major rights-respecting democracies have chosen to hide in the wings</w:t>
      </w:r>
      <w:r w:rsidRPr="00D93F8E">
        <w:rPr>
          <w:sz w:val="12"/>
        </w:rPr>
        <w:t xml:space="preserve">. Of course, many of those democracies have never been consistent defenders of human rights, with their long history of closing their eyes to, and sometimes sponsoring, abuses by allies and strategic partners. But the </w:t>
      </w:r>
      <w:r w:rsidRPr="00D93F8E">
        <w:rPr>
          <w:rStyle w:val="Emphasis"/>
        </w:rPr>
        <w:t xml:space="preserve">hopes that the </w:t>
      </w:r>
      <w:r w:rsidRPr="00D93F8E">
        <w:rPr>
          <w:rStyle w:val="Emphasis"/>
        </w:rPr>
        <w:lastRenderedPageBreak/>
        <w:t>new century would usher in foreign policies built on a consistent and principled defense of human rights have been dashed by compromises made in the fight against terrorism and by a disappointing lack of commitment</w:t>
      </w:r>
      <w:r w:rsidRPr="00D93F8E">
        <w:rPr>
          <w:sz w:val="12"/>
        </w:rPr>
        <w:t xml:space="preserve">. Recent years have seen a particularly feeble performance. Increasingly, </w:t>
      </w:r>
      <w:r w:rsidRPr="00D93F8E">
        <w:rPr>
          <w:rStyle w:val="Emphasis"/>
        </w:rPr>
        <w:t>these governments seem to consign the promotion of human rights to relations with pariahs and adversaries</w:t>
      </w:r>
      <w:r w:rsidRPr="00D93F8E">
        <w:rPr>
          <w:sz w:val="12"/>
        </w:rPr>
        <w:t xml:space="preserve">. In some cases of bilateral ineffectiveness, </w:t>
      </w:r>
      <w:r w:rsidRPr="00D93F8E">
        <w:rPr>
          <w:rStyle w:val="StyleBoldUnderline"/>
        </w:rPr>
        <w:t>the United States bore principal responsibility</w:t>
      </w:r>
      <w:r w:rsidRPr="00D93F8E">
        <w:rPr>
          <w:sz w:val="12"/>
        </w:rPr>
        <w:t xml:space="preserve">. For example: Washington provided massive assistance to the Pakistani military while doing little to rein in its Inter-Services Intelligence's use of torture and the "disappearance" of suspects. Indeed, the CIA worked closely with Pakistani intelligence forces, taking custody of suspected terrorists and interrogating them in secret prisons. The Pakistani judiciary's principled insistence on probing into these enforced disappearances, as well as its apparent unwillingness to bless General Musharraf's election as president while still a member of the army, is what led Musharraf to depose the chief justice, Iftikhar Chaudhry, and other high court judges. Washington did little to press for their restoration or to call on Musharraf to subject himself to the rule of law. Musharraf ultimately resigned under domestic pressure, but efforts to hold him accountable for his lawlessness were stymied by Washington's paramount concern that its close ally not be humiliated. Ethiopia has among the worst human rights records in Africa. Its troops have used scorched-earth counterinsurgency policies, including strangling people and burning villages, to displace rural villagers in the ethnic Somali Ogaden region. In Somalia, Ethiopian forces have indiscriminately shelled densely populated urban areas and tortured and executed alleged supporters of insurgent groups. Meanwhile, the Ethiopian government has used violence and arbitrary detention to suppress peaceful dissent at home. Yet as an important regional ally in the fight against terrorism, Ethiopia is the beneficiary of some US$700 million annually from the US government-and of a notable public silence from Washington about these atrocities. Washington in 2005 briefly demonstrated its ability to gain human rights concessions from the Egyptian government, but it backed off its push for reform when parliamentary elections gave the Muslim Brotherhood big wins. With the restoration of unconditional support-Egypt remains the world's second largest recipient of US aid-the government has reverted to arresting and beating democracy activists, including thousands of members of the Muslim Brotherhood; prosecuting journalists, publishers, and writers who have called for free elections or even commented on President Hosni Mubarak's health; committing widespread torture; mistreating refugees by forcibly returning many to Eritrea and Sudan; and murdering since 2007 at least 32 migrants trying to cross into Israel. In other cases, the European Union or its member states were most at fault for a weak response to serious human rights abuses: The EU imposed sanctions-an arms embargo and visa restrictions for select senior officials-on Uzbekistan following the 2005 massacre of demonstrators in the town of Andijan. Since then, the EU's Uzbekistan policy has been a case study in capitulation. Initially EU sanctions were conditioned on Tashkent's agreement to an independent international investigation of the slaughter. The Uzbek government refused and, instead, arrested witnesses to the killings and forced them to exculpate the government. Nevertheless, the EU gradually weakened the sanctions, justifying its moves as "constructive gestures" to encourage the Uzbek government to undertake necessary reforms. To its credit, the EU tied the sanctions to the release of all imprisoned human rights defenders. But when Tashkent refused, the EU shrugged its shoulders and lifted the sanctions anyway. Among the examples of "progress" cited to justify this surrender was that Tashkent had released some political prisoners even as it imprisoned others, and had held a seminar on media freedom despite the lack of any actual media freedom in Uzbekistan. When the International Criminal Court's prosecutor sought an arrest warrant for Sudanese President Omar al-Bashir, Bashir tacitly threatened all manner of harm to civilians, humanitarian workers, and international peacekeepers unless the Security Council suspended the prosecution. Instead of condemning and rejecting this blackmail, Britain and France began negotiating terms (all the while denying that they were negotiating, as opposed to suggesting ways in which the issue could be resolved). The conditions they set were rigorous, and Bashir quickly showed he had no intention of meeting them, but the dangerous message implicitly delivered was that there might be a reward for following mass atrocities with a threat of more mass atrocities. As the forces of rebel leader Laurent Nkunda attacked and threatened civilians in the eastern region of the Democratic Republic of Congo, the British and French governments took the lead, dispatching their foreign ministers to the area, but their declarations of concern were not matched by substantially reinforced protection for the civilians of eastern Congo. Instead of urgently sending a modest European peacekeeping force, the EU dawdled during critical weeks. The Security Council authorized a slight expansion of the UN peacekeeping force in eastern Congo but without committing, as of late November 2008, to the improvements in the quality and capacity of the force needed to protect civilians. Notably, the EU expressed reluctance to deploy the two </w:t>
      </w:r>
      <w:proofErr w:type="gramStart"/>
      <w:r w:rsidRPr="00D93F8E">
        <w:rPr>
          <w:sz w:val="12"/>
        </w:rPr>
        <w:t>1,500-troop</w:t>
      </w:r>
      <w:proofErr w:type="gramEnd"/>
      <w:r w:rsidRPr="00D93F8E">
        <w:rPr>
          <w:sz w:val="12"/>
        </w:rPr>
        <w:t xml:space="preserve"> "battle groups" that it had created in 2007 just for such situations, making one wonder when, if ever, these protective forces would be used. The EU lifted a travel ban on Belarus President Alexander Lukashenka despite a lack of discernible improvement in Minsk's dismal human rights record. The decision was motivated by the EU's worsening relations with </w:t>
      </w:r>
      <w:proofErr w:type="gramStart"/>
      <w:r w:rsidRPr="00D93F8E">
        <w:rPr>
          <w:sz w:val="12"/>
        </w:rPr>
        <w:t>Russia,</w:t>
      </w:r>
      <w:proofErr w:type="gramEnd"/>
      <w:r w:rsidRPr="00D93F8E">
        <w:rPr>
          <w:sz w:val="12"/>
        </w:rPr>
        <w:t xml:space="preserve"> and European governments' hope to bring Belarus closer to the West. Quite apart from responding to abuses by others, Britain threatened to itself become complicit in abuse by continuing to insist on the right to send terrorist suspects to governments that torture. To do so, it would rely on flimsy diplomatic assurances of humane treatment from governments that routinely flout their treaty obligations not to torture. Britain's efforts to develop a common EU position endorsing this practice have so far been unsuccessful, but its bad example has helped to inspire other governments -including Denmark, Italy, Kyrgyzstan, Russia, Spain, and Switzerland - thereby weakening the global torture ban. Britain also sought to hollow out an exception to the prohibition of sending people to places where they risk ill-treatment short of torture by promoting a new rule that would allow such deportation if the suspect's continued presence in the sending country posed too much of a security threat. The European Court of Human Rights unanimously rejected that proposal. Especially in the Middle East, all Western governments seemed to share equally in the failure to promote human rights: Because of Saudi Arabia's oil production and its position as a counterterrorism ally, no Western government mounted any serious challenge to its virtual lack of political freedoms and civil society, or its severe restrictions on the rights of women and migrants. Indeed, the United States and Britain praised and promised to study and learn from a Saudi program that keeps thousands of terrorism suspects detained without charge or trial, offering "reeducation" instead. The West actively sought improved relations with Libya with little criticism of its deplorable human rights records. In return for Libya giving up plans for weapons of mass destruction and compensating the victims of the Lockerbie bombing, the West has rewarded it handsomely with the resumption of diplomatic visits and renewed economic activity. But Western governments have had little to say about the virtual absence of any civil and political freedom in the country. Israel repeatedly closed off Gaza, blocking the import of fuel, food, medicine, and essential supplies. It sought to justify this collective punishment against the civilian population as retaliation for indiscriminate rocket attacks by Gazan armed groups into civilian areas of Israel. Western governments offered occasional public condemnations, but did not condition their massive economic assistance to Israel on change. Nor did Israel suffer consequences for its illegal settlement expansion and construction of the wall/barrier within the West Bank. Elsewhere, Australia, Britain, Canada, France, Germany, and the Netherlands sought, at least at first, to undermine an absolute ban on cluster munitions by seeking exceptions for certain types that they tended to have stockpiled in their arsenals. An absolute ban was important because, as in the case of the landmines treaty, certain major powers such as the United States, Russia, and China could be expected to reject the treaty, but an absolute ban, by stigmatizing the weapon system, would make it politically difficult for them to use it anyway. A coalition led by Austria, Ireland, Mexico, Norway, and New Zealand overcame this resistance and achieved a total ban. Similarly, the 1990 Convention on the Rights of Migrant Workers and Members of their Families has not been ratified by any EU member state, or by Australia, Canada, Japan, or the United States. To date, only governments that send migrant workers have embraced the treaty, greatly undermining its capacity to protect a large and vulnerable population. Some of the major democracies did occasionally show positive leadership on human rights: British Prime Minister Gordon Brown refused to attend a summit between the European Union and the African Union because of the presence of Zimbabwean President Robert Mugabe. Douglas Alexander, the British international development secretary, suggested he would link aid to Ethiopia to an end to its abuses in the Ogaden region. This marked a possible shift from Britain's traditional silence on Ethiopian abuses while providing substantial financial support to the government. To protest Rwanda's support for the abusive forces of its ally, rebel leader Laurent Nkunda, in eastern Congo, the Netherlands redirected its development aid from Rwanda to eastern Congo. The United States, Australia, and the European Union imposed sanctions against Burma for its brutal crackdown against peaceful demonstrators despite countervailing pressure from China and the governments of the Association of Southeast Asian Nations (ASEAN). German Chancellor Angela Merkel boycotted the opening ceremonies of the Beijing Olympics to protest China's crackdown in Tibet. The Bush administration, despite its opposition to the International Criminal Court, took the lead in fending off efforts to suspend the ICC's efforts to prosecute Sudanese President Bashir. However, these positive examples were not repeated regularly enough to build momentum for the defense of human rights and thus to effectively deflect destructive pressure from the spoilers. The EU and the UN Human Rights Council The weakness of the EU's support for human rights was especially evident in multilateral settings such as the Human Rights Council. As noted, the Bush administration did not even try to make the council work, leaving the task to others. The EU has made some effort to assume the leadership mantle in Geneva, but talking to EU diplomats there is often a depressing lesson in defeatism. Much of the reason lies in the influence-sapping procedures that the EU follows for building a consensus around a common policy. The council is divided roughly evenly among governments that tend to support human rights initiatives, governments that tend to oppose them, and swing votes-governments that have tended to join the spoilers but could be moved in a more pro-human rights direction. By giving broad strategic direction, the EU might have empowered its diplomats to act creatively and boldly to forge a multi-regional, pro-human rights majority from among the swing votes. Instead, the EU let the process of building an internal consensus become an exercise in micromanagement. EU diplomats spend so much time negotiating a minutely detailed consensus among </w:t>
      </w:r>
      <w:proofErr w:type="gramStart"/>
      <w:r w:rsidRPr="00D93F8E">
        <w:rPr>
          <w:sz w:val="12"/>
        </w:rPr>
        <w:t>themselves</w:t>
      </w:r>
      <w:proofErr w:type="gramEnd"/>
      <w:r w:rsidRPr="00D93F8E">
        <w:rPr>
          <w:sz w:val="12"/>
        </w:rPr>
        <w:t xml:space="preserve">, typically consisting of word-for-word approval of any proposed resolution, that by the time they reach agreement among all 27 member states, they are exhausted, with no energy or flexibility to fashion a consensus among other potential allies. To avoid restarting the painstaking process of building a new EU consensus, European diplomats must avoid genuine give-and-take and instead try to convince others to accept the agreed-upon EU position without amendment. Needless to say, that is not an effective negotiating posture. This approach tends to worsen the already­-poisonous West-versus-rest atmosphere that frequently prevails at the UN. This polarization and "bloc mentality" makes it more difficult for moderate states to separate themselves from the spoilers such as Algeria, Egypt, and South Africa that tend to dominate African Union deliberations, and thus harder to build a cross-regional, pro-human rights majority. </w:t>
      </w:r>
      <w:r w:rsidRPr="00D93F8E">
        <w:rPr>
          <w:rStyle w:val="StyleBoldUnderline"/>
        </w:rPr>
        <w:t xml:space="preserve">Even </w:t>
      </w:r>
      <w:r w:rsidRPr="00D93F8E">
        <w:rPr>
          <w:rStyle w:val="StyleBoldUnderline"/>
        </w:rPr>
        <w:lastRenderedPageBreak/>
        <w:t>when the EU has wanted to act, its reluctance to criticize Washington for abusive counterterrorism policies has left it open to charges of selectivity and double standards.</w:t>
      </w:r>
      <w:r w:rsidRPr="00D93F8E">
        <w:rPr>
          <w:sz w:val="12"/>
        </w:rPr>
        <w:t xml:space="preserve"> For example, by refusing to endorse a Cuba-backed effort at the Human Rights Council to criticize Guantanamo (even though the proposed resolution was deliberately written in the exact same language as the Council of Europe had previously used in its own resolution), the EU contributed to the protect-your-own mentality that now plagues the Human Rights Council. Similarly, by agreeing to end UN scrutiny of Iraq and Afghanistan after the US invasions, the EU made it easier for others to oppose country resolutions aimed at their own friends. Unable for these reasons to build a pro-human rights majority at the council, the EU tends to resign itself to watered-down consensus resolutions, such as on Sudan, or to outright defeat, such as on the decisions to end the work of an expert group on Darfur or to terminate scrutiny of Belarus and Cuba. Similarly, despite ongoing massive atrocities in the eastern Democratic Republic of Congo, the EU acquiesced in a "compromise" resolution sponsored by Egypt ending the mandate of the UN independent expert on Congo; the EU accepted the fig-leaf of scheduling another discussion of Congo a year later. Taking Back the Initiative </w:t>
      </w:r>
      <w:proofErr w:type="gramStart"/>
      <w:r w:rsidRPr="00D93F8E">
        <w:rPr>
          <w:sz w:val="12"/>
        </w:rPr>
        <w:t>That</w:t>
      </w:r>
      <w:proofErr w:type="gramEnd"/>
      <w:r w:rsidRPr="00D93F8E">
        <w:rPr>
          <w:sz w:val="12"/>
        </w:rPr>
        <w:t xml:space="preserve"> the initiative on human rights has been captured by governments that do not wish international protection well should generate not despair but resolve. The new </w:t>
      </w:r>
      <w:r w:rsidRPr="00D93F8E">
        <w:rPr>
          <w:rStyle w:val="StyleBoldUnderline"/>
        </w:rPr>
        <w:t>Obama</w:t>
      </w:r>
      <w:r w:rsidRPr="00D93F8E">
        <w:rPr>
          <w:sz w:val="12"/>
        </w:rPr>
        <w:t xml:space="preserve"> administration in Washington </w:t>
      </w:r>
      <w:r w:rsidRPr="00D93F8E">
        <w:rPr>
          <w:rStyle w:val="StyleBoldUnderline"/>
        </w:rPr>
        <w:t>offers the hope of a US government that can assume a place of leadership in promoting human rights</w:t>
      </w:r>
      <w:r w:rsidRPr="00D93F8E">
        <w:rPr>
          <w:sz w:val="12"/>
        </w:rPr>
        <w:t xml:space="preserve">. If the European Union can generate the political will and surmount its self-imposed procedural paralysis, it will be in a position </w:t>
      </w:r>
      <w:r w:rsidRPr="00D93F8E">
        <w:rPr>
          <w:rStyle w:val="StyleBoldUnderline"/>
        </w:rPr>
        <w:t>to help build a genuine global coalition for human rights that can seize the initiative from the spoilers</w:t>
      </w:r>
      <w:r w:rsidRPr="00D93F8E">
        <w:rPr>
          <w:sz w:val="12"/>
        </w:rPr>
        <w:t xml:space="preserve">. </w:t>
      </w:r>
      <w:r w:rsidRPr="00D93F8E">
        <w:rPr>
          <w:rStyle w:val="StyleBoldUnderline"/>
        </w:rPr>
        <w:t>Governments that purport to promote human rights should abide by certain basic rules to be effective</w:t>
      </w:r>
      <w:r w:rsidRPr="00D93F8E">
        <w:rPr>
          <w:sz w:val="12"/>
        </w:rPr>
        <w:t>. First, t</w:t>
      </w:r>
      <w:r w:rsidRPr="00D93F8E">
        <w:rPr>
          <w:rStyle w:val="StyleBoldUnderline"/>
        </w:rPr>
        <w:t>hey should ensure their own scrupulous respect for human rights-because</w:t>
      </w:r>
      <w:r w:rsidRPr="00D93F8E">
        <w:rPr>
          <w:sz w:val="12"/>
        </w:rPr>
        <w:t xml:space="preserve"> international law obliges them to do so, because it </w:t>
      </w:r>
      <w:r w:rsidRPr="00D93F8E">
        <w:rPr>
          <w:rStyle w:val="Emphasis"/>
        </w:rPr>
        <w:t>will set a positive example, and because compliance will help silence charges of hypocrisy</w:t>
      </w:r>
      <w:r w:rsidRPr="00D93F8E">
        <w:rPr>
          <w:sz w:val="12"/>
        </w:rPr>
        <w:t xml:space="preserve">. </w:t>
      </w:r>
      <w:r w:rsidRPr="00D93F8E">
        <w:rPr>
          <w:rStyle w:val="StyleBoldUnderline"/>
        </w:rPr>
        <w:t xml:space="preserve">They should also abandon efforts to undermine human rights standards, </w:t>
      </w:r>
      <w:r w:rsidRPr="00D93F8E">
        <w:rPr>
          <w:sz w:val="12"/>
        </w:rPr>
        <w:t xml:space="preserve">such as the prohibition of torture </w:t>
      </w:r>
      <w:r w:rsidRPr="00D93F8E">
        <w:rPr>
          <w:rStyle w:val="Emphasis"/>
        </w:rPr>
        <w:t>in the context of fighting terrorism</w:t>
      </w:r>
      <w:r w:rsidRPr="00D93F8E">
        <w:rPr>
          <w:sz w:val="12"/>
        </w:rPr>
        <w:t xml:space="preserve">, or refugee protection in the rush to develop a common asylum policy. When these governments face criticism for violating human rights, they should accept it as legitimate discourse rather than an affront to be reflexively rejected. In their foreign policy, these governments should promote human rights as even-handedly as possible. That means criticizing not only pariah states but also friends when they commit serious rights violations. They should also elevate the importance of human rights in their relations with other governments, assigning the issue to senior officials, insisting on human rights occupying a prominent place on the agenda during bilateral discussions, and establishing clear benchmarks for change with specific consequences for indifference or retrenchment. In multilateral settings, these governments should make it a major priority to build a pro-human rights majority by encouraging rights-respecting states from all regions to speak out on human rights. With respect to the Human Rights Council, for example, rights-respecting states should be encouraged to offer their candidacy, while the candidacies of the spoilers and their allies should be actively opposed. The defeat in recent years of the candidacies of Belarus and Sri Lanka illustrates what must be done more regularly. Efforts should also be made to ensure that governments obstructing the defense of human rights pay a political price at home. Democratic governments with vibrant civil societies such as India and South Africa are able to get away with negative positions on human rights because few people in those countries track their voting records in intergovernmental forums and their national media rarely report on their conduct there. So when they vote to protect Burma, Sudan, or Zimbabwe, they do not face the criticism that they surely would encounter were they to adopt similarly regressive domestic policies. Helping journalists and civil society representatives visit New York, Geneva, and regional capitals to monitor and lobby their governments would be a useful first step. It is also important to recognize that many governments from the South have legitimate grievances about the behavior of Western governments. These grievances do not justify their hostility to human rights, but they clearly affect their perspective. Expanding the number of Southern governments willing to promote human rights will require addressing their sense that Western concern for human rights varies with the level of strategic interest, that powerful countries are allowed to get away with bad behavior, and that richer parts of the world are insufficiently concerned with economic and social rights in the global South, such as the right to food in the context of rising prices or the right to basic health care in the midst of a declining economy. A genuine commitment to recognizing these concerns would help to engage with states such as Ghana, Zambia, Mexico, Peru, Indonesia, and the Philippines that ought to be exerting greater human rights leadership in international and regional forums. Finally, there is a need to break the bloc mentality that leads so many governments to vote-almost by default-with their regional groups even when their own views are more progressive. Moderate states need encouragement to distance themselves from the spoilers that tend to dominate bloc voting. Thus in Africa, Ghana and Zambia should be encouraged to </w:t>
      </w:r>
      <w:proofErr w:type="gramStart"/>
      <w:r w:rsidRPr="00D93F8E">
        <w:rPr>
          <w:sz w:val="12"/>
        </w:rPr>
        <w:t>part company</w:t>
      </w:r>
      <w:proofErr w:type="gramEnd"/>
      <w:r w:rsidRPr="00D93F8E">
        <w:rPr>
          <w:sz w:val="12"/>
        </w:rPr>
        <w:t xml:space="preserve"> with Algeria and Egypt. In Asia, the Philippines and Thailand should be weaned from Burma and Vietnam. Success will require a strategy and vision, engagement and diplomacy-all designed to reach out to moderate states, take their concerns seriously, and bring them into the pro-human rights fold. A New Direction in Washington </w:t>
      </w:r>
      <w:r w:rsidRPr="00A52D8A">
        <w:rPr>
          <w:rStyle w:val="Emphasis"/>
        </w:rPr>
        <w:t xml:space="preserve">The success of any effort to retake the initiative from the spoilers will depend </w:t>
      </w:r>
      <w:r w:rsidRPr="00621A42">
        <w:t>to a large degree</w:t>
      </w:r>
      <w:r w:rsidRPr="00A52D8A">
        <w:rPr>
          <w:rStyle w:val="Emphasis"/>
        </w:rPr>
        <w:t xml:space="preserve"> on Washington.</w:t>
      </w:r>
      <w:r w:rsidRPr="00D93F8E">
        <w:rPr>
          <w:sz w:val="12"/>
        </w:rPr>
        <w:t xml:space="preserve"> The </w:t>
      </w:r>
      <w:r w:rsidRPr="00A52D8A">
        <w:rPr>
          <w:rStyle w:val="StyleBoldUnderline"/>
        </w:rPr>
        <w:t>Obama</w:t>
      </w:r>
      <w:r w:rsidRPr="00D93F8E">
        <w:rPr>
          <w:sz w:val="12"/>
        </w:rPr>
        <w:t xml:space="preserve"> administration </w:t>
      </w:r>
      <w:r w:rsidRPr="00A52D8A">
        <w:rPr>
          <w:rStyle w:val="StyleBoldUnderline"/>
        </w:rPr>
        <w:t>must undo the enormous damage caused by</w:t>
      </w:r>
      <w:r w:rsidRPr="00D93F8E">
        <w:rPr>
          <w:sz w:val="12"/>
        </w:rPr>
        <w:t xml:space="preserve"> the </w:t>
      </w:r>
      <w:r w:rsidRPr="00A52D8A">
        <w:rPr>
          <w:rStyle w:val="StyleBoldUnderline"/>
        </w:rPr>
        <w:t>Bush</w:t>
      </w:r>
      <w:r w:rsidRPr="00D93F8E">
        <w:rPr>
          <w:sz w:val="12"/>
        </w:rPr>
        <w:t xml:space="preserve"> administration </w:t>
      </w:r>
      <w:r w:rsidRPr="00A52D8A">
        <w:rPr>
          <w:rStyle w:val="Emphasis"/>
        </w:rPr>
        <w:t>and begin to restore the US government's reputation and effectiveness as a human rights defender</w:t>
      </w:r>
      <w:r w:rsidRPr="00D93F8E">
        <w:rPr>
          <w:sz w:val="12"/>
        </w:rPr>
        <w:t xml:space="preserve">. </w:t>
      </w:r>
      <w:r w:rsidRPr="00A52D8A">
        <w:rPr>
          <w:rStyle w:val="Emphasis"/>
          <w:sz w:val="36"/>
          <w:szCs w:val="36"/>
        </w:rPr>
        <w:t>Changing US policy on how to fight terrorism is an essential place to start</w:t>
      </w:r>
      <w:r w:rsidRPr="00D93F8E">
        <w:rPr>
          <w:sz w:val="12"/>
        </w:rPr>
        <w:t xml:space="preserve">. Among the steps that President Obama should take would be to: Close the CIA's secret detention centers permanently. Bush suggested he had emptied them only temporarily. Apply to the CIA the US military's new rules (revised in the wake of the Abu Ghraib scandal) prohibiting coercive interrogation. Congress had tried to legislate that step, but Bush vetoed the bill, and Congress lacked the votes to override the veto. Close the Guantanamo detention center without effectively moving it on-shore by permitting detention without trial in the United States. That means repatriating or prosecuting all detainees, and ensuring that prosecutions are conducted in regular courts, not the substandard military commissions, which allow criminal convictions based on coerced confessions, or any other "special" tribunal that compromises basic due process. It also means abandoning the radical theory that terrorist suspects arrested anywhere in the world, even far from any recognizable battlefield, can be detained as enemy combatants without regard to the protections of human rights law. Launch a nonpartisan, professionally staffed investigative commission, with subpoena power, to examine who authorized these serious abuses, how they should be held accountable­, and what steps should be taken to ensure that this ugly episode in US history never recurs. That process of exposure, acknowledgment, and repudiation is important so that the Bush administration's abuses do not stand as a precedent to be followed in future periods of security threat. The Obama administration should also signal that, from now on, the US government will submit to the requirements of international human rights law and reengage with international institutions for the enforcement of that law. President Obama should: Offer the United States as a candidate for the UN Human Rights Council with the purpose of making it an effective institution for promoting human rights. While a candidacy under Bush might well have failed, a candidacy under Obama is likely to prevail. Signal an intention to reengage constructively with the International Criminal Court by re-signing the ICC treaty, repealing the American Service-Members' Protection Act (which cuts aid to governments that will not foreswear ever surrendering a US citizen for trial and authorizes invading The Hague to liberate any imprisoned American), and supporting the ICC politically and practically. The new administration should also begin the domestic political work needed for the United States to ratify the ICC treaty. Ratify other key human rights treaties, such as the new convention against enforced disappearances (as a sign of commitment never to resort to this despicable practice again), the long-ignored treaties on women's and children's rights (which the United States stands virtually alone in not having ratified), the treaty on economic, social, and cultural rights (to secure a safety net at home while helping to build a broader, cross-regional alliance for human rights abroad), the First Additional Protocol to the Geneva Conventions (setting forth standards for the conduct of warfare that the US already largely accepts as a matter of customary law), and the more recent, life-saving treaties banning cluster munitions and antipersonnel landmines (weapons that, because they have become so stigmatized, the US military would have a hard time using anyway). Finally, President Obama should reassess US bilateral relations with certain governments whose significance as strategic or counterterrorism allies led the Bush administration </w:t>
      </w:r>
      <w:r w:rsidRPr="00D93F8E">
        <w:rPr>
          <w:sz w:val="12"/>
        </w:rPr>
        <w:lastRenderedPageBreak/>
        <w:t xml:space="preserve">to overlook their abuses. The United States should use its substantial economic leverage to push for an end to abuses by close allies, such as Ethiopian atrocities in the Ogaden and Somalia, the Pakistani military's use of torture and "disappearances," Egypt's stifling of political opposition, Israel's use of collective punishment to respond to Palestinian rocket attacks on civilians, and Colombia's obstruction of investigations into links between senior government officials and murderous paramilitary forces. Conclusion Like other global endeavors, </w:t>
      </w:r>
      <w:r w:rsidRPr="007821A2">
        <w:rPr>
          <w:rStyle w:val="Emphasis"/>
        </w:rPr>
        <w:t>the effective promotion of human rights cannot ignore shifts in global power</w:t>
      </w:r>
      <w:r w:rsidRPr="00D93F8E">
        <w:rPr>
          <w:sz w:val="12"/>
        </w:rPr>
        <w:t xml:space="preserve">. </w:t>
      </w:r>
      <w:r w:rsidRPr="007821A2">
        <w:rPr>
          <w:rStyle w:val="StyleBoldUnderline"/>
        </w:rPr>
        <w:t>The traditional role of the West in promoting human rights is not enough</w:t>
      </w:r>
      <w:r w:rsidRPr="00D93F8E">
        <w:rPr>
          <w:sz w:val="12"/>
        </w:rPr>
        <w:t xml:space="preserve">. </w:t>
      </w:r>
      <w:r w:rsidRPr="007821A2">
        <w:rPr>
          <w:rStyle w:val="StyleBoldUnderline"/>
        </w:rPr>
        <w:t>New coalitions must be built by reaching out to other democracies that largely respect human rights at home and could be convinced to join efforts to promote human rights around the world</w:t>
      </w:r>
      <w:r w:rsidRPr="00D93F8E">
        <w:rPr>
          <w:sz w:val="12"/>
        </w:rPr>
        <w:t xml:space="preserve">. </w:t>
      </w:r>
      <w:r w:rsidRPr="007821A2">
        <w:rPr>
          <w:rStyle w:val="Emphasis"/>
        </w:rPr>
        <w:t>But such coalitions cannot be built without significant shifts in the policy and approach of the world's leading democracies</w:t>
      </w:r>
      <w:r w:rsidRPr="00D93F8E">
        <w:rPr>
          <w:sz w:val="12"/>
        </w:rPr>
        <w:t xml:space="preserve">. </w:t>
      </w:r>
      <w:r w:rsidRPr="00A52D8A">
        <w:rPr>
          <w:rStyle w:val="StyleBoldUnderline"/>
        </w:rPr>
        <w:t>Today, the effective defense of human rights requires new commitments-to studiously respect human rights in one's own conduct</w:t>
      </w:r>
      <w:r w:rsidRPr="00D93F8E">
        <w:rPr>
          <w:sz w:val="12"/>
        </w:rPr>
        <w:t xml:space="preserve">, to insist on accountability for serious abuses regardless of the perpetrator, to promote human rights consistently without favoritism for allies or strategic partners, and to reach out to potential new allies with </w:t>
      </w:r>
      <w:proofErr w:type="gramStart"/>
      <w:r w:rsidRPr="00D93F8E">
        <w:rPr>
          <w:sz w:val="12"/>
        </w:rPr>
        <w:t>an openness</w:t>
      </w:r>
      <w:proofErr w:type="gramEnd"/>
      <w:r w:rsidRPr="00D93F8E">
        <w:rPr>
          <w:sz w:val="12"/>
        </w:rPr>
        <w:t xml:space="preserve"> to addressing their human rights concerns. None of this is impossible. Those who believe that global shifts in power will sound the death knell of human rights enforcement are confusing the leading democracies' current poor performance with immutable reality. But the </w:t>
      </w:r>
      <w:r w:rsidRPr="00A52D8A">
        <w:rPr>
          <w:rStyle w:val="StyleBoldUnderline"/>
        </w:rPr>
        <w:t>successful defense of human rights will require serious self-examination on the part of these democracies and a willingness to change co</w:t>
      </w:r>
      <w:r w:rsidRPr="00D93F8E">
        <w:rPr>
          <w:sz w:val="12"/>
        </w:rPr>
        <w:t xml:space="preserve">urse. The arrival of the </w:t>
      </w:r>
      <w:r w:rsidRPr="00A52D8A">
        <w:rPr>
          <w:rStyle w:val="StyleBoldUnderline"/>
        </w:rPr>
        <w:t>Obama</w:t>
      </w:r>
      <w:r w:rsidRPr="00D93F8E">
        <w:rPr>
          <w:sz w:val="12"/>
        </w:rPr>
        <w:t xml:space="preserve"> administration in Washington with its seeming determination to end the disastrous abuses of the Bush years </w:t>
      </w:r>
      <w:r w:rsidRPr="00A52D8A">
        <w:rPr>
          <w:rStyle w:val="StyleBoldUnderline"/>
        </w:rPr>
        <w:t>provides an ideal opportunity</w:t>
      </w:r>
      <w:r w:rsidRPr="00D93F8E">
        <w:rPr>
          <w:sz w:val="12"/>
        </w:rPr>
        <w:t xml:space="preserve">. </w:t>
      </w:r>
      <w:r w:rsidRPr="00A52D8A">
        <w:rPr>
          <w:rStyle w:val="Emphasis"/>
        </w:rPr>
        <w:t>The task facing the human rights community is to convince the supporters of human rights-both traditional allies and potentially new ones-to seize this opportunity</w:t>
      </w:r>
      <w:r w:rsidRPr="00D93F8E">
        <w:rPr>
          <w:sz w:val="12"/>
        </w:rPr>
        <w:t>. That would truly be something to celebrate in this sixtieth anniversary year of the Universal Declaration of Human Rights.</w:t>
      </w:r>
    </w:p>
    <w:p w:rsidR="00864B27" w:rsidRDefault="00864B27" w:rsidP="00864B27">
      <w:pPr>
        <w:pStyle w:val="Heading4"/>
      </w:pPr>
      <w:r>
        <w:t>And, re-building credibility by changing War on Terror policies that kill HR protections is critical to effective HR promotion</w:t>
      </w:r>
    </w:p>
    <w:p w:rsidR="00864B27" w:rsidRDefault="00864B27" w:rsidP="00864B27"/>
    <w:p w:rsidR="00864B27" w:rsidRPr="00747A8D" w:rsidRDefault="00864B27" w:rsidP="00864B27">
      <w:pPr>
        <w:rPr>
          <w:rStyle w:val="StyleStyleBold12pt"/>
        </w:rPr>
      </w:pPr>
      <w:r w:rsidRPr="00747A8D">
        <w:rPr>
          <w:rStyle w:val="StyleStyleBold12pt"/>
        </w:rPr>
        <w:t xml:space="preserve">Barma and Ratner 06 </w:t>
      </w:r>
    </w:p>
    <w:p w:rsidR="00864B27" w:rsidRPr="00747A8D" w:rsidRDefault="00864B27" w:rsidP="00864B27">
      <w:pPr>
        <w:rPr>
          <w:rStyle w:val="StyleStyleBold12pt"/>
        </w:rPr>
      </w:pPr>
      <w:r w:rsidRPr="00747A8D">
        <w:rPr>
          <w:rStyle w:val="StyleStyleBold12pt"/>
        </w:rPr>
        <w:t>(“China’s Illiberal Challenge: The Real Threat Posed By China Isn’t Economic or Military-It’s Ideological”, Naazneen Barma and Ely Ratner are Ph.D. candidates in political science at the University of California, Berkeley and research fellows at the New Era Foreign Policy Center. http://globetrotter.berkeley.edu/NewEra/pdfs/BarmaRatner_China2006.pdf)</w:t>
      </w:r>
    </w:p>
    <w:p w:rsidR="00864B27" w:rsidRPr="00747A8D" w:rsidRDefault="00864B27" w:rsidP="00864B27">
      <w:pPr>
        <w:rPr>
          <w:sz w:val="12"/>
        </w:rPr>
      </w:pPr>
      <w:r w:rsidRPr="00747A8D">
        <w:rPr>
          <w:sz w:val="12"/>
        </w:rPr>
        <w:t xml:space="preserve">The first is </w:t>
      </w:r>
      <w:r w:rsidRPr="00747A8D">
        <w:rPr>
          <w:rStyle w:val="Emphasis"/>
        </w:rPr>
        <w:t>credibility</w:t>
      </w:r>
      <w:r w:rsidRPr="00747A8D">
        <w:rPr>
          <w:sz w:val="12"/>
        </w:rPr>
        <w:t xml:space="preserve">. </w:t>
      </w:r>
      <w:r w:rsidRPr="00747A8D">
        <w:rPr>
          <w:rStyle w:val="StyleBoldUnderline"/>
        </w:rPr>
        <w:t>A government cannot effectively promote human rights abroad if it is not observing them at home</w:t>
      </w:r>
      <w:r w:rsidRPr="00747A8D">
        <w:rPr>
          <w:sz w:val="12"/>
        </w:rPr>
        <w:t xml:space="preserve">. </w:t>
      </w:r>
      <w:r w:rsidRPr="00747A8D">
        <w:rPr>
          <w:rStyle w:val="StyleBoldUnderline"/>
        </w:rPr>
        <w:t>If a government considers that habeas corpus and guarantees against torture are at variance with its national security, then it will not be able to urge other governments to respect these rights</w:t>
      </w:r>
      <w:r w:rsidRPr="00747A8D">
        <w:rPr>
          <w:sz w:val="12"/>
        </w:rPr>
        <w:t xml:space="preserve">. Nor will a human rights policy be credible if it is used as a pretext for achieving other foreign policy goals, for example as a rationale for an invasion of another country, or for regime change, or to achieve domestic political purposes. </w:t>
      </w:r>
      <w:r w:rsidRPr="00747A8D">
        <w:rPr>
          <w:rStyle w:val="StyleBoldUnderline"/>
        </w:rPr>
        <w:t>Credibility also means a policy based on sound information that neither downplays nor exaggerates the situation for political reasons</w:t>
      </w:r>
      <w:r w:rsidRPr="00747A8D">
        <w:rPr>
          <w:sz w:val="12"/>
        </w:rPr>
        <w:t xml:space="preserve">. Second, the promotion of human rights must be defined as a national interest reflecting American values and bearing on national security. Rather than defining the policy in terms of morality or religion, it should be underscored that governments with open societies and that respect human rights are better allies and less likely to be threats to international peace and security and that our interests are not well served over the long term by allying ourselves with oppressive regimes. Moreover, respect for human rights should be presented as in the interest of foreign governments as well. I always liked the following quotation: “Never appeal to a man’s better nature. He may not have one. Invoking his self interest gives you more leverage.” Once the policy is defined as a national interest, there should be a willingness to pay something for it. </w:t>
      </w:r>
      <w:r w:rsidRPr="00747A8D">
        <w:rPr>
          <w:rStyle w:val="Emphasis"/>
        </w:rPr>
        <w:t xml:space="preserve">If </w:t>
      </w:r>
      <w:r w:rsidRPr="00747A8D">
        <w:rPr>
          <w:sz w:val="12"/>
        </w:rPr>
        <w:t>trade and exports or</w:t>
      </w:r>
      <w:r w:rsidRPr="00747A8D">
        <w:rPr>
          <w:rStyle w:val="Emphasis"/>
        </w:rPr>
        <w:t xml:space="preserve"> the war on terror always trump human rights considerations, the policy will not be effective</w:t>
      </w:r>
      <w:r w:rsidRPr="00747A8D">
        <w:rPr>
          <w:sz w:val="12"/>
        </w:rPr>
        <w:t>.</w:t>
      </w:r>
    </w:p>
    <w:p w:rsidR="00864B27" w:rsidRPr="00ED5958" w:rsidRDefault="00864B27" w:rsidP="00864B27"/>
    <w:p w:rsidR="00864B27" w:rsidRPr="00864B27" w:rsidRDefault="00864B27" w:rsidP="00864B27"/>
    <w:p w:rsidR="00BC7DD8" w:rsidRDefault="00BC7DD8" w:rsidP="00AF4F33"/>
    <w:p w:rsidR="00BC7DD8" w:rsidRDefault="00B36206" w:rsidP="00A04C0A">
      <w:pPr>
        <w:pStyle w:val="Heading3"/>
      </w:pPr>
      <w:r>
        <w:lastRenderedPageBreak/>
        <w:t xml:space="preserve">2NC </w:t>
      </w:r>
      <w:r w:rsidR="005B31D7">
        <w:t>Uniqueness Wall</w:t>
      </w:r>
    </w:p>
    <w:p w:rsidR="00253499" w:rsidRDefault="00864B27" w:rsidP="00864B27">
      <w:pPr>
        <w:pStyle w:val="Heading4"/>
      </w:pPr>
      <w:r>
        <w:t>[</w:t>
      </w:r>
      <w:proofErr w:type="gramStart"/>
      <w:r>
        <w:t>each</w:t>
      </w:r>
      <w:proofErr w:type="gramEnd"/>
      <w:r>
        <w:t xml:space="preserve"> 1nc has a little different version of the same argument – U.S. human rights credibility/pressure is down now/ineffective due to a lack of U.S. credibility on human rights at home]</w:t>
      </w:r>
    </w:p>
    <w:p w:rsidR="00253499" w:rsidRDefault="00253499" w:rsidP="00253499">
      <w:pPr>
        <w:pStyle w:val="Heading4"/>
      </w:pPr>
    </w:p>
    <w:p w:rsidR="00253499" w:rsidRDefault="002E7ED0" w:rsidP="00253499">
      <w:pPr>
        <w:pStyle w:val="Heading4"/>
      </w:pPr>
      <w:r>
        <w:t xml:space="preserve">And, </w:t>
      </w:r>
      <w:r w:rsidR="00253499">
        <w:t>U.S. HR credibility is down now – surveillance policy and U.S. double standards gut HR promotion – reversal is essential</w:t>
      </w:r>
    </w:p>
    <w:p w:rsidR="00253499" w:rsidRDefault="00253499" w:rsidP="00253499">
      <w:pPr>
        <w:rPr>
          <w:rStyle w:val="StyleStyleBold12pt"/>
        </w:rPr>
      </w:pPr>
    </w:p>
    <w:p w:rsidR="00253499" w:rsidRPr="00502F85" w:rsidRDefault="00253499" w:rsidP="00253499">
      <w:pPr>
        <w:rPr>
          <w:b/>
          <w:bCs/>
          <w:sz w:val="26"/>
        </w:rPr>
      </w:pPr>
      <w:r>
        <w:rPr>
          <w:rStyle w:val="StyleStyleBold12pt"/>
        </w:rPr>
        <w:t xml:space="preserve">Carasik ’14 </w:t>
      </w:r>
      <w:r w:rsidRPr="00F02B2C">
        <w:t>(</w:t>
      </w:r>
      <w:r>
        <w:t>Lauren,</w:t>
      </w:r>
      <w:r w:rsidRPr="00F02B2C">
        <w:t xml:space="preserve"> clinical professor of law and the director of the international human rights clinic at the Western New England University School of Law</w:t>
      </w:r>
      <w:r>
        <w:t>, “</w:t>
      </w:r>
      <w:r w:rsidRPr="00F02B2C">
        <w:t>Human rights for thee but not for me</w:t>
      </w:r>
      <w:r>
        <w:t xml:space="preserve">”, Al Jazeera, </w:t>
      </w:r>
      <w:hyperlink r:id="rId19" w:history="1">
        <w:r w:rsidRPr="00E82324">
          <w:rPr>
            <w:rStyle w:val="Hyperlink"/>
          </w:rPr>
          <w:t>http://america.aljazeera.com/opinions/2014/3/the-us-lacks-moralauthorityonhumanrights.html</w:t>
        </w:r>
      </w:hyperlink>
      <w:r>
        <w:t>, 3/12/2014)//HW</w:t>
      </w:r>
    </w:p>
    <w:p w:rsidR="00253499" w:rsidRPr="00253499" w:rsidRDefault="00253499" w:rsidP="00253499">
      <w:pPr>
        <w:rPr>
          <w:sz w:val="12"/>
        </w:rPr>
      </w:pPr>
      <w:r w:rsidRPr="00502F85">
        <w:rPr>
          <w:sz w:val="12"/>
        </w:rPr>
        <w:t xml:space="preserve">Last month U.S. Secretary of State John </w:t>
      </w:r>
      <w:r w:rsidRPr="00F02B2C">
        <w:rPr>
          <w:b/>
          <w:u w:val="single"/>
        </w:rPr>
        <w:t xml:space="preserve">Kerry unveiled the State Department’s </w:t>
      </w:r>
      <w:r w:rsidRPr="00502F85">
        <w:rPr>
          <w:sz w:val="12"/>
        </w:rPr>
        <w:t xml:space="preserve">comprehensive </w:t>
      </w:r>
      <w:r w:rsidRPr="00F02B2C">
        <w:rPr>
          <w:b/>
          <w:u w:val="single"/>
        </w:rPr>
        <w:t xml:space="preserve">annual assessment of human rights </w:t>
      </w:r>
      <w:r w:rsidRPr="00502F85">
        <w:rPr>
          <w:sz w:val="12"/>
        </w:rPr>
        <w:t>around the globe</w:t>
      </w:r>
      <w:r w:rsidRPr="00F02B2C">
        <w:rPr>
          <w:b/>
          <w:u w:val="single"/>
        </w:rPr>
        <w:t>. It painted a grim picture of pervasive violations. Notably absent from the report</w:t>
      </w:r>
      <w:r w:rsidRPr="00502F85">
        <w:rPr>
          <w:sz w:val="12"/>
        </w:rPr>
        <w:t xml:space="preserve">, however, </w:t>
      </w:r>
      <w:r w:rsidRPr="00F02B2C">
        <w:rPr>
          <w:b/>
          <w:u w:val="single"/>
        </w:rPr>
        <w:t xml:space="preserve">was any discussion of Washington’s own record on human rights. The report elicited </w:t>
      </w:r>
      <w:r w:rsidRPr="00872D17">
        <w:rPr>
          <w:rStyle w:val="Emphasis"/>
        </w:rPr>
        <w:t>sharp rebukes</w:t>
      </w:r>
      <w:r w:rsidRPr="00F02B2C">
        <w:rPr>
          <w:b/>
          <w:u w:val="single"/>
        </w:rPr>
        <w:t xml:space="preserve"> from </w:t>
      </w:r>
      <w:r w:rsidRPr="00502F85">
        <w:rPr>
          <w:sz w:val="12"/>
        </w:rPr>
        <w:t>some of the</w:t>
      </w:r>
      <w:r w:rsidRPr="00F02B2C">
        <w:rPr>
          <w:b/>
          <w:u w:val="single"/>
        </w:rPr>
        <w:t xml:space="preserve"> countries singled out for criticism. Many of them questioned the U</w:t>
      </w:r>
      <w:r w:rsidRPr="00502F85">
        <w:rPr>
          <w:sz w:val="12"/>
        </w:rPr>
        <w:t xml:space="preserve">nited </w:t>
      </w:r>
      <w:r w:rsidRPr="00F02B2C">
        <w:rPr>
          <w:b/>
          <w:u w:val="single"/>
        </w:rPr>
        <w:t>S</w:t>
      </w:r>
      <w:r w:rsidRPr="00502F85">
        <w:rPr>
          <w:sz w:val="12"/>
        </w:rPr>
        <w:t xml:space="preserve">tates’ </w:t>
      </w:r>
      <w:r w:rsidRPr="00F02B2C">
        <w:rPr>
          <w:b/>
          <w:u w:val="single"/>
        </w:rPr>
        <w:t>legitimacy as self-appointed global champion of human rights.</w:t>
      </w:r>
      <w:r w:rsidRPr="00502F85">
        <w:rPr>
          <w:sz w:val="12"/>
        </w:rPr>
        <w:t>¶</w:t>
      </w:r>
      <w:r w:rsidRPr="00F02B2C">
        <w:rPr>
          <w:b/>
          <w:sz w:val="12"/>
          <w:u w:val="single"/>
        </w:rPr>
        <w:t xml:space="preserve"> </w:t>
      </w:r>
      <w:r w:rsidRPr="00F02B2C">
        <w:rPr>
          <w:b/>
          <w:u w:val="single"/>
        </w:rPr>
        <w:t>China issued its own report</w:t>
      </w:r>
      <w:r w:rsidRPr="00502F85">
        <w:rPr>
          <w:sz w:val="12"/>
        </w:rPr>
        <w:t xml:space="preserve">, 154 pages long, </w:t>
      </w:r>
      <w:r w:rsidRPr="00F02B2C">
        <w:rPr>
          <w:b/>
          <w:u w:val="single"/>
        </w:rPr>
        <w:t xml:space="preserve">excoriating the U.S. record on human rights </w:t>
      </w:r>
      <w:r w:rsidRPr="00502F85">
        <w:rPr>
          <w:sz w:val="12"/>
        </w:rPr>
        <w:t xml:space="preserve">and presenting a list of Washington’s violations. Egypt’s Foreign Ministry called the report “unbalanced and nonobjective” and censured the U.S. for appointing itself the world’s watchdog. Ecuador, Russia and Iran also criticized the report.¶ </w:t>
      </w:r>
      <w:proofErr w:type="gramStart"/>
      <w:r w:rsidRPr="00502F85">
        <w:rPr>
          <w:sz w:val="12"/>
        </w:rPr>
        <w:t>By</w:t>
      </w:r>
      <w:proofErr w:type="gramEnd"/>
      <w:r w:rsidRPr="00502F85">
        <w:rPr>
          <w:sz w:val="12"/>
        </w:rPr>
        <w:t xml:space="preserve"> signaling that the world cares about human rights violations, the report provides a useful tool for advocates. </w:t>
      </w:r>
      <w:r w:rsidRPr="00F02B2C">
        <w:rPr>
          <w:b/>
          <w:u w:val="single"/>
        </w:rPr>
        <w:t xml:space="preserve">While </w:t>
      </w:r>
      <w:r w:rsidRPr="00783C1A">
        <w:rPr>
          <w:b/>
          <w:highlight w:val="cyan"/>
          <w:u w:val="single"/>
        </w:rPr>
        <w:t>the omission of any internal critique</w:t>
      </w:r>
      <w:r w:rsidRPr="00F02B2C">
        <w:rPr>
          <w:b/>
          <w:u w:val="single"/>
        </w:rPr>
        <w:t xml:space="preserve"> is unsurprising, </w:t>
      </w:r>
      <w:r w:rsidRPr="00872D17">
        <w:rPr>
          <w:rStyle w:val="Emphasis"/>
        </w:rPr>
        <w:t xml:space="preserve">that stance ultimately </w:t>
      </w:r>
      <w:r w:rsidRPr="00783C1A">
        <w:rPr>
          <w:rStyle w:val="Emphasis"/>
          <w:highlight w:val="cyan"/>
        </w:rPr>
        <w:t>undermines the State Department’s goals of promoting human rights abroad</w:t>
      </w:r>
      <w:r w:rsidRPr="00F02B2C">
        <w:rPr>
          <w:b/>
          <w:u w:val="single"/>
        </w:rPr>
        <w:t>. Abuses</w:t>
      </w:r>
      <w:r w:rsidRPr="00502F85">
        <w:rPr>
          <w:sz w:val="12"/>
        </w:rPr>
        <w:t xml:space="preserve"> unfolding </w:t>
      </w:r>
      <w:r w:rsidRPr="00F02B2C">
        <w:rPr>
          <w:b/>
          <w:u w:val="single"/>
        </w:rPr>
        <w:t xml:space="preserve">around the world demand and deserve condemnation. But </w:t>
      </w:r>
      <w:r w:rsidRPr="00502F85">
        <w:rPr>
          <w:b/>
          <w:highlight w:val="cyan"/>
          <w:u w:val="single"/>
        </w:rPr>
        <w:t>it is difficult for the U.S. to don the unimpeachable mantle, behave hypocritically and still maintain credibility</w:t>
      </w:r>
      <w:r w:rsidRPr="00F02B2C">
        <w:rPr>
          <w:b/>
          <w:u w:val="single"/>
        </w:rPr>
        <w:t>.</w:t>
      </w:r>
      <w:r w:rsidRPr="00502F85">
        <w:rPr>
          <w:sz w:val="12"/>
          <w:szCs w:val="10"/>
        </w:rPr>
        <w:t xml:space="preserve"> </w:t>
      </w:r>
      <w:r w:rsidRPr="00502F85">
        <w:rPr>
          <w:sz w:val="12"/>
          <w:szCs w:val="6"/>
        </w:rPr>
        <w:t xml:space="preserve">North-south schism¶ </w:t>
      </w:r>
      <w:proofErr w:type="gramStart"/>
      <w:r w:rsidRPr="00502F85">
        <w:rPr>
          <w:sz w:val="12"/>
          <w:szCs w:val="6"/>
        </w:rPr>
        <w:t>It</w:t>
      </w:r>
      <w:proofErr w:type="gramEnd"/>
      <w:r w:rsidRPr="00502F85">
        <w:rPr>
          <w:sz w:val="12"/>
          <w:szCs w:val="6"/>
        </w:rPr>
        <w:t xml:space="preserve"> is tempting to dismiss the scolding as retaliatory howls by authoritarian states, but their critiques have long been echoed by others. Pointing to simmering divisions over human rights standards, China argued that developing countries face a different set of challenges from their more developed counterparts. This ideological debate has permeated rights discourse and often underscores a north-south schism. The divide has its roots in the history of human rights.¶ </w:t>
      </w:r>
      <w:proofErr w:type="gramStart"/>
      <w:r w:rsidRPr="00502F85">
        <w:rPr>
          <w:sz w:val="12"/>
          <w:szCs w:val="6"/>
        </w:rPr>
        <w:t>In</w:t>
      </w:r>
      <w:proofErr w:type="gramEnd"/>
      <w:r w:rsidRPr="00502F85">
        <w:rPr>
          <w:sz w:val="12"/>
          <w:szCs w:val="6"/>
        </w:rPr>
        <w:t xml:space="preserve"> 1945, still reeling from the atrocities of World War II, world powers gathered in Paris to forge a multilateral agreement that would form “the foundation of freedom, justice and peace in the world.” Those principles were enshrined in the nonbinding Universal Declaration of Human Rights (UDHR). The U.N. then adopted two covenants that would have the force of law: one focused on civil and political rights and the other on economic, social and cultural rights. Together with the UDHR, they form the International Bill of Human Rights. The covenants were meant to be universal, interdependent and indivisible and equally treated, but they do not exist in a political vacuum.¶ </w:t>
      </w:r>
      <w:proofErr w:type="gramStart"/>
      <w:r w:rsidRPr="00502F85">
        <w:rPr>
          <w:sz w:val="12"/>
          <w:szCs w:val="6"/>
        </w:rPr>
        <w:t>Although</w:t>
      </w:r>
      <w:proofErr w:type="gramEnd"/>
      <w:r w:rsidRPr="00502F85">
        <w:rPr>
          <w:sz w:val="12"/>
          <w:szCs w:val="6"/>
        </w:rPr>
        <w:t xml:space="preserve"> the U.S. was instrumental in creating this international framework, it has resisted conforming to many of the norms for which there is an emerging international consensus. The U.S. holds sacred its commitment to civil and political rights, such as those protected by its robust and revered Bill of Rights and proclaims itself a beacon of freedom and justice in the world. Critics argue that the rhetoric exceeds the reality on the ground. Economic and social rights are far more contested, in part because they require affirmative duties that affect resource allocation: States must take progressive action toward providing housing, food, education, health care and a host of other rights.¶ The U.S. has been singularly unwilling to ratify key international human rights instruments, reinforcing its status as an outlier in the field. ¶ The U.S. purports to be evenhanded. But geopolitical interests influence the tenor and content of its assessments, leading some critics to accuse the U.S. of sacrificing human rights at the altar of political expediency. For example, the U.S. has been accused of blunting its appraisal of allies such as Saudi Arabia, Bahrain, Mexico, Uzbekistan, Honduras and Israel. Economic interests also factor in. Critics decry the sale of arms to countries that by Washington’s own assessment are complicit in human rights abuses. While politically and economically self-interested maneuvering is inevitable, not all countries issue an ostensibly definitive and unvarnished report on the state of global human rights. In December </w:t>
      </w:r>
      <w:r w:rsidRPr="00502F85">
        <w:rPr>
          <w:sz w:val="12"/>
        </w:rPr>
        <w:t xml:space="preserve">during Human Rights Week, U.S. President Barack Obama issued a proclamation reaffirming the United States’ “unwavering support for the principles enshrined in the Universal Declaration of Human Rights.” Yet </w:t>
      </w:r>
      <w:r w:rsidRPr="00502F85">
        <w:rPr>
          <w:b/>
          <w:highlight w:val="cyan"/>
          <w:u w:val="single"/>
        </w:rPr>
        <w:t xml:space="preserve">global headlines are </w:t>
      </w:r>
      <w:r w:rsidRPr="00502F85">
        <w:rPr>
          <w:rStyle w:val="Emphasis"/>
          <w:highlight w:val="cyan"/>
        </w:rPr>
        <w:t>dominated</w:t>
      </w:r>
      <w:r w:rsidRPr="00502F85">
        <w:rPr>
          <w:b/>
          <w:highlight w:val="cyan"/>
          <w:u w:val="single"/>
        </w:rPr>
        <w:t xml:space="preserve"> by</w:t>
      </w:r>
      <w:r w:rsidRPr="00502F85">
        <w:rPr>
          <w:sz w:val="12"/>
        </w:rPr>
        <w:t xml:space="preserve"> high-profile </w:t>
      </w:r>
      <w:r w:rsidRPr="0066522F">
        <w:rPr>
          <w:b/>
          <w:u w:val="single"/>
        </w:rPr>
        <w:t>U</w:t>
      </w:r>
      <w:r w:rsidRPr="00502F85">
        <w:rPr>
          <w:b/>
          <w:highlight w:val="cyan"/>
          <w:u w:val="single"/>
        </w:rPr>
        <w:t>.S. human rights transgressions — indefinite detention at Guantánamo</w:t>
      </w:r>
      <w:r w:rsidRPr="0066522F">
        <w:rPr>
          <w:b/>
          <w:u w:val="single"/>
        </w:rPr>
        <w:t xml:space="preserve"> </w:t>
      </w:r>
      <w:r w:rsidRPr="00502F85">
        <w:rPr>
          <w:sz w:val="12"/>
        </w:rPr>
        <w:t xml:space="preserve">Bay, torture, extraordinary rendition, extrajudicial assassination by drones that claims the lives of innocents in addition to its targets, </w:t>
      </w:r>
      <w:r w:rsidRPr="00502F85">
        <w:rPr>
          <w:rStyle w:val="StyleBoldUnderline"/>
          <w:highlight w:val="cyan"/>
        </w:rPr>
        <w:t>the aggressive</w:t>
      </w:r>
      <w:r w:rsidRPr="00502F85">
        <w:rPr>
          <w:sz w:val="12"/>
          <w:highlight w:val="cyan"/>
        </w:rPr>
        <w:t xml:space="preserve"> </w:t>
      </w:r>
      <w:r w:rsidRPr="00502F85">
        <w:rPr>
          <w:b/>
          <w:highlight w:val="cyan"/>
          <w:u w:val="single"/>
        </w:rPr>
        <w:t xml:space="preserve">pursuit of whistle-blowers and data collection that violates privacy </w:t>
      </w:r>
      <w:r w:rsidRPr="00502F85">
        <w:rPr>
          <w:sz w:val="12"/>
        </w:rPr>
        <w:t xml:space="preserve">both </w:t>
      </w:r>
      <w:r w:rsidRPr="00502F85">
        <w:rPr>
          <w:rStyle w:val="StyleBoldUnderline"/>
          <w:highlight w:val="cyan"/>
        </w:rPr>
        <w:t>at</w:t>
      </w:r>
      <w:r w:rsidRPr="00502F85">
        <w:rPr>
          <w:sz w:val="12"/>
          <w:highlight w:val="cyan"/>
        </w:rPr>
        <w:t xml:space="preserve"> </w:t>
      </w:r>
      <w:r w:rsidRPr="00502F85">
        <w:rPr>
          <w:b/>
          <w:highlight w:val="cyan"/>
          <w:u w:val="single"/>
        </w:rPr>
        <w:t>home</w:t>
      </w:r>
      <w:r w:rsidRPr="0066522F">
        <w:rPr>
          <w:b/>
          <w:u w:val="single"/>
        </w:rPr>
        <w:t xml:space="preserve"> </w:t>
      </w:r>
      <w:r w:rsidRPr="00502F85">
        <w:rPr>
          <w:sz w:val="12"/>
        </w:rPr>
        <w:t>and abroad.¶ Advocates criticize a litany of other human rights abuses, such as mass incarceration</w:t>
      </w:r>
      <w:r w:rsidRPr="0066522F">
        <w:rPr>
          <w:b/>
          <w:u w:val="single"/>
        </w:rPr>
        <w:t xml:space="preserve"> </w:t>
      </w:r>
      <w:r w:rsidRPr="00502F85">
        <w:rPr>
          <w:sz w:val="12"/>
        </w:rPr>
        <w:t xml:space="preserve">(the U.S. has 5 percent of the world’s population but 25 percent of its inmates, with disproportionate representation among minority groups), the death penalty (including post-execution revelations that raise serious doubt about already questionable convictions), </w:t>
      </w:r>
      <w:r w:rsidRPr="00502F85">
        <w:rPr>
          <w:b/>
          <w:highlight w:val="cyan"/>
          <w:u w:val="single"/>
        </w:rPr>
        <w:t>racial profiling, the disenfranchisement of felons</w:t>
      </w:r>
      <w:r w:rsidRPr="0066522F">
        <w:rPr>
          <w:b/>
          <w:u w:val="single"/>
        </w:rPr>
        <w:t xml:space="preserve">, </w:t>
      </w:r>
      <w:r w:rsidRPr="00502F85">
        <w:rPr>
          <w:sz w:val="12"/>
        </w:rPr>
        <w:t xml:space="preserve">sentences of life without parole for juvenile offenders, gun violence, solitary confinement, the shackling of pregnant inmates and many others.¶ The New York–based Human Rights Watch says </w:t>
      </w:r>
      <w:r w:rsidRPr="00502F85">
        <w:rPr>
          <w:b/>
          <w:highlight w:val="cyan"/>
          <w:u w:val="single"/>
        </w:rPr>
        <w:t>these violations disproportionately affect minority communities</w:t>
      </w:r>
      <w:r w:rsidRPr="0066522F">
        <w:rPr>
          <w:b/>
          <w:u w:val="single"/>
        </w:rPr>
        <w:t xml:space="preserve">. “Victims are often </w:t>
      </w:r>
      <w:r w:rsidRPr="00502F85">
        <w:rPr>
          <w:sz w:val="12"/>
        </w:rPr>
        <w:t xml:space="preserve">the most vulnerable members of society: </w:t>
      </w:r>
      <w:r w:rsidRPr="0066522F">
        <w:rPr>
          <w:b/>
          <w:u w:val="single"/>
        </w:rPr>
        <w:t>racial and ethnic minorities, immigrants, children, the elderly, the poor and prisoners</w:t>
      </w:r>
      <w:r w:rsidRPr="00502F85">
        <w:rPr>
          <w:sz w:val="12"/>
        </w:rPr>
        <w:t xml:space="preserve">,” it said in its annual report on the U.S. last year. Evading treaties Aside from specific human rights violations, the U.S. has been singularly unwilling to ratify key international human rights instruments, which reinforces its status as an outlier in the field. These include its refusal to ratify the Convention to Eliminate All Forms of Discrimination Against Women (only seven other countries are not parties to it), the </w:t>
      </w:r>
      <w:r w:rsidRPr="00502F85">
        <w:rPr>
          <w:sz w:val="12"/>
        </w:rPr>
        <w:lastRenderedPageBreak/>
        <w:t xml:space="preserve">International Covenant on Economic, Social and Cultural Rights, the Convention on Rights of the Child (ratified by all states except the U.S., Somalia and South Sudan) and the Convention on the Rights of Persons with Disabilities. The U.S. has also failed to ratify the American Convention on Human Rights, a regional framework on human rights in the Americas. It has ratified only two of the International Labor Organization’s eight fundamental conventions. Washington’s refusal to ratify the Rome Statute of the International Criminal Court (ICC) has provoked particular consternation. The international community has a profound interest in deterring the most violent abuses by ending impunity for war crimes, crimes against humanity and genocide. The ICC was created to promote accountability for these crimes, which are, for a complex and interrelated constellation of reasons, notoriously difficult to prosecute in domestic courts. But the U.S. will not submit to its jurisdiction, citing a number of concerns, including that the court would be subject to political manipulation and lack accountability to the U.N. and that submitting to it would violate state sovereignty. Some critics claim that it is the U.S. that fears being held to account in the international arena for the global expansion of its military and its possible commission of war crimes. To be fair, the ICC has its critics as well, who contest both its legitimacy and its efficacy. Subjects of complaint include its perceived preoccupation with African criminals, its slow pace of prosecutions and questions about how and when the international community should protect citizens of a sovereign state against atrocities. But the U.S. refusal to sign the Rome Statute, which established the ICC, undermines the principle that each and every country must be accountable to certain universal standards if they are to be rendered meaningful. American exceptionalism </w:t>
      </w:r>
      <w:r w:rsidRPr="00783C1A">
        <w:rPr>
          <w:rStyle w:val="StyleBoldUnderline"/>
        </w:rPr>
        <w:t xml:space="preserve">U.S. intransigence is often cloaked behind lofty conception of </w:t>
      </w:r>
      <w:r w:rsidRPr="00502F85">
        <w:rPr>
          <w:rStyle w:val="StyleBoldUnderline"/>
          <w:highlight w:val="cyan"/>
        </w:rPr>
        <w:t>American exceptionalism</w:t>
      </w:r>
      <w:r w:rsidRPr="00502F85">
        <w:rPr>
          <w:sz w:val="12"/>
          <w:highlight w:val="cyan"/>
        </w:rPr>
        <w:t xml:space="preserve"> — </w:t>
      </w:r>
      <w:r w:rsidRPr="00502F85">
        <w:rPr>
          <w:rStyle w:val="StyleBoldUnderline"/>
          <w:highlight w:val="cyan"/>
        </w:rPr>
        <w:t>the idea that the U.S. embodies the standards of liberty and democracy to which other countries should aspire.</w:t>
      </w:r>
      <w:r w:rsidRPr="00783C1A">
        <w:rPr>
          <w:rStyle w:val="StyleBoldUnderline"/>
        </w:rPr>
        <w:t xml:space="preserve"> Claiming to stand at the apex of democracy and human rights</w:t>
      </w:r>
      <w:r w:rsidRPr="00783C1A">
        <w:rPr>
          <w:rStyle w:val="Emphasis"/>
        </w:rPr>
        <w:t xml:space="preserve">, </w:t>
      </w:r>
      <w:r w:rsidRPr="00502F85">
        <w:rPr>
          <w:rStyle w:val="Emphasis"/>
          <w:highlight w:val="cyan"/>
        </w:rPr>
        <w:t>the U.S. exempts itself from surrendering its sovereignty to any global rights framework</w:t>
      </w:r>
      <w:r w:rsidRPr="00502F85">
        <w:rPr>
          <w:sz w:val="12"/>
        </w:rPr>
        <w:t>. Resistance to the adoption of international norms is not monolithic within the country, however. In a sign of retreat from these principles at a local level, some states and municipalities are embracing international human rights standards. The “Bringing Human Rights Home” report by the Human Rights Institute at Columbia School of Law evinces the willingness of some local governments to incorporate universal human rights standards, including economic and social rights that the U.S. has so far declined to validate. In 2012 former U.S. President Jimmy Carter urged the U.S. to reclaim its moral high ground, lamenting that “</w:t>
      </w:r>
      <w:r w:rsidRPr="00783C1A">
        <w:rPr>
          <w:rStyle w:val="StyleBoldUnderline"/>
        </w:rPr>
        <w:t>America’s violation of international human rights abets our enemies and alienates our friends</w:t>
      </w:r>
      <w:r w:rsidRPr="00502F85">
        <w:rPr>
          <w:sz w:val="12"/>
        </w:rPr>
        <w:t xml:space="preserve">.” Upholding universal, inalienable and enforceable human rights standards in a pluralistic and increasingly entangled world is no easy task. But </w:t>
      </w:r>
      <w:r w:rsidRPr="00502F85">
        <w:rPr>
          <w:rStyle w:val="StyleBoldUnderline"/>
          <w:highlight w:val="cyan"/>
        </w:rPr>
        <w:t>the domestic and international human rights movements are driven by the urgent goal of protecting the dignity of all human beings</w:t>
      </w:r>
      <w:r w:rsidRPr="00783C1A">
        <w:rPr>
          <w:rStyle w:val="StyleBoldUnderline"/>
        </w:rPr>
        <w:t xml:space="preserve"> — including those at the margins who are powerless, poor, invisible and persecuted</w:t>
      </w:r>
      <w:r w:rsidRPr="00502F85">
        <w:rPr>
          <w:sz w:val="12"/>
        </w:rPr>
        <w:t xml:space="preserve">. </w:t>
      </w:r>
      <w:r w:rsidRPr="00502F85">
        <w:rPr>
          <w:rStyle w:val="Emphasis"/>
          <w:highlight w:val="cyan"/>
        </w:rPr>
        <w:t xml:space="preserve">The U.S. would have more credibility in promoting those principles if it reflected on its own transgressions. </w:t>
      </w:r>
      <w:r w:rsidRPr="00502F85">
        <w:rPr>
          <w:rStyle w:val="StyleBoldUnderline"/>
          <w:highlight w:val="cyan"/>
        </w:rPr>
        <w:t xml:space="preserve">Naming and shaming by international actors is an </w:t>
      </w:r>
      <w:proofErr w:type="gramStart"/>
      <w:r w:rsidRPr="00502F85">
        <w:rPr>
          <w:rStyle w:val="StyleBoldUnderline"/>
          <w:highlight w:val="cyan"/>
        </w:rPr>
        <w:t>essential</w:t>
      </w:r>
      <w:proofErr w:type="gramEnd"/>
      <w:r w:rsidRPr="00502F85">
        <w:rPr>
          <w:rStyle w:val="StyleBoldUnderline"/>
          <w:highlight w:val="cyan"/>
        </w:rPr>
        <w:t xml:space="preserve"> tool for advancing human rights. But it assumes both the moral authority to sit in judgment and the humility to be self-critica</w:t>
      </w:r>
      <w:r w:rsidRPr="00783C1A">
        <w:rPr>
          <w:rStyle w:val="StyleBoldUnderline"/>
        </w:rPr>
        <w:t>l.</w:t>
      </w:r>
    </w:p>
    <w:p w:rsidR="00BC7DD8" w:rsidRDefault="0046769C" w:rsidP="0046769C">
      <w:pPr>
        <w:pStyle w:val="Heading4"/>
      </w:pPr>
      <w:r>
        <w:t xml:space="preserve">Obama is unable to turn words into action now due to a lack </w:t>
      </w:r>
      <w:r w:rsidR="005B31D7">
        <w:t>Human Rights Leadership</w:t>
      </w:r>
      <w:r>
        <w:t xml:space="preserve"> – effective strategy change would result in Putin backlash – he’d perceive the strategy as an attempt at regime change </w:t>
      </w:r>
    </w:p>
    <w:p w:rsidR="0046769C" w:rsidRPr="0046769C" w:rsidRDefault="0046769C" w:rsidP="0046769C"/>
    <w:p w:rsidR="005B31D7" w:rsidRPr="005B31D7" w:rsidRDefault="005B31D7" w:rsidP="00BC7DD8">
      <w:pPr>
        <w:rPr>
          <w:rStyle w:val="StyleStyleBold12pt"/>
        </w:rPr>
      </w:pPr>
      <w:r>
        <w:rPr>
          <w:rStyle w:val="StyleStyleBold12pt"/>
        </w:rPr>
        <w:t>McFaul 15</w:t>
      </w:r>
    </w:p>
    <w:p w:rsidR="00BC7DD8" w:rsidRPr="005B31D7" w:rsidRDefault="005B31D7" w:rsidP="00BC7DD8">
      <w:pPr>
        <w:rPr>
          <w:rStyle w:val="StyleStyleBold12pt"/>
        </w:rPr>
      </w:pPr>
      <w:r w:rsidRPr="005B31D7">
        <w:rPr>
          <w:rStyle w:val="StyleStyleBold12pt"/>
        </w:rPr>
        <w:t xml:space="preserve">(Michael, interview, pg online @ </w:t>
      </w:r>
      <w:hyperlink r:id="rId20" w:history="1">
        <w:r w:rsidR="00BC7DD8" w:rsidRPr="005B31D7">
          <w:rPr>
            <w:rStyle w:val="StyleStyleBold12pt"/>
          </w:rPr>
          <w:t>https://news.vice.com/article/there-has-to-be-more-pressure-michael-mcfaul-americas-last-ambassador-to-russia-discusses-putin-and-ukraine</w:t>
        </w:r>
      </w:hyperlink>
      <w:r w:rsidRPr="005B31D7">
        <w:rPr>
          <w:rStyle w:val="StyleStyleBold12pt"/>
        </w:rPr>
        <w:t xml:space="preserve"> //um-ef)</w:t>
      </w:r>
    </w:p>
    <w:p w:rsidR="00BC7DD8" w:rsidRPr="0046769C" w:rsidRDefault="00BC7DD8" w:rsidP="00BC7DD8">
      <w:pPr>
        <w:rPr>
          <w:sz w:val="10"/>
        </w:rPr>
      </w:pPr>
      <w:r w:rsidRPr="0046769C">
        <w:rPr>
          <w:sz w:val="10"/>
        </w:rPr>
        <w:t xml:space="preserve">A lot of </w:t>
      </w:r>
      <w:r w:rsidRPr="002B59D9">
        <w:rPr>
          <w:rStyle w:val="StyleBoldUnderline"/>
        </w:rPr>
        <w:t>the criticism of</w:t>
      </w:r>
      <w:r w:rsidRPr="0046769C">
        <w:rPr>
          <w:sz w:val="10"/>
        </w:rPr>
        <w:t xml:space="preserve"> President </w:t>
      </w:r>
      <w:r w:rsidRPr="002B59D9">
        <w:rPr>
          <w:rStyle w:val="StyleBoldUnderline"/>
        </w:rPr>
        <w:t>Obama at home is that he’s weak or reactive</w:t>
      </w:r>
      <w:r w:rsidRPr="0046769C">
        <w:rPr>
          <w:sz w:val="10"/>
        </w:rPr>
        <w:t xml:space="preserve"> — </w:t>
      </w:r>
      <w:r w:rsidRPr="002B59D9">
        <w:rPr>
          <w:rStyle w:val="Emphasis"/>
        </w:rPr>
        <w:t>that he “leads from behind.”</w:t>
      </w:r>
      <w:r w:rsidRPr="0046769C">
        <w:rPr>
          <w:sz w:val="10"/>
        </w:rPr>
        <w:t xml:space="preserve"> A more sophisticated version of those arguments is that </w:t>
      </w:r>
      <w:r w:rsidRPr="002B59D9">
        <w:rPr>
          <w:rStyle w:val="StyleBoldUnderline"/>
        </w:rPr>
        <w:t>he has “overlearned” the lessons of</w:t>
      </w:r>
      <w:r w:rsidRPr="0046769C">
        <w:rPr>
          <w:sz w:val="10"/>
        </w:rPr>
        <w:t xml:space="preserve"> the </w:t>
      </w:r>
      <w:r w:rsidRPr="002B59D9">
        <w:rPr>
          <w:rStyle w:val="StyleBoldUnderline"/>
        </w:rPr>
        <w:t>Bush</w:t>
      </w:r>
      <w:r w:rsidRPr="0046769C">
        <w:rPr>
          <w:sz w:val="10"/>
        </w:rPr>
        <w:t xml:space="preserve"> Administration. Are there lessons from Obama’s shortcomings that the next president, Democrat or Republican, should keep in mind?</w:t>
      </w:r>
      <w:r w:rsidR="002B59D9" w:rsidRPr="0046769C">
        <w:rPr>
          <w:sz w:val="10"/>
        </w:rPr>
        <w:t xml:space="preserve"> </w:t>
      </w:r>
      <w:r w:rsidRPr="0046769C">
        <w:rPr>
          <w:sz w:val="10"/>
        </w:rPr>
        <w:t xml:space="preserve">I think </w:t>
      </w:r>
      <w:r w:rsidRPr="002B59D9">
        <w:rPr>
          <w:rStyle w:val="StyleBoldUnderline"/>
        </w:rPr>
        <w:t>there most certainly was in the beginning of the Obama Administration an overreaction and rejection to what</w:t>
      </w:r>
      <w:r w:rsidRPr="0046769C">
        <w:rPr>
          <w:sz w:val="10"/>
        </w:rPr>
        <w:t xml:space="preserve"> the </w:t>
      </w:r>
      <w:r w:rsidRPr="002B59D9">
        <w:rPr>
          <w:rStyle w:val="StyleBoldUnderline"/>
        </w:rPr>
        <w:t>Bush</w:t>
      </w:r>
      <w:r w:rsidRPr="0046769C">
        <w:rPr>
          <w:sz w:val="10"/>
        </w:rPr>
        <w:t xml:space="preserve"> Administration </w:t>
      </w:r>
      <w:r w:rsidRPr="002B59D9">
        <w:rPr>
          <w:rStyle w:val="Emphasis"/>
        </w:rPr>
        <w:t>called the Freedom Agenda</w:t>
      </w:r>
      <w:r w:rsidRPr="0046769C">
        <w:rPr>
          <w:sz w:val="10"/>
        </w:rPr>
        <w:t xml:space="preserve">. If they were all for it, there were </w:t>
      </w:r>
      <w:r w:rsidRPr="002B59D9">
        <w:rPr>
          <w:rStyle w:val="StyleBoldUnderline"/>
        </w:rPr>
        <w:t>some in the Administration</w:t>
      </w:r>
      <w:r w:rsidRPr="0046769C">
        <w:rPr>
          <w:sz w:val="10"/>
        </w:rPr>
        <w:t xml:space="preserve"> that </w:t>
      </w:r>
      <w:r w:rsidRPr="002B59D9">
        <w:rPr>
          <w:rStyle w:val="StyleBoldUnderline"/>
        </w:rPr>
        <w:t>thought we had to be against it</w:t>
      </w:r>
      <w:r w:rsidRPr="0046769C">
        <w:rPr>
          <w:sz w:val="10"/>
        </w:rPr>
        <w:t xml:space="preserve">. I do think </w:t>
      </w:r>
      <w:r w:rsidRPr="002B59D9">
        <w:rPr>
          <w:rStyle w:val="StyleBoldUnderline"/>
        </w:rPr>
        <w:t>over time that the President has articulated a much more sophisticated position</w:t>
      </w:r>
      <w:r w:rsidRPr="0046769C">
        <w:rPr>
          <w:sz w:val="10"/>
        </w:rPr>
        <w:t xml:space="preserve">, his own voice in this debate. I think about two of his UNGA [United Nations General Assembly] speeches where he did that. I think about his May 2011 speech on the Arab Spring. Or even his South Africa speech last year where if you go and you look at these, </w:t>
      </w:r>
      <w:r w:rsidRPr="002B59D9">
        <w:rPr>
          <w:rStyle w:val="StyleBoldUnderline"/>
        </w:rPr>
        <w:t>they have some pretty clear analytic statements about why the United States should support democracy and human rights abroad.</w:t>
      </w:r>
      <w:r w:rsidRPr="0046769C">
        <w:rPr>
          <w:sz w:val="10"/>
        </w:rPr>
        <w:t xml:space="preserve"> You can see there the democratic peace argument. You can see there the economic progress argument that says that democracy and development go </w:t>
      </w:r>
      <w:proofErr w:type="gramStart"/>
      <w:r w:rsidRPr="0046769C">
        <w:rPr>
          <w:sz w:val="10"/>
        </w:rPr>
        <w:t>together,</w:t>
      </w:r>
      <w:proofErr w:type="gramEnd"/>
      <w:r w:rsidRPr="0046769C">
        <w:rPr>
          <w:sz w:val="10"/>
        </w:rPr>
        <w:t xml:space="preserve"> they’re not in competition with one another….</w:t>
      </w:r>
      <w:r w:rsidR="002B59D9" w:rsidRPr="0046769C">
        <w:rPr>
          <w:sz w:val="10"/>
        </w:rPr>
        <w:t xml:space="preserve"> </w:t>
      </w:r>
      <w:r w:rsidRPr="0046769C">
        <w:rPr>
          <w:sz w:val="10"/>
        </w:rPr>
        <w:t xml:space="preserve">I think </w:t>
      </w:r>
      <w:r w:rsidRPr="002B59D9">
        <w:rPr>
          <w:rStyle w:val="StyleBoldUnderline"/>
        </w:rPr>
        <w:t xml:space="preserve">the problem for the Administration has been to </w:t>
      </w:r>
      <w:r w:rsidRPr="00151452">
        <w:rPr>
          <w:rStyle w:val="Emphasis"/>
        </w:rPr>
        <w:t>articulate in difficult places strategies for doing something</w:t>
      </w:r>
      <w:r w:rsidRPr="002B59D9">
        <w:rPr>
          <w:rStyle w:val="StyleBoldUnderline"/>
        </w:rPr>
        <w:t xml:space="preserve"> about those analytic statements</w:t>
      </w:r>
      <w:r w:rsidRPr="0046769C">
        <w:rPr>
          <w:sz w:val="10"/>
        </w:rPr>
        <w:t>. And that’s where I think in terms of self-criticism, including my own work in the government. I wish we had done better and wish I had done better to have the kinds of implementation strategies to achieve the objectives that the president has outlined.</w:t>
      </w:r>
      <w:r w:rsidR="002B59D9" w:rsidRPr="0046769C">
        <w:rPr>
          <w:sz w:val="10"/>
        </w:rPr>
        <w:t xml:space="preserve"> </w:t>
      </w:r>
      <w:r w:rsidRPr="0046769C">
        <w:rPr>
          <w:sz w:val="10"/>
        </w:rPr>
        <w:t xml:space="preserve">To turn back to Ukraine, I’m actually quite impressed by what the Administration has been able to do under very constraining circumstances with allies that are reluctant to engage in this. Crimea, of course, that came out of the blue. But I think the response in terms of the insurgency in eastern Ukraine has been rather impressive. I can think of areas where that could have gone in a much more negative way. So that’s a particular area where I think the president did show leadership, he pivoted strongly to put this coalition together. And when people say the president is weak, I would remind people — how many people </w:t>
      </w:r>
      <w:r w:rsidRPr="0046769C">
        <w:rPr>
          <w:sz w:val="10"/>
        </w:rPr>
        <w:lastRenderedPageBreak/>
        <w:t>were sanctioned when Russia invaded Georgia? The answer to that is zero. So it’s got to be compared to that when you talk about the weak response of the Administration.</w:t>
      </w:r>
      <w:r w:rsidR="002B59D9" w:rsidRPr="0046769C">
        <w:rPr>
          <w:sz w:val="10"/>
        </w:rPr>
        <w:t xml:space="preserve"> </w:t>
      </w:r>
      <w:r w:rsidRPr="0046769C">
        <w:rPr>
          <w:sz w:val="10"/>
        </w:rPr>
        <w:t>The American ambassador is an easy target. Do you think Putin successfully implemented a strategy against you? Were you, as an expert on democracy, an especially easy target?</w:t>
      </w:r>
      <w:r w:rsidR="002B59D9" w:rsidRPr="0046769C">
        <w:rPr>
          <w:sz w:val="10"/>
        </w:rPr>
        <w:t xml:space="preserve"> </w:t>
      </w:r>
      <w:r w:rsidRPr="0046769C">
        <w:rPr>
          <w:sz w:val="10"/>
        </w:rPr>
        <w:t>The answer to your first question is yes. Day two on the job as ambassador, a big feature of me was run on national TV in Russia basically saying that I was sent to Russia to foment revolution. That was part of the campaign strategy and I was a part of it.</w:t>
      </w:r>
      <w:r w:rsidR="002B59D9" w:rsidRPr="0046769C">
        <w:rPr>
          <w:sz w:val="10"/>
        </w:rPr>
        <w:t xml:space="preserve"> </w:t>
      </w:r>
      <w:r w:rsidRPr="0046769C">
        <w:rPr>
          <w:sz w:val="10"/>
        </w:rPr>
        <w:t xml:space="preserve">The answer to your second piece about my biography is also yes. In that hit piece and in many others they would take out of context my writings, some of which I did fifteen years ago, and portray them as US foreign policy. Sometimes they just added things and made up things. Let’s be clear, there’s no commitment to the truth when it comes to these folks. But they would definitely use my biography that way, and that was frustrating for me. They didn’t write about my writings — I have lots of writings, for instance, about why we should engage with Russia and reset relations. I wrote those articles years ago, too, but they didn’t focus on that. Nor, of course, did they focus on the work that I did at the White House in terms of signing the START treaty, opening the Northern Distribution Network, Russia’s WTO accession. I was involved in all of those </w:t>
      </w:r>
      <w:proofErr w:type="gramStart"/>
      <w:r w:rsidRPr="0046769C">
        <w:rPr>
          <w:sz w:val="10"/>
        </w:rPr>
        <w:t>things,</w:t>
      </w:r>
      <w:proofErr w:type="gramEnd"/>
      <w:r w:rsidRPr="0046769C">
        <w:rPr>
          <w:sz w:val="10"/>
        </w:rPr>
        <w:t xml:space="preserve"> I wasn’t just involved in democracy and human rights.</w:t>
      </w:r>
      <w:r w:rsidR="002B59D9" w:rsidRPr="0046769C">
        <w:rPr>
          <w:sz w:val="10"/>
        </w:rPr>
        <w:t xml:space="preserve"> </w:t>
      </w:r>
      <w:r w:rsidRPr="0046769C">
        <w:rPr>
          <w:sz w:val="10"/>
        </w:rPr>
        <w:t xml:space="preserve">Having said all that, I think there were some people even in the West that thought, “Why is McFaul there? There he is again speaking about the nasty things that Putin is doing in terms of democracy and human rights, and talking about how greater autocracy leads to more belligerent foreign policy.” I think there were lots of people that thought that it was all about me personally. I think what the subsequent history </w:t>
      </w:r>
      <w:proofErr w:type="gramStart"/>
      <w:r w:rsidRPr="0046769C">
        <w:rPr>
          <w:sz w:val="10"/>
        </w:rPr>
        <w:t>shows is</w:t>
      </w:r>
      <w:proofErr w:type="gramEnd"/>
      <w:r w:rsidRPr="0046769C">
        <w:rPr>
          <w:sz w:val="10"/>
        </w:rPr>
        <w:t xml:space="preserve"> that it was not about me personally. This was a bigger, broader trend. This was not about me, this was about Putin. I think the evidence is now overwhelming that it was about him. And maybe people should have paid a little more attention two and a half years ago to the things I was saying to better understand why we’re in the mess that we’re in now.</w:t>
      </w:r>
      <w:r w:rsidR="00151452" w:rsidRPr="0046769C">
        <w:rPr>
          <w:sz w:val="10"/>
        </w:rPr>
        <w:t xml:space="preserve"> </w:t>
      </w:r>
      <w:r w:rsidRPr="0046769C">
        <w:rPr>
          <w:sz w:val="10"/>
        </w:rPr>
        <w:t xml:space="preserve">How strong is </w:t>
      </w:r>
      <w:r w:rsidRPr="002B59D9">
        <w:rPr>
          <w:rStyle w:val="StyleBoldUnderline"/>
        </w:rPr>
        <w:t>Putin</w:t>
      </w:r>
      <w:r w:rsidRPr="0046769C">
        <w:rPr>
          <w:sz w:val="10"/>
        </w:rPr>
        <w:t>? Is he really as powerful and controlling of the situation in Russia as it appears from the outside?</w:t>
      </w:r>
      <w:r w:rsidR="00151452" w:rsidRPr="0046769C">
        <w:rPr>
          <w:sz w:val="10"/>
        </w:rPr>
        <w:t xml:space="preserve"> </w:t>
      </w:r>
      <w:r w:rsidRPr="0046769C">
        <w:rPr>
          <w:sz w:val="10"/>
        </w:rPr>
        <w:t xml:space="preserve">Well, I think </w:t>
      </w:r>
      <w:r w:rsidRPr="002B59D9">
        <w:rPr>
          <w:rStyle w:val="StyleBoldUnderline"/>
        </w:rPr>
        <w:t>he’s quite powerful when it comes to foreign policy matters</w:t>
      </w:r>
      <w:r w:rsidRPr="0046769C">
        <w:rPr>
          <w:sz w:val="10"/>
        </w:rPr>
        <w:t xml:space="preserve">. I should underscore that no amount of quiet diplomacy, no amount of constructive engagement at lower levels or with Putin, in my view, would have changed the dynamic in US-Russia relations that we see today. I think that that’s sometimes hard for people to admit. But I’ve thought about this pretty hard and I don’t think that if only we had some secret channel to Putin through some government official or private citizen, we could have solved the problem. Because he just has a different theory about international relations than we do. </w:t>
      </w:r>
      <w:r w:rsidRPr="002B59D9">
        <w:rPr>
          <w:rStyle w:val="Emphasis"/>
        </w:rPr>
        <w:t>He sees us as a sinister force</w:t>
      </w:r>
      <w:r w:rsidRPr="0046769C">
        <w:rPr>
          <w:sz w:val="10"/>
        </w:rPr>
        <w:t xml:space="preserve">. </w:t>
      </w:r>
      <w:r w:rsidRPr="002B59D9">
        <w:rPr>
          <w:rStyle w:val="Emphasis"/>
        </w:rPr>
        <w:t>He sees us as wanting to foment regime change around the world, and no amount of engagement is going to change his mind.</w:t>
      </w:r>
      <w:r w:rsidRPr="0046769C">
        <w:rPr>
          <w:sz w:val="10"/>
        </w:rPr>
        <w:t xml:space="preserve"> I saw the president engage with him. I saw other senior American government officials engage. And he’s pretty firm in his views. That’s the first thing.</w:t>
      </w:r>
      <w:r w:rsidR="00151452" w:rsidRPr="0046769C">
        <w:rPr>
          <w:sz w:val="10"/>
        </w:rPr>
        <w:t xml:space="preserve"> </w:t>
      </w:r>
      <w:r w:rsidRPr="0046769C">
        <w:rPr>
          <w:sz w:val="10"/>
        </w:rPr>
        <w:t>The second thing is there is not, in my view, a coalition around him that does the kind of red-teaming, plan B, or pushing back on his theory of international relations. He’s been in the job for fourteen years, so he thinks he knows everything. And if fourteen, ten years ago, there were people around him that I think he did listen to, particularly on economic policy, today I think his circle has become smaller and more insulated and more filled with yes men….</w:t>
      </w:r>
    </w:p>
    <w:p w:rsidR="00BC7DD8" w:rsidRDefault="00BC7DD8" w:rsidP="00BC7DD8"/>
    <w:p w:rsidR="00F3528B" w:rsidRDefault="00F3528B" w:rsidP="00BC7DD8"/>
    <w:p w:rsidR="00F3528B" w:rsidRDefault="00F3528B" w:rsidP="00BC7DD8"/>
    <w:p w:rsidR="0085168D" w:rsidRDefault="0085168D" w:rsidP="00F3528B">
      <w:pPr>
        <w:rPr>
          <w:sz w:val="12"/>
        </w:rPr>
      </w:pPr>
    </w:p>
    <w:p w:rsidR="005E3852" w:rsidRDefault="005E3852" w:rsidP="005E3852"/>
    <w:p w:rsidR="005E3852" w:rsidRDefault="005E3852" w:rsidP="005E3852"/>
    <w:p w:rsidR="005E3852" w:rsidRPr="005E3852" w:rsidRDefault="005E3852" w:rsidP="005E3852"/>
    <w:p w:rsidR="008C7715" w:rsidRDefault="008C7715" w:rsidP="00F3528B"/>
    <w:p w:rsidR="007078EF" w:rsidRDefault="00DC66F3" w:rsidP="008625C5">
      <w:pPr>
        <w:pStyle w:val="Heading1"/>
      </w:pPr>
      <w:r>
        <w:lastRenderedPageBreak/>
        <w:t>Uniqueness</w:t>
      </w:r>
    </w:p>
    <w:p w:rsidR="00864B27" w:rsidRDefault="00864B27" w:rsidP="00864B27">
      <w:pPr>
        <w:pStyle w:val="Heading2"/>
      </w:pPr>
      <w:r>
        <w:lastRenderedPageBreak/>
        <w:t>Pressure Ineffective Now</w:t>
      </w:r>
    </w:p>
    <w:p w:rsidR="00864B27" w:rsidRDefault="00864B27" w:rsidP="00864B27">
      <w:pPr>
        <w:pStyle w:val="Heading3"/>
      </w:pPr>
      <w:r>
        <w:lastRenderedPageBreak/>
        <w:t>2NC Cards</w:t>
      </w:r>
    </w:p>
    <w:p w:rsidR="00864B27" w:rsidRDefault="00864B27" w:rsidP="00864B27"/>
    <w:p w:rsidR="00A9702F" w:rsidRDefault="00864B27" w:rsidP="00A9702F">
      <w:pPr>
        <w:pStyle w:val="Heading4"/>
      </w:pPr>
      <w:r>
        <w:t xml:space="preserve">Current methods of HR promotion are ineffective due to a lack of U.S. credibility on Human Rights – only the plan’s increase in U.S. credibility can restore effective HR promotion </w:t>
      </w:r>
    </w:p>
    <w:p w:rsidR="00864B27" w:rsidRDefault="00A9702F" w:rsidP="00A9702F">
      <w:pPr>
        <w:pStyle w:val="Heading4"/>
      </w:pPr>
      <w:r>
        <w:t>[</w:t>
      </w:r>
      <w:proofErr w:type="gramStart"/>
      <w:r>
        <w:t>this</w:t>
      </w:r>
      <w:proofErr w:type="gramEnd"/>
      <w:r>
        <w:t xml:space="preserve"> is in the Alliance 1NC]</w:t>
      </w:r>
    </w:p>
    <w:p w:rsidR="00864B27" w:rsidRDefault="00864B27" w:rsidP="00864B27"/>
    <w:p w:rsidR="00864B27" w:rsidRDefault="00864B27" w:rsidP="00864B27">
      <w:pPr>
        <w:rPr>
          <w:rStyle w:val="StyleStyleBold12pt"/>
        </w:rPr>
      </w:pPr>
      <w:r>
        <w:rPr>
          <w:rStyle w:val="StyleStyleBold12pt"/>
        </w:rPr>
        <w:t>Cihangir-Tetik 14</w:t>
      </w:r>
    </w:p>
    <w:p w:rsidR="00864B27" w:rsidRPr="00497204" w:rsidRDefault="00864B27" w:rsidP="00864B27">
      <w:pPr>
        <w:rPr>
          <w:rStyle w:val="StyleStyleBold12pt"/>
        </w:rPr>
      </w:pPr>
      <w:r>
        <w:rPr>
          <w:rStyle w:val="StyleStyleBold12pt"/>
        </w:rPr>
        <w:t>(Damla Cihangir-Tetik is a Ph.D Candidate in Political Science, Sabanci University/Istanbul as well as Project Coordinator for Transparency International Turkey, pg online @ http://idsmagazine.org/human-rights-and-democracy-promotion-as-foreign-policy-tools-of-transatlantic-partners-by-damla-cihangir-tetik/ //um-ef)</w:t>
      </w:r>
    </w:p>
    <w:p w:rsidR="00864B27" w:rsidRPr="007152FA" w:rsidRDefault="00864B27" w:rsidP="00864B27">
      <w:pPr>
        <w:rPr>
          <w:sz w:val="12"/>
        </w:rPr>
      </w:pPr>
      <w:r w:rsidRPr="00FB786A">
        <w:rPr>
          <w:rStyle w:val="StyleBoldUnderline"/>
          <w:highlight w:val="cyan"/>
        </w:rPr>
        <w:t>Regarding human rights</w:t>
      </w:r>
      <w:r w:rsidRPr="00497204">
        <w:rPr>
          <w:rStyle w:val="StyleBoldUnderline"/>
        </w:rPr>
        <w:t xml:space="preserve"> protection and</w:t>
      </w:r>
      <w:r w:rsidRPr="0062433E">
        <w:rPr>
          <w:sz w:val="12"/>
        </w:rPr>
        <w:t xml:space="preserve"> democracy </w:t>
      </w:r>
      <w:r w:rsidRPr="00FB786A">
        <w:rPr>
          <w:rStyle w:val="StyleBoldUnderline"/>
          <w:highlight w:val="cyan"/>
        </w:rPr>
        <w:t>promotion</w:t>
      </w:r>
      <w:r w:rsidRPr="0062433E">
        <w:rPr>
          <w:sz w:val="12"/>
        </w:rPr>
        <w:t xml:space="preserve">, the “discrepancy of the West” argument reached its peak with the “war on terrorism” policy of the US after the 9/11 terrorist attacks. </w:t>
      </w:r>
      <w:r w:rsidRPr="00497204">
        <w:rPr>
          <w:rStyle w:val="StyleBoldUnderline"/>
        </w:rPr>
        <w:t xml:space="preserve">Western democracy promotion and </w:t>
      </w:r>
      <w:r w:rsidRPr="00FB786A">
        <w:rPr>
          <w:rStyle w:val="StyleBoldUnderline"/>
          <w:highlight w:val="cyan"/>
        </w:rPr>
        <w:t xml:space="preserve">human rights norms deteriorated with the US-led operation in Afghanistan in order </w:t>
      </w:r>
      <w:r w:rsidRPr="00FB786A">
        <w:rPr>
          <w:rStyle w:val="Emphasis"/>
          <w:highlight w:val="cyan"/>
        </w:rPr>
        <w:t xml:space="preserve">to fight against </w:t>
      </w:r>
      <w:r w:rsidRPr="00FB786A">
        <w:rPr>
          <w:rStyle w:val="Emphasis"/>
        </w:rPr>
        <w:t xml:space="preserve">global </w:t>
      </w:r>
      <w:r w:rsidRPr="00FB786A">
        <w:rPr>
          <w:rStyle w:val="Emphasis"/>
          <w:highlight w:val="cyan"/>
        </w:rPr>
        <w:t>terrorism</w:t>
      </w:r>
      <w:r w:rsidRPr="0062433E">
        <w:rPr>
          <w:sz w:val="12"/>
        </w:rPr>
        <w:t xml:space="preserve"> and with the invasion of Iraq by the US and Britain. Additionally, </w:t>
      </w:r>
      <w:r w:rsidRPr="00497204">
        <w:rPr>
          <w:rStyle w:val="StyleBoldUnderline"/>
        </w:rPr>
        <w:t>the treatment of prisoners by the US officials</w:t>
      </w:r>
      <w:r w:rsidRPr="0062433E">
        <w:rPr>
          <w:sz w:val="12"/>
        </w:rPr>
        <w:t xml:space="preserve"> in Guantanamo Bay, Bagram in Afghanistan and Abu Ghraib was </w:t>
      </w:r>
      <w:r w:rsidRPr="00FB786A">
        <w:rPr>
          <w:rStyle w:val="StyleBoldUnderline"/>
          <w:highlight w:val="cyan"/>
        </w:rPr>
        <w:t>perceived as aggressive, paternalistic, neo-imperialist</w:t>
      </w:r>
      <w:r w:rsidRPr="0062433E">
        <w:rPr>
          <w:sz w:val="12"/>
        </w:rPr>
        <w:t xml:space="preserve"> and a combination of all those by the rest of the international community (Burnell 2010, 2). Importantly, the EU and especially </w:t>
      </w:r>
      <w:r w:rsidRPr="00FB786A">
        <w:rPr>
          <w:rStyle w:val="Emphasis"/>
          <w:sz w:val="32"/>
          <w:szCs w:val="32"/>
          <w:highlight w:val="cyan"/>
        </w:rPr>
        <w:t>the US are faced with an important credibility problem</w:t>
      </w:r>
      <w:r w:rsidRPr="00497204">
        <w:rPr>
          <w:rStyle w:val="Emphasis"/>
          <w:sz w:val="32"/>
          <w:szCs w:val="32"/>
        </w:rPr>
        <w:t xml:space="preserve"> at the moment </w:t>
      </w:r>
      <w:r w:rsidRPr="00FB786A">
        <w:rPr>
          <w:rStyle w:val="Emphasis"/>
          <w:sz w:val="32"/>
          <w:szCs w:val="32"/>
          <w:highlight w:val="cyan"/>
        </w:rPr>
        <w:t>concerning</w:t>
      </w:r>
      <w:r w:rsidRPr="00497204">
        <w:rPr>
          <w:rStyle w:val="Emphasis"/>
          <w:sz w:val="32"/>
          <w:szCs w:val="32"/>
        </w:rPr>
        <w:t xml:space="preserve"> their efforts towards international</w:t>
      </w:r>
      <w:r w:rsidRPr="00FB786A">
        <w:t xml:space="preserve"> </w:t>
      </w:r>
      <w:r w:rsidRPr="00FB786A">
        <w:rPr>
          <w:rStyle w:val="Emphasis"/>
          <w:sz w:val="32"/>
          <w:szCs w:val="32"/>
          <w:highlight w:val="cyan"/>
        </w:rPr>
        <w:t>h</w:t>
      </w:r>
      <w:r w:rsidRPr="00497204">
        <w:rPr>
          <w:rStyle w:val="Emphasis"/>
          <w:sz w:val="32"/>
          <w:szCs w:val="32"/>
        </w:rPr>
        <w:t>uman</w:t>
      </w:r>
      <w:r w:rsidRPr="00FB786A">
        <w:t xml:space="preserve"> </w:t>
      </w:r>
      <w:r w:rsidRPr="00FB786A">
        <w:rPr>
          <w:rStyle w:val="Emphasis"/>
          <w:sz w:val="32"/>
          <w:szCs w:val="32"/>
          <w:highlight w:val="cyan"/>
        </w:rPr>
        <w:t>r</w:t>
      </w:r>
      <w:r w:rsidRPr="00497204">
        <w:rPr>
          <w:rStyle w:val="Emphasis"/>
          <w:sz w:val="32"/>
          <w:szCs w:val="32"/>
        </w:rPr>
        <w:t xml:space="preserve">ights </w:t>
      </w:r>
      <w:r w:rsidRPr="00FB786A">
        <w:rPr>
          <w:rStyle w:val="Emphasis"/>
          <w:sz w:val="32"/>
          <w:szCs w:val="32"/>
          <w:highlight w:val="cyan"/>
        </w:rPr>
        <w:t>protection</w:t>
      </w:r>
      <w:r w:rsidRPr="00FB786A">
        <w:t xml:space="preserve"> </w:t>
      </w:r>
      <w:r w:rsidRPr="0062433E">
        <w:rPr>
          <w:sz w:val="12"/>
        </w:rPr>
        <w:t xml:space="preserve">and democracy promotion in the rest of the world. </w:t>
      </w:r>
      <w:r w:rsidRPr="00497204">
        <w:rPr>
          <w:rStyle w:val="StyleBoldUnderline"/>
        </w:rPr>
        <w:t xml:space="preserve">“Credibility refers to the fact that democratization is hardly ever the only foreign policy goal of those governments who provide democracy assistance” </w:t>
      </w:r>
      <w:r w:rsidRPr="0062433E">
        <w:rPr>
          <w:sz w:val="12"/>
        </w:rPr>
        <w:t>(Burnell 2010). As Bermeo explains, even though the US has spent hundreds of millions of dollars on democracy and good governance in Egypt, its military aid, which is much more higher than the ones for democratization, increases the scepticism towards the priority of the US in Egypt (Bermeo 2009). “</w:t>
      </w:r>
      <w:r w:rsidRPr="00FB786A">
        <w:rPr>
          <w:rStyle w:val="StyleBoldUnderline"/>
          <w:highlight w:val="cyan"/>
        </w:rPr>
        <w:t>Democracy promotion can</w:t>
      </w:r>
      <w:r w:rsidRPr="00497204">
        <w:rPr>
          <w:rStyle w:val="StyleBoldUnderline"/>
        </w:rPr>
        <w:t xml:space="preserve"> therefore </w:t>
      </w:r>
      <w:r w:rsidRPr="00FB786A">
        <w:rPr>
          <w:rStyle w:val="StyleBoldUnderline"/>
          <w:highlight w:val="cyan"/>
        </w:rPr>
        <w:t>only succeed if</w:t>
      </w:r>
      <w:r w:rsidRPr="00497204">
        <w:rPr>
          <w:rStyle w:val="StyleBoldUnderline"/>
        </w:rPr>
        <w:t xml:space="preserve"> </w:t>
      </w:r>
      <w:r w:rsidRPr="0062433E">
        <w:rPr>
          <w:sz w:val="12"/>
        </w:rPr>
        <w:t xml:space="preserve">it is embedded within the overall set of foreign policies of the promoting country and if </w:t>
      </w:r>
      <w:r w:rsidRPr="00FB786A">
        <w:rPr>
          <w:rStyle w:val="Emphasis"/>
          <w:highlight w:val="cyan"/>
        </w:rPr>
        <w:t>the promoting country itself adheres to the rules, norms and values it claims to want to become more widespread</w:t>
      </w:r>
      <w:r w:rsidRPr="0062433E">
        <w:rPr>
          <w:sz w:val="12"/>
        </w:rPr>
        <w:t xml:space="preserve">” (Burnell 2010). Similarly, </w:t>
      </w:r>
      <w:r w:rsidRPr="00497204">
        <w:rPr>
          <w:rStyle w:val="StyleBoldUnderline"/>
        </w:rPr>
        <w:t>concerning international human rights protection, the US fails to accede to the ICC with others</w:t>
      </w:r>
      <w:r w:rsidRPr="0062433E">
        <w:rPr>
          <w:sz w:val="12"/>
        </w:rPr>
        <w:t xml:space="preserve"> – including China, India, Indonesia, Saudi Arabia – </w:t>
      </w:r>
      <w:r w:rsidRPr="00497204">
        <w:rPr>
          <w:rStyle w:val="StyleBoldUnderline"/>
        </w:rPr>
        <w:t>and this discourages these states and also the others from engaging in activities that promote human rights</w:t>
      </w:r>
      <w:r w:rsidRPr="0062433E">
        <w:rPr>
          <w:sz w:val="12"/>
        </w:rPr>
        <w:t xml:space="preserve"> (Muftuler-Bac and Peterson 2014). As a result, </w:t>
      </w:r>
      <w:r w:rsidRPr="00FB786A">
        <w:rPr>
          <w:rStyle w:val="Emphasis"/>
          <w:sz w:val="32"/>
          <w:szCs w:val="32"/>
          <w:highlight w:val="cyan"/>
        </w:rPr>
        <w:t>at the moment it is not expected from the US to be a global leader of human rights protection</w:t>
      </w:r>
      <w:r w:rsidRPr="0062433E">
        <w:rPr>
          <w:sz w:val="12"/>
        </w:rPr>
        <w:t xml:space="preserve"> and democracy promotion </w:t>
      </w:r>
      <w:r w:rsidRPr="00497204">
        <w:rPr>
          <w:rStyle w:val="StyleBoldUnderline"/>
        </w:rPr>
        <w:t>internationally.</w:t>
      </w:r>
      <w:r w:rsidRPr="0062433E">
        <w:rPr>
          <w:sz w:val="12"/>
        </w:rPr>
        <w:t xml:space="preserve"> However, one has to keep in mind that the US under President Wilson’s administration was leading both bilateral and multilateral means of democracy promotion at the beginning of the 20th century. The US has established USAID in 1961 and the National Endowment for Democracy as its main democracy promotion instruments. In the mission statement of the State Department, democracy promotion is underlined as a political purpose for the US; “…advance freedom for benefit of the American people and the international community by helping to build and sustain a more democratic, secure and prosperous world composed of well-governed states that respond to the needs of their people, reduce widespread poverty, and act responsibly within the international system” (US Department of State 2007). As Babayan mentions, </w:t>
      </w:r>
      <w:r w:rsidRPr="0062433E">
        <w:rPr>
          <w:rStyle w:val="StyleBoldUnderline"/>
        </w:rPr>
        <w:t>different US administrations have different modes of</w:t>
      </w:r>
      <w:r w:rsidRPr="0062433E">
        <w:rPr>
          <w:sz w:val="12"/>
        </w:rPr>
        <w:t xml:space="preserve"> democracy </w:t>
      </w:r>
      <w:r w:rsidRPr="0062433E">
        <w:rPr>
          <w:rStyle w:val="StyleBoldUnderline"/>
        </w:rPr>
        <w:t>promotion and human rights protection</w:t>
      </w:r>
      <w:r w:rsidRPr="0062433E">
        <w:rPr>
          <w:sz w:val="12"/>
        </w:rPr>
        <w:t xml:space="preserve">. While in the 1990s President Clinton made democracy promotion one of the three main pillars of his foreign policy, President George W. Bush adopted a different democracy promotion rhetoric, which is combined with military means and which President </w:t>
      </w:r>
      <w:r w:rsidRPr="00FB786A">
        <w:rPr>
          <w:rStyle w:val="StyleBoldUnderline"/>
          <w:highlight w:val="cyan"/>
        </w:rPr>
        <w:t>Obama</w:t>
      </w:r>
      <w:r w:rsidRPr="0062433E">
        <w:rPr>
          <w:rStyle w:val="StyleBoldUnderline"/>
        </w:rPr>
        <w:t xml:space="preserve"> </w:t>
      </w:r>
      <w:r w:rsidRPr="0062433E">
        <w:rPr>
          <w:sz w:val="12"/>
        </w:rPr>
        <w:t xml:space="preserve">later distanced himself from (Babayan 2013, Babayan and Huber 2012, 3). </w:t>
      </w:r>
      <w:r w:rsidRPr="0062433E">
        <w:rPr>
          <w:rStyle w:val="StyleBoldUnderline"/>
        </w:rPr>
        <w:t xml:space="preserve">Even though he continues to apply human rights and democracy promotion policies, </w:t>
      </w:r>
      <w:r w:rsidRPr="00621A42">
        <w:rPr>
          <w:rStyle w:val="StyleBoldUnderline"/>
        </w:rPr>
        <w:t>he</w:t>
      </w:r>
      <w:r w:rsidRPr="00FB786A">
        <w:rPr>
          <w:rStyle w:val="StyleBoldUnderline"/>
          <w:highlight w:val="cyan"/>
        </w:rPr>
        <w:t xml:space="preserve"> is much more </w:t>
      </w:r>
      <w:r w:rsidRPr="00FB786A">
        <w:rPr>
          <w:rStyle w:val="StyleBoldUnderline"/>
          <w:highlight w:val="cyan"/>
        </w:rPr>
        <w:lastRenderedPageBreak/>
        <w:t>cautious than his predecessors</w:t>
      </w:r>
      <w:r w:rsidRPr="0062433E">
        <w:rPr>
          <w:sz w:val="12"/>
        </w:rPr>
        <w:t xml:space="preserve"> </w:t>
      </w:r>
      <w:r w:rsidRPr="0062433E">
        <w:rPr>
          <w:rStyle w:val="StyleBoldUnderline"/>
        </w:rPr>
        <w:t>because of</w:t>
      </w:r>
      <w:r w:rsidRPr="0062433E">
        <w:rPr>
          <w:sz w:val="12"/>
        </w:rPr>
        <w:t xml:space="preserve"> increasing multipolarity in global security environment and </w:t>
      </w:r>
      <w:r w:rsidRPr="0062433E">
        <w:rPr>
          <w:rStyle w:val="Emphasis"/>
        </w:rPr>
        <w:t>increasing domestic pressures.</w:t>
      </w:r>
      <w:r w:rsidRPr="0062433E">
        <w:rPr>
          <w:sz w:val="12"/>
        </w:rPr>
        <w:t xml:space="preserve"> According to discussed outcomes of diverse Western-led human rights protection and democracy promotion policies there is no certain, clear answer to the question of “do human rights protection and democracy promotion policies of the West work?” The answer is both “yes” and “no”. As Gravingholt </w:t>
      </w:r>
      <w:proofErr w:type="gramStart"/>
      <w:r w:rsidRPr="0062433E">
        <w:rPr>
          <w:sz w:val="12"/>
        </w:rPr>
        <w:t>et</w:t>
      </w:r>
      <w:proofErr w:type="gramEnd"/>
      <w:r w:rsidRPr="0062433E">
        <w:rPr>
          <w:sz w:val="12"/>
        </w:rPr>
        <w:t xml:space="preserve">. </w:t>
      </w:r>
      <w:proofErr w:type="gramStart"/>
      <w:r w:rsidRPr="0062433E">
        <w:rPr>
          <w:sz w:val="12"/>
        </w:rPr>
        <w:t>al</w:t>
      </w:r>
      <w:proofErr w:type="gramEnd"/>
      <w:r w:rsidRPr="0062433E">
        <w:rPr>
          <w:sz w:val="12"/>
        </w:rPr>
        <w:t xml:space="preserve">. mention, the foremost reason for this blurriness is the unknown precise rules of democratization (Gravingholt et. al. 2009). It is the same for human rights protection, an area where international legal norms and rules are not specified, internationalized and applicable until now, even though some improved steps regarding the creation of enforceable rules of International Criminal Court (ICC) and International Criminal Tribunals for the former Yugoslavia and Rwanda. Even </w:t>
      </w:r>
      <w:r w:rsidRPr="0062433E">
        <w:rPr>
          <w:rStyle w:val="StyleBoldUnderline"/>
        </w:rPr>
        <w:t>the US</w:t>
      </w:r>
      <w:r w:rsidRPr="0062433E">
        <w:rPr>
          <w:sz w:val="12"/>
        </w:rPr>
        <w:t xml:space="preserve"> and the EU </w:t>
      </w:r>
      <w:r w:rsidRPr="0062433E">
        <w:rPr>
          <w:rStyle w:val="StyleBoldUnderline"/>
        </w:rPr>
        <w:t xml:space="preserve">have different approaches </w:t>
      </w:r>
      <w:r w:rsidRPr="00FB786A">
        <w:rPr>
          <w:rStyle w:val="StyleBoldUnderline"/>
          <w:highlight w:val="cyan"/>
        </w:rPr>
        <w:t>regarding human rights protection</w:t>
      </w:r>
      <w:r w:rsidRPr="00FB786A">
        <w:rPr>
          <w:rStyle w:val="StyleBoldUnderline"/>
        </w:rPr>
        <w:t xml:space="preserve"> </w:t>
      </w:r>
      <w:r w:rsidRPr="00FB786A">
        <w:rPr>
          <w:rStyle w:val="StyleBoldUnderline"/>
          <w:highlight w:val="cyan"/>
        </w:rPr>
        <w:t>and</w:t>
      </w:r>
      <w:r w:rsidRPr="0062433E">
        <w:rPr>
          <w:sz w:val="12"/>
        </w:rPr>
        <w:t xml:space="preserve"> democracy promotion and several </w:t>
      </w:r>
      <w:r w:rsidRPr="00FB786A">
        <w:rPr>
          <w:rStyle w:val="StyleBoldUnderline"/>
          <w:highlight w:val="cyan"/>
        </w:rPr>
        <w:t>disagreements</w:t>
      </w:r>
      <w:r w:rsidRPr="00FB786A">
        <w:rPr>
          <w:sz w:val="12"/>
          <w:highlight w:val="cyan"/>
        </w:rPr>
        <w:t xml:space="preserve"> </w:t>
      </w:r>
      <w:r w:rsidRPr="00FB786A">
        <w:rPr>
          <w:rStyle w:val="StyleBoldUnderline"/>
          <w:highlight w:val="cyan"/>
        </w:rPr>
        <w:t>on</w:t>
      </w:r>
      <w:r w:rsidRPr="0062433E">
        <w:rPr>
          <w:rStyle w:val="StyleBoldUnderline"/>
        </w:rPr>
        <w:t xml:space="preserve"> some issues</w:t>
      </w:r>
      <w:r w:rsidRPr="0062433E">
        <w:rPr>
          <w:sz w:val="12"/>
        </w:rPr>
        <w:t xml:space="preserve">, ranging </w:t>
      </w:r>
      <w:r w:rsidRPr="0062433E">
        <w:rPr>
          <w:rStyle w:val="Emphasis"/>
        </w:rPr>
        <w:t xml:space="preserve">from </w:t>
      </w:r>
      <w:r w:rsidRPr="00FB786A">
        <w:rPr>
          <w:rStyle w:val="Emphasis"/>
          <w:highlight w:val="cyan"/>
        </w:rPr>
        <w:t>counterterrorism policies to private data collection</w:t>
      </w:r>
      <w:r w:rsidRPr="0062433E">
        <w:rPr>
          <w:rStyle w:val="Emphasis"/>
        </w:rPr>
        <w:t xml:space="preserve"> and their shared security measures</w:t>
      </w:r>
      <w:r w:rsidRPr="0062433E">
        <w:rPr>
          <w:sz w:val="12"/>
        </w:rPr>
        <w:t xml:space="preserve">. As mentioned above, </w:t>
      </w:r>
      <w:r w:rsidRPr="00FB786A">
        <w:rPr>
          <w:rStyle w:val="StyleBoldUnderline"/>
          <w:highlight w:val="cyan"/>
        </w:rPr>
        <w:t>even though there is a continuation of the “discrepancy of the West” and/or the “credibility problem of the West”, the transatlantic partners still lead human rights protection</w:t>
      </w:r>
      <w:r w:rsidRPr="0062433E">
        <w:rPr>
          <w:rStyle w:val="StyleBoldUnderline"/>
        </w:rPr>
        <w:t xml:space="preserve"> </w:t>
      </w:r>
      <w:r w:rsidRPr="0062433E">
        <w:rPr>
          <w:sz w:val="12"/>
        </w:rPr>
        <w:t xml:space="preserve">and democracy promotion internationally. </w:t>
      </w:r>
      <w:r w:rsidRPr="00FB786A">
        <w:rPr>
          <w:rStyle w:val="StyleBoldUnderline"/>
        </w:rPr>
        <w:t>T</w:t>
      </w:r>
      <w:r w:rsidRPr="0062433E">
        <w:rPr>
          <w:rStyle w:val="StyleBoldUnderline"/>
        </w:rPr>
        <w:t>herefore, they have been pushing other states, IOs and non-state actors for the creation of international norms</w:t>
      </w:r>
      <w:r w:rsidRPr="0062433E">
        <w:rPr>
          <w:sz w:val="12"/>
        </w:rPr>
        <w:t xml:space="preserve"> in the multilateral framework. </w:t>
      </w:r>
      <w:r w:rsidRPr="00FB786A">
        <w:rPr>
          <w:rStyle w:val="Emphasis"/>
          <w:sz w:val="32"/>
          <w:szCs w:val="32"/>
          <w:highlight w:val="cyan"/>
        </w:rPr>
        <w:t>However, this leadership perception is now insufficient to abolish the question: Has the West dropped human rights protection</w:t>
      </w:r>
      <w:r w:rsidRPr="0062433E">
        <w:rPr>
          <w:sz w:val="12"/>
        </w:rPr>
        <w:t xml:space="preserve"> and democracy </w:t>
      </w:r>
      <w:r w:rsidRPr="00FB786A">
        <w:rPr>
          <w:rStyle w:val="StyleBoldUnderline"/>
          <w:highlight w:val="cyan"/>
        </w:rPr>
        <w:t>as a norm in response to the emergence of alternative political regimes to the Western democracy</w:t>
      </w:r>
      <w:r w:rsidRPr="0062433E">
        <w:rPr>
          <w:sz w:val="12"/>
        </w:rPr>
        <w:t>, especially by the rise of China and Russia as global powers?</w:t>
      </w:r>
    </w:p>
    <w:p w:rsidR="00864B27" w:rsidRPr="00864B27" w:rsidRDefault="00864B27" w:rsidP="00864B27"/>
    <w:p w:rsidR="007078EF" w:rsidRDefault="007078EF" w:rsidP="008625C5">
      <w:pPr>
        <w:pStyle w:val="Heading2"/>
      </w:pPr>
      <w:r>
        <w:lastRenderedPageBreak/>
        <w:t xml:space="preserve">Obama Strategy </w:t>
      </w:r>
    </w:p>
    <w:p w:rsidR="00694135" w:rsidRDefault="00C85D41" w:rsidP="00CB68F9">
      <w:pPr>
        <w:pStyle w:val="Heading3"/>
      </w:pPr>
      <w:r>
        <w:lastRenderedPageBreak/>
        <w:t>No Push</w:t>
      </w:r>
    </w:p>
    <w:p w:rsidR="00694135" w:rsidRDefault="00694135" w:rsidP="00694135">
      <w:pPr>
        <w:pStyle w:val="Heading4"/>
      </w:pPr>
      <w:r>
        <w:t xml:space="preserve">Obama’s current strategy AVOIDS contentious HR promotion in favor of building institutions and allied cooperation </w:t>
      </w:r>
    </w:p>
    <w:p w:rsidR="00694135" w:rsidRDefault="00694135" w:rsidP="00694135"/>
    <w:p w:rsidR="00694135" w:rsidRDefault="00694135" w:rsidP="00694135">
      <w:pPr>
        <w:rPr>
          <w:rStyle w:val="StyleStyleBold12pt"/>
        </w:rPr>
      </w:pPr>
      <w:r>
        <w:rPr>
          <w:rStyle w:val="StyleStyleBold12pt"/>
        </w:rPr>
        <w:t>Beauchamp 15</w:t>
      </w:r>
    </w:p>
    <w:p w:rsidR="00694135" w:rsidRPr="00694135" w:rsidRDefault="00694135" w:rsidP="00694135">
      <w:pPr>
        <w:rPr>
          <w:rStyle w:val="StyleStyleBold12pt"/>
        </w:rPr>
      </w:pPr>
      <w:r>
        <w:rPr>
          <w:rStyle w:val="StyleStyleBold12pt"/>
        </w:rPr>
        <w:t>(Zach, “Obama's long-view foreign policy: why he thinks the US can bend the arc of history,” pg online @ http://www.vox.com/2015/2/10/8013793/obama-interview-history //um-ef)</w:t>
      </w:r>
    </w:p>
    <w:p w:rsidR="00694135" w:rsidRPr="004C43AB" w:rsidRDefault="00694135" w:rsidP="00694135">
      <w:pPr>
        <w:rPr>
          <w:sz w:val="12"/>
        </w:rPr>
      </w:pPr>
      <w:r w:rsidRPr="004C43AB">
        <w:rPr>
          <w:sz w:val="12"/>
        </w:rPr>
        <w:t xml:space="preserve">That's fine for the long view, but </w:t>
      </w:r>
      <w:r w:rsidRPr="004C43AB">
        <w:rPr>
          <w:rStyle w:val="StyleBoldUnderline"/>
        </w:rPr>
        <w:t>Obama also has to manage foreign policy now</w:t>
      </w:r>
      <w:r w:rsidRPr="004C43AB">
        <w:rPr>
          <w:sz w:val="12"/>
        </w:rPr>
        <w:t xml:space="preserve">, day-to-day. And, on that view, </w:t>
      </w:r>
      <w:r w:rsidRPr="004C43AB">
        <w:rPr>
          <w:rStyle w:val="StyleBoldUnderline"/>
        </w:rPr>
        <w:t>it can look like he's significantly less active on global human rights</w:t>
      </w:r>
      <w:r w:rsidRPr="004C43AB">
        <w:rPr>
          <w:sz w:val="12"/>
        </w:rPr>
        <w:t xml:space="preserve">. </w:t>
      </w:r>
      <w:r w:rsidRPr="004C43AB">
        <w:rPr>
          <w:rStyle w:val="Emphasis"/>
        </w:rPr>
        <w:t>Obama hasn't seriously challenged Chinese authoritarianism</w:t>
      </w:r>
      <w:r w:rsidRPr="004C43AB">
        <w:rPr>
          <w:sz w:val="12"/>
        </w:rPr>
        <w:t xml:space="preserve"> or Saudi theocracy. Iran </w:t>
      </w:r>
      <w:r w:rsidRPr="004C43AB">
        <w:rPr>
          <w:rStyle w:val="StyleBoldUnderline"/>
        </w:rPr>
        <w:t>and Russia</w:t>
      </w:r>
      <w:r w:rsidRPr="004C43AB">
        <w:rPr>
          <w:sz w:val="12"/>
        </w:rPr>
        <w:t xml:space="preserve"> pose major threats to stability in Europe and the Middle East. And North Korea is still North Korea.</w:t>
      </w:r>
      <w:r w:rsidR="004C43AB" w:rsidRPr="004C43AB">
        <w:rPr>
          <w:sz w:val="12"/>
        </w:rPr>
        <w:t xml:space="preserve"> </w:t>
      </w:r>
      <w:r w:rsidRPr="004C43AB">
        <w:rPr>
          <w:sz w:val="12"/>
        </w:rPr>
        <w:t>In the Vox interview, Obama's direct response to this line of criticism is pretty weak: the Internet will fix it. "I am a firm believer that particularly in this modern internet age, the capacity of the old-style authoritarian government to sustain itself and to thrive just is going to continue to weaken," he said.</w:t>
      </w:r>
      <w:r w:rsidR="004C43AB" w:rsidRPr="004C43AB">
        <w:rPr>
          <w:sz w:val="12"/>
        </w:rPr>
        <w:t xml:space="preserve"> </w:t>
      </w:r>
      <w:r w:rsidRPr="004C43AB">
        <w:rPr>
          <w:sz w:val="12"/>
        </w:rPr>
        <w:t xml:space="preserve">Still, </w:t>
      </w:r>
      <w:r w:rsidRPr="004C43AB">
        <w:rPr>
          <w:rStyle w:val="StyleBoldUnderline"/>
        </w:rPr>
        <w:t>his longer-view,</w:t>
      </w:r>
      <w:r w:rsidRPr="004C43AB">
        <w:rPr>
          <w:sz w:val="12"/>
        </w:rPr>
        <w:t xml:space="preserve"> implicit argument is a great deal stronger: </w:t>
      </w:r>
      <w:r w:rsidRPr="004C43AB">
        <w:rPr>
          <w:rStyle w:val="StyleBoldUnderline"/>
        </w:rPr>
        <w:t>the best way to deal with authoritarianism in the long run is to build up the global institutions that have accelerated positive trends worldwide</w:t>
      </w:r>
      <w:r w:rsidRPr="004C43AB">
        <w:rPr>
          <w:sz w:val="12"/>
        </w:rPr>
        <w:t xml:space="preserve"> — and to prevent other countries from weakening those institutions and trends.</w:t>
      </w:r>
      <w:r w:rsidR="004C43AB" w:rsidRPr="004C43AB">
        <w:rPr>
          <w:sz w:val="12"/>
        </w:rPr>
        <w:t xml:space="preserve"> </w:t>
      </w:r>
      <w:r w:rsidRPr="004C43AB">
        <w:rPr>
          <w:sz w:val="12"/>
        </w:rPr>
        <w:t>China is a good example of this. As a rising power that has been at times hostile to Western power, it was widely expected to challenge the US-dominated global order — potentially catastrophically — and in some cases it has. But, since 2008, the country has generally worked within and even endorsed that international system. This was mostly out of self-interest, but the Obama administration has worked to make sure that China's self-interest and that of the international system lined up. The result has been China buying into those positive trends of the status quo, rather than overturning them.</w:t>
      </w:r>
      <w:r w:rsidR="004C43AB" w:rsidRPr="004C43AB">
        <w:rPr>
          <w:sz w:val="12"/>
        </w:rPr>
        <w:t xml:space="preserve"> </w:t>
      </w:r>
      <w:r w:rsidRPr="004C43AB">
        <w:rPr>
          <w:sz w:val="12"/>
        </w:rPr>
        <w:t>For example, China helped the United States and global economic institutions rescue the global economy after 2008 by refraining from turning to trade protectionism. According to Tufts Fletcher School Professor Dan Drezner, that's evidence that "China is not proposing a serious challenge to what the liberal international order looks like." China benefits from a fairly open international trading regime and would suffer if security competition with the United States ramped up.</w:t>
      </w:r>
      <w:r w:rsidR="004C43AB" w:rsidRPr="004C43AB">
        <w:rPr>
          <w:sz w:val="12"/>
        </w:rPr>
        <w:t xml:space="preserve"> </w:t>
      </w:r>
      <w:r w:rsidRPr="004C43AB">
        <w:rPr>
          <w:rStyle w:val="StyleBoldUnderline"/>
        </w:rPr>
        <w:t>Roping China into these systems demonstrates Obama's strategy in action. Throughout the interview, he mentions the need to get China on board with helping maintain global institutions: "you've got to step up and help us underwrite these global rules that in fact help to facilitate your rise,</w:t>
      </w:r>
      <w:r w:rsidRPr="004C43AB">
        <w:rPr>
          <w:sz w:val="12"/>
        </w:rPr>
        <w:t>" he says, addressing China's leaders.</w:t>
      </w:r>
      <w:r w:rsidR="004C43AB" w:rsidRPr="004C43AB">
        <w:rPr>
          <w:sz w:val="12"/>
        </w:rPr>
        <w:t xml:space="preserve"> </w:t>
      </w:r>
      <w:r w:rsidRPr="004C43AB">
        <w:rPr>
          <w:rStyle w:val="StyleBoldUnderline"/>
        </w:rPr>
        <w:t>Obama has attempted to integrate other bad actors into the global system to make them less likely to cause trouble</w:t>
      </w:r>
      <w:r w:rsidRPr="004C43AB">
        <w:rPr>
          <w:sz w:val="12"/>
        </w:rPr>
        <w:t xml:space="preserve">. The opening to Cuba is the clearest example, but so too are his overtures to Iran on nukes and the original (if ill-fated) Russia reset. "We can't guarantee that [Iran makes] a rational decision [on nukes] any more than we can guarantee Russia and Mr. Putin make rational decisions about something like Ukraine," he said. "But </w:t>
      </w:r>
      <w:r w:rsidRPr="004C43AB">
        <w:rPr>
          <w:rStyle w:val="StyleBoldUnderline"/>
        </w:rPr>
        <w:t>we've also got to see whether things like diplomacy, things like economic sanctions, things like international pressure and international norms, will in fact make a difference</w:t>
      </w:r>
      <w:r w:rsidRPr="004C43AB">
        <w:rPr>
          <w:sz w:val="12"/>
        </w:rPr>
        <w:t>."</w:t>
      </w:r>
      <w:r w:rsidR="004C43AB" w:rsidRPr="004C43AB">
        <w:rPr>
          <w:sz w:val="12"/>
        </w:rPr>
        <w:t xml:space="preserve"> </w:t>
      </w:r>
      <w:r w:rsidRPr="004C43AB">
        <w:rPr>
          <w:rStyle w:val="StyleBoldUnderline"/>
        </w:rPr>
        <w:t>And while these bad actors are co-opted or contained, by sanctions or international isolation, the rest of the world will continue to improve, bringing more states into the global system and depriving its enemies of potential allies</w:t>
      </w:r>
      <w:r w:rsidRPr="004C43AB">
        <w:rPr>
          <w:sz w:val="12"/>
        </w:rPr>
        <w:t>. That'll make it harder for these states to sustain aggressive foreign policies — and even brutal repression at home — in the face of long-run international pressure.</w:t>
      </w:r>
      <w:r w:rsidR="004C43AB" w:rsidRPr="004C43AB">
        <w:rPr>
          <w:sz w:val="12"/>
        </w:rPr>
        <w:t xml:space="preserve"> </w:t>
      </w:r>
      <w:r w:rsidRPr="004C43AB">
        <w:rPr>
          <w:sz w:val="12"/>
        </w:rPr>
        <w:t>The Obama Undoctrine</w:t>
      </w:r>
      <w:r w:rsidR="004C43AB" w:rsidRPr="004C43AB">
        <w:rPr>
          <w:sz w:val="12"/>
        </w:rPr>
        <w:t xml:space="preserve"> </w:t>
      </w:r>
      <w:r w:rsidRPr="004C43AB">
        <w:rPr>
          <w:rStyle w:val="StyleBoldUnderline"/>
        </w:rPr>
        <w:t>This long-run vision</w:t>
      </w:r>
      <w:r w:rsidRPr="004C43AB">
        <w:rPr>
          <w:sz w:val="12"/>
        </w:rPr>
        <w:t xml:space="preserve"> is, in many wells, quite compelling. But it </w:t>
      </w:r>
      <w:r w:rsidRPr="004C43AB">
        <w:rPr>
          <w:rStyle w:val="StyleBoldUnderline"/>
        </w:rPr>
        <w:t>doesn't do a whole lot for protestors in Hong Kong, Saudi women demanding the right to drive, or Ukrainians gunned down by Russian troops in Donbas</w:t>
      </w:r>
      <w:r w:rsidRPr="004C43AB">
        <w:rPr>
          <w:sz w:val="12"/>
        </w:rPr>
        <w:t xml:space="preserve">. </w:t>
      </w:r>
      <w:r w:rsidRPr="004C43AB">
        <w:rPr>
          <w:rStyle w:val="Emphasis"/>
        </w:rPr>
        <w:t>What about abuses that are happening now?</w:t>
      </w:r>
      <w:r w:rsidR="004C43AB">
        <w:rPr>
          <w:rStyle w:val="Emphasis"/>
        </w:rPr>
        <w:t xml:space="preserve"> </w:t>
      </w:r>
      <w:r w:rsidRPr="004C43AB">
        <w:rPr>
          <w:rStyle w:val="Emphasis"/>
        </w:rPr>
        <w:t>That's where Obama's recognition of America's policy limits kick in</w:t>
      </w:r>
      <w:r w:rsidRPr="004C43AB">
        <w:rPr>
          <w:sz w:val="12"/>
        </w:rPr>
        <w:t xml:space="preserve">. Yglesias calls this </w:t>
      </w:r>
      <w:r w:rsidRPr="004C43AB">
        <w:rPr>
          <w:rStyle w:val="StyleBoldUnderline"/>
        </w:rPr>
        <w:t>Obama's Undoctrine: avoid costly and counterproductive mistakes</w:t>
      </w:r>
      <w:r w:rsidRPr="004C43AB">
        <w:rPr>
          <w:sz w:val="12"/>
        </w:rPr>
        <w:t xml:space="preserve">, particularly military ones. </w:t>
      </w:r>
      <w:r w:rsidRPr="004C43AB">
        <w:rPr>
          <w:rStyle w:val="Emphasis"/>
        </w:rPr>
        <w:t>In the area of human rights, that means avoiding ostentatious pressure that might backfire.</w:t>
      </w:r>
      <w:r w:rsidR="004C43AB">
        <w:rPr>
          <w:rStyle w:val="Emphasis"/>
        </w:rPr>
        <w:t xml:space="preserve"> </w:t>
      </w:r>
      <w:r w:rsidRPr="004C43AB">
        <w:rPr>
          <w:sz w:val="12"/>
        </w:rPr>
        <w:t xml:space="preserve">For instance, Obama avoided openly embracing Iran's green protest movement in 2009, and he's kept support for the Syrian rebels to a relative minimum. That's because, in a lot of these cases, </w:t>
      </w:r>
      <w:r w:rsidRPr="004C43AB">
        <w:rPr>
          <w:rStyle w:val="StyleBoldUnderline"/>
        </w:rPr>
        <w:t>Obama thinks high-profile American statements or actions can backfire.</w:t>
      </w:r>
      <w:r w:rsidR="004C43AB" w:rsidRPr="004C43AB">
        <w:rPr>
          <w:sz w:val="12"/>
        </w:rPr>
        <w:t xml:space="preserve"> </w:t>
      </w:r>
      <w:r w:rsidRPr="004C43AB">
        <w:rPr>
          <w:rStyle w:val="StyleBoldUnderline"/>
        </w:rPr>
        <w:t>Instead, Obama argues, we have to take human rights wins where can get them. Not every issue is amenable to American pressure or direct action</w:t>
      </w:r>
      <w:r w:rsidRPr="004C43AB">
        <w:rPr>
          <w:sz w:val="12"/>
        </w:rPr>
        <w:t xml:space="preserve">. "Our successes will happen in fits and starts, and sometimes there's going to be a breakthrough and sometimes you'll just </w:t>
      </w:r>
      <w:r w:rsidRPr="004C43AB">
        <w:rPr>
          <w:sz w:val="12"/>
        </w:rPr>
        <w:lastRenderedPageBreak/>
        <w:t>modestly make things a little better," he says.</w:t>
      </w:r>
      <w:r w:rsidR="004C43AB" w:rsidRPr="004C43AB">
        <w:rPr>
          <w:sz w:val="12"/>
        </w:rPr>
        <w:t xml:space="preserve"> </w:t>
      </w:r>
      <w:r w:rsidRPr="004C43AB">
        <w:rPr>
          <w:rStyle w:val="Emphasis"/>
        </w:rPr>
        <w:t>This may not always be a satisfying approach to spreading human rights</w:t>
      </w:r>
      <w:r w:rsidRPr="004C43AB">
        <w:rPr>
          <w:sz w:val="12"/>
        </w:rPr>
        <w:t xml:space="preserve"> — long-views rarely are — but it has the virtue of being a smart one.</w:t>
      </w:r>
    </w:p>
    <w:p w:rsidR="00694135" w:rsidRPr="00694135" w:rsidRDefault="00694135" w:rsidP="00694135"/>
    <w:p w:rsidR="007078EF" w:rsidRDefault="007078EF" w:rsidP="007078EF"/>
    <w:p w:rsidR="007078EF" w:rsidRDefault="007078EF" w:rsidP="007078EF">
      <w:hyperlink r:id="rId21" w:history="1">
        <w:r w:rsidRPr="00FB095C">
          <w:rPr>
            <w:rStyle w:val="Hyperlink"/>
          </w:rPr>
          <w:t>http://www.washingtonpost.com/wp-dyn/content/article/2010/05/30/AR2010053003299.html</w:t>
        </w:r>
      </w:hyperlink>
    </w:p>
    <w:p w:rsidR="00FC3075" w:rsidRDefault="00FC3075" w:rsidP="00FC3075">
      <w:pPr>
        <w:pStyle w:val="Heading4"/>
      </w:pPr>
      <w:r>
        <w:t>Obama doesn’t care about human rights-low budgets, doesn’t release human rights report</w:t>
      </w:r>
    </w:p>
    <w:p w:rsidR="00FC3075" w:rsidRPr="006D366E" w:rsidRDefault="00FC3075" w:rsidP="00FC3075">
      <w:proofErr w:type="gramStart"/>
      <w:r>
        <w:rPr>
          <w:b/>
        </w:rPr>
        <w:t xml:space="preserve">Abrams 15 </w:t>
      </w:r>
      <w:r>
        <w:t>Elliot, senior fellow for Middle Eastern Studies, Council on Foreign Relations.</w:t>
      </w:r>
      <w:proofErr w:type="gramEnd"/>
      <w:r>
        <w:t xml:space="preserve">  “Why is Obama’s Human Rights Report 115 Days Late?” </w:t>
      </w:r>
      <w:proofErr w:type="gramStart"/>
      <w:r>
        <w:rPr>
          <w:i/>
        </w:rPr>
        <w:t>CCouncil on Foreign Relations.</w:t>
      </w:r>
      <w:proofErr w:type="gramEnd"/>
      <w:r>
        <w:rPr>
          <w:i/>
        </w:rPr>
        <w:t xml:space="preserve">  </w:t>
      </w:r>
      <w:r>
        <w:t xml:space="preserve">06/16/15.  Accessed 6/29/15.  </w:t>
      </w:r>
      <w:r w:rsidRPr="006D366E">
        <w:t>http://blogs.cfr.org/abrams/2015/06/16/why-is-obamas-human-rights-report-115-days-late/</w:t>
      </w:r>
    </w:p>
    <w:p w:rsidR="00FC3075" w:rsidRDefault="00FC3075" w:rsidP="00FC3075">
      <w:pPr>
        <w:rPr>
          <w:sz w:val="16"/>
        </w:rPr>
      </w:pPr>
      <w:proofErr w:type="gramStart"/>
      <w:r w:rsidRPr="006D366E">
        <w:rPr>
          <w:sz w:val="16"/>
        </w:rPr>
        <w:t xml:space="preserve">The argument that this is so important to Mr. </w:t>
      </w:r>
      <w:r w:rsidRPr="006D366E">
        <w:rPr>
          <w:rStyle w:val="StyleBoldUnderline"/>
        </w:rPr>
        <w:t>Obama and</w:t>
      </w:r>
      <w:r w:rsidRPr="006D366E">
        <w:rPr>
          <w:sz w:val="16"/>
        </w:rPr>
        <w:t xml:space="preserve"> Mr. </w:t>
      </w:r>
      <w:r w:rsidRPr="006D366E">
        <w:rPr>
          <w:rStyle w:val="StyleBoldUnderline"/>
        </w:rPr>
        <w:t>Kerry</w:t>
      </w:r>
      <w:r w:rsidRPr="006D366E">
        <w:rPr>
          <w:sz w:val="16"/>
        </w:rPr>
        <w:t xml:space="preserve"> that Kerry and only Kerry must preside strikes me as nonsense.</w:t>
      </w:r>
      <w:proofErr w:type="gramEnd"/>
      <w:r w:rsidRPr="006D366E">
        <w:rPr>
          <w:sz w:val="16"/>
        </w:rPr>
        <w:t xml:space="preserve"> </w:t>
      </w:r>
      <w:r w:rsidRPr="006D366E">
        <w:rPr>
          <w:rStyle w:val="StyleBoldUnderline"/>
        </w:rPr>
        <w:t xml:space="preserve">Neither </w:t>
      </w:r>
      <w:r w:rsidRPr="006D366E">
        <w:rPr>
          <w:sz w:val="16"/>
        </w:rPr>
        <w:t xml:space="preserve">man has </w:t>
      </w:r>
      <w:r w:rsidRPr="006D366E">
        <w:rPr>
          <w:rStyle w:val="StyleBoldUnderline"/>
        </w:rPr>
        <w:t>paid much attention to human rights while in office, human rights budgets are declining, and human rights advocates write constantly about the diminishing U.S. interest in the subject.</w:t>
      </w:r>
      <w:r w:rsidRPr="006D366E">
        <w:rPr>
          <w:sz w:val="16"/>
        </w:rPr>
        <w:t xml:space="preserve"> In fact </w:t>
      </w:r>
      <w:r w:rsidRPr="006D366E">
        <w:rPr>
          <w:rStyle w:val="StyleBoldUnderline"/>
        </w:rPr>
        <w:t>the reports speak for themselves</w:t>
      </w:r>
      <w:r w:rsidRPr="006D366E">
        <w:rPr>
          <w:sz w:val="16"/>
        </w:rPr>
        <w:t xml:space="preserve"> and any high State Department official could preside over a little ceremony releasing them. </w:t>
      </w:r>
      <w:r w:rsidRPr="006D366E">
        <w:rPr>
          <w:rStyle w:val="StyleBoldUnderline"/>
        </w:rPr>
        <w:t>If the topic were so important to Secretary Kerry he would not be delaying the release by just short of four months.</w:t>
      </w:r>
      <w:r w:rsidRPr="006D366E">
        <w:rPr>
          <w:sz w:val="16"/>
        </w:rPr>
        <w:t xml:space="preserve"> He could ask National Security Adviser Susan Rice over to dress up the press conference, or Joe Biden. Or let the Deputy Secretary of State do it, noting that the bicycle accident removed Kerry from the scene.</w:t>
      </w:r>
    </w:p>
    <w:p w:rsidR="00FC3075" w:rsidRDefault="00FC3075" w:rsidP="00FC3075">
      <w:pPr>
        <w:pStyle w:val="Heading4"/>
      </w:pPr>
      <w:r>
        <w:t>Obama deliberately not promoting Human Rights-Africa Summit</w:t>
      </w:r>
    </w:p>
    <w:p w:rsidR="00FC3075" w:rsidRPr="00404544" w:rsidRDefault="00FC3075" w:rsidP="00FC3075">
      <w:r w:rsidRPr="00404544">
        <w:rPr>
          <w:b/>
        </w:rPr>
        <w:t>Washington Post 14</w:t>
      </w:r>
      <w:r w:rsidRPr="00404544">
        <w:t xml:space="preserve"> </w:t>
      </w:r>
      <w:r w:rsidRPr="00404544">
        <w:rPr>
          <w:sz w:val="16"/>
          <w:szCs w:val="16"/>
        </w:rPr>
        <w:t xml:space="preserve">Editorial Board, "Where is human rights in the Africa summit?" </w:t>
      </w:r>
      <w:proofErr w:type="gramStart"/>
      <w:r w:rsidRPr="00404544">
        <w:rPr>
          <w:sz w:val="16"/>
          <w:szCs w:val="16"/>
        </w:rPr>
        <w:t>Washington Post.</w:t>
      </w:r>
      <w:proofErr w:type="gramEnd"/>
      <w:r w:rsidRPr="00404544">
        <w:rPr>
          <w:sz w:val="16"/>
          <w:szCs w:val="16"/>
        </w:rPr>
        <w:t xml:space="preserve"> 08/02/14.  www.washingtonpost.com/opinions/where-is-human-rights-in-the-africa-summit/2014/08/02/858d7eae-18ee-11e4-9e3b-7f2f110c6265_story.html</w:t>
      </w:r>
    </w:p>
    <w:p w:rsidR="007078EF" w:rsidRDefault="00FC3075" w:rsidP="007078EF">
      <w:pPr>
        <w:rPr>
          <w:rStyle w:val="StyleBoldUnderline"/>
        </w:rPr>
      </w:pPr>
      <w:r w:rsidRPr="00404544">
        <w:rPr>
          <w:rStyle w:val="StyleBoldUnderline"/>
        </w:rPr>
        <w:t>Africa is</w:t>
      </w:r>
      <w:r w:rsidRPr="00404544">
        <w:rPr>
          <w:sz w:val="16"/>
        </w:rPr>
        <w:t xml:space="preserve"> indeed home to the seven of the 10 fastest growing economies of the past decade. But it’s also </w:t>
      </w:r>
      <w:r w:rsidRPr="00404544">
        <w:rPr>
          <w:rStyle w:val="StyleBoldUnderline"/>
        </w:rPr>
        <w:t>home to at least 16 countries with a broken</w:t>
      </w:r>
      <w:r w:rsidRPr="00404544">
        <w:rPr>
          <w:sz w:val="16"/>
        </w:rPr>
        <w:t xml:space="preserve"> or deteriorating </w:t>
      </w:r>
      <w:r w:rsidRPr="00404544">
        <w:rPr>
          <w:rStyle w:val="StyleBoldUnderline"/>
        </w:rPr>
        <w:t>human rights record</w:t>
      </w:r>
      <w:r w:rsidRPr="00404544">
        <w:rPr>
          <w:sz w:val="16"/>
        </w:rPr>
        <w:t xml:space="preserve">. Three of those countries — Eritrea, Sudan and Zimbabwe — were not invited to the summit because they were not in good standing with the United States. But in a push for inclusiveness, the </w:t>
      </w:r>
      <w:r w:rsidRPr="00404544">
        <w:rPr>
          <w:rStyle w:val="StyleBoldUnderline"/>
        </w:rPr>
        <w:t>Obama</w:t>
      </w:r>
      <w:r w:rsidRPr="00404544">
        <w:rPr>
          <w:sz w:val="16"/>
        </w:rPr>
        <w:t xml:space="preserve"> administration </w:t>
      </w:r>
      <w:r w:rsidRPr="00404544">
        <w:rPr>
          <w:rStyle w:val="StyleBoldUnderline"/>
        </w:rPr>
        <w:t>invited at least 13</w:t>
      </w:r>
      <w:r w:rsidRPr="00404544">
        <w:rPr>
          <w:sz w:val="16"/>
        </w:rPr>
        <w:t xml:space="preserve"> other </w:t>
      </w:r>
      <w:r w:rsidRPr="00404544">
        <w:rPr>
          <w:rStyle w:val="StyleBoldUnderline"/>
        </w:rPr>
        <w:t>strongmen</w:t>
      </w:r>
      <w:r w:rsidRPr="00404544">
        <w:rPr>
          <w:sz w:val="16"/>
        </w:rPr>
        <w:t xml:space="preserve">. </w:t>
      </w:r>
      <w:r w:rsidRPr="00404544">
        <w:rPr>
          <w:rStyle w:val="StyleBoldUnderline"/>
        </w:rPr>
        <w:t>President Teodoro Obiang Nguema of Equatorial Guinea, the longest-serving non-monarch in the world, will likely be in attendance. He’s</w:t>
      </w:r>
      <w:r w:rsidRPr="00404544">
        <w:rPr>
          <w:sz w:val="16"/>
        </w:rPr>
        <w:t xml:space="preserve"> allegedly </w:t>
      </w:r>
      <w:r w:rsidRPr="00404544">
        <w:rPr>
          <w:rStyle w:val="StyleBoldUnderline"/>
        </w:rPr>
        <w:t>jailed and tortured political opponents,</w:t>
      </w:r>
      <w:r w:rsidRPr="00404544">
        <w:rPr>
          <w:sz w:val="16"/>
        </w:rPr>
        <w:t xml:space="preserve"> including an Italian businessman named Roberto Berardi who was to testify in the United States about corruption by Mr. Obiang’s son. Mr. Berardi has been “severely beaten and flogged by guards, [and] held for lengthy periods in solitary confinement,” Human Rights Watch reported. </w:t>
      </w:r>
      <w:r w:rsidRPr="00404544">
        <w:rPr>
          <w:rStyle w:val="StyleBoldUnderline"/>
        </w:rPr>
        <w:t>Another likely attendee, Ugandan President Yoweri Museveni, had his anti-gay law struck down on Friday but still enforces his public order law, which is used to shutter media organizations and detain politicians.</w:t>
      </w:r>
      <w:r w:rsidRPr="00404544">
        <w:rPr>
          <w:sz w:val="16"/>
        </w:rPr>
        <w:t xml:space="preserve"> Mr. Museveni’s police reportedly killed at least 49 people with impunity in two separate protest crackdowns in recent years. </w:t>
      </w:r>
      <w:r w:rsidRPr="00404544">
        <w:rPr>
          <w:rStyle w:val="StyleBoldUnderline"/>
        </w:rPr>
        <w:t>The inclusion of these leaders would have been understandable — and perhaps productive — if human rights were centrally placed on the agenda.</w:t>
      </w:r>
      <w:r w:rsidRPr="00404544">
        <w:rPr>
          <w:sz w:val="16"/>
        </w:rPr>
        <w:t xml:space="preserve"> No African leader would refuse an invitation to the White House even with a summit prominently featuring human rights. </w:t>
      </w:r>
      <w:r w:rsidRPr="00404544">
        <w:rPr>
          <w:rStyle w:val="StyleBoldUnderline"/>
        </w:rPr>
        <w:t>Yet the topic is wholly sidelined through all three days of conferences</w:t>
      </w:r>
      <w:r w:rsidRPr="00404544">
        <w:rPr>
          <w:sz w:val="16"/>
        </w:rPr>
        <w:t xml:space="preserve">. </w:t>
      </w:r>
      <w:r w:rsidRPr="00404544">
        <w:rPr>
          <w:rStyle w:val="StyleBoldUnderline"/>
        </w:rPr>
        <w:t>There’s no doubt a purposeful, diplomatic choice was made to deny human rights its own session, while topics like wildlife trafficking receive their own.</w:t>
      </w:r>
      <w:r w:rsidRPr="00404544">
        <w:rPr>
          <w:sz w:val="16"/>
        </w:rPr>
        <w:t xml:space="preserve"> The idea, as national security adviser Susan E. Rice says, is that “in each of the sessions, there will be some very straight talk and give-and-take.” </w:t>
      </w:r>
      <w:r w:rsidRPr="00404544">
        <w:rPr>
          <w:rStyle w:val="StyleBoldUnderline"/>
        </w:rPr>
        <w:t>The White House argues that human rights will weave itself into discussions,</w:t>
      </w:r>
      <w:r w:rsidRPr="00404544">
        <w:rPr>
          <w:sz w:val="16"/>
        </w:rPr>
        <w:t xml:space="preserve"> especially in the Civil Society Forum and the leaders’ session on governance. </w:t>
      </w:r>
      <w:r w:rsidRPr="00404544">
        <w:rPr>
          <w:rStyle w:val="StyleBoldUnderline"/>
        </w:rPr>
        <w:t xml:space="preserve">But </w:t>
      </w:r>
      <w:r w:rsidRPr="00404544">
        <w:rPr>
          <w:sz w:val="16"/>
        </w:rPr>
        <w:t>like all uncomfortable topics,</w:t>
      </w:r>
      <w:r w:rsidRPr="00404544">
        <w:rPr>
          <w:rStyle w:val="StyleBoldUnderline"/>
        </w:rPr>
        <w:t xml:space="preserve"> human rights will likely be pushed to the back-burner while more agreeable issues like “civic innovation” and managing “transnational threats” take precedence. </w:t>
      </w:r>
    </w:p>
    <w:p w:rsidR="00FC3075" w:rsidRPr="00FC3075" w:rsidRDefault="00FC3075" w:rsidP="007078EF">
      <w:pPr>
        <w:rPr>
          <w:u w:val="single"/>
        </w:rPr>
      </w:pPr>
    </w:p>
    <w:p w:rsidR="007078EF" w:rsidRDefault="00803978" w:rsidP="00173E67">
      <w:pPr>
        <w:pStyle w:val="Heading4"/>
      </w:pPr>
      <w:proofErr w:type="gramStart"/>
      <w:r>
        <w:t>not</w:t>
      </w:r>
      <w:proofErr w:type="gramEnd"/>
      <w:r>
        <w:t xml:space="preserve"> emphasizing hr now</w:t>
      </w:r>
    </w:p>
    <w:p w:rsidR="00803978" w:rsidRDefault="00803978" w:rsidP="007078EF"/>
    <w:p w:rsidR="00803978" w:rsidRDefault="00803978" w:rsidP="007078EF">
      <w:hyperlink r:id="rId22" w:history="1">
        <w:r w:rsidRPr="00FB095C">
          <w:rPr>
            <w:rStyle w:val="Hyperlink"/>
          </w:rPr>
          <w:t>https://www.opendemocracy.net/opensecurity/arash-falasiri/obama's-humanrights-lacuna-in-struggle-against-%E2%80%98extremism%E2%80%99</w:t>
        </w:r>
      </w:hyperlink>
    </w:p>
    <w:p w:rsidR="009A615E" w:rsidRDefault="009A615E" w:rsidP="007078EF"/>
    <w:p w:rsidR="009A615E" w:rsidRDefault="009A615E" w:rsidP="007078EF"/>
    <w:p w:rsidR="009A615E" w:rsidRDefault="009A615E" w:rsidP="007078EF"/>
    <w:p w:rsidR="00C85D41" w:rsidRDefault="00C85D41" w:rsidP="00C85D41">
      <w:pPr>
        <w:pStyle w:val="Heading3"/>
      </w:pPr>
      <w:r>
        <w:lastRenderedPageBreak/>
        <w:t>No Push: China</w:t>
      </w:r>
    </w:p>
    <w:p w:rsidR="00C85D41" w:rsidRDefault="00C85D41" w:rsidP="00C85D41">
      <w:pPr>
        <w:pStyle w:val="Heading4"/>
      </w:pPr>
      <w:r>
        <w:t>Obama is not focused on human rights in China – rather political motives, the global economy, climate change, and the security crisis</w:t>
      </w:r>
    </w:p>
    <w:p w:rsidR="00C85D41" w:rsidRPr="00180FE9" w:rsidRDefault="00C85D41" w:rsidP="00C85D41"/>
    <w:p w:rsidR="00C85D41" w:rsidRDefault="00C85D41" w:rsidP="00C85D41">
      <w:r w:rsidRPr="00171EE4">
        <w:rPr>
          <w:rStyle w:val="StyleStyleBold12pt"/>
        </w:rPr>
        <w:t>Hickey 4/7,</w:t>
      </w:r>
      <w:r>
        <w:t xml:space="preserve"> (Jennifer Hickey, Strategic Communications Specialist and Writer, “Joe Biden to Chinese: US Emphasis on Human Rights Just Politics,” </w:t>
      </w:r>
      <w:hyperlink r:id="rId23" w:history="1">
        <w:r w:rsidRPr="00431759">
          <w:rPr>
            <w:rStyle w:val="Hyperlink"/>
          </w:rPr>
          <w:t>http://www.newsmax.com/Newsfront/Joe-Biden-China-human-rights-Xi-Jinping/2015/04/07/id/637000/</w:t>
        </w:r>
      </w:hyperlink>
      <w:r>
        <w:t>, 04/07/15, //VZ)</w:t>
      </w:r>
    </w:p>
    <w:p w:rsidR="00C85D41" w:rsidRPr="00171EE4" w:rsidRDefault="00C85D41" w:rsidP="00C85D41">
      <w:pPr>
        <w:rPr>
          <w:sz w:val="16"/>
        </w:rPr>
      </w:pPr>
      <w:r w:rsidRPr="00171EE4">
        <w:rPr>
          <w:rStyle w:val="StyleBoldUnderline"/>
        </w:rPr>
        <w:t>During conversations with Chinese President Xi Jinping in 2011 and 2012, Vice President Joe Biden said that American presidents speak about human rights because of "political imperative,"</w:t>
      </w:r>
      <w:r w:rsidRPr="00171EE4">
        <w:rPr>
          <w:sz w:val="16"/>
        </w:rPr>
        <w:t xml:space="preserve"> according to an article in the latest New Yorker. "No president of the United States could represent the United States were he not committed to human rights," he told Xi when asked why the U.S. puts so much "emphasis" on human rights. "</w:t>
      </w:r>
      <w:r w:rsidRPr="00171EE4">
        <w:rPr>
          <w:rStyle w:val="StyleBoldUnderline"/>
        </w:rPr>
        <w:t>President Barack Obama would not be able to stay in power if he did not speak of it. So look at it as a political imperative. It doesn't make us better or worse.</w:t>
      </w:r>
      <w:r w:rsidRPr="00171EE4">
        <w:rPr>
          <w:sz w:val="16"/>
        </w:rPr>
        <w:t xml:space="preserve"> It's who we are. You make your decisions. We'll make ours." "It was not exactly a gaffe. It wasn't a misstatement of a phrase or two," says Wall Street Journal editorial page writer David Feith, who is stationed in Hong Kong. "The answer that Vice President Biden gave to the Chinese leader was quite unusual. This is simply for consumption back home in the U.S</w:t>
      </w:r>
      <w:r w:rsidRPr="00171EE4">
        <w:rPr>
          <w:rStyle w:val="StyleBoldUnderline"/>
        </w:rPr>
        <w:t>. It is not a matter of strategic importance or of</w:t>
      </w:r>
      <w:r w:rsidRPr="00171EE4">
        <w:rPr>
          <w:sz w:val="16"/>
        </w:rPr>
        <w:t xml:space="preserve"> </w:t>
      </w:r>
      <w:r w:rsidRPr="00171EE4">
        <w:rPr>
          <w:rStyle w:val="StyleBoldUnderline"/>
        </w:rPr>
        <w:t>America's moral values," but one of political posturing</w:t>
      </w:r>
      <w:r w:rsidRPr="00171EE4">
        <w:rPr>
          <w:sz w:val="16"/>
        </w:rPr>
        <w:t xml:space="preserve">. As noted in the latest report issued by the State Department's Bureau of Democracy, Human Rights and Labor on human rights practices, after completing the leadership transition to Xi, </w:t>
      </w:r>
      <w:r w:rsidRPr="00171EE4">
        <w:rPr>
          <w:rStyle w:val="StyleBoldUnderline"/>
        </w:rPr>
        <w:t>Chinese government officials often engaged in human rights abuses. "Repression and coercion, particularly against organizations and individuals involved in civil and political rights advocacy and public interest issues, ethnic minorities, and law firms that took on sensitive cases, were routine. Increasingly, officials employed harassment, intimidation, and prosecution of family members and associates to retaliate against rights advocates and defenders,"</w:t>
      </w:r>
      <w:r w:rsidRPr="00171EE4">
        <w:rPr>
          <w:sz w:val="16"/>
        </w:rPr>
        <w:t xml:space="preserve"> the report said, </w:t>
      </w:r>
      <w:r w:rsidRPr="00171EE4">
        <w:rPr>
          <w:rStyle w:val="StyleBoldUnderline"/>
        </w:rPr>
        <w:t>adding that "security forces reportedly committed arbitrary or unlawful killings.</w:t>
      </w:r>
      <w:r w:rsidRPr="00171EE4">
        <w:rPr>
          <w:sz w:val="16"/>
        </w:rPr>
        <w:t>" Biden's comments echo similar sentiments expressed by then-Secretary of State Hillary Clinton during a visit to South Korea in 2009. "</w:t>
      </w:r>
      <w:r w:rsidRPr="00171EE4">
        <w:rPr>
          <w:rStyle w:val="StyleBoldUnderline"/>
        </w:rPr>
        <w:t>Successive administrations and Chinese governments have been poised back and forth on these issues, and we have to continue to press them. But our pressing on those issues can't interfere with the global economic crisis, the global climate change crisis, and the security crisis,"</w:t>
      </w:r>
      <w:r w:rsidRPr="00171EE4">
        <w:rPr>
          <w:sz w:val="16"/>
        </w:rPr>
        <w:t xml:space="preserve"> she told reporters when describing the administration's priorities, according to CNN.</w:t>
      </w:r>
    </w:p>
    <w:p w:rsidR="00C85D41" w:rsidRDefault="00C85D41" w:rsidP="00C85D41"/>
    <w:p w:rsidR="00C85D41" w:rsidRDefault="00C85D41" w:rsidP="00C85D41"/>
    <w:p w:rsidR="00C85D41" w:rsidRDefault="00C85D41" w:rsidP="00C85D41">
      <w:pPr>
        <w:pStyle w:val="Heading3"/>
      </w:pPr>
      <w:r>
        <w:lastRenderedPageBreak/>
        <w:t>No Push: Iran</w:t>
      </w:r>
    </w:p>
    <w:p w:rsidR="00C85D41" w:rsidRDefault="00C85D41" w:rsidP="00C85D41">
      <w:pPr>
        <w:pStyle w:val="Heading4"/>
      </w:pPr>
      <w:r>
        <w:t>Obama neglects Iran’s human rights’ violations – Obama’s focus is on the nuclear deal</w:t>
      </w:r>
    </w:p>
    <w:p w:rsidR="00C85D41" w:rsidRPr="00B313A3" w:rsidRDefault="00C85D41" w:rsidP="00C85D41"/>
    <w:p w:rsidR="00C85D41" w:rsidRDefault="00C85D41" w:rsidP="00C85D41">
      <w:r w:rsidRPr="00D34989">
        <w:rPr>
          <w:rStyle w:val="StyleStyleBold12pt"/>
        </w:rPr>
        <w:t>Kredo 3/17,</w:t>
      </w:r>
      <w:r>
        <w:t xml:space="preserve"> (Adam Kredo, Adam Kredo is senior writer for the Washington Free Beacon. Formerly an award-winning political reporter for the Washington Jewish Week, where he frequently broke national news, quotes numerous Iranian dissidents, “Iranian Dissidents Criticize Obama’s Nuclear Diplomacy,” </w:t>
      </w:r>
      <w:hyperlink r:id="rId24" w:history="1">
        <w:r w:rsidRPr="00431759">
          <w:rPr>
            <w:rStyle w:val="Hyperlink"/>
          </w:rPr>
          <w:t>http://freebeacon.com/issues/iranian-dissidents-criticize-obamas-nuclear-diplomacy/</w:t>
        </w:r>
      </w:hyperlink>
      <w:r>
        <w:t>, 3/17/15, //VZ)</w:t>
      </w:r>
    </w:p>
    <w:p w:rsidR="00C85D41" w:rsidRPr="00D34989" w:rsidRDefault="00C85D41" w:rsidP="00C85D41">
      <w:pPr>
        <w:rPr>
          <w:sz w:val="16"/>
        </w:rPr>
      </w:pPr>
      <w:r w:rsidRPr="00D34989">
        <w:rPr>
          <w:sz w:val="16"/>
        </w:rPr>
        <w:t>JERUSALEM—</w:t>
      </w:r>
      <w:proofErr w:type="gramStart"/>
      <w:r w:rsidRPr="00D34989">
        <w:rPr>
          <w:rStyle w:val="StyleBoldUnderline"/>
        </w:rPr>
        <w:t>A</w:t>
      </w:r>
      <w:proofErr w:type="gramEnd"/>
      <w:r w:rsidRPr="00D34989">
        <w:rPr>
          <w:rStyle w:val="StyleBoldUnderline"/>
        </w:rPr>
        <w:t xml:space="preserve"> group of Iranian dissidents and political prisoners have lashed out at the Obama administration, lambasting its ongoing diplomacy with Iran,</w:t>
      </w:r>
      <w:r w:rsidRPr="00D34989">
        <w:rPr>
          <w:sz w:val="16"/>
        </w:rPr>
        <w:t xml:space="preserve"> according to two open letters sent to the White House in recent days. </w:t>
      </w:r>
      <w:r w:rsidRPr="00D34989">
        <w:rPr>
          <w:rStyle w:val="StyleBoldUnderline"/>
        </w:rPr>
        <w:t>As Tehran and the United States move closer to a final deal aimed at stalling Iran’s nuclear breakout time at around one year, opponents are stepping forward to register their skepticism and anger over the agreement, which they say does little to address the Islamic Republic’s poor human rights record</w:t>
      </w:r>
      <w:r w:rsidRPr="00D34989">
        <w:rPr>
          <w:sz w:val="16"/>
        </w:rPr>
        <w:t>. In each letter, the</w:t>
      </w:r>
      <w:r w:rsidRPr="00D34989">
        <w:rPr>
          <w:rStyle w:val="StyleBoldUnderline"/>
        </w:rPr>
        <w:t xml:space="preserve"> dissidents</w:t>
      </w:r>
      <w:r w:rsidRPr="00D34989">
        <w:rPr>
          <w:sz w:val="16"/>
        </w:rPr>
        <w:t>—most of whom are currently political prisoners in Iran—</w:t>
      </w:r>
      <w:r w:rsidRPr="00D34989">
        <w:rPr>
          <w:rStyle w:val="StyleBoldUnderline"/>
        </w:rPr>
        <w:t>criticize the White House for ignoring the issues of human rights and democracy in Iran as they push to finalize a deal with a regime that the dissidents says is murderous and untrustworthy</w:t>
      </w:r>
      <w:r w:rsidRPr="00D34989">
        <w:rPr>
          <w:sz w:val="16"/>
        </w:rPr>
        <w:t>. Iranian reformers and those seeking a change in the country’s leadership say they do not view the agreement as representing the plurality of Iranians. “</w:t>
      </w:r>
      <w:r w:rsidRPr="00D34989">
        <w:rPr>
          <w:rStyle w:val="StyleBoldUnderline"/>
        </w:rPr>
        <w:t>Any deal in which the real representatives of Iranian people are not present and human rights are ignored, is basically a deal between President Obama and Khamenei’s agents, and Iranian people will not consider it to be legal,” 21 Iranian political prisoners wrote in an open letter to Obama</w:t>
      </w:r>
      <w:r w:rsidRPr="00D34989">
        <w:rPr>
          <w:sz w:val="16"/>
        </w:rPr>
        <w:t xml:space="preserve"> that was translated from Persian for the Washington Free Beacon. </w:t>
      </w:r>
      <w:r w:rsidRPr="007C475C">
        <w:rPr>
          <w:rStyle w:val="Emphasis"/>
        </w:rPr>
        <w:t>As the Obama administration negotiates with Iran, the Islamic Republic continues to execute scores of political prisoners and dissidents each day</w:t>
      </w:r>
      <w:r w:rsidRPr="00D34989">
        <w:rPr>
          <w:rStyle w:val="StyleBoldUnderline"/>
        </w:rPr>
        <w:t>,</w:t>
      </w:r>
      <w:r w:rsidRPr="00D34989">
        <w:rPr>
          <w:sz w:val="16"/>
        </w:rPr>
        <w:t xml:space="preserve"> the letter states. An American pastor, Saeed Abedini, also continues to be imprisoned in Iran. </w:t>
      </w:r>
      <w:r w:rsidRPr="00D34989">
        <w:rPr>
          <w:rStyle w:val="StyleBoldUnderline"/>
        </w:rPr>
        <w:t>“In this chaos, Iranian people, human rights, and basic civil rights are absent without any representation,</w:t>
      </w:r>
      <w:r w:rsidRPr="00D34989">
        <w:rPr>
          <w:sz w:val="16"/>
        </w:rPr>
        <w:t>” they write. ”</w:t>
      </w:r>
      <w:r w:rsidRPr="007C475C">
        <w:rPr>
          <w:rStyle w:val="Emphasis"/>
        </w:rPr>
        <w:t>During President Obama’s negotiations for a profitable deal with the non-democratic Regime of Iran, the number of people executed increases everyday; freedoms of speech, religion, women, and journalists are restricted more and more, and civil, labor, and political associations are suppressed heavily</w:t>
      </w:r>
      <w:r w:rsidRPr="00D34989">
        <w:rPr>
          <w:sz w:val="16"/>
        </w:rPr>
        <w:t>.” On Sunday, another Iranian dissident currently in jail for leading protests against the regime sent his own letter to Obama. Heshmat Tabarzadi says that the Obama administration has been ignoring human rights issues in order to placate the Islamic Republic in talks. “</w:t>
      </w:r>
      <w:r w:rsidRPr="00D34989">
        <w:rPr>
          <w:rStyle w:val="StyleBoldUnderline"/>
        </w:rPr>
        <w:t>When the people of Iran asked you to support them against the tyranny of the Shia clerics over five years ago you, the president of the most powerful country on earth, were secretly writing letters to the dictator of Iran</w:t>
      </w:r>
      <w:r w:rsidRPr="00D34989">
        <w:rPr>
          <w:sz w:val="16"/>
        </w:rPr>
        <w:t xml:space="preserve">,” he writes in the letter, which was smuggled out of Iran by human rights activists and provided to the Foundation for Democracy in Iran, an advocacy group. </w:t>
      </w:r>
      <w:r w:rsidRPr="00D34989">
        <w:rPr>
          <w:rStyle w:val="StyleBoldUnderline"/>
        </w:rPr>
        <w:t>Obama’s outreach has only empowered Ali Khamenei, Iran’s supreme leader</w:t>
      </w:r>
      <w:r w:rsidRPr="00D34989">
        <w:rPr>
          <w:sz w:val="16"/>
        </w:rPr>
        <w:t>, writes Tabarzadi, who says he shares a prison cell with Saeed Abedini. “</w:t>
      </w:r>
      <w:r w:rsidRPr="00D34989">
        <w:rPr>
          <w:rStyle w:val="StyleBoldUnderline"/>
        </w:rPr>
        <w:t>In June 2009, as Khamenei ruthlessly ordered his paramilitary forces to kill people on the streets and on university campuses, imprisoning and torturing journalists, intellectuals, the young and the old mercilessly, your friendly communications with the tyrant of Iran continued in the name of the people of the United States, ignoring the human rights of the people of Iran</w:t>
      </w:r>
      <w:r w:rsidRPr="00D34989">
        <w:rPr>
          <w:sz w:val="16"/>
        </w:rPr>
        <w:t xml:space="preserve">,” the letter states. “You helped Khamenei to continue his Islamic tyranny in the name of Allah and Islam.” “The Islamic clerics have taken our nation hostage to their </w:t>
      </w:r>
      <w:r w:rsidRPr="00D34989">
        <w:rPr>
          <w:sz w:val="16"/>
        </w:rPr>
        <w:lastRenderedPageBreak/>
        <w:t>fanatical Islamic tyranny,” he adds. “</w:t>
      </w:r>
      <w:r w:rsidRPr="00D34989">
        <w:rPr>
          <w:rStyle w:val="StyleBoldUnderline"/>
        </w:rPr>
        <w:t>In 2009 when the people of Iran loudly and clearly asked for your support for their freedom and sovereignty, you ignored us and empowered the tyrants to imprison, torture, and kill us.”</w:t>
      </w:r>
      <w:r w:rsidRPr="00D34989">
        <w:rPr>
          <w:sz w:val="16"/>
        </w:rPr>
        <w:t xml:space="preserve"> Nations such as the United States should be supporting “the People of Iran, not the tyrants,” according to Tabarzadi.</w:t>
      </w:r>
      <w:r w:rsidRPr="00D34989">
        <w:rPr>
          <w:rStyle w:val="StyleBoldUnderline"/>
        </w:rPr>
        <w:t xml:space="preserve"> Obama has intimidated Americans into going along with his diplomacy by forwarding “misinformation” about the talks</w:t>
      </w:r>
      <w:r w:rsidRPr="00D34989">
        <w:rPr>
          <w:sz w:val="16"/>
        </w:rPr>
        <w:t>, Tabarzadi writes.</w:t>
      </w:r>
    </w:p>
    <w:p w:rsidR="00C85D41" w:rsidRPr="00C8475A" w:rsidRDefault="00C85D41" w:rsidP="00C85D41">
      <w:pPr>
        <w:pStyle w:val="Heading3"/>
      </w:pPr>
      <w:r>
        <w:lastRenderedPageBreak/>
        <w:t>No Push: Saudi Arabia</w:t>
      </w:r>
    </w:p>
    <w:p w:rsidR="00C85D41" w:rsidRDefault="00C85D41" w:rsidP="00C85D41">
      <w:pPr>
        <w:pStyle w:val="Heading4"/>
      </w:pPr>
      <w:r>
        <w:t>Obama not pushing for human rights in Saudi Arabia – Middle East Stability and relations</w:t>
      </w:r>
    </w:p>
    <w:p w:rsidR="00C85D41" w:rsidRPr="00B313A3" w:rsidRDefault="00C85D41" w:rsidP="00C85D41"/>
    <w:p w:rsidR="00C85D41" w:rsidRPr="00C8475A" w:rsidRDefault="00C85D41" w:rsidP="00C85D41">
      <w:r w:rsidRPr="00C8475A">
        <w:rPr>
          <w:rStyle w:val="StyleStyleBold12pt"/>
        </w:rPr>
        <w:t>McKelvey 1/27</w:t>
      </w:r>
      <w:r>
        <w:t xml:space="preserve">, (Tara McKelvey, BBC News, quotes US President Obama, “US-Saudi ties: Obama pursues stability, not human rights,” </w:t>
      </w:r>
      <w:hyperlink r:id="rId25" w:history="1">
        <w:r w:rsidRPr="00431759">
          <w:rPr>
            <w:rStyle w:val="Hyperlink"/>
          </w:rPr>
          <w:t>http://www.bbc.com/news/world-us-canada-30961918</w:t>
        </w:r>
      </w:hyperlink>
      <w:r>
        <w:t>, 01/27/15, //VZ)</w:t>
      </w:r>
    </w:p>
    <w:p w:rsidR="00C85D41" w:rsidRDefault="00C85D41" w:rsidP="00C85D41">
      <w:pPr>
        <w:rPr>
          <w:rStyle w:val="StyleBoldUnderline"/>
        </w:rPr>
      </w:pPr>
      <w:r w:rsidRPr="00C8475A">
        <w:rPr>
          <w:sz w:val="16"/>
        </w:rPr>
        <w:t xml:space="preserve">Today as in years past, </w:t>
      </w:r>
      <w:r w:rsidRPr="00C8475A">
        <w:rPr>
          <w:rStyle w:val="StyleBoldUnderline"/>
        </w:rPr>
        <w:t>Americans value their ties with Saudi leaders, working closely with them on counterterrorism and intelligence issues</w:t>
      </w:r>
      <w:r w:rsidRPr="00C8475A">
        <w:rPr>
          <w:sz w:val="16"/>
        </w:rPr>
        <w:t xml:space="preserve">. Not everything is perfect, though. The Saudis wish US officials would push harder for Syria President Bashar al-Assad's ouster, for instance. But overall, </w:t>
      </w:r>
      <w:r w:rsidRPr="00C8475A">
        <w:rPr>
          <w:rStyle w:val="StyleBoldUnderline"/>
        </w:rPr>
        <w:t>the US and Saudi Arabia have a shared history - and common goals. For these reasons Mr Obama and his advisors appear to have downplayed the issue of human rights during their visit,</w:t>
      </w:r>
      <w:r w:rsidRPr="00C8475A">
        <w:rPr>
          <w:sz w:val="16"/>
        </w:rPr>
        <w:t xml:space="preserve"> though the subject has been in the news. A Saudi blogger, Raif Badawi, was sentenced to weekly floggings recently, charged with "insulting Islam through electronic channels". The scheduled floggings have twice been postponed. In addition </w:t>
      </w:r>
      <w:r w:rsidRPr="00C8475A">
        <w:rPr>
          <w:rStyle w:val="StyleBoldUnderline"/>
        </w:rPr>
        <w:t>Saudi Arabia is a world leader in beheadings,</w:t>
      </w:r>
      <w:r w:rsidRPr="00C8475A">
        <w:rPr>
          <w:sz w:val="16"/>
        </w:rPr>
        <w:t xml:space="preserve"> according to Foreign Policy. </w:t>
      </w:r>
      <w:r w:rsidRPr="00C8475A">
        <w:rPr>
          <w:rStyle w:val="StyleBoldUnderline"/>
        </w:rPr>
        <w:t>Still these issues were not high on Mr Obama's agenda during this trip</w:t>
      </w:r>
      <w:r w:rsidRPr="00C8475A">
        <w:rPr>
          <w:sz w:val="16"/>
        </w:rPr>
        <w:t xml:space="preserve">. By his own account he felt reluctant to press matters at this time. </w:t>
      </w:r>
      <w:r w:rsidRPr="00C8475A">
        <w:rPr>
          <w:rStyle w:val="StyleBoldUnderline"/>
        </w:rPr>
        <w:t>Talking about human rights makes some allies "uncomfortable," he explained on CNN. "It makes them frustrated."</w:t>
      </w:r>
      <w:r w:rsidRPr="00C8475A">
        <w:rPr>
          <w:sz w:val="16"/>
        </w:rPr>
        <w:t xml:space="preserve"> On his trip to Riyadh Mr Obama was accompanied by Secretary of State John Kerry and CIA Director John Brennan. Condoleezza Rice, who has served as secretary of state, and Brent Scowcroft, a former national security adviser, were also there. "</w:t>
      </w:r>
      <w:r w:rsidRPr="00C8475A">
        <w:rPr>
          <w:rStyle w:val="StyleBoldUnderline"/>
        </w:rPr>
        <w:t xml:space="preserve">The US has important relationships with lots of countries with which it has differences. </w:t>
      </w:r>
      <w:proofErr w:type="gramStart"/>
      <w:r w:rsidRPr="00C8475A">
        <w:rPr>
          <w:rStyle w:val="StyleBoldUnderline"/>
        </w:rPr>
        <w:t>China is one, Saudi Arabia is another," says Jon Alterman, the director of the Center for Strategic and International Studies' Middle East program.</w:t>
      </w:r>
      <w:proofErr w:type="gramEnd"/>
      <w:r w:rsidRPr="00C8475A">
        <w:rPr>
          <w:rStyle w:val="StyleBoldUnderline"/>
        </w:rPr>
        <w:t xml:space="preserve"> "I don't see that changing in the near future," he says. The Saudis play a key role in maintaining security in the region. Other countries have been rocked by chaos over the past several years, yet the political situation in Riyadh has remained largely unchanged. </w:t>
      </w:r>
      <w:r w:rsidRPr="00C8475A">
        <w:rPr>
          <w:sz w:val="16"/>
        </w:rPr>
        <w:t xml:space="preserve">"Saudi Arabia is a status quo power," says Bruce Rutherford, an associate professor of political science at Colgate University. </w:t>
      </w:r>
      <w:r w:rsidRPr="00C8475A">
        <w:rPr>
          <w:rStyle w:val="StyleBoldUnderline"/>
        </w:rPr>
        <w:t>"The Saudis provide a rock of stability</w:t>
      </w:r>
      <w:r w:rsidRPr="00C8475A">
        <w:rPr>
          <w:sz w:val="16"/>
        </w:rPr>
        <w:t xml:space="preserve">". The new king has been careful to explain what people could expect in the future. "We will continue adhering to the correct policies which Saudi Arabia has followed since its establishment," King Salman said in a speech broadcast on state television. In recent days US officials have seen people they've gotten to know, such as Prince Mohammed bin Nayef, the interior minister, move up. He is now deputy crown prince and has been formerly placed in the line of succession. </w:t>
      </w:r>
      <w:r w:rsidRPr="00C8475A">
        <w:rPr>
          <w:rStyle w:val="StyleBoldUnderline"/>
        </w:rPr>
        <w:t>This helps to ensure continuity within Saudi Arabia - and also with US-Saudi relations.</w:t>
      </w:r>
      <w:r w:rsidRPr="00C8475A">
        <w:rPr>
          <w:sz w:val="16"/>
        </w:rPr>
        <w:t xml:space="preserve"> Prince Mohammed bin Nayef, a graduate of Lewis &amp; Clark College in the US state of Oregon, has "close ties" to White House officials, according to the New York Times. </w:t>
      </w:r>
      <w:r w:rsidRPr="00C8475A">
        <w:rPr>
          <w:rStyle w:val="StyleBoldUnderline"/>
        </w:rPr>
        <w:t>Yet continuity makes it harder for US officials to push for a new approach to human rights. Prince Mohammed bin Nayef, for example, takes a hard line against human-rights campaigners.</w:t>
      </w:r>
    </w:p>
    <w:p w:rsidR="003E0792" w:rsidRPr="00180FE9" w:rsidRDefault="003E0792" w:rsidP="003E0792">
      <w:pPr>
        <w:pStyle w:val="Heading3"/>
      </w:pPr>
      <w:r w:rsidRPr="00180FE9">
        <w:lastRenderedPageBreak/>
        <w:t>No Push: Bahrain</w:t>
      </w:r>
    </w:p>
    <w:p w:rsidR="003E0792" w:rsidRDefault="003E0792" w:rsidP="003E0792">
      <w:pPr>
        <w:pStyle w:val="Heading4"/>
      </w:pPr>
      <w:r>
        <w:t>Bahrain is just one example of Obama’s vanishing human rights campaign – Obama’s words and actions on Human Rights are distinct</w:t>
      </w:r>
    </w:p>
    <w:p w:rsidR="003E0792" w:rsidRPr="00B313A3" w:rsidRDefault="003E0792" w:rsidP="003E0792"/>
    <w:p w:rsidR="003E0792" w:rsidRPr="005F7970" w:rsidRDefault="003E0792" w:rsidP="003E0792">
      <w:r w:rsidRPr="005F7970">
        <w:rPr>
          <w:rStyle w:val="StyleStyleBold12pt"/>
        </w:rPr>
        <w:t>Abrams 2/27</w:t>
      </w:r>
      <w:r>
        <w:t xml:space="preserve">, (Elliott Abrams, Elliott Abrams is a senior fellow for Middle Eastern Studies at the Council on Foreign Relations in Washington, DC. He served as deputy assistant to the president and deputy national security advisor in the administration of President George W. Bush, where he supervised U.S. policy in the Middle East for the White House. Mr. Abrams was educated at Harvard College, the London School of Economics, and Harvard Law School. After serving on the staffs of Sens. Henry M. Jackson and Daniel P. Moynihan, he was an assistant secretary of state in the Reagan administration and received the secretary of state's Distinguished Service Award from Secretary George P. Shultz. In 2012, the Washington Institute for Near East Policy gave him its Scholar-Statesman Award. Mr. Abrams was president of the Ethics and Public Policy Center in Washington, DC, from 1996 until joining the White House staff. He was a member of the United States Commission on International Religious Freedom from 1999 to 2001 and chairman of the commission in the latter year, and in 2012 was reappointed to membership for another term. Mr. Abrams is also a member of the U.S. Holocaust Memorial Council, which directs the activities of the U.S. Holocaust Memorial Museum. He teaches U.S. foreign policy at Georgetown University's School of Foreign Service. Mr. Abrams joined the Bush administration in June 2001 as special assistant to the president and </w:t>
      </w:r>
      <w:r w:rsidRPr="002C7363">
        <w:rPr>
          <w:i/>
        </w:rPr>
        <w:t>senior director of the National Security Council for democracy, human rights, and international organizations</w:t>
      </w:r>
      <w:r>
        <w:t xml:space="preserve">. From December 2002 to February 2005, he served as special assistant to the president and senior director of the National Security Council for Near East and North African affairs. He served as </w:t>
      </w:r>
      <w:r w:rsidRPr="002C7363">
        <w:rPr>
          <w:i/>
        </w:rPr>
        <w:t xml:space="preserve">deputy assistant to the president and deputy national security advisor for global democracy strategy from February 2005 to January 2009, and in that capacity supervised </w:t>
      </w:r>
      <w:proofErr w:type="gramStart"/>
      <w:r w:rsidRPr="002C7363">
        <w:rPr>
          <w:i/>
        </w:rPr>
        <w:t>both the</w:t>
      </w:r>
      <w:proofErr w:type="gramEnd"/>
      <w:r w:rsidRPr="002C7363">
        <w:rPr>
          <w:i/>
        </w:rPr>
        <w:t xml:space="preserve"> Near East and North African Affairs and the democracy, human rights, and international organizations directorates of the NSC.</w:t>
      </w:r>
      <w:r>
        <w:t xml:space="preserve"> He is the author of four books, Undue Process (1993), Security and Sacrifice (1995), Faith or Fear: How Jews Can Survive in a Christian America (1997), and Tested by Zion: the Bush Administration and the Israeli-Palestinian Conflict (2013); and the editor of three more, Close Calls: Intervention, Terrorism, Missile Defense and "Just War" Today; Honor Among Nations: Intangible Interests and Foreign Policy; and The Influence of Faith: Religion and American Foreign Policy. “How Obama Caved on Bahrain,” </w:t>
      </w:r>
      <w:hyperlink r:id="rId26" w:history="1">
        <w:r w:rsidRPr="00431759">
          <w:rPr>
            <w:rStyle w:val="Hyperlink"/>
          </w:rPr>
          <w:t>http://foreignpolicy.com/2015/02/27/how-obama-caved-on-bahrain-manama-human-rights/</w:t>
        </w:r>
      </w:hyperlink>
      <w:r>
        <w:t>, 2/27/15, //VZ)</w:t>
      </w:r>
    </w:p>
    <w:p w:rsidR="003E0792" w:rsidRPr="001A0284" w:rsidRDefault="003E0792" w:rsidP="003E0792">
      <w:pPr>
        <w:rPr>
          <w:rStyle w:val="StyleBoldUnderline"/>
        </w:rPr>
      </w:pPr>
      <w:r w:rsidRPr="002C7363">
        <w:rPr>
          <w:rStyle w:val="Emphasis"/>
        </w:rPr>
        <w:t>Once upon a time</w:t>
      </w:r>
      <w:r w:rsidRPr="002C7363">
        <w:rPr>
          <w:rStyle w:val="StyleBoldUnderline"/>
        </w:rPr>
        <w:t>,</w:t>
      </w:r>
      <w:r w:rsidRPr="001A0284">
        <w:rPr>
          <w:sz w:val="16"/>
        </w:rPr>
        <w:t xml:space="preserve"> </w:t>
      </w:r>
      <w:r w:rsidRPr="002C7363">
        <w:rPr>
          <w:rStyle w:val="StyleBoldUnderline"/>
        </w:rPr>
        <w:t>President Barack Obama’s administration not only followed the crisis in Bahrain closely, but spoke loudly about</w:t>
      </w:r>
      <w:r w:rsidRPr="001A0284">
        <w:rPr>
          <w:sz w:val="16"/>
        </w:rPr>
        <w:t xml:space="preserve"> </w:t>
      </w:r>
      <w:r w:rsidRPr="002C7363">
        <w:rPr>
          <w:rStyle w:val="StyleBoldUnderline"/>
        </w:rPr>
        <w:t>it.</w:t>
      </w:r>
      <w:r w:rsidRPr="001A0284">
        <w:rPr>
          <w:sz w:val="16"/>
        </w:rPr>
        <w:t xml:space="preserve"> American policy was clearly to press for a compromise between the Sunni royal family and the majority Shiite population. After all, the U.S. Fifth Fleet is based in Bahrain, allowing the United States to project its naval power across the Gulf, and roughly 8,500 Americans live there. Violence and instability in Manama are obviously something the United States wishes to avoid. </w:t>
      </w:r>
      <w:r w:rsidRPr="002C7363">
        <w:rPr>
          <w:rStyle w:val="Emphasis"/>
        </w:rPr>
        <w:t>Way back in 2011</w:t>
      </w:r>
      <w:r w:rsidRPr="002C7363">
        <w:rPr>
          <w:rStyle w:val="StyleBoldUnderline"/>
        </w:rPr>
        <w:t>, when the Arab Spring began and protests spread across the country, demanding more democracy and better representation for Shiites</w:t>
      </w:r>
      <w:r w:rsidRPr="001A0284">
        <w:rPr>
          <w:sz w:val="16"/>
        </w:rPr>
        <w:t xml:space="preserve">, Obama himself pressed for change in Bahrain. In February 2011, as protesters massed in the tens of thousands at Manama’s Pearl Roundabout, </w:t>
      </w:r>
      <w:r w:rsidRPr="002C7363">
        <w:rPr>
          <w:rStyle w:val="StyleBoldUnderline"/>
        </w:rPr>
        <w:t>the president issued a statement welcoming reform plans</w:t>
      </w:r>
      <w:r w:rsidRPr="001A0284">
        <w:rPr>
          <w:sz w:val="16"/>
        </w:rPr>
        <w:t xml:space="preserve"> — which, alas, were </w:t>
      </w:r>
      <w:r w:rsidRPr="002C7363">
        <w:rPr>
          <w:rStyle w:val="StyleBoldUnderline"/>
        </w:rPr>
        <w:t>never really carried through</w:t>
      </w:r>
      <w:r w:rsidRPr="001A0284">
        <w:rPr>
          <w:sz w:val="16"/>
        </w:rPr>
        <w:t xml:space="preserve"> — </w:t>
      </w:r>
      <w:r w:rsidRPr="002C7363">
        <w:rPr>
          <w:rStyle w:val="StyleBoldUnderline"/>
        </w:rPr>
        <w:t>announced by King Hamad bin Isa Al Khalifa.</w:t>
      </w:r>
      <w:r w:rsidRPr="001A0284">
        <w:rPr>
          <w:sz w:val="16"/>
        </w:rPr>
        <w:t xml:space="preserve"> Obama reaffirmed that it was the U.S. position that Bahrain’s stability would be ensured through “respecting the universal rights of the people of Bahrain and reforms that meet the aspirations of all Bahrainis.” The king, however, answered Obama’s call for reform with more repression. On March 14, he invited in troops from Saudi Arabia and the United Arab Emirates to help put down the protests. Thousands of security forces stormed the Pearl Roundabout demonstrations on March 16, clearing the protest camp and arresting its leaders. Two days later, the Pearl Monument at the center of the roundabout, which had become an icon of the protests, was demolished, and closed the area off to the public. In the aftermath of the crackdown, Obama’s tone on </w:t>
      </w:r>
      <w:r w:rsidRPr="001A0284">
        <w:rPr>
          <w:sz w:val="16"/>
        </w:rPr>
        <w:lastRenderedPageBreak/>
        <w:t xml:space="preserve">Bahrain noticeably toughened. The message was clear: Stability must depend on respecting the rights of the people, not on foreign troops. When the president gave a major speech on the Middle East in May 2011, he was even more critical of Bahrain and its policy of repression: “We have insisted both publicly and privately that mass arrests and brute force are at odds with the universal rights of Bahrain’s citizens, and … such steps will not make legitimate calls for reform go away.” Later in that speech, he said that Shiites “must never have their mosques destroyed in Bahrain,” raising one of the most explosive aspects of how the Sunni government has attempted to suppress protests by the Shiite majority. </w:t>
      </w:r>
      <w:r w:rsidRPr="007E7F86">
        <w:rPr>
          <w:rStyle w:val="StyleBoldUnderline"/>
        </w:rPr>
        <w:t>In Obama’s September 2011 address to the U.N. General Assembly, the tiny country got a whole paragraph. The president said that the United States “will continue to call on the government and the main opposition bloc — the Wifaq — to pursue a meaningful dialogue that brings peaceful change that is responsive to the people.”</w:t>
      </w:r>
      <w:r w:rsidRPr="001A0284">
        <w:rPr>
          <w:sz w:val="16"/>
        </w:rPr>
        <w:t xml:space="preserve"> He also said that reforms had been made, but that “more is required” — three words that amounted to a clear message that the monarchy was falling short. The White House was not about to let the king off the hook — and the president himself was raising the issue, not some spokesperson. </w:t>
      </w:r>
      <w:r w:rsidRPr="007E7F86">
        <w:rPr>
          <w:rStyle w:val="Emphasis"/>
        </w:rPr>
        <w:t>What has happened since then? Not much.</w:t>
      </w:r>
      <w:r>
        <w:rPr>
          <w:rStyle w:val="Emphasis"/>
        </w:rPr>
        <w:t xml:space="preserve"> </w:t>
      </w:r>
      <w:r w:rsidRPr="001A0284">
        <w:rPr>
          <w:rStyle w:val="StyleBoldUnderline"/>
        </w:rPr>
        <w:t>T</w:t>
      </w:r>
      <w:r w:rsidRPr="007E7F86">
        <w:rPr>
          <w:rStyle w:val="StyleBoldUnderline"/>
        </w:rPr>
        <w:t>here has been little or no progress in Bahrain — domestic tensions have instead risen higher.</w:t>
      </w:r>
      <w:r w:rsidRPr="001A0284">
        <w:rPr>
          <w:sz w:val="16"/>
        </w:rPr>
        <w:t xml:space="preserve"> Everything President Obama demanded has been refused. In June 2011, an independent commission was established to examine the events during the early months of the uprising, and in November it reported its findings to the king. Its recommendations, however, were roundly ignored: In 2012, the commission’s chairman, law professor Cherif Bassiouni, delivered what George Washington </w:t>
      </w:r>
      <w:proofErr w:type="gramStart"/>
      <w:r w:rsidRPr="001A0284">
        <w:rPr>
          <w:sz w:val="16"/>
        </w:rPr>
        <w:t>University’s Marc Lynch</w:t>
      </w:r>
      <w:proofErr w:type="gramEnd"/>
      <w:r w:rsidRPr="001A0284">
        <w:rPr>
          <w:sz w:val="16"/>
        </w:rPr>
        <w:t xml:space="preserve"> termed a “scathing critique of its failure to undertake any deeper political or social reforms.” Bassiouni has given the government credit for taking a number of his recommendations — even as he laid out Manama’s failings to resolve the underlying grievances of the protests. “There are very, very fundamental social and economic issues involved in the Shiite population that need to be addressed, and have not been addressed,” he said in a 2014 interview. “</w:t>
      </w:r>
      <w:r w:rsidRPr="007E7F86">
        <w:rPr>
          <w:rStyle w:val="StyleBoldUnderline"/>
        </w:rPr>
        <w:t>When you have people who do not have the hope of seeing themselves as equal citizens, as having equal opportunities in a particular country, living in mostly economic underprivileged areas in high-density population areas, they explode</w:t>
      </w:r>
      <w:r w:rsidRPr="001A0284">
        <w:rPr>
          <w:sz w:val="16"/>
        </w:rPr>
        <w:t>.” Others are even more critical. In May 2014, Human Rights Watch issued a report finding that, despite the king’s promised reforms, “</w:t>
      </w:r>
      <w:r w:rsidRPr="007E7F86">
        <w:rPr>
          <w:rStyle w:val="StyleBoldUnderline"/>
        </w:rPr>
        <w:t>members of security forces are rarely prosecuted for unlawful killings, including in detention, and the few convictions have carried extremely light sentences</w:t>
      </w:r>
      <w:r w:rsidRPr="001A0284">
        <w:rPr>
          <w:sz w:val="16"/>
        </w:rPr>
        <w:t>.”</w:t>
      </w:r>
      <w:r w:rsidRPr="007E7F86">
        <w:rPr>
          <w:rStyle w:val="StyleBoldUnderline"/>
        </w:rPr>
        <w:t xml:space="preserve"> The Bahraini government has also adopted new methods to silence opposition voices</w:t>
      </w:r>
      <w:r w:rsidRPr="001A0284">
        <w:rPr>
          <w:sz w:val="16"/>
        </w:rPr>
        <w:t xml:space="preserve">. </w:t>
      </w:r>
      <w:r w:rsidRPr="007E7F86">
        <w:rPr>
          <w:rStyle w:val="StyleBoldUnderline"/>
        </w:rPr>
        <w:t>In January 2015, it stripped 72 citizens of their nationality, rendering many of them stateless</w:t>
      </w:r>
      <w:r w:rsidRPr="001A0284">
        <w:rPr>
          <w:sz w:val="16"/>
        </w:rPr>
        <w:t xml:space="preserve">. As Amnesty International pointed out, </w:t>
      </w:r>
      <w:r w:rsidRPr="007E7F86">
        <w:rPr>
          <w:rStyle w:val="StyleBoldUnderline"/>
        </w:rPr>
        <w:t>the authorities included human rights and political activists on the same list as Bahrainis who allegedly went to fight with the Islamic State (IS).</w:t>
      </w:r>
      <w:r w:rsidRPr="001A0284">
        <w:rPr>
          <w:sz w:val="16"/>
        </w:rPr>
        <w:t xml:space="preserve"> So </w:t>
      </w:r>
      <w:r w:rsidRPr="007E7F86">
        <w:rPr>
          <w:rStyle w:val="StyleBoldUnderline"/>
        </w:rPr>
        <w:t>the government of Bahrain is trying to equate peaceful protest with jihadi terrorism</w:t>
      </w:r>
      <w:r w:rsidRPr="001A0284">
        <w:rPr>
          <w:sz w:val="16"/>
        </w:rPr>
        <w:t>. While the government is painting all protesters as “terrorists” who support the Islamic State, its own policy appears to be one of promoting sectarian divisions. As the human rights activist Ala’a Shehabi wrote in Foreign Policy last year, the monarchy has been “nurturing and nourishing extremist groups and their sectarian ideology to counter the so-called ‘Shiite threat’ posed by the pro-democracy uprising.” For the government, Sunni solidarity appears to trump the need to act against Sunni extremism. “Bahrain’s public stance on the war against IS contrasts sharply with its lack of action at home,” Shehabi continued. “</w:t>
      </w:r>
      <w:r w:rsidRPr="007E7F86">
        <w:rPr>
          <w:rStyle w:val="StyleBoldUnderline"/>
        </w:rPr>
        <w:t>So far there doesn’t appear to have been any documented trial of any person on charges of IS-related terrorist activity despite government vows to pursue and monitor their activities.”</w:t>
      </w:r>
      <w:r w:rsidRPr="001A0284">
        <w:rPr>
          <w:sz w:val="16"/>
        </w:rPr>
        <w:t xml:space="preserve"> All of this is not to offer roses to the conduct of the Bahraini opposition, which some observers see as having missed several opportunities to gain ground. It has said no when it should have said yes to occasional government offers, some close students of Bahraini politics have argued, and has a habit of seeing compromise as betrayal. Not every movement has a Nelson Mandela at its head: Many opposition leaders around the world could probably make a good case that the leadership of al-Wefaq, the main Shiite opposition group in Bahrain, has made tactical errors. Yet it is hard to agree to compromise when you or your </w:t>
      </w:r>
      <w:proofErr w:type="gramStart"/>
      <w:r w:rsidRPr="001A0284">
        <w:rPr>
          <w:sz w:val="16"/>
        </w:rPr>
        <w:t>family are</w:t>
      </w:r>
      <w:proofErr w:type="gramEnd"/>
      <w:r w:rsidRPr="001A0284">
        <w:rPr>
          <w:sz w:val="16"/>
        </w:rPr>
        <w:t xml:space="preserve"> in jail, being beaten, or being called a terrorist. In the case of al-Wefaq, its leader, Sheikh Ali Salman, has been thrown in jail yet again and charged with plotting a coup and inciting violence against the security forces. </w:t>
      </w:r>
      <w:r w:rsidRPr="007E7F86">
        <w:rPr>
          <w:rStyle w:val="StyleBoldUnderline"/>
        </w:rPr>
        <w:t xml:space="preserve">As the Bahrain situation has worsened in the years since 2011, what has been the Obama administration’s reaction? </w:t>
      </w:r>
      <w:proofErr w:type="gramStart"/>
      <w:r w:rsidRPr="007E7F86">
        <w:rPr>
          <w:rStyle w:val="StyleBoldUnderline"/>
        </w:rPr>
        <w:t>After the tough language and the demands made by the president in 2011, what has come next?</w:t>
      </w:r>
      <w:proofErr w:type="gramEnd"/>
      <w:r w:rsidRPr="007E7F86">
        <w:rPr>
          <w:rStyle w:val="StyleBoldUnderline"/>
        </w:rPr>
        <w:t xml:space="preserve"> The answer is: near silence — accompanied by steps that make it clear to the royal family that there will be no real American pressure for reform. After the firm language in his 2011 U.N. General Assembly speech, Obama’s only mention of the worsening situation in his U.N. address two years later was a one-line reference to the need for efforts “to resolve sectarian tensions that continue to surface in places like Iraq, Bahrain, and Syria.”</w:t>
      </w:r>
      <w:r w:rsidRPr="001A0284">
        <w:rPr>
          <w:sz w:val="16"/>
        </w:rPr>
        <w:t xml:space="preserve"> No doubt the Bahraini monarchy was unhappy to see Bahrain compared to Iraq and Syria, but </w:t>
      </w:r>
      <w:r w:rsidRPr="007E7F86">
        <w:rPr>
          <w:rStyle w:val="StyleBoldUnderline"/>
        </w:rPr>
        <w:t>there was no blame — and no call for action</w:t>
      </w:r>
      <w:r w:rsidRPr="001A0284">
        <w:rPr>
          <w:sz w:val="16"/>
        </w:rPr>
        <w:t xml:space="preserve">. </w:t>
      </w:r>
      <w:r w:rsidRPr="007E7F86">
        <w:rPr>
          <w:rStyle w:val="StyleBoldUnderline"/>
        </w:rPr>
        <w:t>In 2012, the president didn’t mention Bahrain in his U.N. speech</w:t>
      </w:r>
      <w:r w:rsidRPr="001A0284">
        <w:rPr>
          <w:sz w:val="16"/>
        </w:rPr>
        <w:t xml:space="preserve">, and that year the White House issued just one statement about Bahrain — from the press secretary rather than from the president. It blamed both the government and the opposition for the continuing violence, urged the government “to redouble its ongoing efforts to implement the recommendations of the Bahrain </w:t>
      </w:r>
      <w:r w:rsidRPr="001A0284">
        <w:rPr>
          <w:sz w:val="16"/>
        </w:rPr>
        <w:lastRenderedPageBreak/>
        <w:t>Independent Commission of Inquiry,” and called for “genuine dialogue” and “meaningful reforms.” We do not need to wonder whether the government of Bahrain viewed those comments in 2011 and 2012 as real pressure. In May 2011, it orchestrated a campaign against the human rights officer at the U.S. Embassy in Manama, Ludovic Hood, and the State Department pulled him out for his own safety. “</w:t>
      </w:r>
      <w:r w:rsidRPr="007E7F86">
        <w:rPr>
          <w:rStyle w:val="StyleBoldUnderline"/>
        </w:rPr>
        <w:t>It is unacceptable that elements within Bahrain would target an individual for carrying out his professional duties,” said the State Department — but Bahrain paid no price</w:t>
      </w:r>
      <w:r w:rsidRPr="001A0284">
        <w:rPr>
          <w:sz w:val="16"/>
        </w:rPr>
        <w:t xml:space="preserve">. Throughout his term as ambassador to Bahrain, from 2011 until early this year, Tom Krajeski was subject to the same sort of abuse in the press. Krajeski was no hot-head, and said repeatedly that he placed the blame on the lack of political reconciliation in Bahrain on both sides. But the veteran diplomat’s mere recognition of serious human rights and political problems in Bahrain was too much for the government, which made sure he was vilified in the press. In May 2013, the Bahraini cabinet approved a parliamentary proposal to “put an end to the interference of U.S. Ambassador Thomas Krajeski in Bahrain’s internal affairs.” Then </w:t>
      </w:r>
      <w:r w:rsidRPr="001A0284">
        <w:rPr>
          <w:rStyle w:val="StyleBoldUnderline"/>
        </w:rPr>
        <w:t>in July 2014, Bahrain’s government actually expelled U.S. Assistant Secretary of State for Human Rights Tom Malinowski for meeting with members of the country’s political opposition</w:t>
      </w:r>
      <w:r w:rsidRPr="001A0284">
        <w:rPr>
          <w:sz w:val="16"/>
        </w:rPr>
        <w:t xml:space="preserve"> — an extraordinary and unprecedented act for a U.S. ally to take. </w:t>
      </w:r>
      <w:r w:rsidRPr="001A0284">
        <w:rPr>
          <w:rStyle w:val="StyleBoldUnderline"/>
        </w:rPr>
        <w:t xml:space="preserve">What price did Bahrain pay for this? </w:t>
      </w:r>
      <w:proofErr w:type="gramStart"/>
      <w:r w:rsidRPr="001A0284">
        <w:rPr>
          <w:rStyle w:val="StyleBoldUnderline"/>
        </w:rPr>
        <w:t>Zero.</w:t>
      </w:r>
      <w:proofErr w:type="gramEnd"/>
      <w:r w:rsidRPr="001A0284">
        <w:rPr>
          <w:rStyle w:val="StyleBoldUnderline"/>
        </w:rPr>
        <w:t xml:space="preserve"> It gets worse. An American citizen named Tagi Abdalla al-Maidan has been in jail in Bahrain since 2012</w:t>
      </w:r>
      <w:r w:rsidRPr="001A0284">
        <w:rPr>
          <w:sz w:val="16"/>
        </w:rPr>
        <w:t xml:space="preserve">. He’s accused of violent acts, and the government claims he confessed; he denies the accusations and says the confession was obtained by torture. He was held in prison for almost an entire year before a court hearing, and then handed a 10-year prison sentence. </w:t>
      </w:r>
      <w:r w:rsidRPr="001A0284">
        <w:rPr>
          <w:rStyle w:val="StyleBoldUnderline"/>
        </w:rPr>
        <w:t xml:space="preserve">Last year, the U.N. Working Group on Arbitrary Detention declared that the court had violated a whole series of substantive and procedural rights that rendered his imprisonment a violation of international and Bahraini law. </w:t>
      </w:r>
      <w:r w:rsidRPr="001A0284">
        <w:rPr>
          <w:sz w:val="16"/>
        </w:rPr>
        <w:t>What has the U.S. government reaction been to the imprisonment of one of its citizens in a faulty legal process? As CNN pointed out in November, the United States “has said little” about Maidan’s case. State Department spokesman Jeff Rathke said that the United States was following the case closely, and that “this is a matter of ongoing concern.” Were I in a foreign prison, those words — “this is a matter of ongoing concern” — would not seem to me a tough and energetic demand for my freedom. It’s hard to believe the United States could not spring Maidan if it pushed hard enough</w:t>
      </w:r>
      <w:r w:rsidRPr="001A0284">
        <w:rPr>
          <w:rStyle w:val="StyleBoldUnderline"/>
        </w:rPr>
        <w:t xml:space="preserve">. The United States maintains considerable leverage in Manama. Even a small drawdown of U.S. military personnel would reverberate loudly there, as would moving — or even announcing a study of moving — any piece of the U.S. military presence out of Bahrain. </w:t>
      </w:r>
      <w:r w:rsidRPr="001A0284">
        <w:rPr>
          <w:sz w:val="16"/>
        </w:rPr>
        <w:t xml:space="preserve">Perhaps more important, there’s a great struggle over whose “narrative” will prevail in Bahrain: the government’s, arguing that its crackdown is designed to oppose terrorism and maintain stability; or that of the opposition, arguing that the country is becoming increasingly repressive toward peaceful protests and human rights. If the United States were to side publicly, and loudly, with the opposition, the outcome of the argument would be affected. </w:t>
      </w:r>
      <w:r w:rsidRPr="001A0284">
        <w:rPr>
          <w:rStyle w:val="StyleBoldUnderline"/>
        </w:rPr>
        <w:t>More public pressure might well force the royals to think harder about compromises, and strengthen the hand of those who are privately arguing for reform. Instead, the United States has not only remained largely silent on human rights abuses</w:t>
      </w:r>
      <w:r w:rsidRPr="001A0284">
        <w:rPr>
          <w:sz w:val="16"/>
        </w:rPr>
        <w:t xml:space="preserve">, but has acted in ways that can only convince the Bahraini government to ignore any quiet protests that are actually made. In 2012, when Congress objected to arms sales to Bahrain because of the repression there, the Obama administration used a loophole to continue the sales. As Foreign Policy reported, the State Department is required to formally notify Congress of any arms sales over $1 million. According to a congressional source, rather than going through the notification process, the administration divided up an arms sales package into multiple sales, each of which was less than $1 million — thereby dodging congressional oversight. That was 2012. </w:t>
      </w:r>
      <w:r w:rsidRPr="001A0284">
        <w:rPr>
          <w:rStyle w:val="StyleBoldUnderline"/>
        </w:rPr>
        <w:t>In 2013, the Navy announced that it was adding five more coastal patrol ships to American forces in Bahrain. Last year, the Obama administration went forward with a more than half-billion-dollar expansion of the U.S. presence in Bahrain, which will cement the U.S. presence in the country for decades to come. Now, what signal does that send the royals? “With each passing day, the Bahrain government’s self-fulfilling prophecy of a sectarian war is becoming more and more the reality,</w:t>
      </w:r>
      <w:r w:rsidRPr="001A0284">
        <w:rPr>
          <w:sz w:val="16"/>
        </w:rPr>
        <w:t xml:space="preserve">” Reza Aslan wrote in 2013. “If that happens — if the Bahrain uprising descends into the kind of regional holy war between Sunni and [Shiite] — the United States will not be able to avoid the consequences.” </w:t>
      </w:r>
      <w:r w:rsidRPr="001A0284">
        <w:rPr>
          <w:rStyle w:val="StyleBoldUnderline"/>
        </w:rPr>
        <w:t>That message holds true for the U.S. Navy’s Fifth Fleet, which makes one wonder why it is smart to assume that the facilities the United States has in Bahrain will in fact be available — or safe to use — in the coming decades. Meanwhile, the announcement of the expansion can only be read one way by the Bahraini authorities: The American protests about human rights conditions are not serious</w:t>
      </w:r>
      <w:r w:rsidRPr="001A0284">
        <w:rPr>
          <w:sz w:val="16"/>
        </w:rPr>
        <w:t xml:space="preserve">. It didn’t have to be this way — nobody forced the United States to turn a blind eye to Bahrain’s explosive domestic situation. Consider </w:t>
      </w:r>
      <w:r w:rsidRPr="001A0284">
        <w:rPr>
          <w:rStyle w:val="StyleBoldUnderline"/>
        </w:rPr>
        <w:t xml:space="preserve">an alternative path: Suppose a top-level messenger, such as the chief of naval operations or chairman of the Joint Chiefs of Staff, had been sent to Bahrain to say, “Look, I personally would like this base expansion. But there’s no way it’s going to happen until the repression stops. In fact, we are going to announce that naval facilities elsewhere in the Gulf will be examined for future expansion to replace </w:t>
      </w:r>
      <w:r w:rsidRPr="001A0284">
        <w:rPr>
          <w:rStyle w:val="StyleBoldUnderline"/>
        </w:rPr>
        <w:lastRenderedPageBreak/>
        <w:t>Bahrain, because Bahrain is viewed as increasingly unstable</w:t>
      </w:r>
      <w:r w:rsidRPr="001A0284">
        <w:rPr>
          <w:sz w:val="16"/>
        </w:rPr>
        <w:t xml:space="preserve">. Guys, you’ve got three months to start showing us something.” </w:t>
      </w:r>
      <w:r w:rsidRPr="001A0284">
        <w:rPr>
          <w:rStyle w:val="StyleBoldUnderline"/>
        </w:rPr>
        <w:t>Such a message</w:t>
      </w:r>
      <w:r w:rsidRPr="001A0284">
        <w:rPr>
          <w:sz w:val="16"/>
        </w:rPr>
        <w:t xml:space="preserve"> — and if necessary, a public statement a few months later — </w:t>
      </w:r>
      <w:r w:rsidRPr="001A0284">
        <w:rPr>
          <w:rStyle w:val="StyleBoldUnderline"/>
        </w:rPr>
        <w:t>would have had a huge impact.</w:t>
      </w:r>
      <w:r w:rsidRPr="001A0284">
        <w:rPr>
          <w:sz w:val="16"/>
        </w:rPr>
        <w:t xml:space="preserve"> It would have shown the Bahraini government and its supporters the risks they face; it would have made the business community nervous, and perhaps more supportive of reform; and above all, it might have given additional ammunition to those in the royal family who favor reconciliation over repression. </w:t>
      </w:r>
      <w:r w:rsidRPr="001A0284">
        <w:rPr>
          <w:rStyle w:val="StyleBoldUnderline"/>
        </w:rPr>
        <w:t>Instead, the Obama administration is sending the clear message that its loud protests are over, the president won’t speak about Bahrain, and the monarchy can relax.</w:t>
      </w:r>
      <w:r w:rsidRPr="001A0284">
        <w:rPr>
          <w:sz w:val="16"/>
        </w:rPr>
        <w:t xml:space="preserve"> In fact, no one should relax about Bahrain. It is on a path toward increasing instability, featuring growing Sunni extremism, growing Shiite outrage, and ever-widening sectarian divisions. </w:t>
      </w:r>
      <w:r w:rsidRPr="001A0284">
        <w:rPr>
          <w:rStyle w:val="StyleBoldUnderline"/>
        </w:rPr>
        <w:t>The Fifth Fleet is a hostage, and the Obama administration is spending hundreds of millions of dollars there as if America’s welcome will be permanent.</w:t>
      </w:r>
      <w:r w:rsidRPr="001A0284">
        <w:rPr>
          <w:sz w:val="16"/>
        </w:rPr>
        <w:t xml:space="preserve"> That’s a suspect assumption: As the majority of Bahrainis conclude that the United States is indifferent to the crackdown and siding with the most regressive elements of the royal family</w:t>
      </w:r>
      <w:r w:rsidRPr="001A0284">
        <w:rPr>
          <w:rStyle w:val="StyleBoldUnderline"/>
        </w:rPr>
        <w:t>, support for the Fifth Fleet’s presence will start to disappear</w:t>
      </w:r>
      <w:r w:rsidRPr="001A0284">
        <w:rPr>
          <w:sz w:val="16"/>
        </w:rPr>
        <w:t xml:space="preserve">. </w:t>
      </w:r>
      <w:r w:rsidRPr="001A0284">
        <w:rPr>
          <w:rStyle w:val="StyleBoldUnderline"/>
        </w:rPr>
        <w:t>As will Bahrain’s very sovereignty</w:t>
      </w:r>
      <w:r w:rsidRPr="001A0284">
        <w:rPr>
          <w:sz w:val="16"/>
        </w:rPr>
        <w:t>, as it is caught up in the regional rivalry between Iran and Saudi Arabia</w:t>
      </w:r>
      <w:r w:rsidRPr="001A0284">
        <w:rPr>
          <w:rStyle w:val="StyleBoldUnderline"/>
        </w:rPr>
        <w:t>. Once upon a time, Bahrain was an outpost of civility and moderation in the Middle East.</w:t>
      </w:r>
      <w:r w:rsidRPr="001A0284">
        <w:rPr>
          <w:sz w:val="16"/>
        </w:rPr>
        <w:t xml:space="preserve"> Now, it is coming to share the pathologies of its neighbors. That’s tragic, and it is in part the </w:t>
      </w:r>
      <w:r w:rsidRPr="001A0284">
        <w:rPr>
          <w:rStyle w:val="StyleBoldUnderline"/>
        </w:rPr>
        <w:t>result of weak American policy</w:t>
      </w:r>
      <w:r w:rsidRPr="001A0284">
        <w:rPr>
          <w:sz w:val="16"/>
        </w:rPr>
        <w:t xml:space="preserve">. By placing security matters — Bahrain’s minuscule participation in the anti-Islamic State coalition and its hosting of the Fifth Fleet — above all other considerations, the Obama administration is putting that very security relationship at risk. </w:t>
      </w:r>
      <w:r w:rsidRPr="001A0284">
        <w:rPr>
          <w:rStyle w:val="StyleBoldUnderline"/>
        </w:rPr>
        <w:t>Once upon a time, Bahrain was also an example of a sensible Obama human rights policy. Today, one can sadly say that it’s a good example of how that human rights policy has vanished into thin air.</w:t>
      </w:r>
    </w:p>
    <w:p w:rsidR="008625C5" w:rsidRDefault="008625C5" w:rsidP="008625C5">
      <w:pPr>
        <w:pStyle w:val="Heading2"/>
      </w:pPr>
      <w:r>
        <w:lastRenderedPageBreak/>
        <w:t>HR Cred Low</w:t>
      </w:r>
    </w:p>
    <w:p w:rsidR="00582807" w:rsidRPr="005835B5" w:rsidRDefault="00A57B1D" w:rsidP="00582807">
      <w:pPr>
        <w:pStyle w:val="Heading3"/>
      </w:pPr>
      <w:r>
        <w:lastRenderedPageBreak/>
        <w:t>U.S. Cred Low:</w:t>
      </w:r>
      <w:r w:rsidR="00582807">
        <w:t xml:space="preserve"> China Report</w:t>
      </w:r>
    </w:p>
    <w:p w:rsidR="00582807" w:rsidRDefault="00582807" w:rsidP="00582807">
      <w:pPr>
        <w:pStyle w:val="Heading4"/>
      </w:pPr>
      <w:r>
        <w:t>Multiple issues undermine US HR cred</w:t>
      </w:r>
    </w:p>
    <w:p w:rsidR="00B313A3" w:rsidRPr="00B313A3" w:rsidRDefault="00B313A3" w:rsidP="00B313A3"/>
    <w:p w:rsidR="00582807" w:rsidRPr="005835B5" w:rsidRDefault="00582807" w:rsidP="00582807">
      <w:pPr>
        <w:rPr>
          <w:rStyle w:val="StyleStyleBold12pt"/>
          <w:b w:val="0"/>
        </w:rPr>
      </w:pPr>
      <w:r>
        <w:rPr>
          <w:rStyle w:val="StyleStyleBold12pt"/>
        </w:rPr>
        <w:t xml:space="preserve">New York Times 6/26 </w:t>
      </w:r>
      <w:r>
        <w:rPr>
          <w:rStyle w:val="StyleStyleBold12pt"/>
          <w:b w:val="0"/>
        </w:rPr>
        <w:t xml:space="preserve">(Michael Forsythe, “China Issues Report on U.S. Human Rights Record, in Annual Tit for Tat,” New York Times, June 26, 2015, </w:t>
      </w:r>
      <w:r w:rsidRPr="005835B5">
        <w:rPr>
          <w:rStyle w:val="StyleStyleBold12pt"/>
          <w:b w:val="0"/>
        </w:rPr>
        <w:t>http://sinosphere.blogs.nytimes.com/2015/06/26/china-issues-report-on-u-s-human-rights-record-in-annual-tit-for-tat/</w:t>
      </w:r>
      <w:r>
        <w:rPr>
          <w:rStyle w:val="StyleStyleBold12pt"/>
          <w:b w:val="0"/>
        </w:rPr>
        <w:t>)//AG</w:t>
      </w:r>
    </w:p>
    <w:p w:rsidR="00582807" w:rsidRDefault="00582807" w:rsidP="00582807">
      <w:pPr>
        <w:rPr>
          <w:u w:val="single"/>
        </w:rPr>
      </w:pPr>
      <w:r w:rsidRPr="005835B5">
        <w:rPr>
          <w:u w:val="single"/>
        </w:rPr>
        <w:t>Police brutality, racial discrimination, torture of terrorism suspects, horrifically overcrowded prisons, rising income inequality and endemic poverty. These are just some of the human rights abuses in the United States highlighted by China on Friday in response to the State Department’s annual human rights report.</w:t>
      </w:r>
      <w:r>
        <w:rPr>
          <w:u w:val="single"/>
        </w:rPr>
        <w:t xml:space="preserve"> </w:t>
      </w:r>
      <w:r w:rsidRPr="005835B5">
        <w:rPr>
          <w:sz w:val="16"/>
        </w:rPr>
        <w:t xml:space="preserve">Beijing’s retort is an annual ritual that some might find almost too easy to dismiss. Those who try to equate what happens in the democratic United States with the repression of human rights and civil liberties in authoritarian China will be challenged by the State Department’s 148-page report on China, released on Thursday. But that doesn’t mean that China’s report, issued by the State Council, the country’s cabinet, doesn’t make for sobering reading. </w:t>
      </w:r>
      <w:r w:rsidRPr="005835B5">
        <w:rPr>
          <w:u w:val="single"/>
        </w:rPr>
        <w:t>Citing American news reports, scholarly articles and government documents while adopting a format and tone similar to the State Department report, the Chinese report covers topics such as the death of Michael Brown in Ferguson, Mo., and the case of Tamir E. Rice, a 12-year-old in Cleveland who was shot by a police officer after he brandished what turned out to be a toy gun.</w:t>
      </w:r>
      <w:r>
        <w:rPr>
          <w:u w:val="single"/>
        </w:rPr>
        <w:t xml:space="preserve"> </w:t>
      </w:r>
      <w:r w:rsidRPr="005835B5">
        <w:rPr>
          <w:u w:val="single"/>
        </w:rPr>
        <w:t>“Racial bias in law enforcement and judicial system is very distinct,” said the Chinese report, titled “Human Rights Record of the United States in 2014.” “Compared with other ethnic groups, African-Americans are more likely to become victims of police shooting.”</w:t>
      </w:r>
      <w:r>
        <w:rPr>
          <w:u w:val="single"/>
        </w:rPr>
        <w:t xml:space="preserve"> </w:t>
      </w:r>
      <w:r w:rsidRPr="005835B5">
        <w:rPr>
          <w:u w:val="single"/>
        </w:rPr>
        <w:t>China’s government considers economic rights to be human rights, and the report takes aim at the rising income inequality in the United States; high poverty rates, especially for minorities; homelessness; and the increasing costs of higher education.</w:t>
      </w:r>
      <w:r>
        <w:rPr>
          <w:u w:val="single"/>
        </w:rPr>
        <w:t xml:space="preserve"> </w:t>
      </w:r>
      <w:r w:rsidRPr="005835B5">
        <w:rPr>
          <w:u w:val="single"/>
        </w:rPr>
        <w:t>The Chinese report liberally cites a December 2014 report from the Senate Intelligence Committee on the use of torture, listing techniques including “sleep deprivation, waterboarding, long-term solitary confinement, slamming prisoners’ heads against the wall, lashing, death threats and even the appalling ‘rectal rehydration.’ ”</w:t>
      </w:r>
      <w:r>
        <w:rPr>
          <w:u w:val="single"/>
        </w:rPr>
        <w:t xml:space="preserve"> </w:t>
      </w:r>
      <w:r w:rsidRPr="005835B5">
        <w:rPr>
          <w:sz w:val="16"/>
        </w:rPr>
        <w:t xml:space="preserve">Still, the report’s statements that Americans “have increasingly lost confidence in electoral politics” and “a few interest groups with power were able to influence the government’s decision making” are bold criticisms coming from a country in which the Communist Party has a monopoly on political power. On Thursday, Human Rights Watch released a report detailing how some lawyers who represent clients in politically sensitive cases in China are physically assaulted. That a New York-based group, and not one based in Beijing, documented these abuses speaks to the awkwardness of the Chinese government taking on the role of human rights critic. </w:t>
      </w:r>
      <w:r w:rsidRPr="005835B5">
        <w:rPr>
          <w:u w:val="single"/>
        </w:rPr>
        <w:t>China’s report drew on extensive reporting by the American news media and by government agencies, including</w:t>
      </w:r>
      <w:r>
        <w:rPr>
          <w:u w:val="single"/>
        </w:rPr>
        <w:t xml:space="preserve"> </w:t>
      </w:r>
      <w:r w:rsidRPr="005835B5">
        <w:rPr>
          <w:u w:val="single"/>
        </w:rPr>
        <w:t>revelations concerning the excessive use of force by the police, torture and the government’s bulk collection of data about United States citizens, issues that have been the subject of national debates and that have, in some cases, led to policy changes.</w:t>
      </w:r>
    </w:p>
    <w:p w:rsidR="00416374" w:rsidRDefault="00416374" w:rsidP="00416374">
      <w:pPr>
        <w:pStyle w:val="Heading4"/>
      </w:pPr>
      <w:r>
        <w:t>US HR cred low and empirically fails with China</w:t>
      </w:r>
    </w:p>
    <w:p w:rsidR="00416374" w:rsidRPr="00B313A3" w:rsidRDefault="00416374" w:rsidP="00416374"/>
    <w:p w:rsidR="00416374" w:rsidRPr="002F64C3" w:rsidRDefault="00416374" w:rsidP="00416374">
      <w:pPr>
        <w:rPr>
          <w:rStyle w:val="StyleStyleBold12pt"/>
          <w:b w:val="0"/>
        </w:rPr>
      </w:pPr>
      <w:r>
        <w:rPr>
          <w:rStyle w:val="StyleStyleBold12pt"/>
        </w:rPr>
        <w:t xml:space="preserve">Reuters 6/26 </w:t>
      </w:r>
      <w:r>
        <w:rPr>
          <w:rStyle w:val="StyleStyleBold12pt"/>
          <w:b w:val="0"/>
        </w:rPr>
        <w:t xml:space="preserve">(Sui-Lee Wee, “China Attacks U.S. Human Rights Record in Annual Report,” Reuters, June 26, 2015, </w:t>
      </w:r>
      <w:r w:rsidRPr="002F64C3">
        <w:rPr>
          <w:rStyle w:val="StyleStyleBold12pt"/>
          <w:b w:val="0"/>
        </w:rPr>
        <w:t>http://www.reuters.com/article/2015/06/26/us-china-usa-rights-idUSKBN0P60A820150626</w:t>
      </w:r>
      <w:r>
        <w:rPr>
          <w:rStyle w:val="StyleStyleBold12pt"/>
          <w:b w:val="0"/>
        </w:rPr>
        <w:t>)//AG</w:t>
      </w:r>
    </w:p>
    <w:p w:rsidR="00416374" w:rsidRDefault="00416374" w:rsidP="00416374">
      <w:pPr>
        <w:rPr>
          <w:u w:val="single"/>
        </w:rPr>
      </w:pPr>
      <w:r w:rsidRPr="002F64C3">
        <w:rPr>
          <w:u w:val="single"/>
        </w:rPr>
        <w:t>China accused the United States on Friday of being "haunted by spreading guns" and racial discrimination, in its annual tit-for-tat rebuttal to U.S. criticism of China's human rights record.</w:t>
      </w:r>
      <w:r>
        <w:rPr>
          <w:u w:val="single"/>
        </w:rPr>
        <w:t xml:space="preserve"> </w:t>
      </w:r>
      <w:r w:rsidRPr="005835B5">
        <w:rPr>
          <w:sz w:val="16"/>
        </w:rPr>
        <w:t xml:space="preserve">In a lengthy report carried by the official Xinhua news agency, the information office of the State Council, or cabinet, said the United States "violated human rights in other countries in a more brazen manner, and was given more 'red cards' in the international human rights field". </w:t>
      </w:r>
      <w:r w:rsidRPr="002F64C3">
        <w:rPr>
          <w:u w:val="single"/>
        </w:rPr>
        <w:t>Human rights have long been a source of tension between the world's two largest economies, especially since 1989, when the United States imposed sanctions on China after a bloody crackdown on pro-democracy demonstrators around Beijing's Tiananmen Square.</w:t>
      </w:r>
      <w:r>
        <w:rPr>
          <w:u w:val="single"/>
        </w:rPr>
        <w:t xml:space="preserve"> </w:t>
      </w:r>
      <w:r w:rsidRPr="005835B5">
        <w:rPr>
          <w:sz w:val="16"/>
        </w:rPr>
        <w:t xml:space="preserve">On </w:t>
      </w:r>
      <w:r w:rsidRPr="005835B5">
        <w:rPr>
          <w:sz w:val="16"/>
        </w:rPr>
        <w:lastRenderedPageBreak/>
        <w:t xml:space="preserve">Thursday, the U.S. State Department released its annual report on human rights conditions in the world. In the China section of the report, it said repression and coercion were routine against activists, ethnic minorities and law firms that took on sensitive cases. Senior leaders in China periodically promise citizens democracy and human rights, but the last two years under President Xi Jinping's administration have been marked by a sweeping crackdown on dissidents and activists. </w:t>
      </w:r>
      <w:r w:rsidRPr="002F64C3">
        <w:rPr>
          <w:u w:val="single"/>
        </w:rPr>
        <w:t>China has long rejected criticism of its rights' record and has pointed to its success at lifting millions out of poverty.</w:t>
      </w:r>
      <w:r>
        <w:rPr>
          <w:u w:val="single"/>
        </w:rPr>
        <w:t xml:space="preserve"> </w:t>
      </w:r>
      <w:r w:rsidRPr="005835B5">
        <w:rPr>
          <w:sz w:val="16"/>
        </w:rPr>
        <w:t xml:space="preserve">The State Council report was "an equal and mutually beneficial way of reciprocating" the United States, Chinese Foreign Ministry spokesman Lu Kang said at a daily briefing. The State Department report came in the same week that the United States and China held three days of high-level talks in Washington. </w:t>
      </w:r>
      <w:r w:rsidRPr="002F64C3">
        <w:rPr>
          <w:u w:val="single"/>
        </w:rPr>
        <w:t>The Chinese report, which was mostly compiled from U.S. media articles, said "racial discrimination has been a chronic problem in the United States human rights record", adding that the United States suppressed the voting rights of minorities.</w:t>
      </w:r>
      <w:r>
        <w:rPr>
          <w:u w:val="single"/>
        </w:rPr>
        <w:t xml:space="preserve"> </w:t>
      </w:r>
      <w:r w:rsidRPr="002F64C3">
        <w:rPr>
          <w:u w:val="single"/>
        </w:rPr>
        <w:t>"In 2014, multiple cases of arbitrary police killing of African-Americans have sparked huge waves of protests, casting doubts on the racial 'equality' in the United States and giving rise to racial hatred factors," the report said.</w:t>
      </w:r>
      <w:r>
        <w:rPr>
          <w:u w:val="single"/>
        </w:rPr>
        <w:t xml:space="preserve"> </w:t>
      </w:r>
      <w:r w:rsidRPr="002F64C3">
        <w:rPr>
          <w:u w:val="single"/>
        </w:rPr>
        <w:t>The report also criticized the United States for conducting surveillance on world leaders and civilians and for allowing a few interest groups to influence the government's decision-making.</w:t>
      </w:r>
    </w:p>
    <w:p w:rsidR="00416374" w:rsidRDefault="00416374" w:rsidP="00416374">
      <w:pPr>
        <w:pStyle w:val="Heading4"/>
      </w:pPr>
      <w:r>
        <w:t>US HR cred low- surveillance and racial discrimination undermine</w:t>
      </w:r>
    </w:p>
    <w:p w:rsidR="00416374" w:rsidRPr="00B313A3" w:rsidRDefault="00416374" w:rsidP="00416374"/>
    <w:p w:rsidR="00416374" w:rsidRPr="005835B5" w:rsidRDefault="00416374" w:rsidP="00416374">
      <w:pPr>
        <w:rPr>
          <w:rStyle w:val="StyleStyleBold12pt"/>
          <w:b w:val="0"/>
        </w:rPr>
      </w:pPr>
      <w:r>
        <w:rPr>
          <w:rStyle w:val="StyleStyleBold12pt"/>
        </w:rPr>
        <w:t xml:space="preserve">Pakistan Today 6/26 </w:t>
      </w:r>
      <w:r>
        <w:rPr>
          <w:rStyle w:val="StyleStyleBold12pt"/>
          <w:b w:val="0"/>
        </w:rPr>
        <w:t xml:space="preserve">(Agencies, “China Slams US Human Rights Record in Annual Report,” Pakistan Today, June 26, 2015, </w:t>
      </w:r>
      <w:r w:rsidRPr="005835B5">
        <w:rPr>
          <w:rStyle w:val="StyleStyleBold12pt"/>
          <w:b w:val="0"/>
        </w:rPr>
        <w:t>http://www.pakistantoday.com.pk/2015/06/26/foreign/china-slams-us-human-rights-record-in-annual-report/</w:t>
      </w:r>
      <w:r>
        <w:rPr>
          <w:rStyle w:val="StyleStyleBold12pt"/>
          <w:b w:val="0"/>
        </w:rPr>
        <w:t>)//AG</w:t>
      </w:r>
    </w:p>
    <w:p w:rsidR="00416374" w:rsidRDefault="00416374" w:rsidP="00416374">
      <w:pPr>
        <w:rPr>
          <w:u w:val="single"/>
        </w:rPr>
      </w:pPr>
      <w:r w:rsidRPr="002F64C3">
        <w:rPr>
          <w:u w:val="single"/>
        </w:rPr>
        <w:t>China on Friday slammed the United States for a “terrible human rights record”, denouncing it for police brutality and global surveillance a day after Washington criticised Beijing’s own performance.</w:t>
      </w:r>
      <w:r>
        <w:rPr>
          <w:u w:val="single"/>
        </w:rPr>
        <w:t xml:space="preserve"> </w:t>
      </w:r>
      <w:r w:rsidRPr="005835B5">
        <w:rPr>
          <w:u w:val="single"/>
        </w:rPr>
        <w:t xml:space="preserve">In a report sourced mainly from US media, China said the US was “haunted by spreading guns, frequent occurrence of violent crimes, </w:t>
      </w:r>
      <w:proofErr w:type="gramStart"/>
      <w:r w:rsidRPr="005835B5">
        <w:rPr>
          <w:u w:val="single"/>
        </w:rPr>
        <w:t>the</w:t>
      </w:r>
      <w:proofErr w:type="gramEnd"/>
      <w:r w:rsidRPr="005835B5">
        <w:rPr>
          <w:u w:val="single"/>
        </w:rPr>
        <w:t xml:space="preserve"> excessive use of force by police”.</w:t>
      </w:r>
      <w:r>
        <w:rPr>
          <w:u w:val="single"/>
        </w:rPr>
        <w:t xml:space="preserve"> </w:t>
      </w:r>
      <w:r w:rsidRPr="005835B5">
        <w:rPr>
          <w:u w:val="single"/>
        </w:rPr>
        <w:t>It said that US intelligence had used “indiscriminate” torture against terrorist suspects, while “violating human rights in other countries” with drone strikes and surveillance.</w:t>
      </w:r>
      <w:r>
        <w:rPr>
          <w:u w:val="single"/>
        </w:rPr>
        <w:t xml:space="preserve"> </w:t>
      </w:r>
      <w:r w:rsidRPr="005835B5">
        <w:rPr>
          <w:sz w:val="16"/>
        </w:rPr>
        <w:t xml:space="preserve">The document is released each year by China the day after the US State Department issues its annual global human rights report. Beijing does not release rights reports on other countries. Unlike China the US is a multiparty democracy but the report declared: “Money is a deciding factor in the US politics, and the US citizens’ political rights were not properly protected.” China’s ruling Communist Party has repeatedly imprisoned those who openly challenge its right to rule or have protested publicly. Its state-run media said in December that torture by Chinese police to extract confessions is “not rare”, in an unusual admission. Friday’s document, released by China’s State Council, or cabinet, largely cited US domestic media websites, including the New York Times, which is blocked by Beijing as part of its Internet censorship regime. </w:t>
      </w:r>
      <w:r w:rsidRPr="005835B5">
        <w:rPr>
          <w:u w:val="single"/>
        </w:rPr>
        <w:t>China said the US justice system suffered from “serious racial bias”, highlighting police killings of several unarmed black men, which sparked protests over the past year.</w:t>
      </w:r>
      <w:r>
        <w:rPr>
          <w:u w:val="single"/>
        </w:rPr>
        <w:t xml:space="preserve"> </w:t>
      </w:r>
      <w:r w:rsidRPr="005835B5">
        <w:rPr>
          <w:sz w:val="16"/>
        </w:rPr>
        <w:t xml:space="preserve">The US has “grim problems of racial discrimination, and institutional discrimination against ethnic minorities continued”, it added. Washington’s own report on Thursday said that in China “repression and coercion were routine, particularly against organisations and individuals involved in civil and political rights advocacy”. It also noted Beijing’s continued repression of ethnic Uighurs and Tibetans. Human rights are a long-standing source of tensions between China and the US, which imposed sanctions on Beijing after the 1989 Tiananmen Square crackdown on pro-democracy protesters that left hundreds, by some estimates more than 1,000, dead. </w:t>
      </w:r>
      <w:r w:rsidRPr="005835B5">
        <w:rPr>
          <w:u w:val="single"/>
        </w:rPr>
        <w:t xml:space="preserve">China often says that its rapid economic development in recent decades has led to a greater respect for human rights, and </w:t>
      </w:r>
      <w:proofErr w:type="gramStart"/>
      <w:r w:rsidRPr="005835B5">
        <w:rPr>
          <w:u w:val="single"/>
        </w:rPr>
        <w:t>that other countries</w:t>
      </w:r>
      <w:proofErr w:type="gramEnd"/>
      <w:r w:rsidRPr="005835B5">
        <w:rPr>
          <w:u w:val="single"/>
        </w:rPr>
        <w:t xml:space="preserve"> are not entitled to criticise its record.</w:t>
      </w:r>
    </w:p>
    <w:p w:rsidR="00715911" w:rsidRDefault="00715911" w:rsidP="00416374">
      <w:pPr>
        <w:rPr>
          <w:u w:val="single"/>
        </w:rPr>
      </w:pPr>
    </w:p>
    <w:p w:rsidR="00F60E9E" w:rsidRDefault="00F60E9E" w:rsidP="00F60E9E">
      <w:pPr>
        <w:pStyle w:val="Heading3"/>
      </w:pPr>
      <w:r>
        <w:lastRenderedPageBreak/>
        <w:t>U.S. Cred Low: CIA Torture</w:t>
      </w:r>
    </w:p>
    <w:p w:rsidR="00F60E9E" w:rsidRDefault="00F60E9E" w:rsidP="00F60E9E">
      <w:pPr>
        <w:pStyle w:val="Heading4"/>
      </w:pPr>
      <w:r>
        <w:t>CIA torture scandal undermines US HR cred</w:t>
      </w:r>
    </w:p>
    <w:p w:rsidR="00F60E9E" w:rsidRPr="00C31D8D" w:rsidRDefault="00F60E9E" w:rsidP="00F60E9E"/>
    <w:p w:rsidR="00F60E9E" w:rsidRPr="008D174F" w:rsidRDefault="00F60E9E" w:rsidP="00F60E9E">
      <w:pPr>
        <w:rPr>
          <w:rStyle w:val="StyleStyleBold12pt"/>
          <w:b w:val="0"/>
        </w:rPr>
      </w:pPr>
      <w:r>
        <w:rPr>
          <w:rStyle w:val="StyleStyleBold12pt"/>
        </w:rPr>
        <w:t xml:space="preserve">Lord 14 </w:t>
      </w:r>
      <w:r>
        <w:rPr>
          <w:rStyle w:val="StyleStyleBold12pt"/>
          <w:b w:val="0"/>
        </w:rPr>
        <w:t xml:space="preserve">(Kristin Lord, President and CEO of IREX, “Soft Power Outrage,” December 23, 2014, </w:t>
      </w:r>
      <w:r w:rsidRPr="008D174F">
        <w:rPr>
          <w:rStyle w:val="StyleStyleBold12pt"/>
          <w:b w:val="0"/>
        </w:rPr>
        <w:t>http://foreignpolicy.com/2014/12/23/soft-power-outage/</w:t>
      </w:r>
      <w:r>
        <w:rPr>
          <w:rStyle w:val="StyleStyleBold12pt"/>
          <w:b w:val="0"/>
        </w:rPr>
        <w:t>)//AG</w:t>
      </w:r>
    </w:p>
    <w:p w:rsidR="00F60E9E" w:rsidRDefault="00F60E9E" w:rsidP="00F60E9E">
      <w:pPr>
        <w:rPr>
          <w:u w:val="single"/>
        </w:rPr>
      </w:pPr>
      <w:r w:rsidRPr="008D174F">
        <w:rPr>
          <w:highlight w:val="cyan"/>
          <w:u w:val="single"/>
        </w:rPr>
        <w:t>The release of a</w:t>
      </w:r>
      <w:r w:rsidRPr="00F45F99">
        <w:rPr>
          <w:u w:val="single"/>
        </w:rPr>
        <w:t xml:space="preserve"> long-awaited </w:t>
      </w:r>
      <w:r w:rsidRPr="008D174F">
        <w:rPr>
          <w:highlight w:val="cyan"/>
          <w:u w:val="single"/>
        </w:rPr>
        <w:t>report</w:t>
      </w:r>
      <w:r w:rsidRPr="008D174F">
        <w:rPr>
          <w:u w:val="single"/>
        </w:rPr>
        <w:t xml:space="preserve"> by the</w:t>
      </w:r>
      <w:r w:rsidRPr="00F45F99">
        <w:rPr>
          <w:u w:val="single"/>
        </w:rPr>
        <w:t xml:space="preserve"> U.S. Senate Select Committee on Intelligence </w:t>
      </w:r>
      <w:r w:rsidRPr="008D174F">
        <w:rPr>
          <w:highlight w:val="cyan"/>
          <w:u w:val="single"/>
        </w:rPr>
        <w:t>on the CIA’s secret</w:t>
      </w:r>
      <w:r w:rsidRPr="00F45F99">
        <w:rPr>
          <w:u w:val="single"/>
        </w:rPr>
        <w:t xml:space="preserve"> detention and </w:t>
      </w:r>
      <w:r w:rsidRPr="008D174F">
        <w:rPr>
          <w:highlight w:val="cyan"/>
          <w:u w:val="single"/>
        </w:rPr>
        <w:t>interrogation program dealt</w:t>
      </w:r>
      <w:r w:rsidRPr="00F45F99">
        <w:rPr>
          <w:u w:val="single"/>
        </w:rPr>
        <w:t xml:space="preserve"> yet </w:t>
      </w:r>
      <w:r w:rsidRPr="008D174F">
        <w:rPr>
          <w:highlight w:val="cyan"/>
          <w:u w:val="single"/>
        </w:rPr>
        <w:t>a</w:t>
      </w:r>
      <w:r w:rsidRPr="00F45F99">
        <w:rPr>
          <w:u w:val="single"/>
        </w:rPr>
        <w:t xml:space="preserve">nother </w:t>
      </w:r>
      <w:r w:rsidRPr="008D174F">
        <w:rPr>
          <w:highlight w:val="cyan"/>
          <w:u w:val="single"/>
        </w:rPr>
        <w:t>blow to</w:t>
      </w:r>
      <w:r w:rsidRPr="008D174F">
        <w:rPr>
          <w:u w:val="single"/>
        </w:rPr>
        <w:t xml:space="preserve"> the </w:t>
      </w:r>
      <w:r w:rsidRPr="008D174F">
        <w:rPr>
          <w:highlight w:val="cyan"/>
          <w:u w:val="single"/>
        </w:rPr>
        <w:t>U</w:t>
      </w:r>
      <w:r w:rsidRPr="00F45F99">
        <w:rPr>
          <w:u w:val="single"/>
        </w:rPr>
        <w:t xml:space="preserve">nited </w:t>
      </w:r>
      <w:r w:rsidRPr="008D174F">
        <w:rPr>
          <w:highlight w:val="cyan"/>
          <w:u w:val="single"/>
        </w:rPr>
        <w:t>S</w:t>
      </w:r>
      <w:r w:rsidRPr="00F45F99">
        <w:rPr>
          <w:u w:val="single"/>
        </w:rPr>
        <w:t xml:space="preserve">tates’ moral authority and its </w:t>
      </w:r>
      <w:r w:rsidRPr="008D174F">
        <w:rPr>
          <w:highlight w:val="cyan"/>
          <w:u w:val="single"/>
        </w:rPr>
        <w:t>credibility as a defender of human rights</w:t>
      </w:r>
      <w:r w:rsidRPr="00F45F99">
        <w:rPr>
          <w:u w:val="single"/>
        </w:rPr>
        <w:t xml:space="preserve"> around the globe.</w:t>
      </w:r>
      <w:r w:rsidRPr="00FA1B9D">
        <w:rPr>
          <w:sz w:val="16"/>
        </w:rPr>
        <w:t xml:space="preserve"> It also begs the question: How much damage must the United States suffer before it learns to take soft power more seriously and, finally, learn to use it more proactively? To understand the immediate damage done to U.S. influence, look no further than the commentary surrounding the report’s release. </w:t>
      </w:r>
      <w:r w:rsidRPr="00F45F99">
        <w:rPr>
          <w:u w:val="single"/>
        </w:rPr>
        <w:t xml:space="preserve">According to the Washington Post, </w:t>
      </w:r>
      <w:r w:rsidRPr="008D174F">
        <w:rPr>
          <w:highlight w:val="cyan"/>
          <w:u w:val="single"/>
        </w:rPr>
        <w:t>the state-run Chinese news service</w:t>
      </w:r>
      <w:r w:rsidRPr="00F45F99">
        <w:rPr>
          <w:u w:val="single"/>
        </w:rPr>
        <w:t xml:space="preserve"> Xinhua </w:t>
      </w:r>
      <w:r w:rsidRPr="008D174F">
        <w:rPr>
          <w:highlight w:val="cyan"/>
          <w:u w:val="single"/>
        </w:rPr>
        <w:t>editorialized</w:t>
      </w:r>
      <w:r w:rsidRPr="00F45F99">
        <w:rPr>
          <w:u w:val="single"/>
        </w:rPr>
        <w:t xml:space="preserve"> that </w:t>
      </w:r>
      <w:r w:rsidRPr="008D174F">
        <w:rPr>
          <w:highlight w:val="cyan"/>
          <w:u w:val="single"/>
        </w:rPr>
        <w:t xml:space="preserve">“America is neither a </w:t>
      </w:r>
      <w:r w:rsidRPr="008D174F">
        <w:rPr>
          <w:u w:val="single"/>
        </w:rPr>
        <w:t xml:space="preserve">suitable </w:t>
      </w:r>
      <w:r w:rsidRPr="008D174F">
        <w:rPr>
          <w:highlight w:val="cyan"/>
          <w:u w:val="single"/>
        </w:rPr>
        <w:t>role model nor</w:t>
      </w:r>
      <w:r w:rsidRPr="008D174F">
        <w:rPr>
          <w:u w:val="single"/>
        </w:rPr>
        <w:t xml:space="preserve"> a </w:t>
      </w:r>
      <w:r w:rsidRPr="008D174F">
        <w:rPr>
          <w:highlight w:val="cyan"/>
          <w:u w:val="single"/>
        </w:rPr>
        <w:t>qualified</w:t>
      </w:r>
      <w:r w:rsidRPr="008D174F">
        <w:rPr>
          <w:u w:val="single"/>
        </w:rPr>
        <w:t xml:space="preserve"> judge </w:t>
      </w:r>
      <w:r w:rsidRPr="008D174F">
        <w:rPr>
          <w:highlight w:val="cyan"/>
          <w:u w:val="single"/>
        </w:rPr>
        <w:t>on human rights</w:t>
      </w:r>
      <w:r w:rsidRPr="00F45F99">
        <w:rPr>
          <w:u w:val="single"/>
        </w:rPr>
        <w:t xml:space="preserve"> issues in other countries</w:t>
      </w:r>
      <w:r w:rsidRPr="008D174F">
        <w:rPr>
          <w:highlight w:val="cyan"/>
          <w:u w:val="single"/>
        </w:rPr>
        <w:t>,” while a</w:t>
      </w:r>
      <w:r w:rsidRPr="00F45F99">
        <w:rPr>
          <w:u w:val="single"/>
        </w:rPr>
        <w:t xml:space="preserve"> pro-government television </w:t>
      </w:r>
      <w:r w:rsidRPr="008D174F">
        <w:rPr>
          <w:highlight w:val="cyan"/>
          <w:u w:val="single"/>
        </w:rPr>
        <w:t>commentator in Egypt observed, “The U</w:t>
      </w:r>
      <w:r w:rsidRPr="00F45F99">
        <w:rPr>
          <w:u w:val="single"/>
        </w:rPr>
        <w:t xml:space="preserve">nited </w:t>
      </w:r>
      <w:r w:rsidRPr="008D174F">
        <w:rPr>
          <w:highlight w:val="cyan"/>
          <w:u w:val="single"/>
        </w:rPr>
        <w:t>S</w:t>
      </w:r>
      <w:r w:rsidRPr="00F45F99">
        <w:rPr>
          <w:u w:val="single"/>
        </w:rPr>
        <w:t xml:space="preserve">tates </w:t>
      </w:r>
      <w:r w:rsidRPr="008D174F">
        <w:rPr>
          <w:highlight w:val="cyan"/>
          <w:u w:val="single"/>
        </w:rPr>
        <w:t>cannot demand human rights reports from other countries</w:t>
      </w:r>
      <w:r w:rsidRPr="00F45F99">
        <w:rPr>
          <w:u w:val="single"/>
        </w:rPr>
        <w:t xml:space="preserve"> since </w:t>
      </w:r>
      <w:r w:rsidRPr="008D174F">
        <w:rPr>
          <w:highlight w:val="cyan"/>
          <w:u w:val="single"/>
        </w:rPr>
        <w:t>this [document] proves they know nothing about human rights.”</w:t>
      </w:r>
      <w:r w:rsidRPr="00FA1B9D">
        <w:rPr>
          <w:sz w:val="16"/>
        </w:rPr>
        <w:t xml:space="preserve"> The Islamic State and other extremists joined the propaganda gold rush. One tweet, quoted in a report from the SITE Intelligence Group, pointed to the audacity of the United States lecturing Muslims about brutality, adding, “Getting beheaded is 100 times more humane, more dignified than what these filthy scumbags do to Muslims.” </w:t>
      </w:r>
      <w:r w:rsidRPr="008D174F">
        <w:rPr>
          <w:highlight w:val="cyan"/>
          <w:u w:val="single"/>
        </w:rPr>
        <w:t>Such reactions</w:t>
      </w:r>
      <w:r w:rsidRPr="002A0690">
        <w:rPr>
          <w:u w:val="single"/>
        </w:rPr>
        <w:t xml:space="preserve"> are galling and</w:t>
      </w:r>
      <w:r w:rsidRPr="00F45F99">
        <w:rPr>
          <w:u w:val="single"/>
        </w:rPr>
        <w:t xml:space="preserve"> they </w:t>
      </w:r>
      <w:r w:rsidRPr="008D174F">
        <w:rPr>
          <w:highlight w:val="cyan"/>
          <w:u w:val="single"/>
        </w:rPr>
        <w:t>do real harm to U.S. credibility.</w:t>
      </w:r>
      <w:r w:rsidRPr="00FA1B9D">
        <w:rPr>
          <w:sz w:val="16"/>
        </w:rPr>
        <w:t xml:space="preserve"> But the fault lies not with those who released the report, as some critics argue, but with those who permitted and perpetrated acts of torture, those who lied about it to America’s elected representatives, and those who willfully kept the president and senior members of the Bush administration in the dark. </w:t>
      </w:r>
      <w:r w:rsidRPr="008D174F">
        <w:rPr>
          <w:highlight w:val="cyan"/>
          <w:u w:val="single"/>
        </w:rPr>
        <w:t>Their actions undermined</w:t>
      </w:r>
      <w:r w:rsidRPr="00F45F99">
        <w:rPr>
          <w:u w:val="single"/>
        </w:rPr>
        <w:t xml:space="preserve"> not only American values, but also </w:t>
      </w:r>
      <w:r w:rsidRPr="008D174F">
        <w:rPr>
          <w:highlight w:val="cyan"/>
          <w:u w:val="single"/>
        </w:rPr>
        <w:t>American influence</w:t>
      </w:r>
      <w:r w:rsidRPr="002A0690">
        <w:rPr>
          <w:u w:val="single"/>
        </w:rPr>
        <w:t xml:space="preserve"> and national security</w:t>
      </w:r>
      <w:r w:rsidRPr="00F45F99">
        <w:rPr>
          <w:u w:val="single"/>
        </w:rPr>
        <w:t xml:space="preserve"> interests. </w:t>
      </w:r>
      <w:r w:rsidRPr="008D174F">
        <w:rPr>
          <w:u w:val="single"/>
        </w:rPr>
        <w:t>In the words of</w:t>
      </w:r>
      <w:r w:rsidRPr="00F45F99">
        <w:rPr>
          <w:u w:val="single"/>
        </w:rPr>
        <w:t xml:space="preserve"> a former prisoner of war, Sen. John </w:t>
      </w:r>
      <w:r w:rsidRPr="008D174F">
        <w:rPr>
          <w:u w:val="single"/>
        </w:rPr>
        <w:t>McCain</w:t>
      </w:r>
      <w:r w:rsidRPr="00F45F99">
        <w:rPr>
          <w:u w:val="single"/>
        </w:rPr>
        <w:t xml:space="preserve"> (R-Ariz.), </w:t>
      </w:r>
      <w:r w:rsidRPr="008D174F">
        <w:rPr>
          <w:highlight w:val="cyan"/>
          <w:u w:val="single"/>
        </w:rPr>
        <w:t>the actions</w:t>
      </w:r>
      <w:r w:rsidRPr="00F45F99">
        <w:rPr>
          <w:u w:val="single"/>
        </w:rPr>
        <w:t xml:space="preserve"> laid out in the Senate report “stained our national honor” and </w:t>
      </w:r>
      <w:r w:rsidRPr="003675D7">
        <w:rPr>
          <w:highlight w:val="cyan"/>
          <w:u w:val="single"/>
        </w:rPr>
        <w:t>“</w:t>
      </w:r>
      <w:r w:rsidRPr="008D174F">
        <w:rPr>
          <w:highlight w:val="cyan"/>
          <w:u w:val="single"/>
        </w:rPr>
        <w:t>did much harm</w:t>
      </w:r>
      <w:r w:rsidRPr="002A0690">
        <w:rPr>
          <w:u w:val="single"/>
        </w:rPr>
        <w:t xml:space="preserve"> and little practical good.” </w:t>
      </w:r>
    </w:p>
    <w:p w:rsidR="00F60E9E" w:rsidRDefault="00F60E9E" w:rsidP="00F60E9E">
      <w:pPr>
        <w:pStyle w:val="Heading4"/>
      </w:pPr>
      <w:r>
        <w:t>US HR cred low- CIA torture</w:t>
      </w:r>
    </w:p>
    <w:p w:rsidR="00F60E9E" w:rsidRPr="00EB0E70" w:rsidRDefault="00F60E9E" w:rsidP="00F60E9E">
      <w:pPr>
        <w:rPr>
          <w:rStyle w:val="StyleStyleBold12pt"/>
          <w:b w:val="0"/>
        </w:rPr>
      </w:pPr>
      <w:r>
        <w:rPr>
          <w:rStyle w:val="StyleStyleBold12pt"/>
        </w:rPr>
        <w:t xml:space="preserve">HRW 6/25 </w:t>
      </w:r>
      <w:r>
        <w:rPr>
          <w:rStyle w:val="StyleStyleBold12pt"/>
          <w:b w:val="0"/>
        </w:rPr>
        <w:t xml:space="preserve">(Coalition statement to the Human Rights Council by the </w:t>
      </w:r>
      <w:r>
        <w:t xml:space="preserve">ACLU, CELS, Conectas Direitos Humanos, and WOLA, “Letter from more than 100 groups to UN demanding accountability for US torture and other abuses,” Human Rights Watch, June 25, 2015, </w:t>
      </w:r>
      <w:r w:rsidRPr="00EB0E70">
        <w:t>http://www.hrw.org/news/2015/06/25/letter-more-100-groups-un-demanding-accountability-us-torture-and-other-abuses</w:t>
      </w:r>
      <w:r>
        <w:t>)//AG</w:t>
      </w:r>
    </w:p>
    <w:p w:rsidR="00F60E9E" w:rsidRDefault="00F60E9E" w:rsidP="00F60E9E">
      <w:pPr>
        <w:rPr>
          <w:sz w:val="16"/>
        </w:rPr>
      </w:pPr>
      <w:r w:rsidRPr="00EB0E70">
        <w:rPr>
          <w:rStyle w:val="StyleBoldUnderline"/>
        </w:rPr>
        <w:t>Last December, the U.S. Senate Select Committee on Intelligence released the summary, findings and conclusions of its four-year investigation into the Detention and Interrogation Program operated by the Central Intelligence Agency (CIA). Since then, the international human rights community has reiterated the call for full transparency about and accountability for this unlawful program, in which systematic human rights violations, including the crimes under international law of torture and enforced disappearance were committed.</w:t>
      </w:r>
      <w:r w:rsidRPr="00EB0E70">
        <w:rPr>
          <w:sz w:val="16"/>
        </w:rPr>
        <w:t xml:space="preserve"> Last March, more than 20 human rights groups called on the Council to take action and demand that the United States fulfill its international human rights obligations on truth, accountability and remedy, including by appointing a special prosecutor to conduct a comprehensive and credible criminal investigation of alleged serious crimes described in the report and to establish a special fund to compensate victims. Last month, during the United States’ UPR session, a significant number of Member-States joined civil society’s call and raised the issue of accountability and reparations for the use of torture and other human rights violations in the context of U.S. counter-terrorism policies and practices. </w:t>
      </w:r>
      <w:r w:rsidRPr="00EB0E70">
        <w:rPr>
          <w:rStyle w:val="StyleBoldUnderline"/>
        </w:rPr>
        <w:t xml:space="preserve">They also emphasized the need to end indefinite detention and close the Guantánamo detention facility, one of the remaining examples of the unlawful actions taken in the name of national security since the attacks of 11 September 2001. </w:t>
      </w:r>
      <w:r w:rsidRPr="00EB0E70">
        <w:rPr>
          <w:sz w:val="16"/>
        </w:rPr>
        <w:t xml:space="preserve">Delivering justice for the victims and ending indefinite detention in Guantánamo are both issues that still require more decisive and urgent action from the Obama administration. On 26 June, the world will mark the International Day in Support of Victims of Torture. The U.S. government was a strong supporter of the adoption of the UN Convention against Torture and Other Cruel, Inhuman or Degrading Treatment or Punishment (UNCAT), which is commemorated every year on this day. The United States is also a generous contributor to the U.N. Voluntary Fund for Victims of Torture. </w:t>
      </w:r>
      <w:r w:rsidRPr="00EB0E70">
        <w:rPr>
          <w:rStyle w:val="StyleBoldUnderline"/>
        </w:rPr>
        <w:t xml:space="preserve">But the U.S.’s failure to hold accountable those responsible for the CIA program of torture </w:t>
      </w:r>
      <w:r w:rsidRPr="00EB0E70">
        <w:rPr>
          <w:rStyle w:val="StyleBoldUnderline"/>
        </w:rPr>
        <w:lastRenderedPageBreak/>
        <w:t>and enforced disappearance, to ensure the victims’ rights to truth and reparations, and to take other actions to ensure non-repetition of these heinous crimes leaves the U.S. in violation of its own obligations under UNCAT and other international instruments and is a serious blow to the international human rights system, in general, and to the global effort to eradicate torture and enforced disappearance, in particular.</w:t>
      </w:r>
      <w:r w:rsidRPr="00EB0E70">
        <w:rPr>
          <w:sz w:val="16"/>
        </w:rPr>
        <w:t xml:space="preserve"> During its next session, the Council will adopt the Working Group report on the U.S. UPR. </w:t>
      </w:r>
      <w:r w:rsidRPr="00EB0E70">
        <w:rPr>
          <w:rStyle w:val="StyleBoldUnderline"/>
        </w:rPr>
        <w:t xml:space="preserve">We call on the Council to send a strong message against impunity for torture and enforced disappearances and demand that the United States take measures to meet the full spectrum of its obligations under international law to ensure accountability, transparency, reparations and non-repetition, including declassification of the full Senate report on the CIA detention program, independent comprehensive criminal investigation, and the issuing of apologies and compensation to victims of enforced disappearance, torture or other cruel, inhuman or degrading treatment. </w:t>
      </w:r>
      <w:r w:rsidRPr="00EB0E70">
        <w:rPr>
          <w:sz w:val="16"/>
        </w:rPr>
        <w:t>Continued impunity is a dark chapter in the history of the United States that threatens to undermine the universally-recognized prohibition against torture and other abusive treatment, and sends the dangerous message to U.S. and foreign officials that there will be no consequences for future abuses. Other governments implicated in the CIA torture program must also be held accountable and are obligated to conduct independent investigations, hold perpetrators accountable, and provide effective remedies to victims of torture, enforced disappearance and other human rights violations. We know from the experiences of civil society groups and survivors of torture around the world that the struggle for accountability for human rights violations and the search for truth can be a long and difficult journey. Yet the United States has much to gain from rejecting impunity, returning to the rule of law, and providing adequate redress to the dozens and dozens of people it so brutally abused.</w:t>
      </w:r>
    </w:p>
    <w:p w:rsidR="00F60E9E" w:rsidRDefault="00F60E9E" w:rsidP="00F60E9E">
      <w:pPr>
        <w:pStyle w:val="Heading4"/>
      </w:pPr>
      <w:r>
        <w:t>U.S. hypocrisy has obliterated its credibility – China confirms</w:t>
      </w:r>
    </w:p>
    <w:p w:rsidR="00F60E9E" w:rsidRPr="000938B3" w:rsidRDefault="00F60E9E" w:rsidP="00F60E9E">
      <w:pPr>
        <w:rPr>
          <w:rStyle w:val="StyleStyleBold12pt"/>
        </w:rPr>
      </w:pPr>
      <w:r>
        <w:rPr>
          <w:rStyle w:val="StyleStyleBold12pt"/>
        </w:rPr>
        <w:t xml:space="preserve">Blanchard ’14 </w:t>
      </w:r>
      <w:r w:rsidRPr="000938B3">
        <w:t>(</w:t>
      </w:r>
      <w:r>
        <w:t xml:space="preserve">Ben, correspondent at Reuters, </w:t>
      </w:r>
      <w:r w:rsidRPr="000938B3">
        <w:t>primary areas of coverage are China's relations with Southeast Asia and Taiwan, the development of China's military, and ethnic minority issues in China</w:t>
      </w:r>
      <w:r>
        <w:t>, “</w:t>
      </w:r>
      <w:r w:rsidRPr="000938B3">
        <w:t>China: Police brutality, racism, torture undermine US credibility on human rights</w:t>
      </w:r>
      <w:r>
        <w:t xml:space="preserve">”, RawStory/Reuters, </w:t>
      </w:r>
      <w:hyperlink r:id="rId27" w:history="1">
        <w:r w:rsidRPr="00E82324">
          <w:rPr>
            <w:rStyle w:val="Hyperlink"/>
          </w:rPr>
          <w:t>http://www.rawstory.com/2014/12/china-police-brutality-racism-torture-undermine-us-credibility-on-human-rights/</w:t>
        </w:r>
      </w:hyperlink>
      <w:r>
        <w:t>, 12/11/2014)//HW</w:t>
      </w:r>
    </w:p>
    <w:p w:rsidR="00F60E9E" w:rsidRDefault="00F60E9E" w:rsidP="00F60E9E">
      <w:pPr>
        <w:rPr>
          <w:b/>
          <w:u w:val="single"/>
        </w:rPr>
      </w:pPr>
      <w:r w:rsidRPr="00137D07">
        <w:rPr>
          <w:b/>
          <w:u w:val="single"/>
        </w:rPr>
        <w:t>China’s foreign ministry said</w:t>
      </w:r>
      <w:r>
        <w:t xml:space="preserve"> on Thursday </w:t>
      </w:r>
      <w:r w:rsidRPr="00137D07">
        <w:rPr>
          <w:b/>
          <w:u w:val="single"/>
        </w:rPr>
        <w:t>that the U</w:t>
      </w:r>
      <w:r>
        <w:t xml:space="preserve">nited </w:t>
      </w:r>
      <w:r w:rsidRPr="00137D07">
        <w:rPr>
          <w:b/>
          <w:u w:val="single"/>
        </w:rPr>
        <w:t>S</w:t>
      </w:r>
      <w:r>
        <w:t xml:space="preserve">tates </w:t>
      </w:r>
      <w:r w:rsidRPr="00137D07">
        <w:rPr>
          <w:b/>
          <w:u w:val="single"/>
        </w:rPr>
        <w:t xml:space="preserve">has </w:t>
      </w:r>
      <w:r w:rsidRPr="00137D07">
        <w:rPr>
          <w:rStyle w:val="Emphasis"/>
        </w:rPr>
        <w:t>no right</w:t>
      </w:r>
      <w:r w:rsidRPr="00137D07">
        <w:rPr>
          <w:b/>
          <w:u w:val="single"/>
        </w:rPr>
        <w:t xml:space="preserve"> to confront other countries on their human rights records when it faces problems with racism and mistreatment of prisoners at home.</w:t>
      </w:r>
      <w:r w:rsidRPr="00137D07">
        <w:rPr>
          <w:b/>
          <w:sz w:val="12"/>
          <w:u w:val="single"/>
        </w:rPr>
        <w:t xml:space="preserve">¶ </w:t>
      </w:r>
      <w:r>
        <w:t xml:space="preserve">Both U.S. Secretary of State John </w:t>
      </w:r>
      <w:r w:rsidRPr="00137D07">
        <w:rPr>
          <w:b/>
          <w:u w:val="single"/>
        </w:rPr>
        <w:t xml:space="preserve">Kerry </w:t>
      </w:r>
      <w:r>
        <w:t xml:space="preserve">and U.S. ambassador to China Max Baucus </w:t>
      </w:r>
      <w:r w:rsidRPr="00137D07">
        <w:rPr>
          <w:b/>
          <w:u w:val="single"/>
        </w:rPr>
        <w:t>issued statements on Wednesday to mark International Human Rights Day in which they mentioned cases such as the imprisoned Chinese Nobel laureate Liu Xiaobo.</w:t>
      </w:r>
      <w:r w:rsidRPr="00137D07">
        <w:rPr>
          <w:b/>
          <w:sz w:val="12"/>
          <w:u w:val="single"/>
        </w:rPr>
        <w:t xml:space="preserve">¶ </w:t>
      </w:r>
      <w:r w:rsidRPr="00137D07">
        <w:rPr>
          <w:b/>
          <w:u w:val="single"/>
        </w:rPr>
        <w:t>Chinese Foreign Ministry spokesman Hong Lei said</w:t>
      </w:r>
      <w:r>
        <w:t xml:space="preserve"> it was hypocritical of the United States to do this considering its own poor record, in apparent reference to recent protests over the killings of unarmed black men and a U.S. Senate report on the torture of detainees after the Sept. 11 attacks.</w:t>
      </w:r>
      <w:r w:rsidRPr="00E8170D">
        <w:rPr>
          <w:sz w:val="12"/>
        </w:rPr>
        <w:t xml:space="preserve">¶ </w:t>
      </w:r>
      <w:r w:rsidRPr="00137D07">
        <w:rPr>
          <w:b/>
          <w:u w:val="single"/>
        </w:rPr>
        <w:t>“The U</w:t>
      </w:r>
      <w:r>
        <w:t xml:space="preserve">nited </w:t>
      </w:r>
      <w:r w:rsidRPr="00137D07">
        <w:rPr>
          <w:b/>
          <w:u w:val="single"/>
        </w:rPr>
        <w:t>S</w:t>
      </w:r>
      <w:r>
        <w:t xml:space="preserve">tates </w:t>
      </w:r>
      <w:r w:rsidRPr="00137D07">
        <w:rPr>
          <w:b/>
          <w:u w:val="single"/>
        </w:rPr>
        <w:t>has no right to pose as arbiters and</w:t>
      </w:r>
      <w:r>
        <w:t xml:space="preserve"> at every turn </w:t>
      </w:r>
      <w:r w:rsidRPr="00137D07">
        <w:rPr>
          <w:b/>
          <w:u w:val="single"/>
        </w:rPr>
        <w:t>point their fingers at other countries’ human rights</w:t>
      </w:r>
      <w:r w:rsidRPr="00137D07">
        <w:rPr>
          <w:rStyle w:val="Emphasis"/>
        </w:rPr>
        <w:t xml:space="preserve"> as racism and mistreatment of prisoners</w:t>
      </w:r>
      <w:r w:rsidRPr="00137D07">
        <w:rPr>
          <w:b/>
          <w:u w:val="single"/>
        </w:rPr>
        <w:t xml:space="preserve"> and other serious problems in the U</w:t>
      </w:r>
      <w:r>
        <w:t xml:space="preserve">nited </w:t>
      </w:r>
      <w:r w:rsidRPr="00137D07">
        <w:rPr>
          <w:b/>
          <w:u w:val="single"/>
        </w:rPr>
        <w:t>S</w:t>
      </w:r>
      <w:r>
        <w:t xml:space="preserve">tates </w:t>
      </w:r>
      <w:r w:rsidRPr="00137D07">
        <w:rPr>
          <w:b/>
          <w:u w:val="single"/>
        </w:rPr>
        <w:t xml:space="preserve">are facts now known to all,” </w:t>
      </w:r>
      <w:r>
        <w:t>Hong told a daily news briefing.</w:t>
      </w:r>
      <w:r w:rsidRPr="00E8170D">
        <w:rPr>
          <w:sz w:val="12"/>
        </w:rPr>
        <w:t xml:space="preserve">¶ </w:t>
      </w:r>
      <w:r>
        <w:t xml:space="preserve">China and the United </w:t>
      </w:r>
      <w:r w:rsidRPr="00137D07">
        <w:rPr>
          <w:b/>
          <w:u w:val="single"/>
        </w:rPr>
        <w:t>S</w:t>
      </w:r>
      <w:r>
        <w:t xml:space="preserve">tates often spar about each other’s human rights records, and on Wednesday, </w:t>
      </w:r>
      <w:r w:rsidRPr="00137D07">
        <w:rPr>
          <w:b/>
          <w:u w:val="single"/>
        </w:rPr>
        <w:t>Beijing urged Washington to “correct its ways” following the torture report.</w:t>
      </w:r>
    </w:p>
    <w:p w:rsidR="00F60E9E" w:rsidRDefault="00F60E9E" w:rsidP="00F60E9E">
      <w:pPr>
        <w:pStyle w:val="Heading3"/>
      </w:pPr>
      <w:r>
        <w:lastRenderedPageBreak/>
        <w:t>U.S. Cred Low: NSA</w:t>
      </w:r>
    </w:p>
    <w:p w:rsidR="00F60E9E" w:rsidRDefault="00F60E9E" w:rsidP="00F60E9E">
      <w:pPr>
        <w:pStyle w:val="Heading4"/>
      </w:pPr>
      <w:r>
        <w:t>US HR cred low- NSA spying angers allies and others on issues of international law</w:t>
      </w:r>
    </w:p>
    <w:p w:rsidR="00F60E9E" w:rsidRDefault="00F60E9E" w:rsidP="00F60E9E">
      <w:r w:rsidRPr="00791289">
        <w:rPr>
          <w:rStyle w:val="StyleStyleBold12pt"/>
        </w:rPr>
        <w:t>Petersen 13,</w:t>
      </w:r>
      <w:r>
        <w:t xml:space="preserve"> (Rufus Petersen, “US under heavy criticism at home and abroad over NSA Cyber Spying Another total failure of Obama’s to do the right thing.” </w:t>
      </w:r>
      <w:hyperlink r:id="rId28" w:history="1">
        <w:r w:rsidRPr="00CA4ADC">
          <w:rPr>
            <w:rStyle w:val="Hyperlink"/>
          </w:rPr>
          <w:t>http://www.veteransnewsnow.com/2013/09/28/us-under-heavy-criticism-at-home-and-abroad-over-nsa-cyber-spying/</w:t>
        </w:r>
      </w:hyperlink>
      <w:r>
        <w:t>, 9/28/13, //VZ)</w:t>
      </w:r>
    </w:p>
    <w:p w:rsidR="00F60E9E" w:rsidRPr="00416374" w:rsidRDefault="00F60E9E" w:rsidP="00F60E9E">
      <w:pPr>
        <w:rPr>
          <w:b/>
          <w:iCs/>
          <w:u w:val="single"/>
        </w:rPr>
      </w:pPr>
      <w:r w:rsidRPr="00791289">
        <w:rPr>
          <w:sz w:val="16"/>
        </w:rPr>
        <w:t xml:space="preserve">Many years ago there was joke that Disney had bought Michael Jackson when he was still just a kid and turned him into a robot. What else would explain his transformation from an innocent little black kid into a gradually whitened and plastic surgeried scarecrow dancing machine? Who bought Obama and turned him into a Zibot? That too was a pretty gradual and complete transformation. PRESS TV reports a group of U-S senators have prepared a bill in a bid to put an end to the National Security Agency’s cyber spying on Americans. </w:t>
      </w:r>
      <w:r w:rsidRPr="00791289">
        <w:rPr>
          <w:rStyle w:val="StyleBoldUnderline"/>
        </w:rPr>
        <w:t xml:space="preserve">The lawmakers say the </w:t>
      </w:r>
      <w:r w:rsidRPr="00791289">
        <w:rPr>
          <w:rStyle w:val="StyleBoldUnderline"/>
          <w:highlight w:val="yellow"/>
        </w:rPr>
        <w:t>N-S-A’s collecting of</w:t>
      </w:r>
      <w:r w:rsidRPr="00791289">
        <w:rPr>
          <w:rStyle w:val="StyleBoldUnderline"/>
        </w:rPr>
        <w:t xml:space="preserve"> phone records and </w:t>
      </w:r>
      <w:r w:rsidRPr="00791289">
        <w:rPr>
          <w:rStyle w:val="StyleBoldUnderline"/>
          <w:highlight w:val="yellow"/>
        </w:rPr>
        <w:t>data</w:t>
      </w:r>
      <w:r w:rsidRPr="00791289">
        <w:rPr>
          <w:rStyle w:val="StyleBoldUnderline"/>
        </w:rPr>
        <w:t xml:space="preserve"> on Internet usage </w:t>
      </w:r>
      <w:r w:rsidRPr="00791289">
        <w:rPr>
          <w:rStyle w:val="StyleBoldUnderline"/>
          <w:highlight w:val="yellow"/>
        </w:rPr>
        <w:t>has cost the United States</w:t>
      </w:r>
      <w:r w:rsidRPr="00791289">
        <w:rPr>
          <w:rStyle w:val="StyleBoldUnderline"/>
        </w:rPr>
        <w:t xml:space="preserve"> economically </w:t>
      </w:r>
      <w:r w:rsidRPr="001A0958">
        <w:rPr>
          <w:rStyle w:val="StyleBoldUnderline"/>
          <w:highlight w:val="yellow"/>
        </w:rPr>
        <w:t xml:space="preserve">and </w:t>
      </w:r>
      <w:r w:rsidRPr="001A0958">
        <w:rPr>
          <w:rStyle w:val="Emphasis"/>
          <w:highlight w:val="yellow"/>
        </w:rPr>
        <w:t xml:space="preserve">angered </w:t>
      </w:r>
      <w:r w:rsidRPr="001A0958">
        <w:rPr>
          <w:rStyle w:val="Emphasis"/>
        </w:rPr>
        <w:t xml:space="preserve">its </w:t>
      </w:r>
      <w:r w:rsidRPr="001A0958">
        <w:rPr>
          <w:rStyle w:val="Emphasis"/>
          <w:highlight w:val="yellow"/>
        </w:rPr>
        <w:t>allies</w:t>
      </w:r>
      <w:r w:rsidRPr="00791289">
        <w:rPr>
          <w:sz w:val="16"/>
        </w:rPr>
        <w:t xml:space="preserve">. They argue that their bill is an appropriate response to disclosures this past summer about the controversial surveillance programs. </w:t>
      </w:r>
      <w:r w:rsidRPr="00791289">
        <w:rPr>
          <w:rStyle w:val="StyleBoldUnderline"/>
        </w:rPr>
        <w:t xml:space="preserve">Newly-released documents show the N-S-A spied on civil rights icon Martin Luther King, heavyweight boxer Muhammad Ali, and even a number of senators. </w:t>
      </w:r>
      <w:r w:rsidRPr="001A0958">
        <w:rPr>
          <w:rStyle w:val="Emphasis"/>
          <w:highlight w:val="yellow"/>
        </w:rPr>
        <w:t>The U-S</w:t>
      </w:r>
      <w:r w:rsidRPr="001A0958">
        <w:rPr>
          <w:rStyle w:val="Emphasis"/>
        </w:rPr>
        <w:t xml:space="preserve"> administration </w:t>
      </w:r>
      <w:r w:rsidRPr="001A0958">
        <w:rPr>
          <w:rStyle w:val="Emphasis"/>
          <w:highlight w:val="yellow"/>
        </w:rPr>
        <w:t>is under heavy criticism</w:t>
      </w:r>
      <w:r w:rsidRPr="001A0958">
        <w:rPr>
          <w:rStyle w:val="Emphasis"/>
        </w:rPr>
        <w:t xml:space="preserve">– both </w:t>
      </w:r>
      <w:r w:rsidRPr="001A0958">
        <w:rPr>
          <w:rStyle w:val="Emphasis"/>
          <w:highlight w:val="yellow"/>
        </w:rPr>
        <w:t>at home and abroad</w:t>
      </w:r>
      <w:r w:rsidRPr="001A0958">
        <w:rPr>
          <w:rStyle w:val="StyleBoldUnderline"/>
          <w:highlight w:val="yellow"/>
        </w:rPr>
        <w:t xml:space="preserve">– over its </w:t>
      </w:r>
      <w:r w:rsidRPr="001A0958">
        <w:rPr>
          <w:rStyle w:val="StyleBoldUnderline"/>
        </w:rPr>
        <w:t xml:space="preserve">vast </w:t>
      </w:r>
      <w:r w:rsidRPr="001A0958">
        <w:rPr>
          <w:rStyle w:val="StyleBoldUnderline"/>
          <w:highlight w:val="yellow"/>
        </w:rPr>
        <w:t>espionage program</w:t>
      </w:r>
      <w:r w:rsidRPr="00791289">
        <w:rPr>
          <w:rStyle w:val="StyleBoldUnderline"/>
        </w:rPr>
        <w:t xml:space="preserve"> that includes many of Washington’s close allies</w:t>
      </w:r>
      <w:r w:rsidRPr="00791289">
        <w:rPr>
          <w:sz w:val="16"/>
        </w:rPr>
        <w:t xml:space="preserve">. The White House, however, continues to argue that the N-S-A programs are crucial in combating terrorism. I must admit, I know little about the bill, but new revelations about </w:t>
      </w:r>
      <w:r w:rsidRPr="00791289">
        <w:rPr>
          <w:rStyle w:val="StyleBoldUnderline"/>
        </w:rPr>
        <w:t>the extent of NSA spying seem to emerge every day in the MSM</w:t>
      </w:r>
      <w:r w:rsidRPr="00791289">
        <w:rPr>
          <w:sz w:val="16"/>
        </w:rPr>
        <w:t>- “</w:t>
      </w:r>
      <w:r w:rsidRPr="00791289">
        <w:rPr>
          <w:rStyle w:val="StyleBoldUnderline"/>
        </w:rPr>
        <w:t>encryption” as it’s been known is no longer safe from NSA probing</w:t>
      </w:r>
      <w:r w:rsidRPr="00791289">
        <w:rPr>
          <w:sz w:val="16"/>
        </w:rPr>
        <w:t xml:space="preserve">. As a non-techie, I don’t pretend to understand the full extent of these disclosures, but the idea of built-in backdoors is now being discussed openly. It’s like having a new lock installed in your front door while a copy of your key has been kept, and possibly distributed, by someone else. One copy of that key can easily be many copies, so the potential is there for foreign governments (or any criminal or group of them) to gain access to your private information. </w:t>
      </w:r>
      <w:r w:rsidRPr="00791289">
        <w:rPr>
          <w:rStyle w:val="StyleBoldUnderline"/>
        </w:rPr>
        <w:t>This goes for Big Business as well, making the implications of the scale of theft staggering- and not just for businesses but whole economies.</w:t>
      </w:r>
      <w:r w:rsidRPr="00791289">
        <w:rPr>
          <w:sz w:val="16"/>
        </w:rPr>
        <w:t xml:space="preserve"> Commentator James Morris has a good grasp of what’s going on regarding the nexus of where the technology meets the political issues which surround it. What he neglects to say but even I as a layman know is that we are late getting here: US senators prepare bill to end NSA cyber spying on Americans. </w:t>
      </w:r>
      <w:r w:rsidRPr="001A0958">
        <w:rPr>
          <w:rStyle w:val="StyleBoldUnderline"/>
          <w:highlight w:val="yellow"/>
        </w:rPr>
        <w:t>Brazil’s President</w:t>
      </w:r>
      <w:r w:rsidRPr="00791289">
        <w:rPr>
          <w:rStyle w:val="StyleBoldUnderline"/>
        </w:rPr>
        <w:t xml:space="preserve"> Dilma Rousseff’s obviously an impressive emerging figure in the world of Latin American politics, and now she’s on the world stage with a message which must be heard. </w:t>
      </w:r>
      <w:r w:rsidRPr="00791289">
        <w:rPr>
          <w:sz w:val="16"/>
        </w:rPr>
        <w:t xml:space="preserve">She’s actually acting like the leader of her own country, and that’s refreshing for more than just Brazilians to see. </w:t>
      </w:r>
      <w:r w:rsidRPr="00791289">
        <w:rPr>
          <w:rStyle w:val="StyleBoldUnderline"/>
        </w:rPr>
        <w:t>Dil</w:t>
      </w:r>
      <w:r w:rsidRPr="001A0958">
        <w:rPr>
          <w:rStyle w:val="Emphasis"/>
        </w:rPr>
        <w:t xml:space="preserve">ma Rousseff’s </w:t>
      </w:r>
      <w:r w:rsidRPr="001A0958">
        <w:rPr>
          <w:rStyle w:val="Emphasis"/>
          <w:highlight w:val="yellow"/>
        </w:rPr>
        <w:t>launched a blistering attack on US espionage at the UN general assembly, accusing the NSA of violating international law. Her</w:t>
      </w:r>
      <w:r w:rsidRPr="001A0958">
        <w:rPr>
          <w:rStyle w:val="Emphasis"/>
        </w:rPr>
        <w:t xml:space="preserve"> scathing </w:t>
      </w:r>
      <w:r w:rsidRPr="001A0958">
        <w:rPr>
          <w:rStyle w:val="Emphasis"/>
          <w:highlight w:val="yellow"/>
        </w:rPr>
        <w:t xml:space="preserve">speech to UN general assembly is the most serious diplomatic fallout over </w:t>
      </w:r>
      <w:r w:rsidRPr="001A0958">
        <w:rPr>
          <w:rStyle w:val="Emphasis"/>
        </w:rPr>
        <w:t xml:space="preserve">revelations of </w:t>
      </w:r>
      <w:r w:rsidRPr="001A0958">
        <w:rPr>
          <w:rStyle w:val="Emphasis"/>
          <w:highlight w:val="yellow"/>
        </w:rPr>
        <w:t>US spying.</w:t>
      </w:r>
    </w:p>
    <w:p w:rsidR="00F60E9E" w:rsidRPr="00722F46" w:rsidRDefault="00F60E9E" w:rsidP="00F60E9E">
      <w:pPr>
        <w:pStyle w:val="Heading4"/>
      </w:pPr>
      <w:r w:rsidRPr="00722F46">
        <w:t>US espionage has caused backlash from former allies like Brazil and others – privacy concerns and violations of international law</w:t>
      </w:r>
    </w:p>
    <w:p w:rsidR="00F60E9E" w:rsidRPr="000748EC" w:rsidRDefault="00F60E9E" w:rsidP="00F60E9E">
      <w:r w:rsidRPr="000748EC">
        <w:rPr>
          <w:b/>
          <w:sz w:val="26"/>
          <w:szCs w:val="26"/>
        </w:rPr>
        <w:t>Borger 13</w:t>
      </w:r>
      <w:r>
        <w:t xml:space="preserve">, (Julian Borger, The Guardian, quotes Dilma Rousseff, Brazil’s President, “Brazilian president: US surveillance a 'breach of international law,'” </w:t>
      </w:r>
      <w:hyperlink r:id="rId29" w:history="1">
        <w:r w:rsidRPr="00CA4ADC">
          <w:rPr>
            <w:rStyle w:val="Hyperlink"/>
          </w:rPr>
          <w:t>http://www.theguardian.com/world/2013/sep/24/brazil-president-un-speech-nsa-surveillance</w:t>
        </w:r>
      </w:hyperlink>
      <w:r>
        <w:t>, 9/24/13, //VZ)</w:t>
      </w:r>
    </w:p>
    <w:p w:rsidR="00F60E9E" w:rsidRDefault="00F60E9E" w:rsidP="00F60E9E">
      <w:pPr>
        <w:rPr>
          <w:rStyle w:val="StyleBoldUnderline"/>
        </w:rPr>
      </w:pPr>
      <w:r w:rsidRPr="00932467">
        <w:rPr>
          <w:rStyle w:val="StyleBoldUnderline"/>
        </w:rPr>
        <w:t xml:space="preserve">Brazil's president, Dilma </w:t>
      </w:r>
      <w:r w:rsidRPr="00932467">
        <w:rPr>
          <w:rStyle w:val="StyleBoldUnderline"/>
          <w:highlight w:val="yellow"/>
        </w:rPr>
        <w:t>Rousseff, has launched a blistering attack on US espionage</w:t>
      </w:r>
      <w:r w:rsidRPr="00932467">
        <w:rPr>
          <w:rStyle w:val="StyleBoldUnderline"/>
        </w:rPr>
        <w:t xml:space="preserve"> at the UN general assembly, </w:t>
      </w:r>
      <w:r w:rsidRPr="00932467">
        <w:rPr>
          <w:rStyle w:val="StyleBoldUnderline"/>
          <w:highlight w:val="yellow"/>
        </w:rPr>
        <w:t>accusing the NSA of violating international law</w:t>
      </w:r>
      <w:r w:rsidRPr="00932467">
        <w:rPr>
          <w:rStyle w:val="StyleBoldUnderline"/>
        </w:rPr>
        <w:t xml:space="preserve"> by its indiscriminate collection of personal information of Brazilian citizens and economic espionage targeted on the country's strategic industries</w:t>
      </w:r>
      <w:r w:rsidRPr="00932467">
        <w:rPr>
          <w:sz w:val="16"/>
        </w:rPr>
        <w:t xml:space="preserve">. Rousseff's angry speech was a direct challenge to President Barack Obama, who was waiting in the wings to deliver his own address to the UN general assembly, and represented </w:t>
      </w:r>
      <w:r w:rsidRPr="00932467">
        <w:rPr>
          <w:sz w:val="16"/>
        </w:rPr>
        <w:lastRenderedPageBreak/>
        <w:t xml:space="preserve">the most serious diplomatic fallout to date from the revelations by former NSA contractor Edward Snowden. </w:t>
      </w:r>
      <w:r w:rsidRPr="00932467">
        <w:rPr>
          <w:rStyle w:val="StyleBoldUnderline"/>
        </w:rPr>
        <w:t>Rousseff had already put off a planned visit to Washington in protest at US spying, after NSA documents leaked by Snowden revealed that the US electronic eavesdropping agency had monitored the Brazilian president's phone calls, as well as Brazilian embassies and spied on the state oil corporation, Petrobras.</w:t>
      </w:r>
      <w:r w:rsidRPr="00932467">
        <w:rPr>
          <w:sz w:val="16"/>
        </w:rPr>
        <w:t xml:space="preserve"> </w:t>
      </w:r>
      <w:r w:rsidRPr="00932467">
        <w:rPr>
          <w:rStyle w:val="StyleBoldUnderline"/>
        </w:rPr>
        <w:t>"</w:t>
      </w:r>
      <w:r w:rsidRPr="00932467">
        <w:rPr>
          <w:rStyle w:val="StyleBoldUnderline"/>
          <w:highlight w:val="yellow"/>
        </w:rPr>
        <w:t>Personal data</w:t>
      </w:r>
      <w:r w:rsidRPr="00932467">
        <w:rPr>
          <w:rStyle w:val="StyleBoldUnderline"/>
        </w:rPr>
        <w:t xml:space="preserve"> of citizens </w:t>
      </w:r>
      <w:r w:rsidRPr="00932467">
        <w:rPr>
          <w:rStyle w:val="StyleBoldUnderline"/>
          <w:highlight w:val="yellow"/>
        </w:rPr>
        <w:t>was intercepted indiscriminately. Corporate information</w:t>
      </w:r>
      <w:r w:rsidRPr="00932467">
        <w:rPr>
          <w:rStyle w:val="StyleBoldUnderline"/>
        </w:rPr>
        <w:t xml:space="preserve"> – often of high economic and even strategic value – </w:t>
      </w:r>
      <w:r w:rsidRPr="00932467">
        <w:rPr>
          <w:rStyle w:val="StyleBoldUnderline"/>
          <w:highlight w:val="yellow"/>
        </w:rPr>
        <w:t>was at the centre of espionage activity</w:t>
      </w:r>
      <w:r w:rsidRPr="00932467">
        <w:rPr>
          <w:rStyle w:val="StyleBoldUnderline"/>
        </w:rPr>
        <w:t>. "Also, Brazilian diplomatic missions, among them the permanent mission to the UN and the office of the president of the republic itself, had their communications intercepted," Rousseff said, in a global rallying cry against what she portrayed as the overweening power of the US security apparatus. "</w:t>
      </w:r>
      <w:r w:rsidRPr="00932467">
        <w:rPr>
          <w:rStyle w:val="StyleBoldUnderline"/>
          <w:highlight w:val="yellow"/>
        </w:rPr>
        <w:t>Tampering</w:t>
      </w:r>
      <w:r w:rsidRPr="00932467">
        <w:rPr>
          <w:rStyle w:val="StyleBoldUnderline"/>
        </w:rPr>
        <w:t xml:space="preserve"> in such a manner </w:t>
      </w:r>
      <w:r w:rsidRPr="00932467">
        <w:rPr>
          <w:rStyle w:val="StyleBoldUnderline"/>
          <w:highlight w:val="yellow"/>
        </w:rPr>
        <w:t>in the affairs of other countries is a breach of international law</w:t>
      </w:r>
      <w:r w:rsidRPr="00932467">
        <w:rPr>
          <w:rStyle w:val="StyleBoldUnderline"/>
        </w:rPr>
        <w:t xml:space="preserve"> and is an affront of the principles that must guide the relations among them, especially among friendly nations. A sovereign nation can never establish itself to the detriment of another sovereign nation. </w:t>
      </w:r>
      <w:r w:rsidRPr="00932467">
        <w:rPr>
          <w:rStyle w:val="StyleBoldUnderline"/>
          <w:highlight w:val="yellow"/>
        </w:rPr>
        <w:t xml:space="preserve">The right to safety of citizens of one country can never be guaranteed by violating </w:t>
      </w:r>
      <w:r w:rsidRPr="00932467">
        <w:rPr>
          <w:rStyle w:val="StyleBoldUnderline"/>
        </w:rPr>
        <w:t xml:space="preserve">fundamental human </w:t>
      </w:r>
      <w:r w:rsidRPr="00932467">
        <w:rPr>
          <w:rStyle w:val="StyleBoldUnderline"/>
          <w:highlight w:val="yellow"/>
        </w:rPr>
        <w:t xml:space="preserve">rights of citizens of another </w:t>
      </w:r>
      <w:r w:rsidRPr="00932467">
        <w:rPr>
          <w:rStyle w:val="StyleBoldUnderline"/>
        </w:rPr>
        <w:t xml:space="preserve">country." </w:t>
      </w:r>
      <w:r w:rsidRPr="00932467">
        <w:rPr>
          <w:sz w:val="16"/>
        </w:rPr>
        <w:t>Washington's efforts to smooth over Brazilian outrage over NSA espionage have so far been rebuffed by Rousseff, who has proposed that Brazil build its own internet infrastructure. "Friendly governments and societies that seek to build a true strategic partnership, as in our case, cannot allow recurring illegal actions to take place as if they were normal. They are unacceptable," she said. "The arguments that the illegal interception of information and data aims at protecting nations against terrorism cannot be sustained. Brazil, Mr President, knows how to protect itself. We reject, fight and do not harbour terrorist groups," Rousseff said. "As many other Latin Americans, I fought against authoritarianism and censorship and I cannot but defend, in an uncompromising fashion, the right to privacy of individuals and the sovereignty of my country," the Brazilian president said. She was imprisoned and tortured for her role in a guerilla movement opposed to Brazil's military dictatorship in the 1970s. "</w:t>
      </w:r>
      <w:r w:rsidRPr="00932467">
        <w:rPr>
          <w:rStyle w:val="StyleBoldUnderline"/>
          <w:highlight w:val="yellow"/>
        </w:rPr>
        <w:t xml:space="preserve">In the </w:t>
      </w:r>
      <w:r w:rsidRPr="000B0665">
        <w:rPr>
          <w:rStyle w:val="StyleBoldUnderline"/>
          <w:highlight w:val="yellow"/>
        </w:rPr>
        <w:t>absence of</w:t>
      </w:r>
      <w:r w:rsidRPr="00932467">
        <w:rPr>
          <w:rStyle w:val="StyleBoldUnderline"/>
        </w:rPr>
        <w:t xml:space="preserve"> the right to </w:t>
      </w:r>
      <w:r w:rsidRPr="00932467">
        <w:rPr>
          <w:rStyle w:val="StyleBoldUnderline"/>
          <w:highlight w:val="yellow"/>
        </w:rPr>
        <w:t>privacy, there can</w:t>
      </w:r>
      <w:r w:rsidRPr="00932467">
        <w:rPr>
          <w:rStyle w:val="StyleBoldUnderline"/>
        </w:rPr>
        <w:t xml:space="preserve"> be no true freedom of expression and opinion, and therefore </w:t>
      </w:r>
      <w:r w:rsidRPr="00932467">
        <w:rPr>
          <w:rStyle w:val="StyleBoldUnderline"/>
          <w:highlight w:val="yellow"/>
        </w:rPr>
        <w:t>no effective democracy</w:t>
      </w:r>
      <w:r w:rsidRPr="00932467">
        <w:rPr>
          <w:rStyle w:val="StyleBoldUnderline"/>
        </w:rPr>
        <w:t>. In the absence of the respect for sovereignty, there is no basis for the relationship among nations</w:t>
      </w:r>
      <w:r w:rsidRPr="00932467">
        <w:rPr>
          <w:sz w:val="16"/>
        </w:rPr>
        <w:t xml:space="preserve">." Rousseff called on the UN oversee a new global legal system to govern the internet. She said such multilateral mechanisms should guarantee the "freedom of expression, privacy of the individual and respect for human rights" and the "neutrality of the network, guided only by technical and ethical criteria, rendering it inadmissible to restrict it for political, commercial, religious or any other purposes. "The time is ripe to create the conditions to prevent cyberspace from being used as a weapon of war, through espionage, sabotage and attacks against systems and infrastructure of other countries," the Brazilian president said. As host to the UN headquarters, </w:t>
      </w:r>
      <w:r w:rsidRPr="00932467">
        <w:rPr>
          <w:rStyle w:val="StyleBoldUnderline"/>
        </w:rPr>
        <w:t>the US has been attacked from the general assembly many times in the past, but what made Rousseff's denunciation all the more painful diplomatically was the fact that it was delivered on behalf of large, increasingly powerful and historically friendly state.</w:t>
      </w:r>
    </w:p>
    <w:p w:rsidR="00F91EB5" w:rsidRPr="00D97159" w:rsidRDefault="00F91EB5" w:rsidP="00F91EB5">
      <w:pPr>
        <w:pStyle w:val="Heading4"/>
      </w:pPr>
      <w:r>
        <w:t xml:space="preserve">PRISM destroyed soft power / credibility </w:t>
      </w:r>
    </w:p>
    <w:p w:rsidR="00F91EB5" w:rsidRPr="00446D5B" w:rsidRDefault="00F91EB5" w:rsidP="00F91EB5">
      <w:r w:rsidRPr="00B9539E">
        <w:rPr>
          <w:rStyle w:val="StyleStyleBold12pt"/>
        </w:rPr>
        <w:t>M</w:t>
      </w:r>
      <w:r>
        <w:rPr>
          <w:rStyle w:val="StyleStyleBold12pt"/>
        </w:rPr>
        <w:t>igranyan 13</w:t>
      </w:r>
      <w:r>
        <w:t xml:space="preserve"> (Andranik is the director of the Institute for Democracy and Cooperation in New York. He is also a professor at the Institute of International Relations in Moscow, a former member of the Public Chamber and a former member of the Russian Presidential Council. “Scandals Harm U.S. Soft Power,” 2013, http://nationalinterest.org/commentary/scandals-harm-us-soft-power-8695)</w:t>
      </w:r>
    </w:p>
    <w:p w:rsidR="00F91EB5" w:rsidRPr="00425081" w:rsidRDefault="00F91EB5" w:rsidP="00F91EB5">
      <w:pPr>
        <w:rPr>
          <w:b/>
          <w:bCs/>
          <w:u w:val="single"/>
        </w:rPr>
      </w:pPr>
      <w:r w:rsidRPr="00D97159">
        <w:rPr>
          <w:sz w:val="14"/>
        </w:rPr>
        <w:t xml:space="preserve">For the past few months, </w:t>
      </w:r>
      <w:r w:rsidRPr="00BD720F">
        <w:rPr>
          <w:rStyle w:val="StyleBoldUnderline"/>
          <w:highlight w:val="yellow"/>
        </w:rPr>
        <w:t>the U</w:t>
      </w:r>
      <w:r w:rsidRPr="00A01F76">
        <w:rPr>
          <w:rStyle w:val="StyleBoldUnderline"/>
        </w:rPr>
        <w:t xml:space="preserve">nited </w:t>
      </w:r>
      <w:r w:rsidRPr="00BD720F">
        <w:rPr>
          <w:rStyle w:val="StyleBoldUnderline"/>
          <w:highlight w:val="yellow"/>
        </w:rPr>
        <w:t>S</w:t>
      </w:r>
      <w:r w:rsidRPr="00A01F76">
        <w:rPr>
          <w:rStyle w:val="StyleBoldUnderline"/>
        </w:rPr>
        <w:t xml:space="preserve">tates </w:t>
      </w:r>
      <w:r w:rsidRPr="00BD720F">
        <w:rPr>
          <w:rStyle w:val="StyleBoldUnderline"/>
          <w:highlight w:val="yellow"/>
        </w:rPr>
        <w:t>has been rocked by</w:t>
      </w:r>
      <w:r w:rsidRPr="00A01F76">
        <w:rPr>
          <w:rStyle w:val="StyleBoldUnderline"/>
        </w:rPr>
        <w:t xml:space="preserve"> </w:t>
      </w:r>
      <w:r w:rsidRPr="00D97159">
        <w:rPr>
          <w:sz w:val="14"/>
        </w:rPr>
        <w:t>a series of</w:t>
      </w:r>
      <w:r w:rsidRPr="00A01F76">
        <w:rPr>
          <w:rStyle w:val="StyleBoldUnderline"/>
        </w:rPr>
        <w:t xml:space="preserve"> </w:t>
      </w:r>
      <w:r w:rsidRPr="00BD720F">
        <w:rPr>
          <w:rStyle w:val="StyleBoldUnderline"/>
          <w:highlight w:val="yellow"/>
        </w:rPr>
        <w:t xml:space="preserve">scandals. </w:t>
      </w:r>
      <w:r w:rsidRPr="00D97159">
        <w:rPr>
          <w:sz w:val="14"/>
        </w:rPr>
        <w:t xml:space="preserve">It all started with the events in Benghazi, when Al Qaeda-affiliated terrorists attacked the General Consulate there and murdered four diplomats, including the U.S. ambassador to Libya. Then there was the scandal exposed </w:t>
      </w:r>
      <w:r w:rsidRPr="00446D5B">
        <w:rPr>
          <w:rStyle w:val="StyleBoldUnderline"/>
        </w:rPr>
        <w:t xml:space="preserve">when </w:t>
      </w:r>
      <w:r w:rsidRPr="00BD720F">
        <w:rPr>
          <w:rStyle w:val="StyleBoldUnderline"/>
          <w:highlight w:val="yellow"/>
        </w:rPr>
        <w:t>it was revealed that the J</w:t>
      </w:r>
      <w:r w:rsidRPr="00446D5B">
        <w:rPr>
          <w:rStyle w:val="StyleBoldUnderline"/>
        </w:rPr>
        <w:t xml:space="preserve">ustice </w:t>
      </w:r>
      <w:r w:rsidRPr="00BD720F">
        <w:rPr>
          <w:rStyle w:val="StyleBoldUnderline"/>
          <w:highlight w:val="yellow"/>
        </w:rPr>
        <w:t>D</w:t>
      </w:r>
      <w:r w:rsidRPr="00446D5B">
        <w:rPr>
          <w:rStyle w:val="StyleBoldUnderline"/>
        </w:rPr>
        <w:t xml:space="preserve">epartment </w:t>
      </w:r>
      <w:r w:rsidRPr="00BD720F">
        <w:rPr>
          <w:rStyle w:val="StyleBoldUnderline"/>
          <w:highlight w:val="yellow"/>
        </w:rPr>
        <w:t>was monitoring</w:t>
      </w:r>
      <w:r w:rsidRPr="00446D5B">
        <w:rPr>
          <w:rStyle w:val="StyleBoldUnderline"/>
        </w:rPr>
        <w:t xml:space="preserve"> the </w:t>
      </w:r>
      <w:r w:rsidRPr="00BD720F">
        <w:rPr>
          <w:rStyle w:val="StyleBoldUnderline"/>
          <w:highlight w:val="yellow"/>
        </w:rPr>
        <w:t>calls</w:t>
      </w:r>
      <w:r w:rsidRPr="00446D5B">
        <w:rPr>
          <w:rStyle w:val="StyleBoldUnderline"/>
        </w:rPr>
        <w:t xml:space="preserve"> of the Associated Press</w:t>
      </w:r>
      <w:r w:rsidRPr="00D97159">
        <w:rPr>
          <w:sz w:val="14"/>
        </w:rPr>
        <w:t xml:space="preserve">. </w:t>
      </w:r>
      <w:r w:rsidRPr="00D97159">
        <w:rPr>
          <w:sz w:val="14"/>
          <w:highlight w:val="yellow"/>
        </w:rPr>
        <w:t>The I</w:t>
      </w:r>
      <w:r w:rsidRPr="00D97159">
        <w:rPr>
          <w:sz w:val="14"/>
        </w:rPr>
        <w:t xml:space="preserve">nternal </w:t>
      </w:r>
      <w:r w:rsidRPr="00D97159">
        <w:rPr>
          <w:sz w:val="14"/>
          <w:highlight w:val="yellow"/>
        </w:rPr>
        <w:t>R</w:t>
      </w:r>
      <w:r w:rsidRPr="00D97159">
        <w:rPr>
          <w:sz w:val="14"/>
        </w:rPr>
        <w:t xml:space="preserve">evenue </w:t>
      </w:r>
      <w:r w:rsidRPr="00D97159">
        <w:rPr>
          <w:sz w:val="14"/>
          <w:highlight w:val="yellow"/>
        </w:rPr>
        <w:t>S</w:t>
      </w:r>
      <w:r w:rsidRPr="00D97159">
        <w:rPr>
          <w:sz w:val="14"/>
        </w:rPr>
        <w:t xml:space="preserve">ervice seems to have </w:t>
      </w:r>
      <w:r w:rsidRPr="00D97159">
        <w:rPr>
          <w:sz w:val="14"/>
          <w:highlight w:val="yellow"/>
        </w:rPr>
        <w:t xml:space="preserve">targeted </w:t>
      </w:r>
      <w:r w:rsidRPr="00D97159">
        <w:rPr>
          <w:sz w:val="14"/>
        </w:rPr>
        <w:t xml:space="preserve">certain </w:t>
      </w:r>
      <w:r w:rsidRPr="00D97159">
        <w:rPr>
          <w:sz w:val="14"/>
          <w:highlight w:val="yellow"/>
        </w:rPr>
        <w:t>political groups</w:t>
      </w:r>
      <w:r w:rsidRPr="00446D5B">
        <w:rPr>
          <w:rStyle w:val="StyleBoldUnderline"/>
        </w:rPr>
        <w:t xml:space="preserve">. </w:t>
      </w:r>
      <w:r w:rsidRPr="00BD720F">
        <w:rPr>
          <w:rStyle w:val="StyleBoldUnderline"/>
          <w:highlight w:val="yellow"/>
        </w:rPr>
        <w:t>Finally, there was the</w:t>
      </w:r>
      <w:r w:rsidRPr="00446D5B">
        <w:rPr>
          <w:rStyle w:val="StyleBoldUnderline"/>
        </w:rPr>
        <w:t xml:space="preserve"> vast </w:t>
      </w:r>
      <w:r w:rsidRPr="00BD720F">
        <w:rPr>
          <w:rStyle w:val="StyleBoldUnderline"/>
          <w:highlight w:val="yellow"/>
        </w:rPr>
        <w:t>N</w:t>
      </w:r>
      <w:r w:rsidRPr="00446D5B">
        <w:rPr>
          <w:rStyle w:val="StyleBoldUnderline"/>
        </w:rPr>
        <w:t xml:space="preserve">ational </w:t>
      </w:r>
      <w:r w:rsidRPr="00BD720F">
        <w:rPr>
          <w:rStyle w:val="StyleBoldUnderline"/>
          <w:highlight w:val="yellow"/>
        </w:rPr>
        <w:t>S</w:t>
      </w:r>
      <w:r w:rsidRPr="00446D5B">
        <w:rPr>
          <w:rStyle w:val="StyleBoldUnderline"/>
        </w:rPr>
        <w:t xml:space="preserve">ecurity </w:t>
      </w:r>
      <w:r w:rsidRPr="00BD720F">
        <w:rPr>
          <w:rStyle w:val="StyleBoldUnderline"/>
          <w:highlight w:val="yellow"/>
        </w:rPr>
        <w:t>A</w:t>
      </w:r>
      <w:r w:rsidRPr="00446D5B">
        <w:rPr>
          <w:rStyle w:val="StyleBoldUnderline"/>
        </w:rPr>
        <w:t xml:space="preserve">gency </w:t>
      </w:r>
      <w:r w:rsidRPr="00BD720F">
        <w:rPr>
          <w:rStyle w:val="StyleBoldUnderline"/>
          <w:highlight w:val="yellow"/>
        </w:rPr>
        <w:t>apparatus</w:t>
      </w:r>
      <w:r w:rsidRPr="00D97159">
        <w:rPr>
          <w:sz w:val="14"/>
        </w:rPr>
        <w:t xml:space="preserve"> for monitoring online activity </w:t>
      </w:r>
      <w:r w:rsidRPr="00446D5B">
        <w:rPr>
          <w:rStyle w:val="StyleBoldUnderline"/>
        </w:rPr>
        <w:t xml:space="preserve">revealed by Edward Snowden. </w:t>
      </w:r>
      <w:r w:rsidRPr="00D97159">
        <w:rPr>
          <w:sz w:val="14"/>
        </w:rPr>
        <w:t xml:space="preserve">Together, </w:t>
      </w:r>
      <w:r w:rsidRPr="00446D5B">
        <w:rPr>
          <w:rStyle w:val="StyleBoldUnderline"/>
        </w:rPr>
        <w:t>these events provoke a number of questions about the path taken by</w:t>
      </w:r>
      <w:r w:rsidRPr="00D97159">
        <w:rPr>
          <w:sz w:val="14"/>
        </w:rPr>
        <w:t xml:space="preserve"> contemporary Western societies, and especially the one taken by </w:t>
      </w:r>
      <w:r w:rsidRPr="00446D5B">
        <w:rPr>
          <w:rStyle w:val="StyleBoldUnderline"/>
        </w:rPr>
        <w:t>America</w:t>
      </w:r>
      <w:r w:rsidRPr="00D97159">
        <w:rPr>
          <w:sz w:val="14"/>
        </w:rPr>
        <w:t>.</w:t>
      </w:r>
      <w:r w:rsidRPr="00D97159">
        <w:rPr>
          <w:sz w:val="12"/>
        </w:rPr>
        <w:t>¶</w:t>
      </w:r>
      <w:r w:rsidRPr="00D97159">
        <w:rPr>
          <w:sz w:val="14"/>
        </w:rPr>
        <w:t xml:space="preserve"> </w:t>
      </w:r>
      <w:r w:rsidRPr="00446D5B">
        <w:rPr>
          <w:rStyle w:val="StyleBoldUnderline"/>
        </w:rPr>
        <w:t xml:space="preserve">Large and powerful </w:t>
      </w:r>
      <w:r w:rsidRPr="00BD720F">
        <w:rPr>
          <w:rStyle w:val="StyleBoldUnderline"/>
          <w:highlight w:val="yellow"/>
        </w:rPr>
        <w:t>institutions</w:t>
      </w:r>
      <w:r w:rsidRPr="00D97159">
        <w:rPr>
          <w:sz w:val="14"/>
        </w:rPr>
        <w:t xml:space="preserve">, especially those in the security sphere, </w:t>
      </w:r>
      <w:r w:rsidRPr="00BD720F">
        <w:rPr>
          <w:rStyle w:val="StyleBoldUnderline"/>
          <w:highlight w:val="yellow"/>
        </w:rPr>
        <w:t>have become unaccountable</w:t>
      </w:r>
      <w:r w:rsidRPr="00446D5B">
        <w:rPr>
          <w:rStyle w:val="StyleBoldUnderline"/>
        </w:rPr>
        <w:t xml:space="preserve"> to the public</w:t>
      </w:r>
      <w:r w:rsidRPr="00D97159">
        <w:rPr>
          <w:sz w:val="14"/>
        </w:rPr>
        <w:t>, even to representatives of the people themselves. Have George Orwell’s cautionary tales of total government control over society been realized?</w:t>
      </w:r>
      <w:r w:rsidRPr="00D97159">
        <w:rPr>
          <w:sz w:val="12"/>
        </w:rPr>
        <w:t>¶</w:t>
      </w:r>
      <w:r w:rsidRPr="00D97159">
        <w:rPr>
          <w:sz w:val="14"/>
        </w:rPr>
        <w:t xml:space="preserve"> At the end of the 1960s and the beginning of the 1970s, my fellow students and I read Orwell’s 1984 and other dystopian stories and believed them to portray fascist Germany or the Soviet Union—two totalitarian regimes—but today it has become increasingly apparent that Orwell, Huxley and other dystopian authors had seen in their own countries (Britain and the United States) certain trends, especially as technological capabilities grew, that would ultimately allow governments to exert total control over their societies. The potential for this type of all-knowing regime is what Edward Snowden revealed, confirming the worst fears that the dystopias are already being realized.</w:t>
      </w:r>
      <w:r w:rsidRPr="00D97159">
        <w:rPr>
          <w:sz w:val="12"/>
        </w:rPr>
        <w:t>¶</w:t>
      </w:r>
      <w:r w:rsidRPr="00D97159">
        <w:rPr>
          <w:sz w:val="14"/>
        </w:rPr>
        <w:t xml:space="preserve"> </w:t>
      </w:r>
      <w:r w:rsidRPr="00446D5B">
        <w:rPr>
          <w:rStyle w:val="StyleBoldUnderline"/>
        </w:rPr>
        <w:t xml:space="preserve">On a practical geopolitical level, </w:t>
      </w:r>
      <w:r w:rsidRPr="00BD720F">
        <w:rPr>
          <w:rStyle w:val="StyleBoldUnderline"/>
          <w:highlight w:val="yellow"/>
        </w:rPr>
        <w:t xml:space="preserve">the </w:t>
      </w:r>
      <w:r w:rsidRPr="00BD720F">
        <w:rPr>
          <w:rStyle w:val="StyleBoldUnderline"/>
          <w:highlight w:val="yellow"/>
        </w:rPr>
        <w:lastRenderedPageBreak/>
        <w:t>spying scandals have seriously tarnished the reputation of the U</w:t>
      </w:r>
      <w:r w:rsidRPr="00446D5B">
        <w:rPr>
          <w:rStyle w:val="StyleBoldUnderline"/>
        </w:rPr>
        <w:t xml:space="preserve">nited </w:t>
      </w:r>
      <w:r w:rsidRPr="00BD720F">
        <w:rPr>
          <w:rStyle w:val="StyleBoldUnderline"/>
          <w:highlight w:val="yellow"/>
        </w:rPr>
        <w:t>S</w:t>
      </w:r>
      <w:r w:rsidRPr="00446D5B">
        <w:rPr>
          <w:rStyle w:val="StyleBoldUnderline"/>
        </w:rPr>
        <w:t xml:space="preserve">tates. </w:t>
      </w:r>
      <w:r w:rsidRPr="00BD720F">
        <w:rPr>
          <w:rStyle w:val="StyleBoldUnderline"/>
          <w:highlight w:val="yellow"/>
        </w:rPr>
        <w:t>They have circumscribed</w:t>
      </w:r>
      <w:r w:rsidRPr="00446D5B">
        <w:rPr>
          <w:rStyle w:val="StyleBoldUnderline"/>
        </w:rPr>
        <w:t xml:space="preserve"> its </w:t>
      </w:r>
      <w:r w:rsidRPr="00BD720F">
        <w:rPr>
          <w:rStyle w:val="StyleBoldUnderline"/>
          <w:highlight w:val="yellow"/>
        </w:rPr>
        <w:t xml:space="preserve">ability to exert </w:t>
      </w:r>
      <w:r w:rsidRPr="00BD720F">
        <w:rPr>
          <w:rStyle w:val="Emphasis"/>
          <w:highlight w:val="yellow"/>
        </w:rPr>
        <w:t>soft power</w:t>
      </w:r>
      <w:r w:rsidRPr="00446D5B">
        <w:rPr>
          <w:rStyle w:val="StyleBoldUnderline"/>
        </w:rPr>
        <w:t>;</w:t>
      </w:r>
      <w:r w:rsidRPr="00D97159">
        <w:rPr>
          <w:sz w:val="14"/>
        </w:rPr>
        <w:t xml:space="preserve"> the same influence that made the U.S. model very attractive to the rest of the world. This former lustre is now diminished. </w:t>
      </w:r>
      <w:r w:rsidRPr="00446D5B">
        <w:rPr>
          <w:rStyle w:val="StyleBoldUnderline"/>
        </w:rPr>
        <w:t xml:space="preserve">The blatant everyday </w:t>
      </w:r>
      <w:r w:rsidRPr="00BD720F">
        <w:rPr>
          <w:rStyle w:val="StyleBoldUnderline"/>
          <w:highlight w:val="yellow"/>
        </w:rPr>
        <w:t>intrusions</w:t>
      </w:r>
      <w:r w:rsidRPr="00D97159">
        <w:rPr>
          <w:sz w:val="14"/>
        </w:rPr>
        <w:t xml:space="preserve"> into the private lives of Americans, </w:t>
      </w:r>
      <w:r w:rsidRPr="00D97159">
        <w:rPr>
          <w:rStyle w:val="Emphasis"/>
          <w:highlight w:val="cyan"/>
        </w:rPr>
        <w:t>and violations of individual rights and liberties by runaway, unaccountable U.S. government agencies</w:t>
      </w:r>
      <w:r w:rsidRPr="00D97159">
        <w:rPr>
          <w:sz w:val="14"/>
        </w:rPr>
        <w:t xml:space="preserve">, </w:t>
      </w:r>
      <w:r w:rsidRPr="00BD720F">
        <w:rPr>
          <w:rStyle w:val="StyleBoldUnderline"/>
          <w:highlight w:val="yellow"/>
        </w:rPr>
        <w:t>have deprived the U</w:t>
      </w:r>
      <w:r w:rsidRPr="00446D5B">
        <w:rPr>
          <w:rStyle w:val="StyleBoldUnderline"/>
        </w:rPr>
        <w:t xml:space="preserve">nited </w:t>
      </w:r>
      <w:r w:rsidRPr="00BD720F">
        <w:rPr>
          <w:rStyle w:val="StyleBoldUnderline"/>
          <w:highlight w:val="yellow"/>
        </w:rPr>
        <w:t>S</w:t>
      </w:r>
      <w:r w:rsidRPr="00446D5B">
        <w:rPr>
          <w:rStyle w:val="StyleBoldUnderline"/>
        </w:rPr>
        <w:t xml:space="preserve">tates of </w:t>
      </w:r>
      <w:r w:rsidRPr="00BD720F">
        <w:rPr>
          <w:rStyle w:val="StyleBoldUnderline"/>
          <w:highlight w:val="yellow"/>
        </w:rPr>
        <w:t>its authority to dictate</w:t>
      </w:r>
      <w:r w:rsidRPr="00446D5B">
        <w:rPr>
          <w:rStyle w:val="StyleBoldUnderline"/>
        </w:rPr>
        <w:t xml:space="preserve"> how others must live and </w:t>
      </w:r>
      <w:r w:rsidRPr="00BD720F">
        <w:rPr>
          <w:rStyle w:val="StyleBoldUnderline"/>
          <w:highlight w:val="yellow"/>
        </w:rPr>
        <w:t>what others must do</w:t>
      </w:r>
      <w:r w:rsidRPr="00446D5B">
        <w:rPr>
          <w:rStyle w:val="StyleBoldUnderline"/>
        </w:rPr>
        <w:t>. Washington can no longer lecture others when its very foundational institutions and values are being discredited</w:t>
      </w:r>
      <w:r w:rsidRPr="00D97159">
        <w:rPr>
          <w:sz w:val="14"/>
        </w:rPr>
        <w:t>—or at a minimum, when all is not well “in the state of Denmark.”</w:t>
      </w:r>
      <w:r w:rsidRPr="00D97159">
        <w:rPr>
          <w:sz w:val="12"/>
        </w:rPr>
        <w:t>¶</w:t>
      </w:r>
      <w:r w:rsidRPr="00D97159">
        <w:rPr>
          <w:sz w:val="14"/>
        </w:rPr>
        <w:t xml:space="preserve"> </w:t>
      </w:r>
      <w:proofErr w:type="gramStart"/>
      <w:r w:rsidRPr="00D97159">
        <w:rPr>
          <w:sz w:val="14"/>
        </w:rPr>
        <w:t>Perhaps</w:t>
      </w:r>
      <w:proofErr w:type="gramEnd"/>
      <w:r w:rsidRPr="00D97159">
        <w:rPr>
          <w:sz w:val="14"/>
        </w:rPr>
        <w:t xml:space="preserve"> precisely because not all is well, many American politicians seem unable to adequately address the current situation. Instead of asking what isn’t working in the government and how to ensure accountability and transparency in their institutions, they try, in their annoyance, to blame the messenger—as they are doing in Snowden’s case. Some Senators hurried to blame Russia and Ecuador for anti-American behavior, and threatened to punish them should they offer asylum to Snowden.</w:t>
      </w:r>
      <w:r w:rsidRPr="00D97159">
        <w:rPr>
          <w:sz w:val="12"/>
        </w:rPr>
        <w:t>¶</w:t>
      </w:r>
      <w:r w:rsidRPr="00D97159">
        <w:rPr>
          <w:sz w:val="14"/>
        </w:rPr>
        <w:t xml:space="preserve"> These threats could only cause confusion in sober minds, as every sovereign country retains the right to issue or deny asylum to whomever it pleases. In addition, the United States itself has a tradition of always offering political asylum to deserters of the secret services of other countries, especially in the case of the former Soviet Union and other ex-socialist countries. In those situations, the United States never gave any consideration to how those other countries might react—it considered the deserters sources of valuable information. As long as deserters have not had a criminal and murderous past, they can receive political asylum in any country that considers itself sovereign and can stand up to any pressure and blackmail.</w:t>
      </w:r>
      <w:r w:rsidRPr="00D97159">
        <w:rPr>
          <w:sz w:val="12"/>
        </w:rPr>
        <w:t>¶</w:t>
      </w:r>
      <w:r w:rsidRPr="00D97159">
        <w:rPr>
          <w:sz w:val="14"/>
        </w:rPr>
        <w:t xml:space="preserve"> Meanwhile, </w:t>
      </w:r>
      <w:r w:rsidRPr="00446D5B">
        <w:rPr>
          <w:rStyle w:val="StyleBoldUnderline"/>
        </w:rPr>
        <w:t>the hysteria of some politicians</w:t>
      </w:r>
      <w:r w:rsidRPr="00D97159">
        <w:rPr>
          <w:sz w:val="14"/>
        </w:rPr>
        <w:t xml:space="preserve">, if the State Department or other institutions of the executive branch join it, </w:t>
      </w:r>
      <w:r w:rsidRPr="00446D5B">
        <w:rPr>
          <w:rStyle w:val="StyleBoldUnderline"/>
        </w:rPr>
        <w:t xml:space="preserve">can only accelerate the process of Snowden’s asylum. For any country he might ask will only be more willing to demonstrate its own sovereignty and dignity by standing up to a bully that tries to dictate conditions to it. </w:t>
      </w:r>
      <w:r w:rsidRPr="00D97159">
        <w:rPr>
          <w:sz w:val="14"/>
        </w:rPr>
        <w:t xml:space="preserve">In our particular case, </w:t>
      </w:r>
      <w:r w:rsidRPr="00446D5B">
        <w:rPr>
          <w:rStyle w:val="StyleBoldUnderline"/>
        </w:rPr>
        <w:t xml:space="preserve">political </w:t>
      </w:r>
      <w:r w:rsidRPr="00BD720F">
        <w:rPr>
          <w:rStyle w:val="StyleBoldUnderline"/>
          <w:highlight w:val="yellow"/>
        </w:rPr>
        <w:t>pressure on Russia</w:t>
      </w:r>
      <w:r w:rsidRPr="00446D5B">
        <w:rPr>
          <w:rStyle w:val="StyleBoldUnderline"/>
        </w:rPr>
        <w:t xml:space="preserve"> and President Putin </w:t>
      </w:r>
      <w:r w:rsidRPr="00BD720F">
        <w:rPr>
          <w:rStyle w:val="StyleBoldUnderline"/>
          <w:highlight w:val="yellow"/>
        </w:rPr>
        <w:t>could</w:t>
      </w:r>
      <w:r w:rsidRPr="00446D5B">
        <w:rPr>
          <w:rStyle w:val="StyleBoldUnderline"/>
        </w:rPr>
        <w:t xml:space="preserve"> turn out to </w:t>
      </w:r>
      <w:r w:rsidRPr="00BD720F">
        <w:rPr>
          <w:rStyle w:val="StyleBoldUnderline"/>
          <w:highlight w:val="yellow"/>
        </w:rPr>
        <w:t>be</w:t>
      </w:r>
      <w:r w:rsidRPr="00446D5B">
        <w:rPr>
          <w:rStyle w:val="StyleBoldUnderline"/>
        </w:rPr>
        <w:t xml:space="preserve"> utterly </w:t>
      </w:r>
      <w:r w:rsidRPr="00BD720F">
        <w:rPr>
          <w:rStyle w:val="StyleBoldUnderline"/>
          <w:highlight w:val="yellow"/>
        </w:rPr>
        <w:t>counterproductive</w:t>
      </w:r>
      <w:r w:rsidRPr="00446D5B">
        <w:rPr>
          <w:rStyle w:val="StyleBoldUnderline"/>
        </w:rPr>
        <w:t>.</w:t>
      </w:r>
      <w:r w:rsidRPr="00D97159">
        <w:rPr>
          <w:sz w:val="14"/>
        </w:rPr>
        <w:t xml:space="preserve"> I believe that Washington has enough levelheaded people to understand that fact, and correctly advise the White House. The administration will need sound advice, as </w:t>
      </w:r>
      <w:r w:rsidRPr="00446D5B">
        <w:rPr>
          <w:rStyle w:val="StyleBoldUnderline"/>
        </w:rPr>
        <w:t>many people in Congress fail to understand the consequences of their calls for punishment of sovereign countries or foreign political leaders that don’t dance to Washington’s tune.</w:t>
      </w:r>
      <w:r w:rsidRPr="00D97159">
        <w:rPr>
          <w:sz w:val="14"/>
        </w:rPr>
        <w:t xml:space="preserve"> Judging by the latest exchange between Moscow and Washington, it appears that the executive branches of both countries will find adequate solutions to the Snowden situation without attacks on each other’s dignity and self-esteem. Russia and the United States are both Security Council members, and much hinges on their decisions, including a slew of common problems that make cooperation necessary.</w:t>
      </w:r>
      <w:r w:rsidRPr="00D97159">
        <w:rPr>
          <w:sz w:val="12"/>
        </w:rPr>
        <w:t>¶</w:t>
      </w:r>
      <w:r w:rsidRPr="00D97159">
        <w:rPr>
          <w:sz w:val="14"/>
        </w:rPr>
        <w:t xml:space="preserve"> </w:t>
      </w:r>
      <w:proofErr w:type="gramStart"/>
      <w:r w:rsidRPr="00D97159">
        <w:rPr>
          <w:sz w:val="14"/>
        </w:rPr>
        <w:t>Yet</w:t>
      </w:r>
      <w:proofErr w:type="gramEnd"/>
      <w:r w:rsidRPr="00D97159">
        <w:rPr>
          <w:sz w:val="14"/>
        </w:rPr>
        <w:t xml:space="preserve"> </w:t>
      </w:r>
      <w:r w:rsidRPr="00BD720F">
        <w:rPr>
          <w:rStyle w:val="StyleBoldUnderline"/>
          <w:highlight w:val="yellow"/>
        </w:rPr>
        <w:t>the</w:t>
      </w:r>
      <w:r w:rsidRPr="00446D5B">
        <w:rPr>
          <w:rStyle w:val="StyleBoldUnderline"/>
        </w:rPr>
        <w:t xml:space="preserve"> recent series of </w:t>
      </w:r>
      <w:r w:rsidRPr="00D97159">
        <w:rPr>
          <w:rStyle w:val="Emphasis"/>
          <w:highlight w:val="cyan"/>
        </w:rPr>
        <w:t>scandals has caused irreparable damage to the image and soft power of the United States.</w:t>
      </w:r>
      <w:r w:rsidRPr="00446D5B">
        <w:rPr>
          <w:rStyle w:val="StyleBoldUnderline"/>
        </w:rPr>
        <w:t xml:space="preserve"> </w:t>
      </w:r>
      <w:r w:rsidRPr="00D97159">
        <w:rPr>
          <w:sz w:val="14"/>
        </w:rPr>
        <w:t xml:space="preserve">I do not know how soon this damage can be repaired. But gone are the days when Orwell was seen as a relic of the Cold War, as the all-powerful Leviathan of the security services has run away from all accountability to state and society. </w:t>
      </w:r>
      <w:r w:rsidRPr="00D97159">
        <w:rPr>
          <w:rStyle w:val="StyleBoldUnderline"/>
          <w:highlight w:val="cyan"/>
        </w:rPr>
        <w:t>Today the world is looking at America—and its model for governance—with a more critical eye.</w:t>
      </w:r>
    </w:p>
    <w:p w:rsidR="00F91EB5" w:rsidRDefault="00F91EB5" w:rsidP="00F91EB5">
      <w:pPr>
        <w:pStyle w:val="Heading4"/>
      </w:pPr>
      <w:r>
        <w:t>China rejects US human rights legitimacy over PRISM</w:t>
      </w:r>
    </w:p>
    <w:p w:rsidR="00F91EB5" w:rsidRPr="00425081" w:rsidRDefault="00F91EB5" w:rsidP="00F91EB5"/>
    <w:p w:rsidR="00F91EB5" w:rsidRPr="00703A09" w:rsidRDefault="00F91EB5" w:rsidP="00F91EB5">
      <w:r w:rsidRPr="00703A09">
        <w:rPr>
          <w:b/>
        </w:rPr>
        <w:t xml:space="preserve">Durden 14 </w:t>
      </w:r>
      <w:r>
        <w:t xml:space="preserve">Cites Chinese report, “China Strikes Back </w:t>
      </w:r>
      <w:proofErr w:type="gramStart"/>
      <w:r>
        <w:t>At</w:t>
      </w:r>
      <w:proofErr w:type="gramEnd"/>
      <w:r>
        <w:t xml:space="preserve"> US "Human Rights Violations": Slams PRISM Spying, Droning, Gun Violence, Homelessness And Unemployment.”  02/28/2014.  </w:t>
      </w:r>
      <w:r w:rsidRPr="00A914B3">
        <w:t>http://www.zerohedge.com/news/2014-02-28/china-strikes-back-us-human-rights-violations-slams-prism-spying-droning-gun-violenc</w:t>
      </w:r>
    </w:p>
    <w:p w:rsidR="00F91EB5" w:rsidRDefault="00F91EB5" w:rsidP="00F60E9E">
      <w:pPr>
        <w:rPr>
          <w:rStyle w:val="StyleBoldUnderline"/>
        </w:rPr>
      </w:pPr>
      <w:r>
        <w:t xml:space="preserve">Today, </w:t>
      </w:r>
      <w:r w:rsidRPr="00703A09">
        <w:rPr>
          <w:rStyle w:val="StyleBoldUnderline"/>
        </w:rPr>
        <w:t>China decided to strike back at the US with its own report on US "human rights."</w:t>
      </w:r>
      <w:r>
        <w:t xml:space="preserve"> In a nutshell, </w:t>
      </w:r>
      <w:r w:rsidRPr="00703A09">
        <w:rPr>
          <w:rStyle w:val="StyleBoldUnderline"/>
        </w:rPr>
        <w:t xml:space="preserve">China launches a full frontal attack on the hypocrisy of the US, saying that "posing as "the world judge of human rights," the U.S. government "made arbitrary attacks and irresponsible remarks" on the human rights situation in almost 200 countries and regions again in its just-released reports, </w:t>
      </w:r>
      <w:r>
        <w:t xml:space="preserve">the report says. "However, the U.S. carefully concealed and avoided mentioning its own human rights problems," it adds. </w:t>
      </w:r>
      <w:r w:rsidRPr="00703A09">
        <w:rPr>
          <w:rStyle w:val="StyleBoldUnderline"/>
        </w:rPr>
        <w:t>The report calls</w:t>
      </w:r>
      <w:r>
        <w:t xml:space="preserve"> the U.S. tapping program, code-named </w:t>
      </w:r>
      <w:r w:rsidRPr="00703A09">
        <w:rPr>
          <w:rStyle w:val="StyleBoldUnderline"/>
        </w:rPr>
        <w:t>PRISM,</w:t>
      </w:r>
      <w:r>
        <w:t xml:space="preserve"> which exercises long-term and vast surveillance both at home and abroad, </w:t>
      </w:r>
      <w:r w:rsidRPr="00703A09">
        <w:rPr>
          <w:rStyle w:val="StyleBoldUnderline"/>
        </w:rPr>
        <w:t xml:space="preserve">"a blatant violation of international law" and it "seriously infringes on human rights." </w:t>
      </w:r>
      <w:proofErr w:type="gramStart"/>
      <w:r>
        <w:t>Hard to argue with that.</w:t>
      </w:r>
      <w:proofErr w:type="gramEnd"/>
      <w:r>
        <w:t xml:space="preserve"> Full report from Xinhua: </w:t>
      </w:r>
      <w:r w:rsidRPr="00703A09">
        <w:rPr>
          <w:rStyle w:val="StyleBoldUnderline"/>
        </w:rPr>
        <w:t xml:space="preserve">China on Friday responded to the United States criticism and irresponsible remarks of its human rights situation by publishing its own report on the U.S. human rights issues. </w:t>
      </w:r>
      <w:r>
        <w:t xml:space="preserve">The Human Rights Record of the United States in 2013 was released by the Information Office of China's State Council, or the Cabinet, in response to the Country Reports on Human Rights Practices for </w:t>
      </w:r>
      <w:r>
        <w:lastRenderedPageBreak/>
        <w:t xml:space="preserve">2013 issued by the U.S. State Department on Thursday. </w:t>
      </w:r>
      <w:r w:rsidRPr="00703A09">
        <w:rPr>
          <w:rStyle w:val="StyleBoldUnderline"/>
        </w:rPr>
        <w:t>China said in the report that there were still serious human rights problems in the U.S</w:t>
      </w:r>
      <w:r>
        <w:t xml:space="preserve"> in 2013, with the situation in many fields even deteriorating. </w:t>
      </w:r>
      <w:r w:rsidRPr="00703A09">
        <w:rPr>
          <w:rStyle w:val="StyleBoldUnderline"/>
        </w:rPr>
        <w:t>Posing as "the world judge of human rights," the U.S. government "made arbitrary attacks and irresponsible remarks" on the human rights situation in almost 200 countries and regions again in its just-released reports, the report says. "However, the U.S. carefully concealed and avoided mentioning its own human rights problems,"</w:t>
      </w:r>
      <w:r>
        <w:t xml:space="preserve"> it adds.</w:t>
      </w:r>
      <w:r w:rsidRPr="00703A09">
        <w:rPr>
          <w:rStyle w:val="StyleBoldUnderline"/>
        </w:rPr>
        <w:t xml:space="preserve"> </w:t>
      </w:r>
    </w:p>
    <w:p w:rsidR="00582807" w:rsidRDefault="00A57B1D" w:rsidP="00582807">
      <w:pPr>
        <w:pStyle w:val="Heading3"/>
      </w:pPr>
      <w:r>
        <w:lastRenderedPageBreak/>
        <w:t>U.S. Cred Low:</w:t>
      </w:r>
      <w:r w:rsidR="00582807">
        <w:t xml:space="preserve"> Tsarnaev</w:t>
      </w:r>
    </w:p>
    <w:p w:rsidR="00582807" w:rsidRDefault="00582807" w:rsidP="00582807">
      <w:pPr>
        <w:pStyle w:val="Heading4"/>
      </w:pPr>
      <w:r>
        <w:t>US HR cred in question- Tsarnaev death penalty</w:t>
      </w:r>
    </w:p>
    <w:p w:rsidR="00C31D8D" w:rsidRPr="00C31D8D" w:rsidRDefault="00C31D8D" w:rsidP="00C31D8D"/>
    <w:p w:rsidR="00582807" w:rsidRPr="00643D24" w:rsidRDefault="00582807" w:rsidP="00582807">
      <w:pPr>
        <w:rPr>
          <w:rStyle w:val="StyleStyleBold12pt"/>
          <w:b w:val="0"/>
        </w:rPr>
      </w:pPr>
      <w:r>
        <w:rPr>
          <w:rStyle w:val="StyleStyleBold12pt"/>
        </w:rPr>
        <w:t xml:space="preserve">The Globe and Mail 6/26 </w:t>
      </w:r>
      <w:r>
        <w:rPr>
          <w:rStyle w:val="StyleStyleBold12pt"/>
          <w:b w:val="0"/>
        </w:rPr>
        <w:t xml:space="preserve">(Stephanie Nebehay, “UN human rights experts urge U.S. moratorium on death penalty,” The Globe and Mail, Reuters, June 26, 2015, </w:t>
      </w:r>
      <w:r w:rsidRPr="00643D24">
        <w:rPr>
          <w:rStyle w:val="StyleStyleBold12pt"/>
          <w:b w:val="0"/>
        </w:rPr>
        <w:t>http://www.theglobeandmail.com/news/world/un-human-rights-experts-urge-us-moratorium-on-death-penalty/article25144173/</w:t>
      </w:r>
      <w:r>
        <w:rPr>
          <w:rStyle w:val="StyleStyleBold12pt"/>
          <w:b w:val="0"/>
        </w:rPr>
        <w:t>)//AG</w:t>
      </w:r>
    </w:p>
    <w:p w:rsidR="00582807" w:rsidRPr="00F360AA" w:rsidRDefault="00582807" w:rsidP="00582807">
      <w:pPr>
        <w:rPr>
          <w:sz w:val="16"/>
        </w:rPr>
      </w:pPr>
      <w:r w:rsidRPr="00643D24">
        <w:rPr>
          <w:u w:val="single"/>
        </w:rPr>
        <w:t>United Nations human rights experts appealed to the United States on Friday to impose a moratorium on the death penalty for federal crimes, including the sentence imposed on the Boston Marathon bomber, with a view to abolishing the practice.</w:t>
      </w:r>
      <w:r w:rsidRPr="00643D24">
        <w:rPr>
          <w:sz w:val="16"/>
        </w:rPr>
        <w:t xml:space="preserve"> Dzhokhar Tsarnaev, 21, was moved on Thursday to a U.S. penitentiary in Florence, Colorado, home to the so-called “Supermax” unit that houses high-risk prisoners. The ethnic Chechen was transferred a day after a federal judge in Boston, Massachusetts, sentenced him to death by lethal injection for killing four people and injuring 264 in the April 2013 bombing and its aftermath with his late older brother. </w:t>
      </w:r>
      <w:r w:rsidRPr="00643D24">
        <w:rPr>
          <w:u w:val="single"/>
        </w:rPr>
        <w:t>“This decision contradicts the trends towards abolishing the death penalty in the country in law and practice,” U.N. special rapporteur on executions Christof Heyns and U.N. torture investigator Juan Mendez said in a joint statement. Tsarnaev’s acts fall within the definition of “most serious crimes” to which the United Nations says the death penalty - if imposed at all - should be restricted. More than three-quarters of countries worldwide have abolished the death penalty in law or in practice, the experts said. There is “no proof” that the death penalty has a deterrent effect and many executions have resulted in “degrading spectacles,” they added. “Especially if imposed for crimes motivated by ideological or religious considerations, this form of punishment plays into the hands of those who treat life as dispensable and encourage rather than discourage them,” their statement said.</w:t>
      </w:r>
      <w:r w:rsidRPr="00643D24">
        <w:rPr>
          <w:sz w:val="16"/>
        </w:rPr>
        <w:t xml:space="preserve"> Massachusetts abolished capital punishment for state crimes in 1984, it noted. “The decision of a federal jury to impose the death penalty for a crime committed in Massachusetts, where the death penalty has been abolished for decades, illustrates how out of place this form of punishment is,” the U.N. experts said. Under international law a nation is accountable for all of its jurisdictions, according to Heyns and Mendez. </w:t>
      </w:r>
      <w:r w:rsidRPr="00643D24">
        <w:rPr>
          <w:u w:val="single"/>
        </w:rPr>
        <w:t>“And there are concrete steps that the Federal Government could take, including a moratorium on the death penalty for federal crimes.”</w:t>
      </w:r>
      <w:r w:rsidRPr="00643D24">
        <w:rPr>
          <w:sz w:val="16"/>
        </w:rPr>
        <w:t xml:space="preserve"> Mendez accused the United States in March of stalling on his requests to visit its prisons, where 80,000 people are in solitary </w:t>
      </w:r>
      <w:proofErr w:type="gramStart"/>
      <w:r w:rsidRPr="00643D24">
        <w:rPr>
          <w:sz w:val="16"/>
        </w:rPr>
        <w:t>confinement,</w:t>
      </w:r>
      <w:proofErr w:type="gramEnd"/>
      <w:r w:rsidRPr="00643D24">
        <w:rPr>
          <w:sz w:val="16"/>
        </w:rPr>
        <w:t xml:space="preserve"> and to interview inmates on his terms. He has sought for more than two years to enter U.S. prisons, including maximum-security facilities, specifically ADX in Colorado where inmates include Oklahoma City bomber accomplice Terry Nichols, underwear bomber Umar Farouk Abdulmutallab and Unabomber Ted Kaczynski. U.S. human rights ambassador Keith Harper told a news briefing on June 11 that talks were “ongoing” with Mendez regarding a “robust and effective” visit. </w:t>
      </w:r>
      <w:proofErr w:type="gramStart"/>
      <w:r w:rsidRPr="00643D24">
        <w:rPr>
          <w:sz w:val="16"/>
        </w:rPr>
        <w:t>Harper,</w:t>
      </w:r>
      <w:proofErr w:type="gramEnd"/>
      <w:r w:rsidRPr="00643D24">
        <w:rPr>
          <w:sz w:val="16"/>
        </w:rPr>
        <w:t xml:space="preserve"> asked whether he expected the visit to take place this year, said: “We hope it will, yes.</w:t>
      </w:r>
    </w:p>
    <w:p w:rsidR="003C2A8E" w:rsidRPr="008625C5" w:rsidRDefault="008625C5" w:rsidP="008625C5">
      <w:pPr>
        <w:pStyle w:val="Heading3"/>
      </w:pPr>
      <w:r w:rsidRPr="008625C5">
        <w:lastRenderedPageBreak/>
        <w:t>U.S. Cred Low: Ferguson</w:t>
      </w:r>
    </w:p>
    <w:p w:rsidR="00715911" w:rsidRPr="00715911" w:rsidRDefault="008625C5" w:rsidP="003E0792">
      <w:pPr>
        <w:pStyle w:val="Heading4"/>
      </w:pPr>
      <w:r>
        <w:t>Ferguson has destroyed U.S. credibility – international backlash</w:t>
      </w:r>
    </w:p>
    <w:p w:rsidR="008625C5" w:rsidRPr="00B1509B" w:rsidRDefault="008625C5" w:rsidP="008625C5">
      <w:pPr>
        <w:rPr>
          <w:rStyle w:val="StyleStyleBold12pt"/>
        </w:rPr>
      </w:pPr>
      <w:r>
        <w:rPr>
          <w:rStyle w:val="StyleStyleBold12pt"/>
        </w:rPr>
        <w:t xml:space="preserve">MacLeod and Leger ’14 </w:t>
      </w:r>
      <w:r w:rsidRPr="00B1509B">
        <w:t>(</w:t>
      </w:r>
      <w:r>
        <w:t xml:space="preserve">Calum, </w:t>
      </w:r>
      <w:r w:rsidRPr="00B1509B">
        <w:t>Asia Correspondent for the newspaper USA Today</w:t>
      </w:r>
      <w:r>
        <w:t xml:space="preserve">, Donna, </w:t>
      </w:r>
      <w:r w:rsidRPr="00B1509B">
        <w:t>reporter covering breaking news, national and international crime and disasters at USA Today</w:t>
      </w:r>
      <w:r>
        <w:t>, “</w:t>
      </w:r>
      <w:r w:rsidRPr="00B1509B">
        <w:t>Countries scolded on human rights lash U.S. on Ferguson</w:t>
      </w:r>
      <w:r>
        <w:t xml:space="preserve">”, USA Today, </w:t>
      </w:r>
      <w:hyperlink r:id="rId30" w:history="1">
        <w:r w:rsidRPr="00E82324">
          <w:rPr>
            <w:rStyle w:val="Hyperlink"/>
          </w:rPr>
          <w:t>http://www.usatoday.com/story/news/world/2014/08/24/ferguson-china-russia-world-media/14524517/</w:t>
        </w:r>
      </w:hyperlink>
      <w:r>
        <w:t>, 8/24/2014)//HW</w:t>
      </w:r>
    </w:p>
    <w:p w:rsidR="008625C5" w:rsidRDefault="008625C5" w:rsidP="008625C5">
      <w:r>
        <w:t xml:space="preserve">BEIJING — </w:t>
      </w:r>
      <w:r w:rsidRPr="00B1509B">
        <w:rPr>
          <w:rStyle w:val="StyleBoldUnderline"/>
        </w:rPr>
        <w:t>Countries long the targets of U.S. scoldings for human rights abuses revel in the opportunity to call out Americans for the</w:t>
      </w:r>
      <w:r>
        <w:t xml:space="preserve"> angry </w:t>
      </w:r>
      <w:r w:rsidRPr="00B1509B">
        <w:rPr>
          <w:rStyle w:val="StyleBoldUnderline"/>
        </w:rPr>
        <w:t>protests that have convulsed Ferguson</w:t>
      </w:r>
      <w:r>
        <w:t>, Mo., after the police shooting of an unarmed black teenager.</w:t>
      </w:r>
      <w:r w:rsidRPr="002E7A05">
        <w:rPr>
          <w:sz w:val="12"/>
        </w:rPr>
        <w:t xml:space="preserve">¶ </w:t>
      </w:r>
      <w:r>
        <w:t xml:space="preserve">State-run media in China air extensive and often-critical coverage of the events in Ferguson. </w:t>
      </w:r>
      <w:r w:rsidRPr="00B1509B">
        <w:rPr>
          <w:rStyle w:val="StyleBoldUnderline"/>
        </w:rPr>
        <w:t>Editorials have pointed out the hypocrisy of the U</w:t>
      </w:r>
      <w:r>
        <w:t xml:space="preserve">nited </w:t>
      </w:r>
      <w:r w:rsidRPr="00B1509B">
        <w:rPr>
          <w:rStyle w:val="StyleBoldUnderline"/>
        </w:rPr>
        <w:t>S</w:t>
      </w:r>
      <w:r>
        <w:t xml:space="preserve">tates </w:t>
      </w:r>
      <w:r w:rsidRPr="00B1509B">
        <w:rPr>
          <w:rStyle w:val="StyleBoldUnderline"/>
        </w:rPr>
        <w:t>criticizing China for its treatment of</w:t>
      </w:r>
      <w:r>
        <w:t xml:space="preserve"> Tibetans and </w:t>
      </w:r>
      <w:r w:rsidRPr="00B1509B">
        <w:rPr>
          <w:rStyle w:val="StyleBoldUnderline"/>
        </w:rPr>
        <w:t>ethnic minorities while apparently committing abuses at home.¶ "It's ironic that the U.S.,</w:t>
      </w:r>
      <w:r>
        <w:t xml:space="preserve"> with its brutal manner of assimilating minorities, </w:t>
      </w:r>
      <w:r w:rsidRPr="00B1509B">
        <w:rPr>
          <w:rStyle w:val="StyleBoldUnderline"/>
        </w:rPr>
        <w:t>never ceases to accuse</w:t>
      </w:r>
      <w:r>
        <w:t xml:space="preserve"> China and </w:t>
      </w:r>
      <w:r w:rsidRPr="00B1509B">
        <w:rPr>
          <w:rStyle w:val="StyleBoldUnderline"/>
        </w:rPr>
        <w:t>countries</w:t>
      </w:r>
      <w:r>
        <w:t xml:space="preserve"> like it </w:t>
      </w:r>
      <w:r w:rsidRPr="00B1509B">
        <w:rPr>
          <w:rStyle w:val="StyleBoldUnderline"/>
        </w:rPr>
        <w:t>of violating the rights of minorities,"</w:t>
      </w:r>
      <w:r>
        <w:t xml:space="preserve"> The Global Times wrote last week. The popular tabloid, published by the People's Daily, the main mouthpiece of China's ruling Communist Party, often takes a stridently nationalistic tone.</w:t>
      </w:r>
      <w:r w:rsidRPr="002E7A05">
        <w:rPr>
          <w:sz w:val="12"/>
        </w:rPr>
        <w:t xml:space="preserve">¶ </w:t>
      </w:r>
      <w:r w:rsidRPr="00B1509B">
        <w:rPr>
          <w:rStyle w:val="StyleBoldUnderline"/>
        </w:rPr>
        <w:t>Another state-run news agency, Xinhua, noted that police in the USA used rubber bullets and tear gas against protesters — tools Xinhua says are used only "under extreme caution in other countries,</w:t>
      </w:r>
      <w:r>
        <w:t xml:space="preserve"> where police usually use riot shields and batons instead to reduce damage."</w:t>
      </w:r>
      <w:r w:rsidRPr="002E7A05">
        <w:rPr>
          <w:sz w:val="12"/>
        </w:rPr>
        <w:t xml:space="preserve">¶ </w:t>
      </w:r>
      <w:r w:rsidRPr="00B1509B">
        <w:rPr>
          <w:rStyle w:val="StyleBoldUnderline"/>
        </w:rPr>
        <w:t>Other countries</w:t>
      </w:r>
      <w:r>
        <w:t xml:space="preserve"> usually </w:t>
      </w:r>
      <w:r w:rsidRPr="00B1509B">
        <w:rPr>
          <w:rStyle w:val="StyleBoldUnderline"/>
        </w:rPr>
        <w:t>at the pointed end of U.S. criticism, including Russia, Egypt and Iran, also condemned the police response in Ferguson.¶ Russia's Foreign Ministry said in a statement</w:t>
      </w:r>
      <w:r>
        <w:t xml:space="preserve"> last week that the </w:t>
      </w:r>
      <w:r w:rsidRPr="00B1509B">
        <w:rPr>
          <w:rStyle w:val="StyleBoldUnderline"/>
        </w:rPr>
        <w:t>U</w:t>
      </w:r>
      <w:r>
        <w:t xml:space="preserve">nited </w:t>
      </w:r>
      <w:r w:rsidRPr="00B1509B">
        <w:rPr>
          <w:rStyle w:val="StyleBoldUnderline"/>
        </w:rPr>
        <w:t>S</w:t>
      </w:r>
      <w:r>
        <w:t xml:space="preserve">tates </w:t>
      </w:r>
      <w:r w:rsidRPr="00B1509B">
        <w:rPr>
          <w:rStyle w:val="StyleBoldUnderline"/>
        </w:rPr>
        <w:t>needs to clean its own house if it wants to call itself a "bastion of human rights" that "declares its own 'exceptionalism.' "</w:t>
      </w:r>
    </w:p>
    <w:p w:rsidR="008625C5" w:rsidRDefault="008625C5" w:rsidP="008625C5"/>
    <w:p w:rsidR="00F60E9E" w:rsidRPr="00392ECD" w:rsidRDefault="00F60E9E" w:rsidP="00F60E9E">
      <w:pPr>
        <w:pStyle w:val="Heading3"/>
      </w:pPr>
      <w:r>
        <w:lastRenderedPageBreak/>
        <w:t>U.S. Cred Low: WOT</w:t>
      </w:r>
    </w:p>
    <w:p w:rsidR="00F60E9E" w:rsidRDefault="00F60E9E" w:rsidP="00F60E9E">
      <w:pPr>
        <w:pStyle w:val="Heading4"/>
      </w:pPr>
      <w:r>
        <w:t>**US HR cred low-double standards in War on Terror and promotion of security policies</w:t>
      </w:r>
    </w:p>
    <w:p w:rsidR="00F60E9E" w:rsidRPr="005F29C0" w:rsidRDefault="00F60E9E" w:rsidP="00F60E9E"/>
    <w:p w:rsidR="00F60E9E" w:rsidRDefault="00F60E9E" w:rsidP="00F60E9E">
      <w:r w:rsidRPr="00690C6F">
        <w:rPr>
          <w:b/>
        </w:rPr>
        <w:t>Babayan and Huber 12</w:t>
      </w:r>
      <w:r w:rsidRPr="00690C6F">
        <w:t xml:space="preserve"> </w:t>
      </w:r>
      <w:r w:rsidRPr="00533FB4">
        <w:rPr>
          <w:sz w:val="16"/>
          <w:szCs w:val="16"/>
        </w:rPr>
        <w:t xml:space="preserve">Nelli, Senior </w:t>
      </w:r>
      <w:proofErr w:type="gramStart"/>
      <w:r w:rsidRPr="00533FB4">
        <w:rPr>
          <w:sz w:val="16"/>
          <w:szCs w:val="16"/>
        </w:rPr>
        <w:t>Researcher</w:t>
      </w:r>
      <w:proofErr w:type="gramEnd"/>
      <w:r w:rsidRPr="00533FB4">
        <w:rPr>
          <w:sz w:val="16"/>
          <w:szCs w:val="16"/>
        </w:rPr>
        <w:t xml:space="preserve"> and Lecturer, Center for Transnational, Foreign and Se­cu­ri­ty Pol­icy at Freie Universität Ber­lin; and Daniela, Researcher, Istituto Affari Internazionali. "Motioned, Debated, Agreed? </w:t>
      </w:r>
      <w:proofErr w:type="gramStart"/>
      <w:r w:rsidRPr="00533FB4">
        <w:rPr>
          <w:sz w:val="16"/>
          <w:szCs w:val="16"/>
        </w:rPr>
        <w:t>Human Rights and Democracy Promotion in International Affairs."</w:t>
      </w:r>
      <w:proofErr w:type="gramEnd"/>
      <w:r w:rsidRPr="00533FB4">
        <w:rPr>
          <w:sz w:val="16"/>
          <w:szCs w:val="16"/>
        </w:rPr>
        <w:t xml:space="preserve"> </w:t>
      </w:r>
      <w:proofErr w:type="gramStart"/>
      <w:r w:rsidRPr="00533FB4">
        <w:rPr>
          <w:i/>
          <w:sz w:val="16"/>
          <w:szCs w:val="16"/>
        </w:rPr>
        <w:t>Transworld</w:t>
      </w:r>
      <w:r w:rsidRPr="00533FB4">
        <w:rPr>
          <w:sz w:val="16"/>
          <w:szCs w:val="16"/>
        </w:rPr>
        <w:t>.</w:t>
      </w:r>
      <w:proofErr w:type="gramEnd"/>
      <w:r w:rsidRPr="00533FB4">
        <w:rPr>
          <w:sz w:val="16"/>
          <w:szCs w:val="16"/>
        </w:rPr>
        <w:t xml:space="preserve">  Dec 2012.</w:t>
      </w:r>
      <w:r>
        <w:rPr>
          <w:sz w:val="16"/>
          <w:szCs w:val="16"/>
        </w:rPr>
        <w:t xml:space="preserve"> </w:t>
      </w:r>
      <w:r w:rsidRPr="0098722E">
        <w:rPr>
          <w:rStyle w:val="StyleBoldUnderline"/>
          <w:sz w:val="16"/>
          <w:szCs w:val="16"/>
        </w:rPr>
        <w:t>Accessed 6/26/</w:t>
      </w:r>
      <w:proofErr w:type="gramStart"/>
      <w:r w:rsidRPr="0098722E">
        <w:rPr>
          <w:rStyle w:val="StyleBoldUnderline"/>
          <w:sz w:val="16"/>
          <w:szCs w:val="16"/>
        </w:rPr>
        <w:t>15</w:t>
      </w:r>
      <w:r w:rsidRPr="00533FB4">
        <w:rPr>
          <w:sz w:val="16"/>
          <w:szCs w:val="16"/>
        </w:rPr>
        <w:t xml:space="preserve">  www.transworld</w:t>
      </w:r>
      <w:proofErr w:type="gramEnd"/>
      <w:r w:rsidRPr="00533FB4">
        <w:rPr>
          <w:sz w:val="16"/>
          <w:szCs w:val="16"/>
        </w:rPr>
        <w:t>-fp7.eu/wp-content/uploads/2013/01/TW_WP_06.pdf</w:t>
      </w:r>
    </w:p>
    <w:p w:rsidR="00F60E9E" w:rsidRDefault="00F60E9E" w:rsidP="00F60E9E">
      <w:pPr>
        <w:rPr>
          <w:sz w:val="16"/>
        </w:rPr>
      </w:pPr>
      <w:r w:rsidRPr="00392ECD">
        <w:rPr>
          <w:sz w:val="16"/>
        </w:rPr>
        <w:t xml:space="preserve">The </w:t>
      </w:r>
      <w:r w:rsidRPr="00392ECD">
        <w:rPr>
          <w:rStyle w:val="StyleBoldUnderline"/>
        </w:rPr>
        <w:t>credibility of leading players in the fields of democracy and human rights promotion is one of the most debated issues regarding democracy and human rights promotion. The US and Europe have been called the “axis of double standards</w:t>
      </w:r>
      <w:r w:rsidRPr="00392ECD">
        <w:rPr>
          <w:sz w:val="16"/>
        </w:rPr>
        <w:t xml:space="preserve">” by Al Jazeera. The issue has two dimensions. On the one hand, </w:t>
      </w:r>
      <w:r w:rsidRPr="00392ECD">
        <w:rPr>
          <w:rStyle w:val="StyleBoldUnderline"/>
        </w:rPr>
        <w:t>democracy and human promoters are</w:t>
      </w:r>
      <w:r w:rsidRPr="00392ECD">
        <w:rPr>
          <w:sz w:val="16"/>
        </w:rPr>
        <w:t xml:space="preserve"> often </w:t>
      </w:r>
      <w:r w:rsidRPr="00392ECD">
        <w:rPr>
          <w:rStyle w:val="StyleBoldUnderline"/>
        </w:rPr>
        <w:t>accused of own democratic deficits or violations of human rights standards.</w:t>
      </w:r>
      <w:r w:rsidRPr="00392ECD">
        <w:rPr>
          <w:sz w:val="16"/>
        </w:rPr>
        <w:t xml:space="preserve"> </w:t>
      </w:r>
      <w:r w:rsidRPr="00392ECD">
        <w:rPr>
          <w:rStyle w:val="StyleBoldUnderline"/>
        </w:rPr>
        <w:t>This became an issue</w:t>
      </w:r>
      <w:r w:rsidRPr="00392ECD">
        <w:rPr>
          <w:sz w:val="16"/>
        </w:rPr>
        <w:t xml:space="preserve"> especially </w:t>
      </w:r>
      <w:r w:rsidRPr="00392ECD">
        <w:rPr>
          <w:rStyle w:val="StyleBoldUnderline"/>
        </w:rPr>
        <w:t>in the</w:t>
      </w:r>
      <w:r w:rsidRPr="00392ECD">
        <w:rPr>
          <w:sz w:val="16"/>
        </w:rPr>
        <w:t xml:space="preserve"> peaking period of the “</w:t>
      </w:r>
      <w:r w:rsidRPr="00392ECD">
        <w:rPr>
          <w:rStyle w:val="StyleBoldUnderline"/>
        </w:rPr>
        <w:t xml:space="preserve">war on terror” in which </w:t>
      </w:r>
      <w:r w:rsidRPr="00392ECD">
        <w:rPr>
          <w:sz w:val="16"/>
        </w:rPr>
        <w:t xml:space="preserve">not only </w:t>
      </w:r>
      <w:r w:rsidRPr="00392ECD">
        <w:rPr>
          <w:rStyle w:val="StyleBoldUnderline"/>
        </w:rPr>
        <w:t>the pictures of Abu Ghraib showed Western double standard</w:t>
      </w:r>
      <w:r w:rsidRPr="00392ECD">
        <w:rPr>
          <w:sz w:val="16"/>
        </w:rPr>
        <w:t xml:space="preserve">s regarding human rights, </w:t>
      </w:r>
      <w:r w:rsidRPr="00392ECD">
        <w:rPr>
          <w:rStyle w:val="StyleBoldUnderline"/>
        </w:rPr>
        <w:t>but in which democracy also started to deteriorate in Western democracies themselves due to new security legislation</w:t>
      </w:r>
      <w:r w:rsidRPr="00392ECD">
        <w:rPr>
          <w:sz w:val="16"/>
        </w:rPr>
        <w:t xml:space="preserve"> (Bigo 2010). On the other hand, the issue of </w:t>
      </w:r>
      <w:r w:rsidRPr="00392ECD">
        <w:rPr>
          <w:rStyle w:val="StyleBoldUnderline"/>
        </w:rPr>
        <w:t>double standards also refers to the observation that democracies tend to prioritize stability over democracy in their foreign policies.</w:t>
      </w:r>
      <w:r w:rsidRPr="00392ECD">
        <w:rPr>
          <w:sz w:val="16"/>
        </w:rPr>
        <w:t xml:space="preserve"> Both, </w:t>
      </w:r>
      <w:r w:rsidRPr="00392ECD">
        <w:rPr>
          <w:rStyle w:val="StyleBoldUnderline"/>
        </w:rPr>
        <w:t>the US and Europe, exhibit discrepancies in condemning human rights violations or promoting democracy depending whether they have strategic or energy interests in the given countries.</w:t>
      </w:r>
      <w:r w:rsidRPr="00392ECD">
        <w:rPr>
          <w:sz w:val="16"/>
        </w:rPr>
        <w:t xml:space="preserve"> </w:t>
      </w:r>
      <w:r w:rsidRPr="00392ECD">
        <w:rPr>
          <w:rStyle w:val="StyleBoldUnderline"/>
        </w:rPr>
        <w:t>Coupling close ties with autocratic regimes that help in the “war on terror” with</w:t>
      </w:r>
      <w:r w:rsidRPr="00392ECD">
        <w:rPr>
          <w:sz w:val="16"/>
        </w:rPr>
        <w:t xml:space="preserve"> a proactive </w:t>
      </w:r>
      <w:r w:rsidRPr="00392ECD">
        <w:rPr>
          <w:rStyle w:val="StyleBoldUnderline"/>
        </w:rPr>
        <w:t>democracy promotion</w:t>
      </w:r>
      <w:r w:rsidRPr="00392ECD">
        <w:rPr>
          <w:sz w:val="16"/>
        </w:rPr>
        <w:t xml:space="preserve"> policy, the George W. </w:t>
      </w:r>
      <w:r w:rsidRPr="00392ECD">
        <w:rPr>
          <w:rStyle w:val="StyleBoldUnderline"/>
        </w:rPr>
        <w:t xml:space="preserve">Bush </w:t>
      </w:r>
      <w:r w:rsidRPr="00392ECD">
        <w:rPr>
          <w:sz w:val="16"/>
        </w:rPr>
        <w:t xml:space="preserve">Administration </w:t>
      </w:r>
      <w:r w:rsidRPr="00392ECD">
        <w:rPr>
          <w:rStyle w:val="StyleBoldUnderline"/>
        </w:rPr>
        <w:t>was accused of applying double standards</w:t>
      </w:r>
      <w:r w:rsidRPr="00392ECD">
        <w:rPr>
          <w:sz w:val="16"/>
        </w:rPr>
        <w:t xml:space="preserve"> (Carothers 2009b). Similarly, the EU has often expressed very strong criticism of the Lukashenka regime in Belarus, while frequently failing to condone similar developments in Azerbaijan or Kazakhstan, which are major partners in the EU’s attempts to diversify its energy resources. The EU’s sometimes “deliberately vague understandings” of democracy prompt claims that instead of being committed to democracy promotion, it “intends to adjust its promotion agenda to fit its own commercial or security interests” (Wetzel and Orbie 2012). </w:t>
      </w:r>
      <w:r w:rsidRPr="00392ECD">
        <w:rPr>
          <w:rStyle w:val="StyleBoldUnderline"/>
        </w:rPr>
        <w:t>Similar double standards can be found in US and EU policies in the Middle East and North Africa, where the authoritarian regimes had been successful in using the Western terrorism script to securitize Islamic opposition movements</w:t>
      </w:r>
      <w:r w:rsidRPr="00392ECD">
        <w:rPr>
          <w:sz w:val="16"/>
        </w:rPr>
        <w:t xml:space="preserve"> (Lia 1999; Joffé 2008). These movements perceive especially the EU as “fundamentally anti-Islamic” (Kausch and Youngs 2009: 969)</w:t>
      </w:r>
    </w:p>
    <w:p w:rsidR="00F91EB5" w:rsidRDefault="00C85D41" w:rsidP="00F91EB5">
      <w:pPr>
        <w:pStyle w:val="Heading3"/>
      </w:pPr>
      <w:r>
        <w:lastRenderedPageBreak/>
        <w:t xml:space="preserve">U.S. Cred Low: </w:t>
      </w:r>
      <w:r w:rsidR="00F91EB5">
        <w:t>Hypocrisy</w:t>
      </w:r>
    </w:p>
    <w:p w:rsidR="00F91EB5" w:rsidRDefault="00F91EB5" w:rsidP="00F91EB5">
      <w:pPr>
        <w:pStyle w:val="Heading4"/>
      </w:pPr>
      <w:r>
        <w:t>America is seen as hypocritical-pushing human rights in other nations while violating the same things</w:t>
      </w:r>
    </w:p>
    <w:p w:rsidR="00F91EB5" w:rsidRPr="00703A09" w:rsidRDefault="00F91EB5" w:rsidP="00F91EB5">
      <w:r>
        <w:rPr>
          <w:b/>
        </w:rPr>
        <w:t xml:space="preserve">Jianting 14 </w:t>
      </w:r>
      <w:proofErr w:type="gramStart"/>
      <w:r>
        <w:t>Ding,</w:t>
      </w:r>
      <w:proofErr w:type="gramEnd"/>
      <w:r>
        <w:t xml:space="preserve"> translated by Yuzhi Yang &amp; edited by Stephen Procter.  “Let’s See America’s Real Face as a Human Rights Defender.”  12/12/14.  </w:t>
      </w:r>
      <w:r w:rsidRPr="00703A09">
        <w:t>http://watchingamerica.com/WA/2014/12/19/lets-see-americas-real-face-as-a-human-rights-defender/</w:t>
      </w:r>
    </w:p>
    <w:p w:rsidR="00F91EB5" w:rsidRPr="00F91EB5" w:rsidRDefault="00F91EB5" w:rsidP="00F91EB5">
      <w:r>
        <w:t xml:space="preserve">No country’s human rights record is flawless. However, </w:t>
      </w:r>
      <w:r w:rsidRPr="00703A09">
        <w:rPr>
          <w:rStyle w:val="StyleBoldUnderline"/>
        </w:rPr>
        <w:t>the United States is used to standing on the moral high ground and habitually criticizing and commenting on the human rights issues of other countries and regions, while obscuring and not discussing its own human rights situation</w:t>
      </w:r>
      <w:r w:rsidRPr="00703A09">
        <w:t xml:space="preserve">. </w:t>
      </w:r>
      <w:r w:rsidRPr="00703A09">
        <w:rPr>
          <w:rStyle w:val="StyleBoldUnderline"/>
        </w:rPr>
        <w:t>Even as the prisoner abuse scandal worsened, the U.S. government still shamelessly tried to dictate for other countries</w:t>
      </w:r>
      <w:r>
        <w:t xml:space="preserve">. U.S. Secretary of State John </w:t>
      </w:r>
      <w:r w:rsidRPr="00703A09">
        <w:rPr>
          <w:rStyle w:val="StyleBoldUnderline"/>
        </w:rPr>
        <w:t xml:space="preserve">Kerry and U.S. Ambassador to China Max Baucus released a statement </w:t>
      </w:r>
      <w:r w:rsidRPr="00206B3B">
        <w:t>on World Human Rights Day</w:t>
      </w:r>
      <w:r w:rsidRPr="00703A09">
        <w:rPr>
          <w:rStyle w:val="StyleBoldUnderline"/>
        </w:rPr>
        <w:t>, expressing their concern for human rights in China.</w:t>
      </w:r>
      <w:r>
        <w:t xml:space="preserve"> We know that </w:t>
      </w:r>
      <w:r w:rsidRPr="00703A09">
        <w:rPr>
          <w:rStyle w:val="StyleBoldUnderline"/>
        </w:rPr>
        <w:t>a country’s own people have the most right to speak about the situation, so how could we allow a country with a tattered record to be the arbitrator, and let it act like a saint, criticizing others</w:t>
      </w:r>
      <w:r w:rsidRPr="00206B3B">
        <w:t>? Ever since the People’s Republic of China was founded, especially in the 30-plus years after its opening up and reforming</w:t>
      </w:r>
      <w:r w:rsidRPr="00703A09">
        <w:rPr>
          <w:rStyle w:val="StyleBoldUnderline"/>
        </w:rPr>
        <w:t xml:space="preserve">, human rights in China have made great strides — a fact </w:t>
      </w:r>
      <w:r w:rsidRPr="00206B3B">
        <w:t>that</w:t>
      </w:r>
      <w:r w:rsidRPr="00703A09">
        <w:rPr>
          <w:rStyle w:val="StyleBoldUnderline"/>
        </w:rPr>
        <w:t xml:space="preserve"> anyone without any political prejudice can admit. </w:t>
      </w:r>
      <w:r w:rsidRPr="00206B3B">
        <w:t>The</w:t>
      </w:r>
      <w:r w:rsidRPr="00703A09">
        <w:rPr>
          <w:rStyle w:val="StyleBoldUnderline"/>
        </w:rPr>
        <w:t xml:space="preserve"> U.S. disregard for the truth and smearing of China could only expose its own hypocrisy and double-standard on human rights.  The United States is a typical detractor on China’s human rights, and it never sees, nor admits, its own shortcomings. The </w:t>
      </w:r>
      <w:r w:rsidRPr="00206B3B">
        <w:t>U.S.</w:t>
      </w:r>
      <w:r w:rsidRPr="00703A09">
        <w:rPr>
          <w:rStyle w:val="StyleBoldUnderline"/>
        </w:rPr>
        <w:t xml:space="preserve"> government has always used a double-standard, </w:t>
      </w:r>
      <w:r w:rsidRPr="00206B3B">
        <w:t>whether</w:t>
      </w:r>
      <w:r w:rsidRPr="00703A09">
        <w:rPr>
          <w:rStyle w:val="StyleBoldUnderline"/>
        </w:rPr>
        <w:t xml:space="preserve"> for human rights, </w:t>
      </w:r>
      <w:r w:rsidRPr="00206B3B">
        <w:t>counterterrorism, trade or other areas;</w:t>
      </w:r>
      <w:r w:rsidRPr="00703A09">
        <w:rPr>
          <w:rStyle w:val="StyleBoldUnderline"/>
        </w:rPr>
        <w:t xml:space="preserve"> it has always given itself the most leeway and harshly treated others</w:t>
      </w:r>
      <w:r w:rsidRPr="00206B3B">
        <w:t>. It can be said that</w:t>
      </w:r>
      <w:r w:rsidRPr="00703A09">
        <w:rPr>
          <w:rStyle w:val="StyleBoldUnderline"/>
        </w:rPr>
        <w:t xml:space="preserve"> the human rights defender mask the United States wears has long been shed, </w:t>
      </w:r>
      <w:r w:rsidRPr="00206B3B">
        <w:t>but the U.S. is still relaxed and willful.</w:t>
      </w:r>
      <w:r w:rsidRPr="00703A09">
        <w:rPr>
          <w:rStyle w:val="StyleBoldUnderline"/>
        </w:rPr>
        <w:t xml:space="preserve"> It will let domestic and international society keep on criticizing its record, while still sticking to the status quo, without any self-criticism and reflection, and continues to smear other countries from time to time.</w:t>
      </w:r>
      <w:r>
        <w:t xml:space="preserve"> I wonder how the United States got its nerve and confidence, and what it’s using to improve its international image and soft power? </w:t>
      </w:r>
      <w:r w:rsidRPr="00703A09">
        <w:rPr>
          <w:rStyle w:val="StyleBoldUnderline"/>
        </w:rPr>
        <w:t>A country that cannot really understand the real meaning of human rights, nor see the improvement of other countries in the area, other than adding noncredible, negative feedback to other countries, can only bring disorder, conflict and instability to international society.</w:t>
      </w:r>
    </w:p>
    <w:p w:rsidR="00F60E9E" w:rsidRPr="00354AF6" w:rsidRDefault="00F60E9E" w:rsidP="00F60E9E"/>
    <w:p w:rsidR="00F60E9E" w:rsidRPr="007078EF" w:rsidRDefault="00F60E9E" w:rsidP="00F60E9E"/>
    <w:p w:rsidR="00F60E9E" w:rsidRPr="008625C5" w:rsidRDefault="00F60E9E" w:rsidP="00F60E9E"/>
    <w:p w:rsidR="00AC2F65" w:rsidRDefault="00A57B1D" w:rsidP="00AC2F65">
      <w:pPr>
        <w:pStyle w:val="Heading3"/>
      </w:pPr>
      <w:r>
        <w:lastRenderedPageBreak/>
        <w:t>U.S.</w:t>
      </w:r>
      <w:r w:rsidR="00F60E9E">
        <w:t xml:space="preserve"> Cred Low: Misc</w:t>
      </w:r>
    </w:p>
    <w:p w:rsidR="00F60E9E" w:rsidRPr="008625C5" w:rsidRDefault="00F60E9E" w:rsidP="00F60E9E">
      <w:pPr>
        <w:pStyle w:val="Heading4"/>
      </w:pPr>
      <w:r>
        <w:t>US Human rights record doesn’t look great – surveillance techniques and empirics prove</w:t>
      </w:r>
    </w:p>
    <w:p w:rsidR="00F60E9E" w:rsidRPr="00B450BF" w:rsidRDefault="00F60E9E" w:rsidP="00F60E9E">
      <w:r w:rsidRPr="00B450BF">
        <w:rPr>
          <w:rStyle w:val="StyleStyleBold12pt"/>
        </w:rPr>
        <w:t>HRW 14</w:t>
      </w:r>
      <w:r>
        <w:t xml:space="preserve">, (Human Rights Watch is an international non-governmental organization that conducts research and advocacy on human right and has won the Peabody award for Prestigious Journalism, “WORLD REPORT 2014,” </w:t>
      </w:r>
      <w:hyperlink r:id="rId31" w:history="1">
        <w:r w:rsidRPr="00CA4ADC">
          <w:rPr>
            <w:rStyle w:val="Hyperlink"/>
          </w:rPr>
          <w:t>http://www.hrw.org/world-report/2014/country-chapters/united-states</w:t>
        </w:r>
      </w:hyperlink>
      <w:r>
        <w:t>, //VZ)</w:t>
      </w:r>
    </w:p>
    <w:p w:rsidR="00F60E9E" w:rsidRDefault="00F60E9E" w:rsidP="00F60E9E">
      <w:pPr>
        <w:rPr>
          <w:rStyle w:val="StyleBoldUnderline"/>
        </w:rPr>
      </w:pPr>
      <w:r w:rsidRPr="002935AE">
        <w:rPr>
          <w:rStyle w:val="StyleBoldUnderline"/>
        </w:rPr>
        <w:t>The</w:t>
      </w:r>
      <w:r w:rsidRPr="002935AE">
        <w:rPr>
          <w:sz w:val="16"/>
        </w:rPr>
        <w:t xml:space="preserve"> </w:t>
      </w:r>
      <w:r w:rsidRPr="00B450BF">
        <w:rPr>
          <w:rStyle w:val="StyleBoldUnderline"/>
          <w:highlight w:val="yellow"/>
        </w:rPr>
        <w:t>U</w:t>
      </w:r>
      <w:r w:rsidRPr="002935AE">
        <w:rPr>
          <w:rStyle w:val="StyleBoldUnderline"/>
        </w:rPr>
        <w:t xml:space="preserve">nited </w:t>
      </w:r>
      <w:r w:rsidRPr="00B450BF">
        <w:rPr>
          <w:rStyle w:val="StyleBoldUnderline"/>
          <w:highlight w:val="yellow"/>
        </w:rPr>
        <w:t>S</w:t>
      </w:r>
      <w:r w:rsidRPr="002935AE">
        <w:rPr>
          <w:rStyle w:val="StyleBoldUnderline"/>
        </w:rPr>
        <w:t>tates has a vibrant civil society</w:t>
      </w:r>
      <w:r w:rsidRPr="002935AE">
        <w:rPr>
          <w:sz w:val="16"/>
        </w:rPr>
        <w:t xml:space="preserve"> and media that enjoy strong constitutional protections. </w:t>
      </w:r>
      <w:r w:rsidRPr="002935AE">
        <w:rPr>
          <w:rStyle w:val="StyleBoldUnderline"/>
        </w:rPr>
        <w:t xml:space="preserve">Yet its </w:t>
      </w:r>
      <w:r w:rsidRPr="00B450BF">
        <w:rPr>
          <w:rStyle w:val="StyleBoldUnderline"/>
          <w:highlight w:val="yellow"/>
        </w:rPr>
        <w:t>rights record is marred by abuses related to criminal</w:t>
      </w:r>
      <w:r w:rsidRPr="002935AE">
        <w:rPr>
          <w:rStyle w:val="StyleBoldUnderline"/>
        </w:rPr>
        <w:t xml:space="preserve"> </w:t>
      </w:r>
      <w:r w:rsidRPr="00B450BF">
        <w:rPr>
          <w:rStyle w:val="StyleBoldUnderline"/>
          <w:highlight w:val="yellow"/>
        </w:rPr>
        <w:t>justice, immigration,</w:t>
      </w:r>
      <w:r w:rsidRPr="002935AE">
        <w:rPr>
          <w:rStyle w:val="StyleBoldUnderline"/>
        </w:rPr>
        <w:t xml:space="preserve"> national </w:t>
      </w:r>
      <w:r w:rsidRPr="00B450BF">
        <w:rPr>
          <w:rStyle w:val="StyleBoldUnderline"/>
          <w:highlight w:val="yellow"/>
        </w:rPr>
        <w:t>security, and drug policy</w:t>
      </w:r>
      <w:r w:rsidRPr="002935AE">
        <w:rPr>
          <w:rStyle w:val="StyleBoldUnderline"/>
        </w:rPr>
        <w:t xml:space="preserve">. Within these areas, </w:t>
      </w:r>
      <w:r w:rsidRPr="00B450BF">
        <w:rPr>
          <w:rStyle w:val="StyleBoldUnderline"/>
        </w:rPr>
        <w:t>victims are</w:t>
      </w:r>
      <w:r w:rsidRPr="002935AE">
        <w:rPr>
          <w:rStyle w:val="StyleBoldUnderline"/>
        </w:rPr>
        <w:t xml:space="preserve"> often </w:t>
      </w:r>
      <w:r w:rsidRPr="00B450BF">
        <w:rPr>
          <w:rStyle w:val="StyleBoldUnderline"/>
        </w:rPr>
        <w:t>the most vulnerable members of society</w:t>
      </w:r>
      <w:r w:rsidRPr="002935AE">
        <w:rPr>
          <w:rStyle w:val="StyleBoldUnderline"/>
        </w:rPr>
        <w:t>: racial and ethnic minorities, immigrants, children, the elderly, the poor, and prisoners.</w:t>
      </w:r>
      <w:r>
        <w:rPr>
          <w:rStyle w:val="StyleBoldUnderline"/>
        </w:rPr>
        <w:t xml:space="preserve"> </w:t>
      </w:r>
      <w:r w:rsidRPr="002935AE">
        <w:rPr>
          <w:sz w:val="16"/>
        </w:rPr>
        <w:t xml:space="preserve">Revelations in 2013 of </w:t>
      </w:r>
      <w:r w:rsidRPr="002935AE">
        <w:rPr>
          <w:rStyle w:val="StyleBoldUnderline"/>
        </w:rPr>
        <w:t xml:space="preserve">extensive </w:t>
      </w:r>
      <w:r w:rsidRPr="00B450BF">
        <w:rPr>
          <w:rStyle w:val="StyleBoldUnderline"/>
          <w:highlight w:val="yellow"/>
        </w:rPr>
        <w:t>government surveillance</w:t>
      </w:r>
      <w:r w:rsidRPr="002935AE">
        <w:rPr>
          <w:rStyle w:val="StyleBoldUnderline"/>
        </w:rPr>
        <w:t xml:space="preserve"> and aggressive prosecutions of whistleblowers raised </w:t>
      </w:r>
      <w:r w:rsidRPr="00B450BF">
        <w:rPr>
          <w:rStyle w:val="StyleBoldUnderline"/>
          <w:highlight w:val="yellow"/>
        </w:rPr>
        <w:t>concern</w:t>
      </w:r>
      <w:r w:rsidRPr="002935AE">
        <w:rPr>
          <w:rStyle w:val="StyleBoldUnderline"/>
        </w:rPr>
        <w:t xml:space="preserve">s about infringement of </w:t>
      </w:r>
      <w:r w:rsidRPr="00B450BF">
        <w:rPr>
          <w:rStyle w:val="StyleBoldUnderline"/>
          <w:highlight w:val="yellow"/>
        </w:rPr>
        <w:t>privacy rights and freedom</w:t>
      </w:r>
      <w:r w:rsidRPr="002935AE">
        <w:rPr>
          <w:rStyle w:val="StyleBoldUnderline"/>
        </w:rPr>
        <w:t xml:space="preserve"> of expression, generating a firestorm of international protest against US practices.</w:t>
      </w:r>
      <w:r>
        <w:rPr>
          <w:rStyle w:val="StyleBoldUnderline"/>
        </w:rPr>
        <w:t xml:space="preserve"> </w:t>
      </w:r>
      <w:r w:rsidRPr="002935AE">
        <w:rPr>
          <w:sz w:val="16"/>
        </w:rPr>
        <w:t xml:space="preserve">Federal policymakers proposed reforms to harmful longstanding immigration and sentencing laws and policies. The outcome of these initiatives was uncertain at time of writing. </w:t>
      </w:r>
      <w:r w:rsidRPr="002935AE">
        <w:rPr>
          <w:rStyle w:val="StyleBoldUnderline"/>
        </w:rPr>
        <w:t xml:space="preserve">A renewed </w:t>
      </w:r>
      <w:r w:rsidRPr="00B450BF">
        <w:rPr>
          <w:rStyle w:val="StyleBoldUnderline"/>
          <w:highlight w:val="yellow"/>
        </w:rPr>
        <w:t>commitment</w:t>
      </w:r>
      <w:r w:rsidRPr="002935AE">
        <w:rPr>
          <w:rStyle w:val="StyleBoldUnderline"/>
        </w:rPr>
        <w:t xml:space="preserve"> by President Barack Obama </w:t>
      </w:r>
      <w:r w:rsidRPr="00B450BF">
        <w:rPr>
          <w:rStyle w:val="StyleBoldUnderline"/>
          <w:highlight w:val="yellow"/>
        </w:rPr>
        <w:t>to close</w:t>
      </w:r>
      <w:r w:rsidRPr="002935AE">
        <w:rPr>
          <w:rStyle w:val="StyleBoldUnderline"/>
        </w:rPr>
        <w:t xml:space="preserve"> the </w:t>
      </w:r>
      <w:r w:rsidRPr="00B450BF">
        <w:rPr>
          <w:rStyle w:val="StyleBoldUnderline"/>
          <w:highlight w:val="yellow"/>
        </w:rPr>
        <w:t>Guantanamo</w:t>
      </w:r>
      <w:r w:rsidRPr="002935AE">
        <w:rPr>
          <w:rStyle w:val="StyleBoldUnderline"/>
        </w:rPr>
        <w:t xml:space="preserve"> Bay detention facility </w:t>
      </w:r>
      <w:r w:rsidRPr="00B450BF">
        <w:rPr>
          <w:rStyle w:val="StyleBoldUnderline"/>
          <w:highlight w:val="yellow"/>
        </w:rPr>
        <w:t>remained unfulfilled. Lack of transparency made it impossible to assess</w:t>
      </w:r>
      <w:r w:rsidRPr="002935AE">
        <w:rPr>
          <w:rStyle w:val="StyleBoldUnderline"/>
        </w:rPr>
        <w:t xml:space="preserve"> the implementation of promised reforms to the practice of “</w:t>
      </w:r>
      <w:r w:rsidRPr="00B450BF">
        <w:rPr>
          <w:rStyle w:val="StyleBoldUnderline"/>
          <w:highlight w:val="yellow"/>
        </w:rPr>
        <w:t>targeted killings” abroad</w:t>
      </w:r>
      <w:r w:rsidRPr="002935AE">
        <w:rPr>
          <w:rStyle w:val="StyleBoldUnderline"/>
        </w:rPr>
        <w:t xml:space="preserve">, including through use of unmanned aerial drones; new information on </w:t>
      </w:r>
      <w:r w:rsidRPr="00B450BF">
        <w:rPr>
          <w:rStyle w:val="StyleBoldUnderline"/>
          <w:highlight w:val="yellow"/>
        </w:rPr>
        <w:t>individual strikes found</w:t>
      </w:r>
      <w:r w:rsidRPr="002935AE">
        <w:rPr>
          <w:rStyle w:val="StyleBoldUnderline"/>
        </w:rPr>
        <w:t xml:space="preserve"> instances of </w:t>
      </w:r>
      <w:r w:rsidRPr="00B450BF">
        <w:rPr>
          <w:rStyle w:val="StyleBoldUnderline"/>
          <w:highlight w:val="yellow"/>
        </w:rPr>
        <w:t>violations of international</w:t>
      </w:r>
      <w:r w:rsidRPr="002935AE">
        <w:rPr>
          <w:rStyle w:val="StyleBoldUnderline"/>
        </w:rPr>
        <w:t xml:space="preserve"> humanitarian and human </w:t>
      </w:r>
      <w:r w:rsidRPr="00B450BF">
        <w:rPr>
          <w:rStyle w:val="StyleBoldUnderline"/>
          <w:highlight w:val="yellow"/>
        </w:rPr>
        <w:t>rights law.</w:t>
      </w:r>
    </w:p>
    <w:p w:rsidR="00FC3075" w:rsidRPr="001C15A6" w:rsidRDefault="00FC3075" w:rsidP="00FC3075">
      <w:pPr>
        <w:pStyle w:val="Heading4"/>
        <w:rPr>
          <w:rStyle w:val="StyleBoldUnderline"/>
        </w:rPr>
      </w:pPr>
      <w:r>
        <w:rPr>
          <w:rStyle w:val="StyleBoldUnderline"/>
        </w:rPr>
        <w:t>HR Cred low-international panels find issues</w:t>
      </w:r>
    </w:p>
    <w:p w:rsidR="00FC3075" w:rsidRDefault="00FC3075" w:rsidP="00FC3075">
      <w:r w:rsidRPr="001C15A6">
        <w:rPr>
          <w:rStyle w:val="StyleBoldUnderline"/>
        </w:rPr>
        <w:t>Associated Press 14</w:t>
      </w:r>
      <w:r w:rsidRPr="001C15A6">
        <w:t xml:space="preserve"> "UN raps US civil rights record on secret programs." 03/27/14. www.washingtonexaminer.com/article/feed/2125909</w:t>
      </w:r>
    </w:p>
    <w:p w:rsidR="00FC3075" w:rsidRPr="001C15A6" w:rsidRDefault="00FC3075" w:rsidP="00FC3075">
      <w:pPr>
        <w:rPr>
          <w:rStyle w:val="StyleBoldUnderline"/>
        </w:rPr>
      </w:pPr>
      <w:r w:rsidRPr="001C15A6">
        <w:rPr>
          <w:sz w:val="16"/>
        </w:rPr>
        <w:t xml:space="preserve">GENEVA (AP) — </w:t>
      </w:r>
      <w:r w:rsidRPr="001C15A6">
        <w:rPr>
          <w:rStyle w:val="StyleBoldUnderline"/>
        </w:rPr>
        <w:t>A U.N. panel</w:t>
      </w:r>
      <w:r w:rsidRPr="001C15A6">
        <w:rPr>
          <w:sz w:val="16"/>
        </w:rPr>
        <w:t xml:space="preserve"> has </w:t>
      </w:r>
      <w:r w:rsidRPr="001C15A6">
        <w:rPr>
          <w:rStyle w:val="StyleBoldUnderline"/>
        </w:rPr>
        <w:t>found serious shortcomings in the United States' civil rights record,</w:t>
      </w:r>
      <w:r w:rsidRPr="001C15A6">
        <w:rPr>
          <w:sz w:val="16"/>
        </w:rPr>
        <w:t xml:space="preserve"> with </w:t>
      </w:r>
      <w:r w:rsidRPr="001C15A6">
        <w:rPr>
          <w:rStyle w:val="StyleBoldUnderline"/>
        </w:rPr>
        <w:t xml:space="preserve">experts citing Thursday a lack of adequate oversight and transparency in national security programs dealing with </w:t>
      </w:r>
      <w:r w:rsidRPr="001C15A6">
        <w:rPr>
          <w:sz w:val="16"/>
        </w:rPr>
        <w:t xml:space="preserve">everything from electronic </w:t>
      </w:r>
      <w:r w:rsidRPr="001C15A6">
        <w:rPr>
          <w:rStyle w:val="StyleBoldUnderline"/>
        </w:rPr>
        <w:t>surveillance to targeted</w:t>
      </w:r>
      <w:r w:rsidRPr="001C15A6">
        <w:rPr>
          <w:sz w:val="16"/>
        </w:rPr>
        <w:t xml:space="preserve"> drone </w:t>
      </w:r>
      <w:r w:rsidRPr="001C15A6">
        <w:rPr>
          <w:rStyle w:val="StyleBoldUnderline"/>
        </w:rPr>
        <w:t>killings</w:t>
      </w:r>
      <w:r w:rsidRPr="001C15A6">
        <w:rPr>
          <w:sz w:val="16"/>
        </w:rPr>
        <w:t xml:space="preserve"> and secret detentions. The report by the U.N. Human Rights Committee, a panel of 18 independent experts from different countries,</w:t>
      </w:r>
      <w:r w:rsidRPr="001C15A6">
        <w:rPr>
          <w:rStyle w:val="StyleBoldUnderline"/>
        </w:rPr>
        <w:t xml:space="preserve"> </w:t>
      </w:r>
      <w:r w:rsidRPr="001C15A6">
        <w:rPr>
          <w:sz w:val="16"/>
        </w:rPr>
        <w:t xml:space="preserve">found general improvement in some areas — such as the handling of rights of indigenous peoples and the Guantanamo Bay prisoners — since the last such review in 2006. And while </w:t>
      </w:r>
      <w:r w:rsidRPr="001C15A6">
        <w:rPr>
          <w:rStyle w:val="StyleBoldUnderline"/>
        </w:rPr>
        <w:t>the panel's experts</w:t>
      </w:r>
      <w:r w:rsidRPr="001C15A6">
        <w:rPr>
          <w:sz w:val="16"/>
        </w:rPr>
        <w:t xml:space="preserve"> made clear they generally view the U.S. as a promoter of human rights, they also </w:t>
      </w:r>
      <w:r w:rsidRPr="001C15A6">
        <w:rPr>
          <w:rStyle w:val="StyleBoldUnderline"/>
        </w:rPr>
        <w:t>found major concerns</w:t>
      </w:r>
      <w:r w:rsidRPr="001C15A6">
        <w:rPr>
          <w:sz w:val="16"/>
        </w:rPr>
        <w:t xml:space="preserve"> while examining compliance with the International Covenant on Civil and Political Rights. "It's one of the top concerns, the </w:t>
      </w:r>
      <w:r w:rsidRPr="001C15A6">
        <w:rPr>
          <w:rStyle w:val="StyleBoldUnderline"/>
        </w:rPr>
        <w:t>lack of transparency, secrecy</w:t>
      </w:r>
      <w:r w:rsidRPr="001C15A6">
        <w:rPr>
          <w:sz w:val="16"/>
        </w:rPr>
        <w:t xml:space="preserve">," committee member Walter Kaelin, a prominent Swiss legal expert, told The Associated Press </w:t>
      </w:r>
      <w:r w:rsidRPr="001C15A6">
        <w:rPr>
          <w:rStyle w:val="StyleBoldUnderline"/>
        </w:rPr>
        <w:t>about the N</w:t>
      </w:r>
      <w:r w:rsidRPr="001C15A6">
        <w:rPr>
          <w:sz w:val="16"/>
        </w:rPr>
        <w:t xml:space="preserve">ational </w:t>
      </w:r>
      <w:r w:rsidRPr="001C15A6">
        <w:rPr>
          <w:rStyle w:val="StyleBoldUnderline"/>
        </w:rPr>
        <w:t>S</w:t>
      </w:r>
      <w:r w:rsidRPr="001C15A6">
        <w:rPr>
          <w:sz w:val="16"/>
        </w:rPr>
        <w:t xml:space="preserve">ecurity </w:t>
      </w:r>
      <w:r w:rsidRPr="001C15A6">
        <w:rPr>
          <w:rStyle w:val="StyleBoldUnderline"/>
        </w:rPr>
        <w:t>A</w:t>
      </w:r>
      <w:r w:rsidRPr="001C15A6">
        <w:rPr>
          <w:sz w:val="16"/>
        </w:rPr>
        <w:t xml:space="preserve">gency electronic </w:t>
      </w:r>
      <w:r w:rsidRPr="001C15A6">
        <w:rPr>
          <w:rStyle w:val="StyleBoldUnderline"/>
        </w:rPr>
        <w:t>surveillance,</w:t>
      </w:r>
      <w:r w:rsidRPr="001C15A6">
        <w:rPr>
          <w:sz w:val="16"/>
        </w:rPr>
        <w:t xml:space="preserve"> use of </w:t>
      </w:r>
      <w:r w:rsidRPr="001C15A6">
        <w:rPr>
          <w:rStyle w:val="StyleBoldUnderline"/>
        </w:rPr>
        <w:t>drone strikes</w:t>
      </w:r>
      <w:r w:rsidRPr="001C15A6">
        <w:rPr>
          <w:sz w:val="16"/>
        </w:rPr>
        <w:t xml:space="preserve"> against al-Qaida and the Taliban and CIA secret rendition programs closed in 2012. "We all know that the rights of individuals are very well protected in the United States, and we are not second-guessing that. But there are for certain serious issues, yes." </w:t>
      </w:r>
      <w:r w:rsidRPr="001C15A6">
        <w:rPr>
          <w:rStyle w:val="StyleBoldUnderline"/>
        </w:rPr>
        <w:t>Some of the areas dealt with</w:t>
      </w:r>
      <w:r w:rsidRPr="001C15A6">
        <w:rPr>
          <w:sz w:val="16"/>
        </w:rPr>
        <w:t xml:space="preserve"> by the </w:t>
      </w:r>
      <w:r w:rsidRPr="001C15A6">
        <w:rPr>
          <w:rStyle w:val="StyleBoldUnderline"/>
        </w:rPr>
        <w:t>panel include the prolonged solitary confinement of prisoners, sentencing of life without parole for juvenile offenders, racial disparities in the use of the death penalty and laws hindering felons from voting</w:t>
      </w:r>
      <w:r w:rsidRPr="001C15A6">
        <w:rPr>
          <w:sz w:val="16"/>
        </w:rPr>
        <w:t xml:space="preserve">. Other areas include </w:t>
      </w:r>
      <w:r w:rsidRPr="001C15A6">
        <w:rPr>
          <w:rStyle w:val="StyleBoldUnderline"/>
        </w:rPr>
        <w:t>solitary confinement, racial profiling, gun violence, excessive use of force by law enforcement</w:t>
      </w:r>
      <w:r w:rsidRPr="001C15A6">
        <w:rPr>
          <w:sz w:val="16"/>
        </w:rPr>
        <w:t xml:space="preserve"> officials </w:t>
      </w:r>
      <w:r w:rsidRPr="001C15A6">
        <w:rPr>
          <w:rStyle w:val="StyleBoldUnderline"/>
        </w:rPr>
        <w:t>and domestic violence</w:t>
      </w:r>
      <w:r w:rsidRPr="001C15A6">
        <w:rPr>
          <w:sz w:val="16"/>
        </w:rPr>
        <w:t xml:space="preserve">. </w:t>
      </w:r>
      <w:r w:rsidRPr="001C15A6">
        <w:rPr>
          <w:rStyle w:val="StyleBoldUnderline"/>
        </w:rPr>
        <w:t>Kaelin said there were concerns about the federal government's inability to ensure compliance</w:t>
      </w:r>
      <w:r w:rsidRPr="001C15A6">
        <w:rPr>
          <w:sz w:val="16"/>
        </w:rPr>
        <w:t xml:space="preserve"> on state and local levels, </w:t>
      </w:r>
      <w:r w:rsidRPr="001C15A6">
        <w:rPr>
          <w:rStyle w:val="StyleBoldUnderline"/>
        </w:rPr>
        <w:t>and its long-held views the treaty only applies to its actions on U.S. soil but can't be used as the basis for any U.S. court action.</w:t>
      </w:r>
    </w:p>
    <w:p w:rsidR="00FC3075" w:rsidRDefault="00FC3075" w:rsidP="00FC3075"/>
    <w:p w:rsidR="00FC3075" w:rsidRDefault="00FC3075" w:rsidP="00FC3075">
      <w:pPr>
        <w:pStyle w:val="Heading4"/>
      </w:pPr>
      <w:r>
        <w:t>US HR Cred low-policies don’t meet international standards</w:t>
      </w:r>
    </w:p>
    <w:p w:rsidR="00FC3075" w:rsidRPr="004E2E86" w:rsidRDefault="00FC3075" w:rsidP="00FC3075">
      <w:pPr>
        <w:rPr>
          <w:b/>
        </w:rPr>
      </w:pPr>
      <w:r w:rsidRPr="004E2E86">
        <w:rPr>
          <w:b/>
        </w:rPr>
        <w:t xml:space="preserve">Dakwar, 14 </w:t>
      </w:r>
      <w:r w:rsidRPr="004E2E86">
        <w:rPr>
          <w:rStyle w:val="StyleBoldUnderline"/>
          <w:sz w:val="16"/>
          <w:szCs w:val="16"/>
        </w:rPr>
        <w:t>Jamil, Director, ACLU Human Rights Program. "U.S. Human Rights Record Undergoes International Scrutiny." 3/9/14. https://www.aclu.org/blog/us-human-rights-record-undergoes-international-scrutiny</w:t>
      </w:r>
    </w:p>
    <w:p w:rsidR="00FC3075" w:rsidRPr="004E2E86" w:rsidRDefault="00FC3075" w:rsidP="00FC3075">
      <w:pPr>
        <w:rPr>
          <w:sz w:val="16"/>
        </w:rPr>
      </w:pPr>
      <w:r w:rsidRPr="004E2E86">
        <w:rPr>
          <w:rStyle w:val="StyleBoldUnderline"/>
        </w:rPr>
        <w:lastRenderedPageBreak/>
        <w:t>The ACLU submitted a shadow report to the committee highlighting examples of accountability gaps between U.S. human rights obligations and current law,</w:t>
      </w:r>
      <w:r w:rsidRPr="004E2E86">
        <w:rPr>
          <w:sz w:val="16"/>
        </w:rPr>
        <w:t xml:space="preserve"> policy, and practice. </w:t>
      </w:r>
      <w:r w:rsidRPr="004E2E86">
        <w:rPr>
          <w:rStyle w:val="StyleBoldUnderline"/>
        </w:rPr>
        <w:t>Although the U.S. human rights record has shown</w:t>
      </w:r>
      <w:r w:rsidRPr="004E2E86">
        <w:rPr>
          <w:sz w:val="16"/>
        </w:rPr>
        <w:t xml:space="preserve"> marked </w:t>
      </w:r>
      <w:r w:rsidRPr="004E2E86">
        <w:rPr>
          <w:rStyle w:val="StyleBoldUnderline"/>
        </w:rPr>
        <w:t>improvement</w:t>
      </w:r>
      <w:r w:rsidRPr="004E2E86">
        <w:rPr>
          <w:sz w:val="16"/>
        </w:rPr>
        <w:t xml:space="preserve"> since its last review by the committee in 2006, most notably in the areas of LGBT rights and enforcement of civil rights by the Department of Justice, </w:t>
      </w:r>
      <w:r w:rsidRPr="004E2E86">
        <w:rPr>
          <w:rStyle w:val="StyleBoldUnderline"/>
        </w:rPr>
        <w:t>U.S. laws</w:t>
      </w:r>
      <w:r w:rsidRPr="004E2E86">
        <w:rPr>
          <w:sz w:val="16"/>
        </w:rPr>
        <w:t xml:space="preserve"> and policies </w:t>
      </w:r>
      <w:r w:rsidRPr="004E2E86">
        <w:rPr>
          <w:rStyle w:val="StyleBoldUnderline"/>
        </w:rPr>
        <w:t>remain out of step with international human rights law in many areas.</w:t>
      </w:r>
      <w:r w:rsidRPr="004E2E86">
        <w:rPr>
          <w:sz w:val="16"/>
        </w:rPr>
        <w:t xml:space="preserve"> In addition, the ACLU provided an update to the issues covered in our September submission to the committee, which addresses serious rights violations that have emerged in recent months. The report covers: </w:t>
      </w:r>
      <w:r w:rsidRPr="004E2E86">
        <w:rPr>
          <w:rStyle w:val="StyleBoldUnderline"/>
        </w:rPr>
        <w:t>Anti-Immigrant Measures</w:t>
      </w:r>
      <w:r w:rsidRPr="004E2E86">
        <w:rPr>
          <w:sz w:val="16"/>
        </w:rPr>
        <w:t xml:space="preserve"> at the State and Federal Levels </w:t>
      </w:r>
      <w:r w:rsidRPr="004E2E86">
        <w:rPr>
          <w:rStyle w:val="StyleBoldUnderline"/>
        </w:rPr>
        <w:t>U.S.-Mexico Border killings</w:t>
      </w:r>
      <w:r w:rsidRPr="004E2E86">
        <w:rPr>
          <w:sz w:val="16"/>
        </w:rPr>
        <w:t xml:space="preserve"> and Militarization of the Border</w:t>
      </w:r>
      <w:r>
        <w:rPr>
          <w:sz w:val="16"/>
        </w:rPr>
        <w:t xml:space="preserve">, </w:t>
      </w:r>
      <w:r w:rsidRPr="004E2E86">
        <w:rPr>
          <w:rStyle w:val="StyleBoldUnderline"/>
        </w:rPr>
        <w:t xml:space="preserve">Solitary Confinement </w:t>
      </w:r>
      <w:proofErr w:type="gramStart"/>
      <w:r w:rsidRPr="004E2E86">
        <w:rPr>
          <w:rStyle w:val="StyleBoldUnderline"/>
        </w:rPr>
        <w:t>The</w:t>
      </w:r>
      <w:proofErr w:type="gramEnd"/>
      <w:r w:rsidRPr="004E2E86">
        <w:rPr>
          <w:rStyle w:val="StyleBoldUnderline"/>
        </w:rPr>
        <w:t xml:space="preserve"> Death Penalty Accountability for Torture</w:t>
      </w:r>
      <w:r w:rsidRPr="004E2E86">
        <w:rPr>
          <w:sz w:val="16"/>
        </w:rPr>
        <w:t xml:space="preserve"> and Abuse During the Bush Administration </w:t>
      </w:r>
      <w:r w:rsidRPr="004E2E86">
        <w:rPr>
          <w:rStyle w:val="StyleBoldUnderline"/>
        </w:rPr>
        <w:t>Targeted Killings</w:t>
      </w:r>
      <w:r w:rsidRPr="004E2E86">
        <w:rPr>
          <w:sz w:val="16"/>
        </w:rPr>
        <w:t xml:space="preserve"> NSA </w:t>
      </w:r>
      <w:r w:rsidRPr="004E2E86">
        <w:rPr>
          <w:rStyle w:val="StyleBoldUnderline"/>
        </w:rPr>
        <w:t>Surveillanc</w:t>
      </w:r>
      <w:r w:rsidRPr="004E2E86">
        <w:rPr>
          <w:sz w:val="16"/>
        </w:rPr>
        <w:t xml:space="preserve">e Programs More than ever, </w:t>
      </w:r>
      <w:r w:rsidRPr="004E2E86">
        <w:rPr>
          <w:rStyle w:val="StyleBoldUnderline"/>
        </w:rPr>
        <w:t>the U.S. is facing an uphill battle to prove its bona fides on human rights issues</w:t>
      </w:r>
      <w:r w:rsidRPr="004E2E86">
        <w:rPr>
          <w:sz w:val="16"/>
        </w:rPr>
        <w:t>.</w:t>
      </w:r>
      <w:r w:rsidRPr="004E2E86">
        <w:rPr>
          <w:rStyle w:val="StyleBoldUnderline"/>
        </w:rPr>
        <w:t xml:space="preserve"> The United States is not only seen as a hypocrite, resisting demands to practice at home what it preaches abroad, it is now increasingly seen as a violator of human rights that is setting a dangerous precedent for other governments to justify and legitimize their own rights’ violations.</w:t>
      </w:r>
    </w:p>
    <w:p w:rsidR="00FC3075" w:rsidRDefault="00FC3075" w:rsidP="00FC3075">
      <w:pPr>
        <w:pStyle w:val="Heading4"/>
      </w:pPr>
      <w:r>
        <w:t>US Human Rights record under scrutiny-international committees</w:t>
      </w:r>
    </w:p>
    <w:p w:rsidR="00FC3075" w:rsidRPr="00836959" w:rsidRDefault="00FC3075" w:rsidP="00FC3075">
      <w:pPr>
        <w:rPr>
          <w:b/>
        </w:rPr>
      </w:pPr>
      <w:proofErr w:type="gramStart"/>
      <w:r w:rsidRPr="00836959">
        <w:rPr>
          <w:b/>
        </w:rPr>
        <w:t xml:space="preserve">Zamani 14 </w:t>
      </w:r>
      <w:r w:rsidRPr="00836959">
        <w:rPr>
          <w:sz w:val="16"/>
          <w:szCs w:val="16"/>
        </w:rPr>
        <w:t>Nahal, Advocacy Program Manager, Center for Constitutional Rights.</w:t>
      </w:r>
      <w:proofErr w:type="gramEnd"/>
      <w:r w:rsidRPr="00836959">
        <w:rPr>
          <w:sz w:val="16"/>
          <w:szCs w:val="16"/>
        </w:rPr>
        <w:t xml:space="preserve">  "From Stop-and-Frisk to Guantánamo: US Human Rights Record Under Scrutiny at UN." Huffington Post.  April 2014. ccrjustice.org/home/press-center/ccr-news/stop-and-frisk-guant-namo-us-human-rights-record-under-scrutiny-un</w:t>
      </w:r>
    </w:p>
    <w:p w:rsidR="00FC3075" w:rsidRPr="00FC3075" w:rsidRDefault="00FC3075" w:rsidP="00F60E9E">
      <w:pPr>
        <w:rPr>
          <w:sz w:val="16"/>
        </w:rPr>
      </w:pPr>
      <w:r w:rsidRPr="00836959">
        <w:rPr>
          <w:rStyle w:val="StyleBoldUnderline"/>
        </w:rPr>
        <w:t>The two-day grilling strongly condemned the rights abuses that CCR had highlighted, and many others</w:t>
      </w:r>
      <w:r w:rsidRPr="00836959">
        <w:rPr>
          <w:sz w:val="16"/>
        </w:rPr>
        <w:t xml:space="preserve"> that </w:t>
      </w:r>
      <w:r w:rsidRPr="00836959">
        <w:rPr>
          <w:rStyle w:val="StyleBoldUnderline"/>
        </w:rPr>
        <w:t>the U.S. government has either failed to address or openly sanctione</w:t>
      </w:r>
      <w:r w:rsidRPr="00836959">
        <w:rPr>
          <w:sz w:val="16"/>
        </w:rPr>
        <w:t xml:space="preserve">d, as in the case of </w:t>
      </w:r>
      <w:r w:rsidRPr="00836959">
        <w:rPr>
          <w:rStyle w:val="StyleBoldUnderline"/>
        </w:rPr>
        <w:t>detentions and force-feedings at Guantánamo,immigration detention quotas, and drone strikes</w:t>
      </w:r>
      <w:r w:rsidRPr="00836959">
        <w:rPr>
          <w:sz w:val="16"/>
        </w:rPr>
        <w:t xml:space="preserve">. In particular, the committee highlighted the cases of our Guantánamo clients Tarik Ba Odah and Djamel Ameziane. Mr. Ba Odah has been on an uninterrupted hunger strike for 7 years and is force-fed daily by guard staff. He is one of the 56 Yemenis who have been cleared for release for years but remain detained because of their citizenship. Mr. Ameziane wasforcibly repatriated to Algeria last December after nearly 12 years of detention without charge. On the stop-and-frisk front, the committee framed the issue as a violation of Article 12 of the ICCPR on the right to freedom of movement and pushed the U.S. government to clarify its position on the practice, noting that a U.S. federal judge has already ruled the program was implemented in a racially discriminatory manner. It was particularly rewarding to see the committee's understanding of this situation match the experiences of affected communities in New York City who feel under siege by the police in their own neighborhoods and reflect former NYPD Commissioner Ray Kelly's statement that he "targeted and focused on [Blacks and Latinos] because he wanted to instill fear in them that every time that they left their homes they could be targeted by police." </w:t>
      </w:r>
      <w:r w:rsidRPr="00836959">
        <w:rPr>
          <w:rStyle w:val="StyleBoldUnderline"/>
        </w:rPr>
        <w:t>The committee's acknowledgment shows that the voices of those affected by stop-and-frisk have been heard far and wide. When the U.S. delegation had its turn to respond, its responses were heavy on lip-service to the committee's thorough questioning but light on substance. The delegation insisted that the U.S. government is "continually striving to improve" on many of the issues highlighted and largely stuck to its rhetoric on the importance of the ICCPR, while continuing to hold that the treaty does not apply to U.S. actions overseas.</w:t>
      </w:r>
      <w:r w:rsidRPr="00836959">
        <w:rPr>
          <w:sz w:val="16"/>
        </w:rPr>
        <w:t xml:space="preserve"> The U.S. mentioned the "exceptional healthcare" Guantánamo detainees receive but refused to address the committee's questions about the force-feedings at the prison, only stating that it is U.S. policy to "support the preservation of life in a humane manner." Similarly, </w:t>
      </w:r>
      <w:r w:rsidRPr="00836959">
        <w:rPr>
          <w:rStyle w:val="StyleBoldUnderline"/>
        </w:rPr>
        <w:t xml:space="preserve">the delegation told the committee that President Obama had lifted his self-imposed ban on repatriations to Yemen last year but did not explain why zero Yemenis have been transferred since. </w:t>
      </w:r>
      <w:r w:rsidRPr="00836959">
        <w:rPr>
          <w:sz w:val="16"/>
        </w:rPr>
        <w:t xml:space="preserve">On drone strikes, ignoring the well-documented impact of these practices on civilians, the delegation simply expected the committee to take its word that the attacks are conducted in compliance with the fundamental principles of humanitarian law and that President Obama uses them only when there are no other reasonable alternatives. </w:t>
      </w:r>
      <w:r w:rsidRPr="00836959">
        <w:rPr>
          <w:rStyle w:val="StyleBoldUnderline"/>
        </w:rPr>
        <w:t>On stop-and-frisk, they took no position on the NYPD's implementation of the program but stated that the DOJ supports the appointment of a court-monitor as part of the remedies ordered in Floyd v. City of New York. On specific requests, like declassifying the U.S. Senate's torture report, the delegation simply stayed quiet.</w:t>
      </w:r>
      <w:r w:rsidRPr="00836959">
        <w:rPr>
          <w:sz w:val="16"/>
        </w:rPr>
        <w:t xml:space="preserve"> The U.S. government's responses show </w:t>
      </w:r>
      <w:r w:rsidRPr="00836959">
        <w:rPr>
          <w:rStyle w:val="StyleBoldUnderline"/>
        </w:rPr>
        <w:t xml:space="preserve">the Obama administration is likely to finish its second term without ever truly "walking its talk" as a human rights leader. But the tough questioning was an indication of how far activists across the U.S. have come in bringing these human rights abuses to the international stage. Public scrutiny from international bodies like the Human Rights Committee helps advocates like us fight for accountability in all possible </w:t>
      </w:r>
      <w:r w:rsidRPr="00836959">
        <w:rPr>
          <w:rStyle w:val="StyleBoldUnderline"/>
        </w:rPr>
        <w:lastRenderedPageBreak/>
        <w:t>venues,</w:t>
      </w:r>
      <w:r w:rsidRPr="00836959">
        <w:rPr>
          <w:sz w:val="16"/>
        </w:rPr>
        <w:t xml:space="preserve"> increase public awareness of these issues, and create new opportunities for real change. Stay tuned for when the committee issues its concluding</w:t>
      </w:r>
      <w:r>
        <w:rPr>
          <w:sz w:val="16"/>
        </w:rPr>
        <w:t xml:space="preserve"> observations in the coming week.</w:t>
      </w:r>
    </w:p>
    <w:p w:rsidR="00AC2F65" w:rsidRPr="005949EA" w:rsidRDefault="00AC2F65" w:rsidP="00AC2F65">
      <w:pPr>
        <w:pStyle w:val="Heading4"/>
      </w:pPr>
      <w:r w:rsidRPr="005949EA">
        <w:t>US human rights credibility down-countries criticizing US &amp; focus shifting from foreign to domestic focus</w:t>
      </w:r>
    </w:p>
    <w:p w:rsidR="00AC2F65" w:rsidRDefault="00AC2F65" w:rsidP="00AC2F65">
      <w:pPr>
        <w:rPr>
          <w:rStyle w:val="StyleBoldUnderline"/>
        </w:rPr>
      </w:pPr>
    </w:p>
    <w:p w:rsidR="00AC2F65" w:rsidRPr="005F29C0" w:rsidRDefault="00AC2F65" w:rsidP="00AC2F65">
      <w:proofErr w:type="gramStart"/>
      <w:r w:rsidRPr="003012C0">
        <w:rPr>
          <w:rStyle w:val="StyleBoldUnderline"/>
        </w:rPr>
        <w:t xml:space="preserve">Weisbrot 9 </w:t>
      </w:r>
      <w:r w:rsidRPr="005F29C0">
        <w:t>Mark, co-director, Centre for Economic and Policy Research.</w:t>
      </w:r>
      <w:proofErr w:type="gramEnd"/>
      <w:r w:rsidRPr="005F29C0">
        <w:t xml:space="preserve">  "Washington's Lost Credibility on Human Rights." </w:t>
      </w:r>
      <w:proofErr w:type="gramStart"/>
      <w:r w:rsidRPr="005F29C0">
        <w:t>The Guardian.</w:t>
      </w:r>
      <w:proofErr w:type="gramEnd"/>
      <w:r w:rsidRPr="005F29C0">
        <w:t xml:space="preserve">  3/11/09. Accessed 6/26/15   http://www.cepr.net/publications/op-eds-columns/washingtons-lost-credibility-on-human-rights</w:t>
      </w:r>
    </w:p>
    <w:p w:rsidR="00AC2F65" w:rsidRPr="00206B3B" w:rsidRDefault="00AC2F65" w:rsidP="00AC2F65">
      <w:pPr>
        <w:rPr>
          <w:rStyle w:val="StyleBoldUnderline"/>
        </w:rPr>
      </w:pPr>
      <w:r w:rsidRPr="00206B3B">
        <w:rPr>
          <w:rStyle w:val="StyleBoldUnderline"/>
        </w:rPr>
        <w:t>The U.S. State Department's</w:t>
      </w:r>
      <w:r w:rsidRPr="005F29C0">
        <w:rPr>
          <w:sz w:val="12"/>
        </w:rPr>
        <w:t xml:space="preserve"> annual </w:t>
      </w:r>
      <w:r w:rsidRPr="00206B3B">
        <w:rPr>
          <w:rStyle w:val="StyleBoldUnderline"/>
        </w:rPr>
        <w:t>human rights report got an unusual amount of criticism this year</w:t>
      </w:r>
      <w:r w:rsidRPr="005F29C0">
        <w:rPr>
          <w:sz w:val="12"/>
        </w:rPr>
        <w:t xml:space="preserve">. This time the center-left coalition government of </w:t>
      </w:r>
      <w:r w:rsidRPr="00206B3B">
        <w:rPr>
          <w:rStyle w:val="StyleBoldUnderline"/>
        </w:rPr>
        <w:t>Chile</w:t>
      </w:r>
      <w:r w:rsidRPr="005F29C0">
        <w:rPr>
          <w:sz w:val="12"/>
        </w:rPr>
        <w:t xml:space="preserve"> was notable in joining other countries such as </w:t>
      </w:r>
      <w:r w:rsidRPr="00206B3B">
        <w:rPr>
          <w:rStyle w:val="StyleBoldUnderline"/>
        </w:rPr>
        <w:t>Bolivia, Venezuela, and China</w:t>
      </w:r>
      <w:r w:rsidRPr="005F29C0">
        <w:rPr>
          <w:sz w:val="12"/>
        </w:rPr>
        <w:t xml:space="preserve"> – who have had more rocky relations with Washington – in </w:t>
      </w:r>
      <w:r w:rsidRPr="00206B3B">
        <w:rPr>
          <w:rStyle w:val="StyleBoldUnderline"/>
        </w:rPr>
        <w:t>questioning the "moral authority" of the U.S. government's judging other countries' human rights practices.</w:t>
      </w:r>
      <w:r w:rsidRPr="005F29C0">
        <w:rPr>
          <w:sz w:val="12"/>
        </w:rPr>
        <w:t xml:space="preserve">   It's a reasonable question, and </w:t>
      </w:r>
      <w:r w:rsidRPr="00206B3B">
        <w:rPr>
          <w:rStyle w:val="StyleBoldUnderline"/>
        </w:rPr>
        <w:t>the fact that more democratic governments are asking it may signal a tipping point</w:t>
      </w:r>
      <w:r w:rsidRPr="005F29C0">
        <w:rPr>
          <w:sz w:val="12"/>
        </w:rPr>
        <w:t xml:space="preserve">. Clearly </w:t>
      </w:r>
      <w:r w:rsidRPr="00206B3B">
        <w:rPr>
          <w:rStyle w:val="StyleBoldUnderline"/>
        </w:rPr>
        <w:t>a state that is responsible for such high-profile torture and abuses as took place at Abu Ghraib and Guantanamo</w:t>
      </w:r>
      <w:r w:rsidRPr="005F29C0">
        <w:rPr>
          <w:sz w:val="12"/>
        </w:rPr>
        <w:t xml:space="preserve">, the regular killing of civilians in Afghanistan and Iraq, and has reserved for itself the right to kidnap people and send them to prisons in other countries to be tortured ("extraordinary rendition") </w:t>
      </w:r>
      <w:r w:rsidRPr="00206B3B">
        <w:rPr>
          <w:rStyle w:val="StyleBoldUnderline"/>
        </w:rPr>
        <w:t>has a credibility problem on human rights issues.</w:t>
      </w:r>
      <w:r w:rsidRPr="005F29C0">
        <w:rPr>
          <w:sz w:val="12"/>
        </w:rPr>
        <w:t xml:space="preserve">   Although President Obama has pledged to close down the prison at Guantanamo and outlaw torture by U.S. officials, he has so far decided not to abolish the practice of "extraordinary rendition," and is escalating the war in Afghanistan. But </w:t>
      </w:r>
      <w:r w:rsidRPr="00206B3B">
        <w:rPr>
          <w:rStyle w:val="StyleBoldUnderline"/>
        </w:rPr>
        <w:t>this tipping point may go beyond any differences – and they are quite significant – between the current administration and its predecessor.  In the past, Washington was able to position itself as an important judge of human rights practices despite being complicit or directly participating in some of the worst, large-scale human rights atrocities of the post-World War II</w:t>
      </w:r>
      <w:r w:rsidRPr="005F29C0">
        <w:rPr>
          <w:sz w:val="12"/>
        </w:rPr>
        <w:t xml:space="preserve"> era – in Vietnam, Indonesia, Central America, and other places. </w:t>
      </w:r>
      <w:r w:rsidRPr="00206B3B">
        <w:rPr>
          <w:rStyle w:val="StyleBoldUnderline"/>
        </w:rPr>
        <w:t>This makes no sense from a strictly logical point of view, but it could persist primarily because the U</w:t>
      </w:r>
      <w:r w:rsidRPr="005F29C0">
        <w:rPr>
          <w:sz w:val="12"/>
        </w:rPr>
        <w:t xml:space="preserve">nited </w:t>
      </w:r>
      <w:r w:rsidRPr="00206B3B">
        <w:rPr>
          <w:rStyle w:val="StyleBoldUnderline"/>
        </w:rPr>
        <w:t>S</w:t>
      </w:r>
      <w:r w:rsidRPr="005F29C0">
        <w:rPr>
          <w:sz w:val="12"/>
        </w:rPr>
        <w:t xml:space="preserve">tates </w:t>
      </w:r>
      <w:r w:rsidRPr="00206B3B">
        <w:rPr>
          <w:rStyle w:val="StyleBoldUnderline"/>
        </w:rPr>
        <w:t>was judged not on how it treated persons outside its borders but within them. Internally</w:t>
      </w:r>
      <w:r w:rsidRPr="005F29C0">
        <w:rPr>
          <w:sz w:val="12"/>
        </w:rPr>
        <w:t xml:space="preserve">, </w:t>
      </w:r>
      <w:r w:rsidRPr="00206B3B">
        <w:rPr>
          <w:rStyle w:val="StyleBoldUnderline"/>
        </w:rPr>
        <w:t>the U</w:t>
      </w:r>
      <w:r w:rsidRPr="005F29C0">
        <w:rPr>
          <w:sz w:val="12"/>
        </w:rPr>
        <w:t xml:space="preserve">nited </w:t>
      </w:r>
      <w:r w:rsidRPr="00206B3B">
        <w:rPr>
          <w:rStyle w:val="StyleBoldUnderline"/>
        </w:rPr>
        <w:t>S</w:t>
      </w:r>
      <w:r w:rsidRPr="005F29C0">
        <w:rPr>
          <w:sz w:val="12"/>
        </w:rPr>
        <w:t xml:space="preserve">tates </w:t>
      </w:r>
      <w:r w:rsidRPr="00206B3B">
        <w:rPr>
          <w:rStyle w:val="StyleBoldUnderline"/>
        </w:rPr>
        <w:t>has had a</w:t>
      </w:r>
      <w:r w:rsidRPr="005F29C0">
        <w:rPr>
          <w:sz w:val="12"/>
        </w:rPr>
        <w:t xml:space="preserve"> relatively </w:t>
      </w:r>
      <w:r w:rsidRPr="00206B3B">
        <w:rPr>
          <w:rStyle w:val="StyleBoldUnderline"/>
        </w:rPr>
        <w:t>well-developed system of the rule of law, trial by jury,</w:t>
      </w:r>
      <w:r w:rsidRPr="005F29C0">
        <w:rPr>
          <w:sz w:val="12"/>
        </w:rPr>
        <w:t xml:space="preserve"> an independent judiciary</w:t>
      </w:r>
      <w:r w:rsidRPr="00206B3B">
        <w:rPr>
          <w:rStyle w:val="StyleBoldUnderline"/>
        </w:rPr>
        <w:t>, and other constitutional guarantees</w:t>
      </w:r>
      <w:r w:rsidRPr="005F29C0">
        <w:rPr>
          <w:sz w:val="12"/>
        </w:rPr>
        <w:t xml:space="preserve"> (although these did not extend to African-Americans in most of the Southern United States prior to the 1960s civil rights reforms).  </w:t>
      </w:r>
      <w:r w:rsidRPr="00206B3B">
        <w:rPr>
          <w:rStyle w:val="StyleBoldUnderline"/>
        </w:rPr>
        <w:t>Washington was able to contrast these</w:t>
      </w:r>
      <w:r w:rsidRPr="005F29C0">
        <w:rPr>
          <w:sz w:val="12"/>
        </w:rPr>
        <w:t xml:space="preserve"> conditions </w:t>
      </w:r>
      <w:r w:rsidRPr="00206B3B">
        <w:rPr>
          <w:rStyle w:val="StyleBoldUnderline"/>
        </w:rPr>
        <w:t>with those of</w:t>
      </w:r>
      <w:r w:rsidRPr="005F29C0">
        <w:rPr>
          <w:sz w:val="12"/>
        </w:rPr>
        <w:t xml:space="preserve"> its main adversary during the Cold War – </w:t>
      </w:r>
      <w:r w:rsidRPr="00206B3B">
        <w:rPr>
          <w:rStyle w:val="StyleBoldUnderline"/>
        </w:rPr>
        <w:t>the Soviet Union. The powerful influence of the U</w:t>
      </w:r>
      <w:r w:rsidRPr="005F29C0">
        <w:rPr>
          <w:sz w:val="12"/>
        </w:rPr>
        <w:t xml:space="preserve">nited </w:t>
      </w:r>
      <w:r w:rsidRPr="00206B3B">
        <w:rPr>
          <w:rStyle w:val="StyleBoldUnderline"/>
        </w:rPr>
        <w:t>S</w:t>
      </w:r>
      <w:r w:rsidRPr="005F29C0">
        <w:rPr>
          <w:sz w:val="12"/>
        </w:rPr>
        <w:t xml:space="preserve">tates </w:t>
      </w:r>
      <w:r w:rsidRPr="00206B3B">
        <w:rPr>
          <w:rStyle w:val="StyleBoldUnderline"/>
        </w:rPr>
        <w:t>over the international media helped ensure that this was the primary framework under which human rights were presented to most of the world</w:t>
      </w:r>
      <w:r w:rsidRPr="005F29C0">
        <w:rPr>
          <w:sz w:val="12"/>
        </w:rPr>
        <w:t xml:space="preserve">. </w:t>
      </w:r>
      <w:r w:rsidRPr="00206B3B">
        <w:rPr>
          <w:rStyle w:val="StyleBoldUnderline"/>
        </w:rPr>
        <w:t>The Bush Administration's "shredding of the Constitution</w:t>
      </w:r>
      <w:r w:rsidRPr="005F29C0">
        <w:rPr>
          <w:sz w:val="12"/>
        </w:rPr>
        <w:t xml:space="preserve">" at home </w:t>
      </w:r>
      <w:r w:rsidRPr="00206B3B">
        <w:rPr>
          <w:rStyle w:val="StyleBoldUnderline"/>
        </w:rPr>
        <w:t>and overt support for human rights abuses abroad has fostered not only a change in image but perhaps the standards by which "the judge" will henceforth be judged</w:t>
      </w:r>
      <w:r w:rsidRPr="005F29C0">
        <w:rPr>
          <w:sz w:val="12"/>
        </w:rPr>
        <w:t>. One example may help illustrate the point</w:t>
      </w:r>
      <w:r w:rsidRPr="00206B3B">
        <w:rPr>
          <w:rStyle w:val="StyleBoldUnderline"/>
        </w:rPr>
        <w:t>: China has for several years responded to the State Department's human rights report by publishing its own report on the U</w:t>
      </w:r>
      <w:r w:rsidRPr="005F29C0">
        <w:rPr>
          <w:sz w:val="12"/>
        </w:rPr>
        <w:t>nited</w:t>
      </w:r>
      <w:r w:rsidRPr="00206B3B">
        <w:rPr>
          <w:rStyle w:val="StyleBoldUnderline"/>
        </w:rPr>
        <w:t xml:space="preserve"> </w:t>
      </w:r>
      <w:r w:rsidRPr="005F29C0">
        <w:rPr>
          <w:sz w:val="12"/>
        </w:rPr>
        <w:t xml:space="preserve">States. It includes a catalogue of social ills in the United States, including crime, prison and police abuse, racial and gender discrimination, poverty and inequality. But the last section is entitled "On the violation of human rights in other nations." </w:t>
      </w:r>
      <w:r w:rsidRPr="00206B3B">
        <w:rPr>
          <w:rStyle w:val="StyleBoldUnderline"/>
        </w:rPr>
        <w:t>The argument is that the abuse of people in other countries</w:t>
      </w:r>
      <w:r w:rsidRPr="005F29C0">
        <w:rPr>
          <w:sz w:val="12"/>
        </w:rPr>
        <w:t xml:space="preserve"> – </w:t>
      </w:r>
      <w:r w:rsidRPr="00206B3B">
        <w:rPr>
          <w:rStyle w:val="StyleBoldUnderline"/>
        </w:rPr>
        <w:t>including</w:t>
      </w:r>
      <w:r w:rsidRPr="005F29C0">
        <w:rPr>
          <w:sz w:val="12"/>
        </w:rPr>
        <w:t xml:space="preserve"> the more than one million people who have been killed as a result of the United States' illegal invasion and occupation of </w:t>
      </w:r>
      <w:r w:rsidRPr="00206B3B">
        <w:rPr>
          <w:rStyle w:val="StyleBoldUnderline"/>
        </w:rPr>
        <w:t xml:space="preserve">Iraq </w:t>
      </w:r>
      <w:r w:rsidRPr="005F29C0">
        <w:rPr>
          <w:sz w:val="12"/>
        </w:rPr>
        <w:t xml:space="preserve">– </w:t>
      </w:r>
      <w:r w:rsidRPr="00206B3B">
        <w:rPr>
          <w:rStyle w:val="StyleBoldUnderline"/>
        </w:rPr>
        <w:t>must now be taken into account when evaluating the human rights record of the United States.  With this</w:t>
      </w:r>
      <w:r w:rsidRPr="005F29C0">
        <w:rPr>
          <w:sz w:val="12"/>
        </w:rPr>
        <w:t xml:space="preserve"> criterion i</w:t>
      </w:r>
      <w:r w:rsidRPr="00206B3B">
        <w:rPr>
          <w:rStyle w:val="StyleBoldUnderline"/>
        </w:rPr>
        <w:t>ncluded</w:t>
      </w:r>
      <w:r w:rsidRPr="005F29C0">
        <w:rPr>
          <w:sz w:val="12"/>
        </w:rPr>
        <w:t xml:space="preserve">, a country such as </w:t>
      </w:r>
      <w:r w:rsidRPr="00206B3B">
        <w:rPr>
          <w:rStyle w:val="StyleBoldUnderline"/>
        </w:rPr>
        <w:t>China – which does not have a free press</w:t>
      </w:r>
      <w:r w:rsidRPr="005F29C0">
        <w:rPr>
          <w:sz w:val="12"/>
        </w:rPr>
        <w:t xml:space="preserve">, democratic elections, or other guarantees that western democracies treasure – </w:t>
      </w:r>
      <w:r w:rsidRPr="00206B3B">
        <w:rPr>
          <w:rStyle w:val="StyleBoldUnderline"/>
        </w:rPr>
        <w:t>can claim that it is as qualified to judge the U</w:t>
      </w:r>
      <w:r w:rsidRPr="005F29C0">
        <w:rPr>
          <w:sz w:val="12"/>
        </w:rPr>
        <w:t>nited</w:t>
      </w:r>
      <w:r w:rsidRPr="00206B3B">
        <w:rPr>
          <w:rStyle w:val="StyleBoldUnderline"/>
        </w:rPr>
        <w:t xml:space="preserve"> S</w:t>
      </w:r>
      <w:r w:rsidRPr="005F29C0">
        <w:rPr>
          <w:sz w:val="12"/>
        </w:rPr>
        <w:t xml:space="preserve">tates </w:t>
      </w:r>
      <w:r w:rsidRPr="00206B3B">
        <w:rPr>
          <w:rStyle w:val="StyleBoldUnderline"/>
        </w:rPr>
        <w:t>on human rights as vice versa.</w:t>
      </w:r>
    </w:p>
    <w:p w:rsidR="00AC2F65" w:rsidRDefault="00AC2F65" w:rsidP="00AC2F65">
      <w:pPr>
        <w:pStyle w:val="Heading4"/>
      </w:pPr>
      <w:r>
        <w:t>Low democracy promotion support-successful autocratic states &amp; failed Iraq war</w:t>
      </w:r>
    </w:p>
    <w:p w:rsidR="00AC2F65" w:rsidRPr="005F29C0" w:rsidRDefault="00AC2F65" w:rsidP="00AC2F65"/>
    <w:p w:rsidR="00AC2F65" w:rsidRPr="00690C6F" w:rsidRDefault="00AC2F65" w:rsidP="00AC2F65">
      <w:r w:rsidRPr="00690C6F">
        <w:rPr>
          <w:b/>
        </w:rPr>
        <w:t>Babayan and Huber 12</w:t>
      </w:r>
      <w:r w:rsidRPr="00690C6F">
        <w:t xml:space="preserve"> </w:t>
      </w:r>
      <w:r w:rsidRPr="00533FB4">
        <w:rPr>
          <w:sz w:val="16"/>
          <w:szCs w:val="16"/>
        </w:rPr>
        <w:t xml:space="preserve">Nelli, Senior </w:t>
      </w:r>
      <w:proofErr w:type="gramStart"/>
      <w:r w:rsidRPr="00533FB4">
        <w:rPr>
          <w:sz w:val="16"/>
          <w:szCs w:val="16"/>
        </w:rPr>
        <w:t>Researcher</w:t>
      </w:r>
      <w:proofErr w:type="gramEnd"/>
      <w:r w:rsidRPr="00533FB4">
        <w:rPr>
          <w:sz w:val="16"/>
          <w:szCs w:val="16"/>
        </w:rPr>
        <w:t xml:space="preserve"> and Lecturer, Center for Transnational, Foreign and Se­cu­ri­ty Pol­icy at Freie Universität Ber­lin; and Daniela, Researcher, Istituto Affari Internazionali. "Motioned, Debated, Agreed? </w:t>
      </w:r>
      <w:proofErr w:type="gramStart"/>
      <w:r w:rsidRPr="00533FB4">
        <w:rPr>
          <w:sz w:val="16"/>
          <w:szCs w:val="16"/>
        </w:rPr>
        <w:t>Human Rights and Democracy Promotion in International Affairs."</w:t>
      </w:r>
      <w:proofErr w:type="gramEnd"/>
      <w:r w:rsidRPr="00533FB4">
        <w:rPr>
          <w:sz w:val="16"/>
          <w:szCs w:val="16"/>
        </w:rPr>
        <w:t xml:space="preserve"> </w:t>
      </w:r>
      <w:proofErr w:type="gramStart"/>
      <w:r w:rsidRPr="00533FB4">
        <w:rPr>
          <w:i/>
          <w:sz w:val="16"/>
          <w:szCs w:val="16"/>
        </w:rPr>
        <w:t>Transworld</w:t>
      </w:r>
      <w:r w:rsidRPr="00533FB4">
        <w:rPr>
          <w:sz w:val="16"/>
          <w:szCs w:val="16"/>
        </w:rPr>
        <w:t>.</w:t>
      </w:r>
      <w:proofErr w:type="gramEnd"/>
      <w:r w:rsidRPr="00533FB4">
        <w:rPr>
          <w:sz w:val="16"/>
          <w:szCs w:val="16"/>
        </w:rPr>
        <w:t xml:space="preserve">  Dec 2012.</w:t>
      </w:r>
      <w:r>
        <w:rPr>
          <w:sz w:val="16"/>
          <w:szCs w:val="16"/>
        </w:rPr>
        <w:t xml:space="preserve"> </w:t>
      </w:r>
      <w:r w:rsidRPr="0098722E">
        <w:rPr>
          <w:rStyle w:val="StyleBoldUnderline"/>
          <w:sz w:val="16"/>
          <w:szCs w:val="16"/>
        </w:rPr>
        <w:t>Accessed 6/26/15</w:t>
      </w:r>
      <w:r w:rsidRPr="00533FB4">
        <w:rPr>
          <w:sz w:val="16"/>
          <w:szCs w:val="16"/>
        </w:rPr>
        <w:t xml:space="preserve">  </w:t>
      </w:r>
      <w:r>
        <w:rPr>
          <w:sz w:val="16"/>
          <w:szCs w:val="16"/>
        </w:rPr>
        <w:t xml:space="preserve">  </w:t>
      </w:r>
      <w:r w:rsidRPr="0098722E">
        <w:rPr>
          <w:sz w:val="16"/>
          <w:szCs w:val="16"/>
        </w:rPr>
        <w:t>http://www.brookings.edu/~/media/research/files/papers/2012/3/30%20us%20china%20lieberthal/0330_china_</w:t>
      </w:r>
      <w:proofErr w:type="gramStart"/>
      <w:r w:rsidRPr="0098722E">
        <w:rPr>
          <w:sz w:val="16"/>
          <w:szCs w:val="16"/>
        </w:rPr>
        <w:t>lieberthal.pdf</w:t>
      </w:r>
      <w:r w:rsidRPr="00533FB4">
        <w:rPr>
          <w:sz w:val="16"/>
          <w:szCs w:val="16"/>
        </w:rPr>
        <w:t xml:space="preserve">  www.transworld</w:t>
      </w:r>
      <w:proofErr w:type="gramEnd"/>
      <w:r w:rsidRPr="00533FB4">
        <w:rPr>
          <w:sz w:val="16"/>
          <w:szCs w:val="16"/>
        </w:rPr>
        <w:t>-fp7.eu/wp-content/uploads/2013/01/TW_WP_06.pdf</w:t>
      </w:r>
    </w:p>
    <w:p w:rsidR="00AC2F65" w:rsidRDefault="00AC2F65" w:rsidP="00AC2F65">
      <w:pPr>
        <w:rPr>
          <w:sz w:val="16"/>
        </w:rPr>
      </w:pPr>
      <w:r w:rsidRPr="00392ECD">
        <w:rPr>
          <w:sz w:val="16"/>
        </w:rPr>
        <w:t xml:space="preserve">Human rights, as has been pointed out above, are less contested than “democracy” and relatively well settled in international law. Nonetheless, also </w:t>
      </w:r>
      <w:r w:rsidRPr="00690C6F">
        <w:rPr>
          <w:rStyle w:val="StyleBoldUnderline"/>
        </w:rPr>
        <w:t xml:space="preserve">the concept of the universality of human rights has been challenged by the </w:t>
      </w:r>
      <w:r w:rsidRPr="00690C6F">
        <w:rPr>
          <w:rStyle w:val="StyleBoldUnderline"/>
        </w:rPr>
        <w:lastRenderedPageBreak/>
        <w:t xml:space="preserve">Asian value debate. Democracy promotion </w:t>
      </w:r>
      <w:r w:rsidRPr="00392ECD">
        <w:rPr>
          <w:sz w:val="16"/>
        </w:rPr>
        <w:t xml:space="preserve">as a world value (McFaul 2005) </w:t>
      </w:r>
      <w:r w:rsidRPr="00690C6F">
        <w:rPr>
          <w:rStyle w:val="StyleBoldUnderline"/>
        </w:rPr>
        <w:t>has been challenged by several trends.</w:t>
      </w:r>
      <w:r w:rsidRPr="00392ECD">
        <w:rPr>
          <w:sz w:val="16"/>
        </w:rPr>
        <w:t xml:space="preserve"> </w:t>
      </w:r>
      <w:r w:rsidRPr="00690C6F">
        <w:rPr>
          <w:rStyle w:val="StyleBoldUnderline"/>
        </w:rPr>
        <w:t>Many states liberalized economically without democratizing</w:t>
      </w:r>
      <w:r w:rsidRPr="00392ECD">
        <w:rPr>
          <w:sz w:val="16"/>
        </w:rPr>
        <w:t xml:space="preserve"> (Gat 2007; Bremmer 2009</w:t>
      </w:r>
      <w:r w:rsidRPr="00690C6F">
        <w:rPr>
          <w:rStyle w:val="StyleBoldUnderline"/>
        </w:rPr>
        <w:t>), while many new democracies performed badly</w:t>
      </w:r>
      <w:r w:rsidRPr="00392ECD">
        <w:rPr>
          <w:sz w:val="16"/>
        </w:rPr>
        <w:t xml:space="preserve">. Even though </w:t>
      </w:r>
      <w:r w:rsidRPr="00690C6F">
        <w:rPr>
          <w:rStyle w:val="StyleBoldUnderline"/>
        </w:rPr>
        <w:t>democracies</w:t>
      </w:r>
      <w:r w:rsidRPr="00392ECD">
        <w:rPr>
          <w:sz w:val="16"/>
        </w:rPr>
        <w:t xml:space="preserve"> are in general better performers than autocracies, they </w:t>
      </w:r>
      <w:r w:rsidRPr="00690C6F">
        <w:rPr>
          <w:rStyle w:val="StyleBoldUnderline"/>
        </w:rPr>
        <w:t xml:space="preserve">are </w:t>
      </w:r>
      <w:r w:rsidRPr="00392ECD">
        <w:rPr>
          <w:sz w:val="16"/>
        </w:rPr>
        <w:t xml:space="preserve">nonetheless </w:t>
      </w:r>
      <w:r w:rsidRPr="00690C6F">
        <w:rPr>
          <w:rStyle w:val="StyleBoldUnderline"/>
        </w:rPr>
        <w:t>outrun economically</w:t>
      </w:r>
      <w:r w:rsidRPr="00392ECD">
        <w:rPr>
          <w:sz w:val="16"/>
        </w:rPr>
        <w:t xml:space="preserve"> and in terms of welfare </w:t>
      </w:r>
      <w:r w:rsidRPr="00690C6F">
        <w:rPr>
          <w:rStyle w:val="StyleBoldUnderline"/>
        </w:rPr>
        <w:t>by a few successful autocracies</w:t>
      </w:r>
      <w:r w:rsidRPr="00392ECD">
        <w:rPr>
          <w:sz w:val="16"/>
        </w:rPr>
        <w:t xml:space="preserve"> such as Singapore or Malaysia (Saxer 2009: 3), </w:t>
      </w:r>
      <w:r w:rsidRPr="00690C6F">
        <w:rPr>
          <w:rStyle w:val="StyleBoldUnderline"/>
        </w:rPr>
        <w:t>making these states another model to follow</w:t>
      </w:r>
      <w:r w:rsidRPr="00392ECD">
        <w:rPr>
          <w:sz w:val="16"/>
        </w:rPr>
        <w:t xml:space="preserve">. Furthermore, </w:t>
      </w:r>
      <w:r w:rsidRPr="00690C6F">
        <w:rPr>
          <w:rStyle w:val="StyleBoldUnderline"/>
        </w:rPr>
        <w:t>democracy promotion is</w:t>
      </w:r>
      <w:r w:rsidRPr="00392ECD">
        <w:rPr>
          <w:sz w:val="16"/>
        </w:rPr>
        <w:t xml:space="preserve"> also </w:t>
      </w:r>
      <w:r w:rsidRPr="00690C6F">
        <w:rPr>
          <w:rStyle w:val="StyleBoldUnderline"/>
        </w:rPr>
        <w:t>countered by</w:t>
      </w:r>
      <w:r w:rsidRPr="00392ECD">
        <w:rPr>
          <w:sz w:val="16"/>
        </w:rPr>
        <w:t xml:space="preserve"> possible </w:t>
      </w:r>
      <w:r w:rsidRPr="00690C6F">
        <w:rPr>
          <w:rStyle w:val="StyleBoldUnderline"/>
        </w:rPr>
        <w:t>autocracy promotion</w:t>
      </w:r>
      <w:r w:rsidRPr="00392ECD">
        <w:rPr>
          <w:sz w:val="16"/>
        </w:rPr>
        <w:t xml:space="preserve"> (Burnell 2010; Burnell and Schlumberger 2010), </w:t>
      </w:r>
      <w:r w:rsidRPr="00690C6F">
        <w:rPr>
          <w:rStyle w:val="StyleBoldUnderline"/>
        </w:rPr>
        <w:t>given China’s development without democratization and Russia’s fall back into semi-authoritarianism</w:t>
      </w:r>
      <w:r w:rsidRPr="00392ECD">
        <w:rPr>
          <w:sz w:val="16"/>
        </w:rPr>
        <w:t xml:space="preserve">. </w:t>
      </w:r>
      <w:r w:rsidRPr="00690C6F">
        <w:rPr>
          <w:rStyle w:val="StyleBoldUnderline"/>
        </w:rPr>
        <w:t>China and Russia exhibit degrees of normative foreign policy behaviour, even if norms and normative behaviour are interpreted differently than in the US and Europe</w:t>
      </w:r>
      <w:r w:rsidRPr="00392ECD">
        <w:rPr>
          <w:sz w:val="16"/>
        </w:rPr>
        <w:t xml:space="preserve"> (Tocci and Manners 2008). China, for example, perceives the Arab Spring as a chance to spread its developmental approach to the Arab world (Liu 2013). Finally, also </w:t>
      </w:r>
      <w:r w:rsidRPr="00690C6F">
        <w:rPr>
          <w:rStyle w:val="StyleBoldUnderline"/>
        </w:rPr>
        <w:t>the Iraq war harmed democracy promotion as a world value.</w:t>
      </w:r>
      <w:r w:rsidRPr="00392ECD">
        <w:rPr>
          <w:sz w:val="16"/>
        </w:rPr>
        <w:t xml:space="preserve"> Whitehead claims </w:t>
      </w:r>
      <w:r w:rsidRPr="00690C6F">
        <w:rPr>
          <w:rStyle w:val="StyleBoldUnderline"/>
        </w:rPr>
        <w:t>that it was a “pivotal case,” which undermined the international consensus on democracy promotion and</w:t>
      </w:r>
      <w:r w:rsidRPr="00392ECD">
        <w:rPr>
          <w:sz w:val="16"/>
        </w:rPr>
        <w:t xml:space="preserve"> also </w:t>
      </w:r>
      <w:r w:rsidRPr="00690C6F">
        <w:rPr>
          <w:rStyle w:val="StyleBoldUnderline"/>
        </w:rPr>
        <w:t>damaged the legitimacy of democracy promotion by countries and international institutions which had not participated in it.</w:t>
      </w:r>
      <w:r w:rsidRPr="00392ECD">
        <w:rPr>
          <w:sz w:val="16"/>
        </w:rPr>
        <w:t xml:space="preserve"> </w:t>
      </w:r>
      <w:r w:rsidRPr="00690C6F">
        <w:rPr>
          <w:rStyle w:val="StyleBoldUnderline"/>
        </w:rPr>
        <w:t>Democracy promotion, above all in the Arab world, became associated with occupation, war and torture, followed by disillusionment with democracy promotion and the Western liberal agenda</w:t>
      </w:r>
      <w:r w:rsidRPr="00392ECD">
        <w:rPr>
          <w:sz w:val="16"/>
        </w:rPr>
        <w:t xml:space="preserve"> (Gray 2007; Kagan 2008)</w:t>
      </w:r>
    </w:p>
    <w:p w:rsidR="00AC2F65" w:rsidRDefault="00AC2F65" w:rsidP="00AC2F65">
      <w:pPr>
        <w:rPr>
          <w:sz w:val="16"/>
        </w:rPr>
      </w:pPr>
    </w:p>
    <w:p w:rsidR="00C31D8D" w:rsidRDefault="00C31D8D" w:rsidP="00C31D8D">
      <w:pPr>
        <w:pStyle w:val="Heading2"/>
      </w:pPr>
      <w:r>
        <w:lastRenderedPageBreak/>
        <w:t>Countries Block HR Now</w:t>
      </w:r>
    </w:p>
    <w:p w:rsidR="003E0792" w:rsidRDefault="003E0792" w:rsidP="003E0792">
      <w:pPr>
        <w:pStyle w:val="Heading3"/>
      </w:pPr>
      <w:r>
        <w:lastRenderedPageBreak/>
        <w:t>Uniq: LL</w:t>
      </w:r>
    </w:p>
    <w:p w:rsidR="003E0792" w:rsidRDefault="003E0792" w:rsidP="003E0792">
      <w:pPr>
        <w:pStyle w:val="Heading4"/>
      </w:pPr>
      <w:r>
        <w:t>A laundry list of countries reject US HR criticism- Ferguson</w:t>
      </w:r>
    </w:p>
    <w:p w:rsidR="003E0792" w:rsidRPr="008425A3" w:rsidRDefault="003E0792" w:rsidP="003E0792">
      <w:r w:rsidRPr="008425A3">
        <w:rPr>
          <w:rStyle w:val="StyleStyleBold12pt"/>
        </w:rPr>
        <w:t>MacLeod and Leger 6/25,</w:t>
      </w:r>
      <w:r>
        <w:t xml:space="preserve"> (Calum MacLeod and Donna Leinwand Leger, USA Today, “Countries scolded on human rights lash U.S. on Ferguson,” </w:t>
      </w:r>
      <w:hyperlink r:id="rId32" w:history="1">
        <w:r w:rsidRPr="00CA4ADC">
          <w:rPr>
            <w:rStyle w:val="Hyperlink"/>
          </w:rPr>
          <w:t>http://www.usatoday.com/story/news/world/2014/08/24/ferguson-china-russia-world-media/14524517/</w:t>
        </w:r>
      </w:hyperlink>
      <w:r>
        <w:t>, 6/25/15, //VZ)</w:t>
      </w:r>
    </w:p>
    <w:p w:rsidR="003E0792" w:rsidRDefault="003E0792" w:rsidP="003E0792">
      <w:pPr>
        <w:rPr>
          <w:rStyle w:val="StyleBoldUnderline"/>
        </w:rPr>
      </w:pPr>
      <w:r w:rsidRPr="003E0792">
        <w:rPr>
          <w:sz w:val="12"/>
        </w:rPr>
        <w:t xml:space="preserve">BEIJING </w:t>
      </w:r>
      <w:r w:rsidRPr="00075211">
        <w:rPr>
          <w:rStyle w:val="StyleBoldUnderline"/>
        </w:rPr>
        <w:t xml:space="preserve">— </w:t>
      </w:r>
      <w:r w:rsidRPr="00801C3E">
        <w:rPr>
          <w:rStyle w:val="StyleBoldUnderline"/>
          <w:highlight w:val="yellow"/>
        </w:rPr>
        <w:t>Countries long the targets of U.S. scoldings for human rights abuses revel in the opportunity to call out Americans for</w:t>
      </w:r>
      <w:r w:rsidRPr="00075211">
        <w:rPr>
          <w:rStyle w:val="StyleBoldUnderline"/>
        </w:rPr>
        <w:t xml:space="preserve"> the angry protests that have convulsed </w:t>
      </w:r>
      <w:r w:rsidRPr="00801C3E">
        <w:rPr>
          <w:rStyle w:val="StyleBoldUnderline"/>
          <w:highlight w:val="yellow"/>
        </w:rPr>
        <w:t>Ferguson</w:t>
      </w:r>
      <w:r w:rsidRPr="00075211">
        <w:rPr>
          <w:rStyle w:val="StyleBoldUnderline"/>
        </w:rPr>
        <w:t>, Mo.,</w:t>
      </w:r>
      <w:r w:rsidRPr="003E0792">
        <w:rPr>
          <w:sz w:val="12"/>
        </w:rPr>
        <w:t xml:space="preserve"> after the police shooting of an unarmed black teenager. </w:t>
      </w:r>
      <w:r w:rsidRPr="00075211">
        <w:rPr>
          <w:rStyle w:val="StyleBoldUnderline"/>
        </w:rPr>
        <w:t xml:space="preserve">State-run media in China air extensive and often-critical coverage of the events in Ferguson. </w:t>
      </w:r>
      <w:r w:rsidRPr="00801C3E">
        <w:rPr>
          <w:rStyle w:val="StyleBoldUnderline"/>
          <w:highlight w:val="yellow"/>
        </w:rPr>
        <w:t>Editorials have pointed out the hypocrisy of the U</w:t>
      </w:r>
      <w:r w:rsidRPr="00075211">
        <w:rPr>
          <w:rStyle w:val="StyleBoldUnderline"/>
        </w:rPr>
        <w:t xml:space="preserve">nited </w:t>
      </w:r>
      <w:r w:rsidRPr="00801C3E">
        <w:rPr>
          <w:rStyle w:val="StyleBoldUnderline"/>
          <w:highlight w:val="yellow"/>
        </w:rPr>
        <w:t>S</w:t>
      </w:r>
      <w:r w:rsidRPr="00075211">
        <w:rPr>
          <w:rStyle w:val="StyleBoldUnderline"/>
        </w:rPr>
        <w:t xml:space="preserve">tates </w:t>
      </w:r>
      <w:r w:rsidRPr="00801C3E">
        <w:rPr>
          <w:rStyle w:val="StyleBoldUnderline"/>
          <w:highlight w:val="yellow"/>
        </w:rPr>
        <w:t>criticizing China</w:t>
      </w:r>
      <w:r w:rsidRPr="00075211">
        <w:rPr>
          <w:rStyle w:val="StyleBoldUnderline"/>
        </w:rPr>
        <w:t xml:space="preserve"> for its treatment of Tibetans and ethnic minorities while apparently committing abuses at home.</w:t>
      </w:r>
      <w:r>
        <w:rPr>
          <w:rStyle w:val="StyleBoldUnderline"/>
        </w:rPr>
        <w:t xml:space="preserve"> </w:t>
      </w:r>
      <w:r w:rsidRPr="003E0792">
        <w:rPr>
          <w:sz w:val="12"/>
        </w:rPr>
        <w:t>"It's ironic that the U.S., with its brutal manner of assimilating minorities, never ceases to accuse China and countries like it of violating the rights of minorities," The Global Times wrote last week. The popular tabloid, published by the People's Daily, the main mouthpiece of China's ruling Communist Party, often takes a stridently nationalistic tone. Another state-run news agency, Xinhua, noted that police in the USA used rubber bullets and tear gas against protesters — tools Xinhua says are used only "under extreme caution in other countries, where police usually use riot shields and batons instead to reduce damage."</w:t>
      </w:r>
      <w:r>
        <w:rPr>
          <w:rStyle w:val="StyleBoldUnderline"/>
        </w:rPr>
        <w:t xml:space="preserve"> </w:t>
      </w:r>
      <w:r w:rsidRPr="003E0792">
        <w:rPr>
          <w:highlight w:val="yellow"/>
          <w:u w:val="single"/>
        </w:rPr>
        <w:t>Other countries</w:t>
      </w:r>
      <w:r w:rsidRPr="003E0792">
        <w:rPr>
          <w:u w:val="single"/>
        </w:rPr>
        <w:t xml:space="preserve"> usually at the pointed end of U.S. criticism, including Russia, Egypt and Iran, </w:t>
      </w:r>
      <w:r w:rsidRPr="003E0792">
        <w:rPr>
          <w:highlight w:val="yellow"/>
          <w:u w:val="single"/>
        </w:rPr>
        <w:t>also condemned</w:t>
      </w:r>
      <w:r w:rsidRPr="003E0792">
        <w:rPr>
          <w:u w:val="single"/>
        </w:rPr>
        <w:t xml:space="preserve"> the police response in </w:t>
      </w:r>
      <w:r w:rsidRPr="003E0792">
        <w:rPr>
          <w:highlight w:val="yellow"/>
          <w:u w:val="single"/>
        </w:rPr>
        <w:t>Ferguson. Russia</w:t>
      </w:r>
      <w:r w:rsidRPr="003E0792">
        <w:rPr>
          <w:u w:val="single"/>
        </w:rPr>
        <w:t xml:space="preserve">'s Foreign Ministry </w:t>
      </w:r>
      <w:r w:rsidRPr="003E0792">
        <w:rPr>
          <w:highlight w:val="yellow"/>
          <w:u w:val="single"/>
        </w:rPr>
        <w:t>said</w:t>
      </w:r>
      <w:r w:rsidRPr="003E0792">
        <w:rPr>
          <w:u w:val="single"/>
        </w:rPr>
        <w:t xml:space="preserve"> in a statement last week that </w:t>
      </w:r>
      <w:r w:rsidRPr="003E0792">
        <w:rPr>
          <w:highlight w:val="yellow"/>
          <w:u w:val="single"/>
        </w:rPr>
        <w:t>the U</w:t>
      </w:r>
      <w:r w:rsidRPr="003E0792">
        <w:rPr>
          <w:u w:val="single"/>
        </w:rPr>
        <w:t xml:space="preserve">nited </w:t>
      </w:r>
      <w:r w:rsidRPr="003E0792">
        <w:rPr>
          <w:highlight w:val="yellow"/>
          <w:u w:val="single"/>
        </w:rPr>
        <w:t>S</w:t>
      </w:r>
      <w:r w:rsidRPr="003E0792">
        <w:rPr>
          <w:u w:val="single"/>
        </w:rPr>
        <w:t xml:space="preserve">tates </w:t>
      </w:r>
      <w:r w:rsidRPr="003E0792">
        <w:rPr>
          <w:highlight w:val="yellow"/>
          <w:u w:val="single"/>
        </w:rPr>
        <w:t>needs to clean</w:t>
      </w:r>
      <w:r w:rsidRPr="003E0792">
        <w:rPr>
          <w:u w:val="single"/>
        </w:rPr>
        <w:t xml:space="preserve"> its own </w:t>
      </w:r>
      <w:r w:rsidRPr="003E0792">
        <w:rPr>
          <w:highlight w:val="yellow"/>
          <w:u w:val="single"/>
        </w:rPr>
        <w:t>house if it wants to call itself a "bastion of human rights"</w:t>
      </w:r>
      <w:r w:rsidRPr="003E0792">
        <w:rPr>
          <w:u w:val="single"/>
        </w:rPr>
        <w:t xml:space="preserve"> that "declares its own 'exceptionalism.'</w:t>
      </w:r>
      <w:r w:rsidRPr="003E0792">
        <w:rPr>
          <w:sz w:val="12"/>
        </w:rPr>
        <w:t xml:space="preserve"> </w:t>
      </w:r>
      <w:proofErr w:type="gramStart"/>
      <w:r w:rsidRPr="003E0792">
        <w:rPr>
          <w:sz w:val="12"/>
        </w:rPr>
        <w:t>" "</w:t>
      </w:r>
      <w:proofErr w:type="gramEnd"/>
      <w:r w:rsidRPr="003E0792">
        <w:rPr>
          <w:sz w:val="12"/>
        </w:rPr>
        <w:t xml:space="preserve">I would like to advise the American leaders to pay more attention to restoring order in their country before imposing its dubious experience on other states," the Foreign Ministry said. </w:t>
      </w:r>
      <w:r w:rsidRPr="003E0792">
        <w:rPr>
          <w:u w:val="single"/>
        </w:rPr>
        <w:t xml:space="preserve">Ayatollah Ali Khamenei, </w:t>
      </w:r>
      <w:r w:rsidRPr="003E0792">
        <w:rPr>
          <w:highlight w:val="yellow"/>
          <w:u w:val="single"/>
        </w:rPr>
        <w:t>Iran</w:t>
      </w:r>
      <w:r w:rsidRPr="003E0792">
        <w:rPr>
          <w:u w:val="single"/>
        </w:rPr>
        <w:t xml:space="preserve">'s supreme leader and religious authority, </w:t>
      </w:r>
      <w:r w:rsidRPr="003E0792">
        <w:rPr>
          <w:highlight w:val="yellow"/>
          <w:u w:val="single"/>
        </w:rPr>
        <w:t>has tweeted regularly</w:t>
      </w:r>
      <w:r w:rsidRPr="003E0792">
        <w:rPr>
          <w:u w:val="single"/>
        </w:rPr>
        <w:t xml:space="preserve"> in English </w:t>
      </w:r>
      <w:r w:rsidRPr="003E0792">
        <w:rPr>
          <w:highlight w:val="yellow"/>
          <w:u w:val="single"/>
        </w:rPr>
        <w:t xml:space="preserve">with </w:t>
      </w:r>
      <w:r w:rsidRPr="003E0792">
        <w:rPr>
          <w:u w:val="single"/>
        </w:rPr>
        <w:t xml:space="preserve">the hashtag </w:t>
      </w:r>
      <w:r w:rsidRPr="003E0792">
        <w:rPr>
          <w:highlight w:val="yellow"/>
          <w:u w:val="single"/>
        </w:rPr>
        <w:t>#Ferguson to chide the U</w:t>
      </w:r>
      <w:r w:rsidRPr="003E0792">
        <w:rPr>
          <w:u w:val="single"/>
        </w:rPr>
        <w:t xml:space="preserve">nited </w:t>
      </w:r>
      <w:r w:rsidRPr="003E0792">
        <w:rPr>
          <w:highlight w:val="yellow"/>
          <w:u w:val="single"/>
        </w:rPr>
        <w:t>S</w:t>
      </w:r>
      <w:r w:rsidRPr="003E0792">
        <w:rPr>
          <w:u w:val="single"/>
        </w:rPr>
        <w:t>tates over human rights abuses.</w:t>
      </w:r>
      <w:r w:rsidRPr="003E0792">
        <w:rPr>
          <w:sz w:val="12"/>
        </w:rPr>
        <w:t xml:space="preserve"> "Today the world is a world of tyranny and lies," he wrote. "The flag of #humanrights is borne by enemies of human rights w/US leading them! </w:t>
      </w:r>
      <w:proofErr w:type="gramStart"/>
      <w:r w:rsidRPr="003E0792">
        <w:rPr>
          <w:sz w:val="12"/>
        </w:rPr>
        <w:t>#Ferguson."</w:t>
      </w:r>
      <w:proofErr w:type="gramEnd"/>
      <w:r w:rsidRPr="003E0792">
        <w:rPr>
          <w:sz w:val="12"/>
        </w:rPr>
        <w:t xml:space="preserve"> </w:t>
      </w:r>
      <w:r w:rsidRPr="003E0792">
        <w:rPr>
          <w:u w:val="single"/>
        </w:rPr>
        <w:t xml:space="preserve">A spokesman for </w:t>
      </w:r>
      <w:r w:rsidRPr="003E0792">
        <w:rPr>
          <w:highlight w:val="yellow"/>
          <w:u w:val="single"/>
        </w:rPr>
        <w:t>Egypt</w:t>
      </w:r>
      <w:r w:rsidRPr="003E0792">
        <w:rPr>
          <w:u w:val="single"/>
        </w:rPr>
        <w:t xml:space="preserve">'s Foreign Ministry </w:t>
      </w:r>
      <w:r w:rsidRPr="003E0792">
        <w:rPr>
          <w:highlight w:val="yellow"/>
          <w:u w:val="single"/>
        </w:rPr>
        <w:t>urged the U</w:t>
      </w:r>
      <w:r w:rsidRPr="003E0792">
        <w:rPr>
          <w:u w:val="single"/>
        </w:rPr>
        <w:t xml:space="preserve">nited </w:t>
      </w:r>
      <w:r w:rsidRPr="003E0792">
        <w:rPr>
          <w:highlight w:val="yellow"/>
          <w:u w:val="single"/>
        </w:rPr>
        <w:t>S</w:t>
      </w:r>
      <w:r w:rsidRPr="003E0792">
        <w:rPr>
          <w:u w:val="single"/>
        </w:rPr>
        <w:t xml:space="preserve">tates last week to exercise "restraint" and </w:t>
      </w:r>
      <w:r w:rsidRPr="003E0792">
        <w:rPr>
          <w:highlight w:val="yellow"/>
          <w:u w:val="single"/>
        </w:rPr>
        <w:t>to respect</w:t>
      </w:r>
      <w:r w:rsidRPr="003E0792">
        <w:rPr>
          <w:u w:val="single"/>
        </w:rPr>
        <w:t xml:space="preserve"> the </w:t>
      </w:r>
      <w:r w:rsidRPr="003E0792">
        <w:rPr>
          <w:highlight w:val="yellow"/>
          <w:u w:val="single"/>
        </w:rPr>
        <w:t>rights</w:t>
      </w:r>
      <w:r w:rsidRPr="003E0792">
        <w:rPr>
          <w:u w:val="single"/>
        </w:rPr>
        <w:t xml:space="preserve"> of people who wanted to peaceably assemble in Ferguson.</w:t>
      </w:r>
      <w:r w:rsidRPr="003E0792">
        <w:rPr>
          <w:sz w:val="12"/>
        </w:rPr>
        <w:t xml:space="preserve"> The United States has repeatedly criticized Egypt for cracking down on political protests. </w:t>
      </w:r>
      <w:r w:rsidRPr="00801C3E">
        <w:rPr>
          <w:rStyle w:val="StyleBoldUnderline"/>
        </w:rPr>
        <w:t xml:space="preserve">The </w:t>
      </w:r>
      <w:r w:rsidRPr="0095174C">
        <w:rPr>
          <w:rStyle w:val="StyleBoldUnderline"/>
        </w:rPr>
        <w:t>protests in Ferguson</w:t>
      </w:r>
      <w:r w:rsidRPr="00801C3E">
        <w:rPr>
          <w:rStyle w:val="StyleBoldUnderline"/>
        </w:rPr>
        <w:t xml:space="preserve"> have gotten widespread coverage in </w:t>
      </w:r>
      <w:r w:rsidRPr="0095174C">
        <w:rPr>
          <w:rStyle w:val="StyleBoldUnderline"/>
          <w:highlight w:val="yellow"/>
        </w:rPr>
        <w:t>Chinese</w:t>
      </w:r>
      <w:r w:rsidRPr="00801C3E">
        <w:rPr>
          <w:rStyle w:val="StyleBoldUnderline"/>
        </w:rPr>
        <w:t xml:space="preserve"> </w:t>
      </w:r>
      <w:r w:rsidRPr="0095174C">
        <w:rPr>
          <w:rStyle w:val="StyleBoldUnderline"/>
          <w:highlight w:val="yellow"/>
        </w:rPr>
        <w:t>media</w:t>
      </w:r>
      <w:r w:rsidRPr="00801C3E">
        <w:rPr>
          <w:rStyle w:val="StyleBoldUnderline"/>
        </w:rPr>
        <w:t xml:space="preserve">. One commentary in Xinhua appeared under the headline "The shadow below the Statue of Liberty" and </w:t>
      </w:r>
      <w:r w:rsidRPr="0095174C">
        <w:rPr>
          <w:rStyle w:val="StyleBoldUnderline"/>
          <w:highlight w:val="yellow"/>
        </w:rPr>
        <w:t>urged the U</w:t>
      </w:r>
      <w:r w:rsidRPr="0095174C">
        <w:rPr>
          <w:rStyle w:val="StyleBoldUnderline"/>
        </w:rPr>
        <w:t>nited</w:t>
      </w:r>
      <w:r w:rsidRPr="00801C3E">
        <w:rPr>
          <w:rStyle w:val="StyleBoldUnderline"/>
        </w:rPr>
        <w:t xml:space="preserve"> </w:t>
      </w:r>
      <w:r w:rsidRPr="0095174C">
        <w:rPr>
          <w:rStyle w:val="StyleBoldUnderline"/>
          <w:highlight w:val="yellow"/>
        </w:rPr>
        <w:t>S</w:t>
      </w:r>
      <w:r w:rsidRPr="0095174C">
        <w:rPr>
          <w:rStyle w:val="StyleBoldUnderline"/>
        </w:rPr>
        <w:t>t</w:t>
      </w:r>
      <w:r w:rsidRPr="00801C3E">
        <w:rPr>
          <w:rStyle w:val="StyleBoldUnderline"/>
        </w:rPr>
        <w:t xml:space="preserve">ates </w:t>
      </w:r>
      <w:r w:rsidRPr="0095174C">
        <w:rPr>
          <w:rStyle w:val="StyleBoldUnderline"/>
          <w:highlight w:val="yellow"/>
        </w:rPr>
        <w:t>to turn its</w:t>
      </w:r>
      <w:r w:rsidRPr="00801C3E">
        <w:rPr>
          <w:rStyle w:val="StyleBoldUnderline"/>
        </w:rPr>
        <w:t xml:space="preserve"> critical </w:t>
      </w:r>
      <w:r w:rsidRPr="0095174C">
        <w:rPr>
          <w:rStyle w:val="StyleBoldUnderline"/>
          <w:highlight w:val="yellow"/>
        </w:rPr>
        <w:t>eye on itself</w:t>
      </w:r>
      <w:r w:rsidRPr="00801C3E">
        <w:rPr>
          <w:rStyle w:val="StyleBoldUnderline"/>
        </w:rPr>
        <w:t>.</w:t>
      </w:r>
      <w:r>
        <w:rPr>
          <w:rStyle w:val="StyleBoldUnderline"/>
        </w:rPr>
        <w:t xml:space="preserve"> </w:t>
      </w:r>
      <w:r w:rsidRPr="00801C3E">
        <w:rPr>
          <w:rStyle w:val="StyleBoldUnderline"/>
        </w:rPr>
        <w:t xml:space="preserve">"Facing this notorious record, when </w:t>
      </w:r>
      <w:r w:rsidRPr="00E27D61">
        <w:rPr>
          <w:rStyle w:val="Emphasis"/>
          <w:highlight w:val="yellow"/>
        </w:rPr>
        <w:t>America directs her torch to check on the morality and human rights situation in other countries, it's time for her to shine it on herself</w:t>
      </w:r>
      <w:r w:rsidRPr="00801C3E">
        <w:rPr>
          <w:rStyle w:val="StyleBoldUnderline"/>
        </w:rPr>
        <w:t>," Xinhua wrote.</w:t>
      </w:r>
      <w:r>
        <w:rPr>
          <w:rStyle w:val="StyleBoldUnderline"/>
        </w:rPr>
        <w:t xml:space="preserve"> </w:t>
      </w:r>
      <w:r w:rsidRPr="00801C3E">
        <w:rPr>
          <w:rStyle w:val="StyleBoldUnderline"/>
        </w:rPr>
        <w:t xml:space="preserve">The news agency reported that a human rights society in </w:t>
      </w:r>
      <w:r w:rsidRPr="0095174C">
        <w:rPr>
          <w:rStyle w:val="StyleBoldUnderline"/>
          <w:highlight w:val="yellow"/>
        </w:rPr>
        <w:t>China urged the U</w:t>
      </w:r>
      <w:r w:rsidRPr="00801C3E">
        <w:rPr>
          <w:rStyle w:val="StyleBoldUnderline"/>
        </w:rPr>
        <w:t xml:space="preserve">nited </w:t>
      </w:r>
      <w:r w:rsidRPr="0095174C">
        <w:rPr>
          <w:rStyle w:val="StyleBoldUnderline"/>
          <w:highlight w:val="yellow"/>
        </w:rPr>
        <w:t>S</w:t>
      </w:r>
      <w:r w:rsidRPr="00801C3E">
        <w:rPr>
          <w:rStyle w:val="StyleBoldUnderline"/>
        </w:rPr>
        <w:t xml:space="preserve">tates </w:t>
      </w:r>
      <w:r w:rsidRPr="0095174C">
        <w:rPr>
          <w:rStyle w:val="StyleBoldUnderline"/>
          <w:highlight w:val="yellow"/>
        </w:rPr>
        <w:t>to "correct its double standards on human rights"</w:t>
      </w:r>
      <w:r w:rsidRPr="00801C3E">
        <w:rPr>
          <w:rStyle w:val="StyleBoldUnderline"/>
        </w:rPr>
        <w:t xml:space="preserve"> and "reflect on its finger pointing over other countries' human rights records."</w:t>
      </w:r>
    </w:p>
    <w:p w:rsidR="003E0792" w:rsidRDefault="003E0792" w:rsidP="003E0792">
      <w:pPr>
        <w:rPr>
          <w:rStyle w:val="StyleBoldUnderline"/>
        </w:rPr>
      </w:pPr>
    </w:p>
    <w:p w:rsidR="003E0792" w:rsidRPr="008007F8" w:rsidRDefault="003E0792" w:rsidP="003E0792">
      <w:pPr>
        <w:pStyle w:val="Heading3"/>
      </w:pPr>
      <w:r>
        <w:lastRenderedPageBreak/>
        <w:t>Uniq: China</w:t>
      </w:r>
    </w:p>
    <w:p w:rsidR="003E0792" w:rsidRDefault="003E0792" w:rsidP="003E0792">
      <w:pPr>
        <w:pStyle w:val="Heading4"/>
      </w:pPr>
      <w:r>
        <w:t>China resisting US democracy promotion -cracking down on dissent and financial transactions</w:t>
      </w:r>
    </w:p>
    <w:p w:rsidR="003E0792" w:rsidRPr="008007F8" w:rsidRDefault="003E0792" w:rsidP="003E0792">
      <w:pPr>
        <w:rPr>
          <w:sz w:val="16"/>
          <w:szCs w:val="16"/>
        </w:rPr>
      </w:pPr>
      <w:r>
        <w:rPr>
          <w:b/>
        </w:rPr>
        <w:t xml:space="preserve">Chen and Kinzelbach 15 </w:t>
      </w:r>
      <w:r w:rsidRPr="008007F8">
        <w:rPr>
          <w:sz w:val="16"/>
          <w:szCs w:val="16"/>
        </w:rPr>
        <w:t xml:space="preserve">Dingding, Assistant professor of Government and Public Administration, University of Macau and Katrin, Associate director, Public Policy Institute.  “Democracy Promotion and China: Blocker or Bystander?”  </w:t>
      </w:r>
      <w:proofErr w:type="gramStart"/>
      <w:r w:rsidRPr="008007F8">
        <w:rPr>
          <w:i/>
          <w:sz w:val="16"/>
          <w:szCs w:val="16"/>
        </w:rPr>
        <w:t>Democratization.</w:t>
      </w:r>
      <w:proofErr w:type="gramEnd"/>
      <w:r w:rsidRPr="008007F8">
        <w:rPr>
          <w:i/>
          <w:sz w:val="16"/>
          <w:szCs w:val="16"/>
        </w:rPr>
        <w:t xml:space="preserve">  </w:t>
      </w:r>
      <w:r w:rsidRPr="008007F8">
        <w:rPr>
          <w:sz w:val="16"/>
          <w:szCs w:val="16"/>
        </w:rPr>
        <w:t xml:space="preserve">03/05/15.  Accessed 6/24/15.  http://dx.doi.org/10.1080/13510347.2014.999322 </w:t>
      </w:r>
    </w:p>
    <w:p w:rsidR="003E0792" w:rsidRDefault="003E0792" w:rsidP="003E0792">
      <w:pPr>
        <w:rPr>
          <w:sz w:val="16"/>
        </w:rPr>
      </w:pPr>
      <w:r w:rsidRPr="008007F8">
        <w:rPr>
          <w:sz w:val="16"/>
        </w:rPr>
        <w:t xml:space="preserve">In the period covered by this special issue (2011–2014), </w:t>
      </w:r>
      <w:r w:rsidRPr="006C35BD">
        <w:rPr>
          <w:rStyle w:val="StyleBoldUnderline"/>
        </w:rPr>
        <w:t>pro-democracy activism in China has been small in scale overall and only loosely organized</w:t>
      </w:r>
      <w:r w:rsidRPr="008007F8">
        <w:rPr>
          <w:sz w:val="16"/>
        </w:rPr>
        <w:t xml:space="preserve">. At the same time, </w:t>
      </w:r>
      <w:r w:rsidRPr="006C35BD">
        <w:rPr>
          <w:rStyle w:val="StyleBoldUnderline"/>
        </w:rPr>
        <w:t>the resilience of authoritarian rule in China has been tested by economic development trends, changes in Chinese political culture, competition among Chinese leaders, and the effects of globalization</w:t>
      </w:r>
      <w:r w:rsidRPr="008007F8">
        <w:rPr>
          <w:sz w:val="16"/>
        </w:rPr>
        <w:t xml:space="preserve">. 4 Andrew Nathan observed </w:t>
      </w:r>
      <w:r w:rsidRPr="006C35BD">
        <w:rPr>
          <w:rStyle w:val="StyleBoldUnderline"/>
        </w:rPr>
        <w:t>in 2013</w:t>
      </w:r>
      <w:r w:rsidRPr="008007F8">
        <w:rPr>
          <w:sz w:val="16"/>
        </w:rPr>
        <w:t xml:space="preserve"> that </w:t>
      </w:r>
      <w:r w:rsidRPr="006C35BD">
        <w:rPr>
          <w:rStyle w:val="StyleBoldUnderline"/>
        </w:rPr>
        <w:t>consensus was “stronger than at any time since the 1989 Tiananmen crisis that the resilience of the authoritarian regime in the People’s Republic of China (PRC) is approaching its limits”.</w:t>
      </w:r>
      <w:r w:rsidRPr="008007F8">
        <w:rPr>
          <w:sz w:val="16"/>
        </w:rPr>
        <w:t xml:space="preserve"> 5 Minxin Pei postulated in the same year that “</w:t>
      </w:r>
      <w:r w:rsidRPr="006C35BD">
        <w:rPr>
          <w:rStyle w:val="StyleBoldUnderline"/>
        </w:rPr>
        <w:t>a transition to democracy in China in the next 10 to 15 years is a high prob- ability event”.</w:t>
      </w:r>
      <w:r w:rsidRPr="008007F8">
        <w:rPr>
          <w:sz w:val="16"/>
        </w:rPr>
        <w:t xml:space="preserve"> 6 </w:t>
      </w:r>
      <w:r w:rsidRPr="006C35BD">
        <w:rPr>
          <w:rStyle w:val="StyleBoldUnderline"/>
        </w:rPr>
        <w:t>It is striking that Document No. 9, the CCP’s April 2013 communique ́ on the state of the ideological sphere, essentially provides the same analysis, but with a view to stalling democratization pressures</w:t>
      </w:r>
      <w:r w:rsidRPr="008007F8">
        <w:rPr>
          <w:sz w:val="16"/>
        </w:rPr>
        <w:t xml:space="preserve">. It warns that democracy promotion is an “attempt to undermine the current leadership and the socialism with Chinese characteristics system of governance”. 7 In addition to ideological challenges, </w:t>
      </w:r>
      <w:r w:rsidRPr="006C35BD">
        <w:rPr>
          <w:rStyle w:val="StyleBoldUnderline"/>
        </w:rPr>
        <w:t>the CCP also grapples with an increase in larger-scale protests around bread and butter issues, such as grievances about working conditions and salary levels, but also land grabbing and environmental degradation. Demonstrations</w:t>
      </w:r>
      <w:r w:rsidRPr="008007F8">
        <w:rPr>
          <w:sz w:val="16"/>
        </w:rPr>
        <w:t xml:space="preserve">, some of which turn violent, </w:t>
      </w:r>
      <w:r w:rsidRPr="006C35BD">
        <w:rPr>
          <w:rStyle w:val="StyleBoldUnderline"/>
        </w:rPr>
        <w:t>are said to continue to grow in frequency, and while there is a lack of clarity on the exact figures, public security spending has been rising as a result.</w:t>
      </w:r>
      <w:r w:rsidRPr="008007F8">
        <w:rPr>
          <w:sz w:val="16"/>
        </w:rPr>
        <w:t xml:space="preserve"> 8 A </w:t>
      </w:r>
      <w:r w:rsidRPr="006C35BD">
        <w:rPr>
          <w:rStyle w:val="StyleBoldUnderline"/>
        </w:rPr>
        <w:t>sophisticated system of so-called social stability management</w:t>
      </w:r>
      <w:r w:rsidRPr="008007F8">
        <w:rPr>
          <w:sz w:val="16"/>
        </w:rPr>
        <w:t xml:space="preserve"> </w:t>
      </w:r>
      <w:proofErr w:type="gramStart"/>
      <w:r w:rsidRPr="008007F8">
        <w:rPr>
          <w:sz w:val="16"/>
        </w:rPr>
        <w:t>( weiwen</w:t>
      </w:r>
      <w:proofErr w:type="gramEnd"/>
      <w:r w:rsidRPr="008007F8">
        <w:rPr>
          <w:sz w:val="16"/>
        </w:rPr>
        <w:t xml:space="preserve"> ) </w:t>
      </w:r>
      <w:r w:rsidRPr="006C35BD">
        <w:rPr>
          <w:rStyle w:val="StyleBoldUnderline"/>
        </w:rPr>
        <w:t>was set up to deal with these pressures and to undermine organizations that could compete with the authority of the party-state.</w:t>
      </w:r>
      <w:r w:rsidRPr="008007F8">
        <w:rPr>
          <w:sz w:val="16"/>
        </w:rPr>
        <w:t xml:space="preserve"> 9 According to Xie Yue, a political science professor at Tongji University in Shanghai, </w:t>
      </w:r>
      <w:r w:rsidRPr="006C35BD">
        <w:rPr>
          <w:rStyle w:val="StyleBoldUnderline"/>
        </w:rPr>
        <w:t>weiwen seeks to reduce social and political instability by enhancing coercive capacity rather than by moving forward to the rule of law and democracy.</w:t>
      </w:r>
      <w:r w:rsidRPr="008007F8">
        <w:rPr>
          <w:sz w:val="16"/>
        </w:rPr>
        <w:t xml:space="preserve"> 10 In the CCP’s orthodoxy, </w:t>
      </w:r>
      <w:r w:rsidRPr="006C35BD">
        <w:rPr>
          <w:rStyle w:val="StyleBoldUnderline"/>
        </w:rPr>
        <w:t>domestic challengers of one-party rule are not only “anti-Chinese”, they also play into the hands of China’s international rivals that seek to undermine China’s rise, notably the US.</w:t>
      </w:r>
      <w:r w:rsidRPr="008007F8">
        <w:rPr>
          <w:sz w:val="16"/>
        </w:rPr>
        <w:t xml:space="preserve"> That is, </w:t>
      </w:r>
      <w:r w:rsidRPr="006C35BD">
        <w:rPr>
          <w:rStyle w:val="StyleBoldUnderline"/>
        </w:rPr>
        <w:t>the CCP employs a nation- alist counter-discourse and it suggests that external actors</w:t>
      </w:r>
      <w:r w:rsidRPr="008007F8">
        <w:rPr>
          <w:sz w:val="16"/>
        </w:rPr>
        <w:t xml:space="preserve"> (or rather: global rivals</w:t>
      </w:r>
      <w:r w:rsidRPr="006C35BD">
        <w:rPr>
          <w:rStyle w:val="StyleBoldUnderline"/>
        </w:rPr>
        <w:t>) try to politically destabilize the People’s Republic for strategic reasons.</w:t>
      </w:r>
      <w:r w:rsidRPr="008007F8">
        <w:rPr>
          <w:sz w:val="16"/>
        </w:rPr>
        <w:t xml:space="preserve"> According to </w:t>
      </w:r>
      <w:r w:rsidRPr="006C35BD">
        <w:rPr>
          <w:rStyle w:val="StyleBoldUnderline"/>
        </w:rPr>
        <w:t xml:space="preserve">Document No. 9, “Western anti-China forces” and “all kinds of so-called citizens movements” echo each other and rely on each other’s support “to squeeze the Party out of leadership”. </w:t>
      </w:r>
      <w:r w:rsidRPr="008007F8">
        <w:rPr>
          <w:sz w:val="16"/>
        </w:rPr>
        <w:t xml:space="preserve">11 Finally, </w:t>
      </w:r>
      <w:r w:rsidRPr="006C35BD">
        <w:rPr>
          <w:rStyle w:val="StyleBoldUnderline"/>
        </w:rPr>
        <w:t>it concludes: “In the face of these threats, we must not let down our guard or decrease our vigilance.”</w:t>
      </w:r>
      <w:r w:rsidRPr="008007F8">
        <w:rPr>
          <w:sz w:val="16"/>
        </w:rPr>
        <w:t xml:space="preserve"> 12 </w:t>
      </w:r>
      <w:r w:rsidRPr="006C35BD">
        <w:rPr>
          <w:rStyle w:val="StyleBoldUnderline"/>
        </w:rPr>
        <w:t>Document No. 9 most likely spurred a number of recent arrests, notably of individuals belonging to the “New Citizen Movement”</w:t>
      </w:r>
      <w:r w:rsidRPr="008007F8">
        <w:rPr>
          <w:sz w:val="16"/>
        </w:rPr>
        <w:t xml:space="preserve">. For example, Xu Zhiyong, who gave the movement its name, 13 received a four-year prison term in early 2014 Three years earlier, in March 2010, </w:t>
      </w:r>
      <w:r w:rsidRPr="006C35BD">
        <w:rPr>
          <w:rStyle w:val="StyleBoldUnderline"/>
        </w:rPr>
        <w:t>China’s State Administration of Foreign Exchange had already issued stricter rules on the receipt of foreign donations by Chinese organizations, thereby increasing the party-state’s control over the flow of foreign resources to Chinese non-governmental organizations (NGOs</w:t>
      </w:r>
      <w:r w:rsidRPr="008007F8">
        <w:rPr>
          <w:sz w:val="16"/>
        </w:rPr>
        <w:t>).</w:t>
      </w:r>
      <w:r w:rsidRPr="006C35BD">
        <w:rPr>
          <w:rStyle w:val="StyleBoldUnderline"/>
        </w:rPr>
        <w:t xml:space="preserve"> Chinese organizations can now only receive foreign funds if they have a special foreign exchange</w:t>
      </w:r>
      <w:r>
        <w:rPr>
          <w:rStyle w:val="StyleBoldUnderline"/>
        </w:rPr>
        <w:t xml:space="preserve"> </w:t>
      </w:r>
      <w:r w:rsidRPr="006C35BD">
        <w:rPr>
          <w:rStyle w:val="StyleBoldUnderline"/>
        </w:rPr>
        <w:t>account and</w:t>
      </w:r>
      <w:r>
        <w:rPr>
          <w:rStyle w:val="StyleBoldUnderline"/>
        </w:rPr>
        <w:t xml:space="preserve"> </w:t>
      </w:r>
      <w:r w:rsidRPr="006C35BD">
        <w:rPr>
          <w:rStyle w:val="StyleBoldUnderline"/>
        </w:rPr>
        <w:t>after</w:t>
      </w:r>
      <w:r>
        <w:rPr>
          <w:rStyle w:val="StyleBoldUnderline"/>
        </w:rPr>
        <w:t xml:space="preserve"> </w:t>
      </w:r>
      <w:r w:rsidRPr="006C35BD">
        <w:rPr>
          <w:rStyle w:val="StyleBoldUnderline"/>
        </w:rPr>
        <w:t>getting</w:t>
      </w:r>
      <w:r>
        <w:rPr>
          <w:rStyle w:val="StyleBoldUnderline"/>
        </w:rPr>
        <w:t xml:space="preserve"> </w:t>
      </w:r>
      <w:r w:rsidRPr="006C35BD">
        <w:rPr>
          <w:rStyle w:val="StyleBoldUnderline"/>
        </w:rPr>
        <w:t>their</w:t>
      </w:r>
      <w:r>
        <w:rPr>
          <w:rStyle w:val="StyleBoldUnderline"/>
        </w:rPr>
        <w:t xml:space="preserve"> </w:t>
      </w:r>
      <w:r w:rsidRPr="006C35BD">
        <w:rPr>
          <w:rStyle w:val="StyleBoldUnderline"/>
        </w:rPr>
        <w:t>gran</w:t>
      </w:r>
      <w:r>
        <w:rPr>
          <w:rStyle w:val="StyleBoldUnderline"/>
        </w:rPr>
        <w:t xml:space="preserve"> </w:t>
      </w:r>
      <w:r w:rsidRPr="006C35BD">
        <w:rPr>
          <w:rStyle w:val="StyleBoldUnderline"/>
        </w:rPr>
        <w:t>tagreements notarized.</w:t>
      </w:r>
      <w:r>
        <w:rPr>
          <w:rStyle w:val="StyleBoldUnderline"/>
        </w:rPr>
        <w:t xml:space="preserve"> </w:t>
      </w:r>
      <w:r w:rsidRPr="008007F8">
        <w:rPr>
          <w:sz w:val="16"/>
        </w:rPr>
        <w:t xml:space="preserve">Due to this procedure, </w:t>
      </w:r>
      <w:r w:rsidRPr="006C35BD">
        <w:rPr>
          <w:rStyle w:val="StyleBoldUnderline"/>
        </w:rPr>
        <w:t>it has become very difficult if not impossible for the US and the EU to make financial transfers to organizations that engage in democracy promotion in China.</w:t>
      </w:r>
      <w:r w:rsidRPr="008007F8">
        <w:rPr>
          <w:sz w:val="16"/>
        </w:rPr>
        <w:t xml:space="preserve"> Therefore</w:t>
      </w:r>
      <w:r w:rsidRPr="006C35BD">
        <w:rPr>
          <w:rStyle w:val="StyleBoldUnderline"/>
        </w:rPr>
        <w:t xml:space="preserve">, foreign support for domestic civil society actors is, more often than not, designed so as to dispel possible concerns, thereby restricting the flow of foreign resources to activities that are palatable to the Chinese authorities. The US and the EU continue to support Chinese human rights activists through financial grants, quiet diplomacy, and public statements, </w:t>
      </w:r>
      <w:r w:rsidRPr="006C35BD">
        <w:rPr>
          <w:rStyle w:val="StyleBoldUnderline"/>
        </w:rPr>
        <w:lastRenderedPageBreak/>
        <w:t>but both actors have scaled down their ambitions in recent years.</w:t>
      </w:r>
      <w:r w:rsidRPr="008007F8">
        <w:rPr>
          <w:sz w:val="16"/>
        </w:rPr>
        <w:t xml:space="preserve"> This is not only because financial regulations have changed. </w:t>
      </w:r>
      <w:r w:rsidRPr="006C35BD">
        <w:rPr>
          <w:rStyle w:val="StyleBoldUnderline"/>
        </w:rPr>
        <w:t>China’s rapidly increasing international weight, which was further accelerated by the subprime mortgage crisis in the US and the sovereign debt crisis in Europe, changed the dynamics of international politics, and signifi- cantly decreased the party-state’s vulnerability to international pressure.</w:t>
      </w:r>
      <w:r w:rsidRPr="008007F8">
        <w:rPr>
          <w:sz w:val="16"/>
        </w:rPr>
        <w:t xml:space="preserve"> Accord- ingly, high-ranking leaders in Beijing now dismiss Western criticism of China’s governance model rather confidently. For example, according to confidential accounts of EU officials, Wu Hailong (since 2014 China’s Representative at the UN in Geneva) noted repeatedly in closed-door meetings that China was no longer willing to be lectured on human rights and democracy because “times have changed”. </w:t>
      </w:r>
    </w:p>
    <w:p w:rsidR="003E0792" w:rsidRDefault="003E0792" w:rsidP="003E0792">
      <w:pPr>
        <w:rPr>
          <w:sz w:val="16"/>
        </w:rPr>
      </w:pPr>
    </w:p>
    <w:p w:rsidR="003E0792" w:rsidRDefault="003E0792" w:rsidP="003E0792">
      <w:pPr>
        <w:pStyle w:val="Heading4"/>
      </w:pPr>
      <w:r>
        <w:t>China resisting US pressure to comply with human rights in talks</w:t>
      </w:r>
    </w:p>
    <w:p w:rsidR="003E0792" w:rsidRPr="00451EAA" w:rsidRDefault="003E0792" w:rsidP="003E0792">
      <w:r>
        <w:rPr>
          <w:b/>
        </w:rPr>
        <w:t xml:space="preserve">Bodeen 11 </w:t>
      </w:r>
      <w:proofErr w:type="gramStart"/>
      <w:r>
        <w:t>Christopher,</w:t>
      </w:r>
      <w:proofErr w:type="gramEnd"/>
      <w:r>
        <w:t xml:space="preserve"> Associated Press Correspondent.  “China media says human rights pressure from U.S. will fail.”  </w:t>
      </w:r>
      <w:proofErr w:type="gramStart"/>
      <w:r>
        <w:rPr>
          <w:i/>
        </w:rPr>
        <w:t>Northwest Asian Weekly.</w:t>
      </w:r>
      <w:proofErr w:type="gramEnd"/>
      <w:r>
        <w:rPr>
          <w:i/>
        </w:rPr>
        <w:t xml:space="preserve">  </w:t>
      </w:r>
      <w:r>
        <w:t xml:space="preserve">05/13/15.  </w:t>
      </w:r>
      <w:r w:rsidRPr="00451EAA">
        <w:t xml:space="preserve">http://www.nwasianweekly.com/2011/05/china-media-says-human-rights-pressure-from-u-s-will-fail/  </w:t>
      </w:r>
    </w:p>
    <w:p w:rsidR="003E0792" w:rsidRDefault="003E0792" w:rsidP="003E0792">
      <w:pPr>
        <w:rPr>
          <w:sz w:val="16"/>
        </w:rPr>
      </w:pPr>
      <w:r w:rsidRPr="003B6A21">
        <w:rPr>
          <w:sz w:val="16"/>
        </w:rPr>
        <w:t xml:space="preserve">BEIJING (AP) — </w:t>
      </w:r>
      <w:r w:rsidRPr="00451EAA">
        <w:rPr>
          <w:rStyle w:val="StyleBoldUnderline"/>
        </w:rPr>
        <w:t>China will never allow the U</w:t>
      </w:r>
      <w:r w:rsidRPr="003B6A21">
        <w:rPr>
          <w:sz w:val="16"/>
        </w:rPr>
        <w:t xml:space="preserve">nited </w:t>
      </w:r>
      <w:r w:rsidRPr="00451EAA">
        <w:rPr>
          <w:rStyle w:val="StyleBoldUnderline"/>
        </w:rPr>
        <w:t>S</w:t>
      </w:r>
      <w:r w:rsidRPr="003B6A21">
        <w:rPr>
          <w:sz w:val="16"/>
        </w:rPr>
        <w:t xml:space="preserve">tates </w:t>
      </w:r>
      <w:r w:rsidRPr="00451EAA">
        <w:rPr>
          <w:rStyle w:val="StyleBoldUnderline"/>
        </w:rPr>
        <w:t>to dictate political reforms and any American pressure over human rights will torpedo talks on such issues, a Communist Party-run newspaper said last Thursday.</w:t>
      </w:r>
      <w:r w:rsidRPr="003B6A21">
        <w:rPr>
          <w:sz w:val="16"/>
        </w:rPr>
        <w:t xml:space="preserve"> </w:t>
      </w:r>
      <w:r w:rsidRPr="00451EAA">
        <w:rPr>
          <w:rStyle w:val="StyleBoldUnderline"/>
        </w:rPr>
        <w:t>The</w:t>
      </w:r>
      <w:r w:rsidRPr="003B6A21">
        <w:rPr>
          <w:sz w:val="16"/>
        </w:rPr>
        <w:t xml:space="preserve"> defiant </w:t>
      </w:r>
      <w:r w:rsidRPr="00451EAA">
        <w:rPr>
          <w:rStyle w:val="StyleBoldUnderline"/>
        </w:rPr>
        <w:t>editorial</w:t>
      </w:r>
      <w:r w:rsidRPr="003B6A21">
        <w:rPr>
          <w:sz w:val="16"/>
        </w:rPr>
        <w:t xml:space="preserve"> in the Global Times </w:t>
      </w:r>
      <w:r w:rsidRPr="00451EAA">
        <w:rPr>
          <w:rStyle w:val="StyleBoldUnderline"/>
        </w:rPr>
        <w:t>appeared on the second day of an annual China–U.S. human rights dialogue that comes amid a major Chinese crackdown on government critics. Talks have yielded little progress</w:t>
      </w:r>
      <w:r w:rsidRPr="003B6A21">
        <w:rPr>
          <w:sz w:val="16"/>
        </w:rPr>
        <w:t xml:space="preserve"> in recent years </w:t>
      </w:r>
      <w:r w:rsidRPr="00451EAA">
        <w:rPr>
          <w:rStyle w:val="StyleBoldUnderline"/>
        </w:rPr>
        <w:t>and are expected to be even more testy than usual this year</w:t>
      </w:r>
      <w:r w:rsidRPr="003B6A21">
        <w:rPr>
          <w:sz w:val="16"/>
        </w:rPr>
        <w:t xml:space="preserve">. Many human rights advocates are questioning the value of such diplomatic exchanges. The Global Times said </w:t>
      </w:r>
      <w:r w:rsidRPr="00451EAA">
        <w:rPr>
          <w:rStyle w:val="StyleBoldUnderline"/>
        </w:rPr>
        <w:t>China would not accept requests from the United States and claimed that most Chinese “were disgusted” by outside pressure on human rights. “As China is a sovereign nation, there is zero possibility of it allowing the United States to dictate its political development,” the editorial said</w:t>
      </w:r>
      <w:r w:rsidRPr="003B6A21">
        <w:rPr>
          <w:sz w:val="16"/>
        </w:rPr>
        <w:t xml:space="preserve">. </w:t>
      </w:r>
      <w:r w:rsidRPr="00451EAA">
        <w:rPr>
          <w:rStyle w:val="StyleBoldUnderline"/>
        </w:rPr>
        <w:t>“If the United States adopts exerting pressure as the starting point of its ‘dialogue’ with China, that will ensure that there is no progress,</w:t>
      </w:r>
      <w:r w:rsidRPr="003B6A21">
        <w:rPr>
          <w:sz w:val="16"/>
        </w:rPr>
        <w:t xml:space="preserve">” it said. </w:t>
      </w:r>
      <w:r w:rsidRPr="00451EAA">
        <w:rPr>
          <w:rStyle w:val="StyleBoldUnderline"/>
        </w:rPr>
        <w:t>The two sides traded frosty language ahead of the closed-door talks, with the United States saying it would focus on the ongoing campaign against dissent,</w:t>
      </w:r>
      <w:r w:rsidRPr="003B6A21">
        <w:rPr>
          <w:sz w:val="16"/>
        </w:rPr>
        <w:t xml:space="preserve"> as well as on the rule of law, religious freedom, and labor and minority rights</w:t>
      </w:r>
      <w:r w:rsidRPr="00451EAA">
        <w:rPr>
          <w:rStyle w:val="StyleBoldUnderline"/>
        </w:rPr>
        <w:t>.</w:t>
      </w:r>
      <w:r w:rsidRPr="003B6A21">
        <w:rPr>
          <w:sz w:val="16"/>
        </w:rPr>
        <w:t xml:space="preserve"> </w:t>
      </w:r>
      <w:r w:rsidRPr="00451EAA">
        <w:rPr>
          <w:rStyle w:val="StyleBoldUnderline"/>
        </w:rPr>
        <w:t>China’s Foreign Ministry warned it would reject what it regards as U.S. meddling. “We also are opposed to the United States using human rights as a pretext for interfering in China’s internal affairs,”</w:t>
      </w:r>
      <w:r w:rsidRPr="003B6A21">
        <w:rPr>
          <w:sz w:val="16"/>
        </w:rPr>
        <w:t xml:space="preserve"> spokesman Hong Lei said, at a regularly scheduled briefing Thursday. Often an occasion for testy exchanges in years past, </w:t>
      </w:r>
      <w:r w:rsidRPr="00451EAA">
        <w:rPr>
          <w:rStyle w:val="StyleBoldUnderline"/>
        </w:rPr>
        <w:t>the dialogue is being buffeted by the broadest clampdown in years by China’s Communist government.</w:t>
      </w:r>
      <w:r w:rsidRPr="003B6A21">
        <w:rPr>
          <w:sz w:val="16"/>
        </w:rPr>
        <w:t xml:space="preserve"> Hundreds of people, including well-known lawyers and activists, have been questioned, detained, confined to their homes, or have simply disappeared, apparently to squelch any chances of the kind of popular uprisings roiling the Middle East and North Africa.</w:t>
      </w:r>
    </w:p>
    <w:p w:rsidR="00FC3075" w:rsidRDefault="00FC3075" w:rsidP="00FC3075">
      <w:pPr>
        <w:pStyle w:val="Heading4"/>
      </w:pPr>
      <w:r>
        <w:t>China fiercely opposes human rights policies</w:t>
      </w:r>
    </w:p>
    <w:p w:rsidR="00FC3075" w:rsidRPr="008D1D4E" w:rsidRDefault="00FC3075" w:rsidP="00FC3075">
      <w:pPr>
        <w:rPr>
          <w:rStyle w:val="StyleStyleBold12pt"/>
        </w:rPr>
      </w:pPr>
      <w:r>
        <w:rPr>
          <w:rStyle w:val="StyleStyleBold12pt"/>
        </w:rPr>
        <w:t xml:space="preserve">Feldman ’13 </w:t>
      </w:r>
      <w:r>
        <w:t xml:space="preserve">(Noah, </w:t>
      </w:r>
      <w:r w:rsidRPr="008D1D4E">
        <w:t>professor of constitutional and international law at Harvard University</w:t>
      </w:r>
      <w:r>
        <w:t>, BA from Harvard, law degree from Yale, Rhodes Scholar at Oxford, “</w:t>
      </w:r>
      <w:r w:rsidRPr="008D1D4E">
        <w:t>How Guantanamo affects China: Our human rights hypocrisies</w:t>
      </w:r>
      <w:r>
        <w:t xml:space="preserve">”, Salon, </w:t>
      </w:r>
      <w:hyperlink r:id="rId33" w:history="1">
        <w:r w:rsidRPr="007902C9">
          <w:rPr>
            <w:rStyle w:val="Hyperlink"/>
          </w:rPr>
          <w:t>http://www.salon.com/2013/05/19/how_guantanamo_affects_china_our_human_rights_hypocrisies/</w:t>
        </w:r>
      </w:hyperlink>
      <w:r>
        <w:t>, 5/19/2013)//HW</w:t>
      </w:r>
    </w:p>
    <w:p w:rsidR="00FC3075" w:rsidRPr="00DF45AD" w:rsidRDefault="00FC3075" w:rsidP="00FC3075">
      <w:pPr>
        <w:rPr>
          <w:b/>
          <w:u w:val="single"/>
        </w:rPr>
      </w:pPr>
      <w:r>
        <w:t xml:space="preserve">Could all that change? </w:t>
      </w:r>
      <w:r w:rsidRPr="00E0069E">
        <w:rPr>
          <w:rStyle w:val="StyleBoldUnderline"/>
        </w:rPr>
        <w:t xml:space="preserve">Could China gradually become a human-rights-respecting country, even without becoming a democracy? In the short run, the answer is </w:t>
      </w:r>
      <w:r w:rsidRPr="00E0069E">
        <w:rPr>
          <w:rStyle w:val="Emphasis"/>
        </w:rPr>
        <w:t>no</w:t>
      </w:r>
      <w:r w:rsidRPr="00E0069E">
        <w:rPr>
          <w:rStyle w:val="StyleBoldUnderline"/>
        </w:rPr>
        <w:t>. From the Chinese standpoint, the international human rights agenda poses serious dangers, and China can be expected to oppose it.</w:t>
      </w:r>
      <w:r>
        <w:t xml:space="preserve"> Today, looking at the collapse of the Soviet Union as a negative model, </w:t>
      </w:r>
      <w:r w:rsidRPr="00E0069E">
        <w:rPr>
          <w:rStyle w:val="StyleBoldUnderline"/>
        </w:rPr>
        <w:t>the party believes that lifting</w:t>
      </w:r>
      <w:r>
        <w:t xml:space="preserve"> its </w:t>
      </w:r>
      <w:r w:rsidRPr="00E0069E">
        <w:rPr>
          <w:rStyle w:val="StyleBoldUnderline"/>
        </w:rPr>
        <w:t>control over speech and protest</w:t>
      </w:r>
      <w:r>
        <w:t xml:space="preserve"> and many other aspects of Chinese society </w:t>
      </w:r>
      <w:r w:rsidRPr="00E0069E">
        <w:rPr>
          <w:rStyle w:val="StyleBoldUnderline"/>
        </w:rPr>
        <w:t>would likely bring an end to its rule.</w:t>
      </w:r>
      <w:r>
        <w:t xml:space="preserve"> The party’s overarching interest — remaining in power —precludes rapid advances in human rights.</w:t>
      </w:r>
      <w:r w:rsidRPr="00E0069E">
        <w:rPr>
          <w:sz w:val="12"/>
        </w:rPr>
        <w:t xml:space="preserve">¶ </w:t>
      </w:r>
      <w:r w:rsidRPr="00E0069E">
        <w:rPr>
          <w:rStyle w:val="StyleBoldUnderline"/>
        </w:rPr>
        <w:t xml:space="preserve">This perspective will also in the near term be expressed in China’s international attitude toward other rights violators, who are potential allies. With its increased power, China has increased </w:t>
      </w:r>
      <w:r w:rsidRPr="00E0069E">
        <w:rPr>
          <w:rStyle w:val="StyleBoldUnderline"/>
        </w:rPr>
        <w:lastRenderedPageBreak/>
        <w:t>capacity to block human-rights-related initiatives.</w:t>
      </w:r>
      <w:r>
        <w:t xml:space="preserve"> Thus, for example, </w:t>
      </w:r>
      <w:r w:rsidRPr="00E0069E">
        <w:rPr>
          <w:rStyle w:val="StyleBoldUnderline"/>
        </w:rPr>
        <w:t>one can safely predict that China would not allow any more ad hoc international tribunals to punish genocidal leaders. The ICC will,</w:t>
      </w:r>
      <w:r>
        <w:t xml:space="preserve"> for the time being, </w:t>
      </w:r>
      <w:r w:rsidRPr="00E0069E">
        <w:rPr>
          <w:rStyle w:val="StyleBoldUnderline"/>
        </w:rPr>
        <w:t xml:space="preserve">proceed very slowly and cautiously, </w:t>
      </w:r>
      <w:proofErr w:type="gramStart"/>
      <w:r w:rsidRPr="00E0069E">
        <w:rPr>
          <w:rStyle w:val="StyleBoldUnderline"/>
        </w:rPr>
        <w:t>concerned</w:t>
      </w:r>
      <w:proofErr w:type="gramEnd"/>
      <w:r w:rsidRPr="00E0069E">
        <w:rPr>
          <w:rStyle w:val="StyleBoldUnderline"/>
        </w:rPr>
        <w:t xml:space="preserve"> not only about the nonassent of the U</w:t>
      </w:r>
      <w:r>
        <w:t xml:space="preserve">nited </w:t>
      </w:r>
      <w:r w:rsidRPr="00E0069E">
        <w:rPr>
          <w:rStyle w:val="StyleBoldUnderline"/>
        </w:rPr>
        <w:t>S</w:t>
      </w:r>
      <w:r>
        <w:t xml:space="preserve">tates </w:t>
      </w:r>
      <w:r w:rsidRPr="00E0069E">
        <w:rPr>
          <w:rStyle w:val="StyleBoldUnderline"/>
        </w:rPr>
        <w:t xml:space="preserve">but about </w:t>
      </w:r>
      <w:r w:rsidRPr="00E0069E">
        <w:rPr>
          <w:rStyle w:val="Emphasis"/>
        </w:rPr>
        <w:t>opposition</w:t>
      </w:r>
      <w:r w:rsidRPr="00E0069E">
        <w:rPr>
          <w:rStyle w:val="StyleBoldUnderline"/>
        </w:rPr>
        <w:t xml:space="preserve"> from China as well.</w:t>
      </w:r>
    </w:p>
    <w:p w:rsidR="00FC3075" w:rsidRDefault="00FC3075" w:rsidP="00FC3075">
      <w:pPr>
        <w:pStyle w:val="Heading4"/>
        <w:rPr>
          <w:rStyle w:val="StyleBoldUnderline"/>
          <w:b/>
          <w:szCs w:val="26"/>
        </w:rPr>
      </w:pPr>
      <w:r w:rsidRPr="00773206">
        <w:rPr>
          <w:rStyle w:val="StyleBoldUnderline"/>
          <w:szCs w:val="26"/>
        </w:rPr>
        <w:t>U.S. human rights intervention has empirically angered China</w:t>
      </w:r>
    </w:p>
    <w:p w:rsidR="00FC3075" w:rsidRPr="008E2EE4" w:rsidRDefault="00FC3075" w:rsidP="00FC3075">
      <w:pPr>
        <w:rPr>
          <w:rStyle w:val="StyleStyleBold12pt"/>
        </w:rPr>
      </w:pPr>
      <w:r>
        <w:rPr>
          <w:rStyle w:val="StyleStyleBold12pt"/>
        </w:rPr>
        <w:t xml:space="preserve">Kumar ’15 </w:t>
      </w:r>
      <w:r w:rsidRPr="008E2EE4">
        <w:t>(</w:t>
      </w:r>
      <w:r>
        <w:t>Kalyan, staff writer for the International Business Times, “</w:t>
      </w:r>
      <w:r w:rsidRPr="008E2EE4">
        <w:t xml:space="preserve">China Irked </w:t>
      </w:r>
      <w:proofErr w:type="gramStart"/>
      <w:r w:rsidRPr="008E2EE4">
        <w:t>By US Criticism Of Detention Of</w:t>
      </w:r>
      <w:proofErr w:type="gramEnd"/>
      <w:r w:rsidRPr="008E2EE4">
        <w:t xml:space="preserve"> Human Rights Activist Pu Zhiqiang</w:t>
      </w:r>
      <w:r>
        <w:t xml:space="preserve">”, International Business Times, </w:t>
      </w:r>
      <w:hyperlink r:id="rId34" w:history="1">
        <w:r w:rsidRPr="007902C9">
          <w:rPr>
            <w:rStyle w:val="Hyperlink"/>
          </w:rPr>
          <w:t>http://www.ibtimes.com/china-irked-us-criticism-detention-human-rights-activist-pu-zhiqiang-1914604</w:t>
        </w:r>
      </w:hyperlink>
      <w:r>
        <w:t>, 5/08/2015)//HW</w:t>
      </w:r>
    </w:p>
    <w:p w:rsidR="003E0792" w:rsidRPr="00801C3E" w:rsidRDefault="00FC3075" w:rsidP="003E0792">
      <w:pPr>
        <w:rPr>
          <w:u w:val="single"/>
        </w:rPr>
      </w:pPr>
      <w:r w:rsidRPr="00773206">
        <w:rPr>
          <w:rStyle w:val="StyleBoldUnderline"/>
        </w:rPr>
        <w:t>China has</w:t>
      </w:r>
      <w:r>
        <w:t xml:space="preserve"> apparently </w:t>
      </w:r>
      <w:r w:rsidRPr="00773206">
        <w:rPr>
          <w:rStyle w:val="StyleBoldUnderline"/>
        </w:rPr>
        <w:t>taken exception to criticism from the U.S. over the</w:t>
      </w:r>
      <w:r>
        <w:t xml:space="preserve"> nearly yearlong </w:t>
      </w:r>
      <w:r w:rsidRPr="00773206">
        <w:rPr>
          <w:rStyle w:val="StyleBoldUnderline"/>
        </w:rPr>
        <w:t>detention of a Chinese civil rights lawyer. Reacting to comments by the U. S</w:t>
      </w:r>
      <w:r>
        <w:t xml:space="preserve"> State Department, </w:t>
      </w:r>
      <w:r w:rsidRPr="00773206">
        <w:rPr>
          <w:rStyle w:val="StyleBoldUnderline"/>
        </w:rPr>
        <w:t>a</w:t>
      </w:r>
      <w:r>
        <w:t xml:space="preserve"> Chinese Foreign Ministry </w:t>
      </w:r>
      <w:r w:rsidRPr="00773206">
        <w:rPr>
          <w:rStyle w:val="StyleBoldUnderline"/>
        </w:rPr>
        <w:t xml:space="preserve">spokeswoman said </w:t>
      </w:r>
      <w:r w:rsidRPr="00773206">
        <w:rPr>
          <w:rStyle w:val="Emphasis"/>
        </w:rPr>
        <w:t>Washington should address its own human rights problems</w:t>
      </w:r>
      <w:r w:rsidRPr="00773206">
        <w:rPr>
          <w:rStyle w:val="StyleBoldUnderline"/>
        </w:rPr>
        <w:t xml:space="preserve"> without portraying itself as the “world’s policeman or judge.”¶</w:t>
      </w:r>
      <w:r w:rsidRPr="00773206">
        <w:rPr>
          <w:sz w:val="12"/>
        </w:rPr>
        <w:t xml:space="preserve"> </w:t>
      </w:r>
      <w:r>
        <w:t xml:space="preserve">On Wednesday, </w:t>
      </w:r>
      <w:r w:rsidRPr="00773206">
        <w:rPr>
          <w:rStyle w:val="StyleBoldUnderline"/>
        </w:rPr>
        <w:t>the State Department called on China to immediately release Pu Zhiqiang. The human rights activist, detained since May 2014, faces a plethora of charges. The State Department asked Beijing “to</w:t>
      </w:r>
      <w:r>
        <w:t xml:space="preserve"> release and remove all restrictions on Pu Zhiqiang, and </w:t>
      </w:r>
      <w:r w:rsidRPr="00773206">
        <w:rPr>
          <w:rStyle w:val="StyleBoldUnderline"/>
        </w:rPr>
        <w:t>respect his rights in accordance with China’s international human rights commitments</w:t>
      </w:r>
      <w:r>
        <w:t>.”</w:t>
      </w:r>
      <w:r w:rsidRPr="00773206">
        <w:rPr>
          <w:sz w:val="12"/>
        </w:rPr>
        <w:t xml:space="preserve">¶ </w:t>
      </w:r>
      <w:r>
        <w:t>Pu, who is awaiting trial, was arrested in Beijing on his way back from a private gathering that honored victims of the 1989 Tiananmen Square massacre.</w:t>
      </w:r>
      <w:r w:rsidRPr="00773206">
        <w:rPr>
          <w:sz w:val="12"/>
        </w:rPr>
        <w:t xml:space="preserve">¶ </w:t>
      </w:r>
      <w:r>
        <w:t xml:space="preserve">The State Department said it objected to the fact that Pu has been denied prompt access to “counsel and other procedural safeguards," and subjected to "harsh conditions and denied access to proper medical treatment." In response, </w:t>
      </w:r>
      <w:r w:rsidRPr="00773206">
        <w:rPr>
          <w:rStyle w:val="StyleBoldUnderline"/>
        </w:rPr>
        <w:t>Hua Chunying, a Foreign Ministry spokeswoman, said in Beijing that “some people in the U</w:t>
      </w:r>
      <w:r>
        <w:t xml:space="preserve">nited </w:t>
      </w:r>
      <w:r w:rsidRPr="00773206">
        <w:rPr>
          <w:rStyle w:val="StyleBoldUnderline"/>
        </w:rPr>
        <w:t>S</w:t>
      </w:r>
      <w:r>
        <w:t xml:space="preserve">tates </w:t>
      </w:r>
      <w:r w:rsidRPr="00773206">
        <w:rPr>
          <w:rStyle w:val="StyleBoldUnderline"/>
        </w:rPr>
        <w:t>have hearts</w:t>
      </w:r>
      <w:r>
        <w:t xml:space="preserve"> that are </w:t>
      </w:r>
      <w:r w:rsidRPr="00773206">
        <w:rPr>
          <w:rStyle w:val="Emphasis"/>
        </w:rPr>
        <w:t>too big</w:t>
      </w:r>
      <w:r w:rsidRPr="00773206">
        <w:rPr>
          <w:rStyle w:val="StyleBoldUnderline"/>
        </w:rPr>
        <w:t xml:space="preserve"> and hands</w:t>
      </w:r>
      <w:r>
        <w:t xml:space="preserve"> that are </w:t>
      </w:r>
      <w:r w:rsidRPr="00773206">
        <w:rPr>
          <w:rStyle w:val="Emphasis"/>
        </w:rPr>
        <w:t>too long</w:t>
      </w:r>
      <w:r w:rsidRPr="00773206">
        <w:rPr>
          <w:rStyle w:val="StyleBoldUnderline"/>
        </w:rPr>
        <w:t>.” Hua then advised Washington to address its own domestic problems -- an obvious reference to recent unrest in Baltimore.</w:t>
      </w:r>
    </w:p>
    <w:p w:rsidR="003C2A8E" w:rsidRDefault="008746A0" w:rsidP="003C2A8E">
      <w:pPr>
        <w:pStyle w:val="Heading3"/>
      </w:pPr>
      <w:r>
        <w:lastRenderedPageBreak/>
        <w:t>Un</w:t>
      </w:r>
      <w:r w:rsidR="003E0792">
        <w:t>iq: Russia</w:t>
      </w:r>
    </w:p>
    <w:p w:rsidR="003C2A8E" w:rsidRDefault="003C2A8E" w:rsidP="003C2A8E">
      <w:pPr>
        <w:pStyle w:val="Heading4"/>
      </w:pPr>
      <w:r>
        <w:t>Russia rejects US rights fingerpointing – racism and hypocrisy</w:t>
      </w:r>
    </w:p>
    <w:p w:rsidR="003C2A8E" w:rsidRPr="00E021C0" w:rsidRDefault="003C2A8E" w:rsidP="003C2A8E">
      <w:r w:rsidRPr="001A1BD4">
        <w:rPr>
          <w:rStyle w:val="StyleStyleBold12pt"/>
        </w:rPr>
        <w:t>Gorst 6/24</w:t>
      </w:r>
      <w:r>
        <w:t xml:space="preserve">, (Isabel Gorst, The Irish Times, quotes Pravda.ru, Andrei </w:t>
      </w:r>
      <w:r w:rsidRPr="000F4463">
        <w:t>Klishas, Russian senator who heads the constitutional legislation committee in the Federation Council, and Dmitry Trenin, the director of the Moscow Carnegie Center</w:t>
      </w:r>
      <w:r>
        <w:t xml:space="preserve"> “Russian propagandists seize on Ferguson race riots,” </w:t>
      </w:r>
      <w:hyperlink r:id="rId35" w:history="1">
        <w:r w:rsidRPr="00CA4ADC">
          <w:rPr>
            <w:rStyle w:val="Hyperlink"/>
          </w:rPr>
          <w:t>http://www.irishtimes.com/news/world/europe/russian-propagandists-seize-on-ferguson-race-riots-1.1906546</w:t>
        </w:r>
      </w:hyperlink>
      <w:r>
        <w:t>, 6/24/15, //VZ)</w:t>
      </w:r>
    </w:p>
    <w:p w:rsidR="003C2A8E" w:rsidRDefault="003C2A8E" w:rsidP="003C2A8E">
      <w:pPr>
        <w:rPr>
          <w:sz w:val="16"/>
        </w:rPr>
      </w:pPr>
      <w:r w:rsidRPr="000F4463">
        <w:rPr>
          <w:sz w:val="16"/>
        </w:rPr>
        <w:t xml:space="preserve">As the United States embarked on what is likely to be a long period of soul-searching </w:t>
      </w:r>
      <w:r w:rsidRPr="001A1BD4">
        <w:rPr>
          <w:rStyle w:val="StyleBoldUnderline"/>
        </w:rPr>
        <w:t>over the</w:t>
      </w:r>
      <w:r w:rsidRPr="000F4463">
        <w:rPr>
          <w:sz w:val="16"/>
        </w:rPr>
        <w:t xml:space="preserve"> </w:t>
      </w:r>
      <w:r w:rsidRPr="001A1BD4">
        <w:rPr>
          <w:rStyle w:val="StyleBoldUnderline"/>
        </w:rPr>
        <w:t>race riots in Ferguson, Missouri</w:t>
      </w:r>
      <w:r w:rsidRPr="000F4463">
        <w:rPr>
          <w:sz w:val="16"/>
        </w:rPr>
        <w:t xml:space="preserve">, </w:t>
      </w:r>
      <w:r w:rsidRPr="001A1BD4">
        <w:rPr>
          <w:rStyle w:val="StyleBoldUnderline"/>
        </w:rPr>
        <w:t xml:space="preserve">Russia has weighed in with some unsympathetic advice: </w:t>
      </w:r>
      <w:r w:rsidRPr="000F4463">
        <w:rPr>
          <w:rStyle w:val="Emphasis"/>
        </w:rPr>
        <w:t>put your own house in order before lecturing us on human rights.</w:t>
      </w:r>
      <w:r w:rsidRPr="000F4463">
        <w:rPr>
          <w:sz w:val="16"/>
        </w:rPr>
        <w:t xml:space="preserve"> </w:t>
      </w:r>
      <w:r w:rsidRPr="001A1BD4">
        <w:rPr>
          <w:rStyle w:val="StyleBoldUnderline"/>
        </w:rPr>
        <w:t>Sparked by</w:t>
      </w:r>
      <w:r w:rsidRPr="000F4463">
        <w:rPr>
          <w:sz w:val="16"/>
        </w:rPr>
        <w:t xml:space="preserve"> </w:t>
      </w:r>
      <w:r w:rsidRPr="001A1BD4">
        <w:rPr>
          <w:rStyle w:val="StyleBoldUnderline"/>
        </w:rPr>
        <w:t>the killing of an unarmed African-American teenager by a white policeman</w:t>
      </w:r>
      <w:r w:rsidRPr="000F4463">
        <w:rPr>
          <w:sz w:val="16"/>
        </w:rPr>
        <w:t xml:space="preserve">, </w:t>
      </w:r>
      <w:r w:rsidRPr="001A1BD4">
        <w:rPr>
          <w:rStyle w:val="StyleBoldUnderline"/>
        </w:rPr>
        <w:t xml:space="preserve">the </w:t>
      </w:r>
      <w:r w:rsidRPr="000F4463">
        <w:rPr>
          <w:rStyle w:val="Emphasis"/>
          <w:highlight w:val="yellow"/>
        </w:rPr>
        <w:t>violent unrest in Ferguson has exposed deep rifts</w:t>
      </w:r>
      <w:r w:rsidRPr="000F4463">
        <w:rPr>
          <w:rStyle w:val="Emphasis"/>
        </w:rPr>
        <w:t xml:space="preserve"> in society </w:t>
      </w:r>
      <w:r w:rsidRPr="000F4463">
        <w:rPr>
          <w:rStyle w:val="Emphasis"/>
          <w:highlight w:val="yellow"/>
        </w:rPr>
        <w:t>and shattered</w:t>
      </w:r>
      <w:r w:rsidRPr="000F4463">
        <w:rPr>
          <w:rStyle w:val="Emphasis"/>
        </w:rPr>
        <w:t xml:space="preserve"> any illusions of </w:t>
      </w:r>
      <w:r w:rsidRPr="000F4463">
        <w:rPr>
          <w:rStyle w:val="Emphasis"/>
          <w:highlight w:val="yellow"/>
        </w:rPr>
        <w:t>racial harmony in</w:t>
      </w:r>
      <w:r w:rsidRPr="000F4463">
        <w:rPr>
          <w:rStyle w:val="Emphasis"/>
        </w:rPr>
        <w:t xml:space="preserve"> Barack Obama’s </w:t>
      </w:r>
      <w:r w:rsidRPr="000F4463">
        <w:rPr>
          <w:rStyle w:val="Emphasis"/>
          <w:highlight w:val="yellow"/>
        </w:rPr>
        <w:t>America</w:t>
      </w:r>
      <w:r w:rsidRPr="000F4463">
        <w:rPr>
          <w:sz w:val="16"/>
          <w:highlight w:val="yellow"/>
        </w:rPr>
        <w:t>.</w:t>
      </w:r>
      <w:r w:rsidRPr="000F4463">
        <w:rPr>
          <w:sz w:val="16"/>
        </w:rPr>
        <w:t xml:space="preserve"> </w:t>
      </w:r>
      <w:r w:rsidRPr="001A1BD4">
        <w:rPr>
          <w:rStyle w:val="StyleBoldUnderline"/>
        </w:rPr>
        <w:t>And Russia is relishing the upheaval in the country that presents itself as an exemplary democracy</w:t>
      </w:r>
      <w:r w:rsidRPr="000F4463">
        <w:rPr>
          <w:sz w:val="16"/>
        </w:rPr>
        <w:t xml:space="preserve">. </w:t>
      </w:r>
      <w:r w:rsidRPr="001A1BD4">
        <w:rPr>
          <w:rStyle w:val="StyleBoldUnderline"/>
        </w:rPr>
        <w:t>Russian state television news,</w:t>
      </w:r>
      <w:r w:rsidRPr="000F4463">
        <w:rPr>
          <w:sz w:val="16"/>
        </w:rPr>
        <w:t xml:space="preserve"> </w:t>
      </w:r>
      <w:r w:rsidRPr="001A1BD4">
        <w:rPr>
          <w:rStyle w:val="StyleBoldUnderline"/>
        </w:rPr>
        <w:t>after months of devoting prime time reporting to the battlefields of southeastern Ukraine</w:t>
      </w:r>
      <w:r w:rsidRPr="000F4463">
        <w:rPr>
          <w:sz w:val="16"/>
        </w:rPr>
        <w:t xml:space="preserve">, </w:t>
      </w:r>
      <w:r w:rsidRPr="001A1BD4">
        <w:rPr>
          <w:rStyle w:val="StyleBoldUnderline"/>
        </w:rPr>
        <w:t>switched focus to Ferguson as the race riots escalated.</w:t>
      </w:r>
      <w:r w:rsidRPr="000F4463">
        <w:rPr>
          <w:sz w:val="16"/>
        </w:rPr>
        <w:t xml:space="preserve"> Instead of images of Ukrainian troops attacking beleaguered pro-Moscow separatists in Donetsk, </w:t>
      </w:r>
      <w:r w:rsidRPr="001A1BD4">
        <w:rPr>
          <w:rStyle w:val="StyleBoldUnderline"/>
        </w:rPr>
        <w:t>Russian audiences were treated to apocalyptic scenes of riot police, tear gas, vandalising and looting on the streets of the Missouri town</w:t>
      </w:r>
      <w:r w:rsidRPr="000F4463">
        <w:rPr>
          <w:sz w:val="16"/>
        </w:rPr>
        <w:t xml:space="preserve">. </w:t>
      </w:r>
      <w:r w:rsidRPr="001A1BD4">
        <w:rPr>
          <w:rStyle w:val="StyleBoldUnderline"/>
        </w:rPr>
        <w:t>For the most part Russian media has dwelt on the heavy- handed reaction of US police to the riots and the authorities’ failure to quell the unrest.</w:t>
      </w:r>
      <w:r w:rsidRPr="000F4463">
        <w:rPr>
          <w:sz w:val="16"/>
        </w:rPr>
        <w:t xml:space="preserve"> Ku Klux Klan In a catchy headline this week Pravda.ru, a Russian news website, </w:t>
      </w:r>
      <w:r w:rsidRPr="001A1BD4">
        <w:rPr>
          <w:rStyle w:val="StyleBoldUnderline"/>
        </w:rPr>
        <w:t xml:space="preserve">described Ferguson police as “the Ku Klux Klan dressed up as law enforcers”. Even though </w:t>
      </w:r>
      <w:proofErr w:type="gramStart"/>
      <w:r w:rsidRPr="001A1BD4">
        <w:rPr>
          <w:rStyle w:val="StyleBoldUnderline"/>
        </w:rPr>
        <w:t>US</w:t>
      </w:r>
      <w:proofErr w:type="gramEnd"/>
      <w:r w:rsidRPr="001A1BD4">
        <w:rPr>
          <w:rStyle w:val="StyleBoldUnderline"/>
        </w:rPr>
        <w:t xml:space="preserve"> media and social networks are controlled by the state, the report claimed, “</w:t>
      </w:r>
      <w:r w:rsidRPr="00625E06">
        <w:rPr>
          <w:rStyle w:val="Emphasis"/>
          <w:highlight w:val="yellow"/>
        </w:rPr>
        <w:t>it’s impossible to hide that the country is mortally ill with racism</w:t>
      </w:r>
      <w:r w:rsidRPr="000F4463">
        <w:rPr>
          <w:rStyle w:val="StyleBoldUnderline"/>
          <w:highlight w:val="yellow"/>
        </w:rPr>
        <w:t>”. Images of</w:t>
      </w:r>
      <w:r w:rsidRPr="001A1BD4">
        <w:rPr>
          <w:rStyle w:val="StyleBoldUnderline"/>
        </w:rPr>
        <w:t xml:space="preserve"> the violence gripping </w:t>
      </w:r>
      <w:r w:rsidRPr="000F4463">
        <w:rPr>
          <w:rStyle w:val="StyleBoldUnderline"/>
          <w:highlight w:val="yellow"/>
        </w:rPr>
        <w:t>Ferguson</w:t>
      </w:r>
      <w:r w:rsidRPr="001A1BD4">
        <w:rPr>
          <w:rStyle w:val="StyleBoldUnderline"/>
        </w:rPr>
        <w:t xml:space="preserve"> may help distract, and even </w:t>
      </w:r>
      <w:r w:rsidRPr="000F4463">
        <w:rPr>
          <w:rStyle w:val="StyleBoldUnderline"/>
          <w:highlight w:val="yellow"/>
        </w:rPr>
        <w:t>console, Russians about</w:t>
      </w:r>
      <w:r w:rsidRPr="001A1BD4">
        <w:rPr>
          <w:rStyle w:val="StyleBoldUnderline"/>
        </w:rPr>
        <w:t xml:space="preserve"> problems nearer to home – the </w:t>
      </w:r>
      <w:r w:rsidRPr="000F4463">
        <w:rPr>
          <w:rStyle w:val="StyleBoldUnderline"/>
          <w:highlight w:val="yellow"/>
        </w:rPr>
        <w:t>economic slowdown</w:t>
      </w:r>
      <w:r w:rsidRPr="001A1BD4">
        <w:rPr>
          <w:rStyle w:val="StyleBoldUnderline"/>
        </w:rPr>
        <w:t xml:space="preserve">, western sanctions </w:t>
      </w:r>
      <w:r w:rsidRPr="000F4463">
        <w:rPr>
          <w:rStyle w:val="StyleBoldUnderline"/>
          <w:highlight w:val="yellow"/>
        </w:rPr>
        <w:t>and</w:t>
      </w:r>
      <w:r w:rsidRPr="001A1BD4">
        <w:rPr>
          <w:rStyle w:val="StyleBoldUnderline"/>
        </w:rPr>
        <w:t xml:space="preserve"> the fate of their fellow Slavs in </w:t>
      </w:r>
      <w:r w:rsidRPr="000F4463">
        <w:rPr>
          <w:rStyle w:val="StyleBoldUnderline"/>
          <w:highlight w:val="yellow"/>
        </w:rPr>
        <w:t>conflict-torn Ukraine</w:t>
      </w:r>
      <w:r w:rsidRPr="001A1BD4">
        <w:rPr>
          <w:rStyle w:val="StyleBoldUnderline"/>
        </w:rPr>
        <w:t>.</w:t>
      </w:r>
      <w:r w:rsidRPr="000F4463">
        <w:rPr>
          <w:sz w:val="16"/>
        </w:rPr>
        <w:t xml:space="preserve"> In a broader sense, </w:t>
      </w:r>
      <w:r w:rsidRPr="001A1BD4">
        <w:rPr>
          <w:rStyle w:val="StyleBoldUnderline"/>
        </w:rPr>
        <w:t>Russian gloating over the troubles in the US represents an extension of the Kremlin’s increasingly direct geopolitical confrontation with the West. “</w:t>
      </w:r>
      <w:r w:rsidRPr="000F4463">
        <w:rPr>
          <w:rStyle w:val="StyleBoldUnderline"/>
          <w:highlight w:val="yellow"/>
        </w:rPr>
        <w:t>While trying to control</w:t>
      </w:r>
      <w:r w:rsidRPr="001A1BD4">
        <w:rPr>
          <w:rStyle w:val="StyleBoldUnderline"/>
        </w:rPr>
        <w:t xml:space="preserve"> the situation in </w:t>
      </w:r>
      <w:r w:rsidRPr="000F4463">
        <w:rPr>
          <w:rStyle w:val="StyleBoldUnderline"/>
          <w:highlight w:val="yellow"/>
        </w:rPr>
        <w:t>Iraq, Syria</w:t>
      </w:r>
      <w:r w:rsidRPr="001A1BD4">
        <w:rPr>
          <w:rStyle w:val="StyleBoldUnderline"/>
        </w:rPr>
        <w:t xml:space="preserve">, Lebanon </w:t>
      </w:r>
      <w:r w:rsidRPr="000F4463">
        <w:rPr>
          <w:rStyle w:val="StyleBoldUnderline"/>
          <w:highlight w:val="yellow"/>
        </w:rPr>
        <w:t>and Ukraine</w:t>
      </w:r>
      <w:r w:rsidRPr="001A1BD4">
        <w:rPr>
          <w:rStyle w:val="StyleBoldUnderline"/>
        </w:rPr>
        <w:t xml:space="preserve">, </w:t>
      </w:r>
      <w:r w:rsidRPr="000F4463">
        <w:rPr>
          <w:rStyle w:val="Emphasis"/>
        </w:rPr>
        <w:t xml:space="preserve">the </w:t>
      </w:r>
      <w:r w:rsidRPr="000F4463">
        <w:rPr>
          <w:rStyle w:val="Emphasis"/>
          <w:highlight w:val="yellow"/>
        </w:rPr>
        <w:t>US authorities turn out</w:t>
      </w:r>
      <w:r w:rsidRPr="000F4463">
        <w:rPr>
          <w:rStyle w:val="Emphasis"/>
        </w:rPr>
        <w:t xml:space="preserve"> to be </w:t>
      </w:r>
      <w:r w:rsidRPr="000F4463">
        <w:rPr>
          <w:rStyle w:val="Emphasis"/>
          <w:highlight w:val="yellow"/>
        </w:rPr>
        <w:t xml:space="preserve">incapable of resolving </w:t>
      </w:r>
      <w:r w:rsidRPr="000F4463">
        <w:rPr>
          <w:rStyle w:val="Emphasis"/>
        </w:rPr>
        <w:t xml:space="preserve">a </w:t>
      </w:r>
      <w:r w:rsidRPr="000F4463">
        <w:rPr>
          <w:rStyle w:val="Emphasis"/>
          <w:highlight w:val="yellow"/>
        </w:rPr>
        <w:t>domestic conflict</w:t>
      </w:r>
      <w:r w:rsidRPr="001A1BD4">
        <w:rPr>
          <w:rStyle w:val="StyleBoldUnderline"/>
        </w:rPr>
        <w:t>,” said Andrei Klishas</w:t>
      </w:r>
      <w:r w:rsidRPr="000F4463">
        <w:rPr>
          <w:sz w:val="16"/>
        </w:rPr>
        <w:t xml:space="preserve">, a Russian senator who heads the constitutional legislation committee in the Federation Council, the parliament’s upper house. </w:t>
      </w:r>
      <w:proofErr w:type="gramStart"/>
      <w:r w:rsidRPr="000F4463">
        <w:rPr>
          <w:sz w:val="16"/>
        </w:rPr>
        <w:t>Klishas, who was singled out by the US and the European Union for individual sanctions after calling for a Russian military deployment in Ukraine this year, has a personal axe to grind with the West.</w:t>
      </w:r>
      <w:proofErr w:type="gramEnd"/>
      <w:r w:rsidRPr="000F4463">
        <w:rPr>
          <w:sz w:val="16"/>
        </w:rPr>
        <w:t xml:space="preserve"> </w:t>
      </w:r>
      <w:r w:rsidRPr="000F4463">
        <w:rPr>
          <w:rStyle w:val="Emphasis"/>
        </w:rPr>
        <w:t>Events in Ferguson serve to illustrate that mighty, judgmental America is not all it’s cracked up to be</w:t>
      </w:r>
      <w:r w:rsidRPr="000F4463">
        <w:rPr>
          <w:sz w:val="16"/>
        </w:rPr>
        <w:t xml:space="preserve">. However, the US and EU economic sanctions against Russia are having a wider psychological impact, creating an “atmosphere in Russia of a country constantly under US pressure,” according to Dmitry Trenin, the director of the Moscow Carnegie Center. “This will stimulate Russian patriotism and nationalism focused on the US as an external adversary,” he said. </w:t>
      </w:r>
      <w:r w:rsidRPr="000F4463">
        <w:rPr>
          <w:rStyle w:val="Emphasis"/>
        </w:rPr>
        <w:t>Hypocrisy</w:t>
      </w:r>
      <w:r w:rsidRPr="000F4463">
        <w:rPr>
          <w:sz w:val="16"/>
        </w:rPr>
        <w:t xml:space="preserve"> For Russia, the police violence in Ferguson has provided an opportunity to expose what it sees as hypocrisy in American policy-making and tell its adversaries in Washington to back off. Over the 14 years that Vladimir Putin has been Russia’s paramount leader, </w:t>
      </w:r>
      <w:r w:rsidRPr="000F4463">
        <w:rPr>
          <w:rStyle w:val="StyleBoldUnderline"/>
        </w:rPr>
        <w:t>the US has routinely condemned the Kremlin for its increasingly heavy- handed stifling of dissent</w:t>
      </w:r>
      <w:r w:rsidRPr="000F4463">
        <w:rPr>
          <w:sz w:val="16"/>
        </w:rPr>
        <w:t xml:space="preserve">. Washington was particularly disapproving when Russian police cracked down on an anti- government protest in Moscow in 2012 after scuffles broke out in the crowd, followed by multiple arrests. At least a dozen of those detained have since been handed hefty prison sentences for participating in mass riots and assaulting law enforcers. To the fury of </w:t>
      </w:r>
      <w:r w:rsidRPr="000F4463">
        <w:rPr>
          <w:sz w:val="16"/>
        </w:rPr>
        <w:lastRenderedPageBreak/>
        <w:t xml:space="preserve">the Kremlin, </w:t>
      </w:r>
      <w:r w:rsidRPr="000F4463">
        <w:rPr>
          <w:rStyle w:val="StyleBoldUnderline"/>
        </w:rPr>
        <w:t>the</w:t>
      </w:r>
      <w:r w:rsidRPr="000F4463">
        <w:rPr>
          <w:sz w:val="16"/>
        </w:rPr>
        <w:t xml:space="preserve"> </w:t>
      </w:r>
      <w:r w:rsidRPr="000F4463">
        <w:rPr>
          <w:rStyle w:val="StyleBoldUnderline"/>
        </w:rPr>
        <w:t>US once again took the</w:t>
      </w:r>
      <w:r w:rsidRPr="000F4463">
        <w:rPr>
          <w:sz w:val="16"/>
        </w:rPr>
        <w:t xml:space="preserve"> </w:t>
      </w:r>
      <w:r w:rsidRPr="000F4463">
        <w:rPr>
          <w:rStyle w:val="StyleBoldUnderline"/>
        </w:rPr>
        <w:t>side of the opposition at protests in Kiev’s Maidan this year that led to the overthrow of</w:t>
      </w:r>
      <w:r w:rsidRPr="000F4463">
        <w:rPr>
          <w:sz w:val="16"/>
        </w:rPr>
        <w:t xml:space="preserve"> Viktor Yanukovich, </w:t>
      </w:r>
      <w:r w:rsidRPr="000F4463">
        <w:rPr>
          <w:rStyle w:val="StyleBoldUnderline"/>
        </w:rPr>
        <w:t>the Ukrainian president, and swept a new, pro-western government to power.</w:t>
      </w:r>
      <w:r w:rsidRPr="000F4463">
        <w:rPr>
          <w:sz w:val="16"/>
        </w:rPr>
        <w:t xml:space="preserve"> According to the Russian official narrative</w:t>
      </w:r>
      <w:r w:rsidRPr="000F4463">
        <w:rPr>
          <w:rStyle w:val="StyleBoldUnderline"/>
        </w:rPr>
        <w:t>, the US has lent support to a bunch of usurpers in Ukraine who, while masquerading as democrats, have neglected the rights of minorities and wrought violent havoc in their country.</w:t>
      </w:r>
      <w:r w:rsidRPr="000F4463">
        <w:rPr>
          <w:sz w:val="16"/>
        </w:rPr>
        <w:t xml:space="preserve"> Systemic problems </w:t>
      </w:r>
      <w:proofErr w:type="gramStart"/>
      <w:r w:rsidRPr="000F4463">
        <w:rPr>
          <w:rStyle w:val="StyleBoldUnderline"/>
        </w:rPr>
        <w:t>As</w:t>
      </w:r>
      <w:proofErr w:type="gramEnd"/>
      <w:r w:rsidRPr="000F4463">
        <w:rPr>
          <w:rStyle w:val="StyleBoldUnderline"/>
        </w:rPr>
        <w:t xml:space="preserve"> the</w:t>
      </w:r>
      <w:r w:rsidRPr="000F4463">
        <w:rPr>
          <w:sz w:val="16"/>
        </w:rPr>
        <w:t xml:space="preserve"> </w:t>
      </w:r>
      <w:r w:rsidRPr="000F4463">
        <w:rPr>
          <w:rStyle w:val="StyleBoldUnderline"/>
        </w:rPr>
        <w:t>unrest in Ferguson</w:t>
      </w:r>
      <w:r w:rsidRPr="000F4463">
        <w:rPr>
          <w:sz w:val="16"/>
        </w:rPr>
        <w:t xml:space="preserve"> </w:t>
      </w:r>
      <w:r w:rsidRPr="000F4463">
        <w:rPr>
          <w:rStyle w:val="StyleBoldUnderline"/>
        </w:rPr>
        <w:t>entered a 10th day this week, Russia’s foreign ministry issued a lengthy statement detailing “</w:t>
      </w:r>
      <w:r w:rsidRPr="00625E06">
        <w:rPr>
          <w:rStyle w:val="Emphasis"/>
          <w:highlight w:val="yellow"/>
        </w:rPr>
        <w:t>deep systemic problems” in America regard</w:t>
      </w:r>
      <w:r w:rsidRPr="00625E06">
        <w:rPr>
          <w:rStyle w:val="Emphasis"/>
        </w:rPr>
        <w:t xml:space="preserve">ing the observance of </w:t>
      </w:r>
      <w:r w:rsidRPr="00625E06">
        <w:rPr>
          <w:rStyle w:val="Emphasis"/>
          <w:highlight w:val="yellow"/>
        </w:rPr>
        <w:t>human rights and democratic standards</w:t>
      </w:r>
      <w:r w:rsidRPr="000F4463">
        <w:rPr>
          <w:rStyle w:val="StyleBoldUnderline"/>
        </w:rPr>
        <w:t xml:space="preserve">. </w:t>
      </w:r>
      <w:r w:rsidRPr="00625E06">
        <w:rPr>
          <w:rStyle w:val="Emphasis"/>
        </w:rPr>
        <w:t>“</w:t>
      </w:r>
      <w:r w:rsidRPr="00625E06">
        <w:rPr>
          <w:rStyle w:val="Emphasis"/>
          <w:highlight w:val="yellow"/>
        </w:rPr>
        <w:t xml:space="preserve">While demanding </w:t>
      </w:r>
      <w:r w:rsidRPr="00625E06">
        <w:rPr>
          <w:rStyle w:val="Emphasis"/>
        </w:rPr>
        <w:t xml:space="preserve">that </w:t>
      </w:r>
      <w:r w:rsidRPr="00625E06">
        <w:rPr>
          <w:rStyle w:val="Emphasis"/>
          <w:highlight w:val="yellow"/>
        </w:rPr>
        <w:t xml:space="preserve">other countries guarantee freedom of speech and </w:t>
      </w:r>
      <w:r w:rsidRPr="00625E06">
        <w:rPr>
          <w:rStyle w:val="Emphasis"/>
        </w:rPr>
        <w:t xml:space="preserve">don’t suppress anti-government </w:t>
      </w:r>
      <w:r w:rsidRPr="00625E06">
        <w:rPr>
          <w:rStyle w:val="Emphasis"/>
          <w:highlight w:val="yellow"/>
        </w:rPr>
        <w:t>protests, the USA does not</w:t>
      </w:r>
      <w:r w:rsidRPr="00625E06">
        <w:rPr>
          <w:rStyle w:val="Emphasis"/>
        </w:rPr>
        <w:t xml:space="preserve"> stand on ceremony with those </w:t>
      </w:r>
      <w:r w:rsidRPr="00625E06">
        <w:rPr>
          <w:rStyle w:val="Emphasis"/>
          <w:highlight w:val="yellow"/>
        </w:rPr>
        <w:t>in its own country</w:t>
      </w:r>
      <w:r w:rsidRPr="00625E06">
        <w:rPr>
          <w:rStyle w:val="Emphasis"/>
        </w:rPr>
        <w:t xml:space="preserve"> who actively </w:t>
      </w:r>
      <w:r w:rsidRPr="00625E06">
        <w:rPr>
          <w:rStyle w:val="Emphasis"/>
          <w:highlight w:val="yellow"/>
        </w:rPr>
        <w:t xml:space="preserve">express discontent about </w:t>
      </w:r>
      <w:r w:rsidRPr="00625E06">
        <w:rPr>
          <w:rStyle w:val="Emphasis"/>
        </w:rPr>
        <w:t xml:space="preserve">the immoral </w:t>
      </w:r>
      <w:r w:rsidRPr="00625E06">
        <w:rPr>
          <w:rStyle w:val="Emphasis"/>
          <w:highlight w:val="yellow"/>
        </w:rPr>
        <w:t xml:space="preserve">discrimination of </w:t>
      </w:r>
      <w:r w:rsidRPr="00625E06">
        <w:rPr>
          <w:rStyle w:val="Emphasis"/>
        </w:rPr>
        <w:t xml:space="preserve">‘second-class’ </w:t>
      </w:r>
      <w:r w:rsidRPr="00625E06">
        <w:rPr>
          <w:rStyle w:val="Emphasis"/>
          <w:highlight w:val="yellow"/>
        </w:rPr>
        <w:t>citizens</w:t>
      </w:r>
      <w:r w:rsidRPr="000F4463">
        <w:rPr>
          <w:rStyle w:val="StyleBoldUnderline"/>
        </w:rPr>
        <w:t>,”</w:t>
      </w:r>
      <w:r w:rsidRPr="000F4463">
        <w:rPr>
          <w:sz w:val="16"/>
        </w:rPr>
        <w:t xml:space="preserve"> it said. </w:t>
      </w:r>
    </w:p>
    <w:p w:rsidR="00452113" w:rsidRDefault="00452113" w:rsidP="00452113">
      <w:pPr>
        <w:pStyle w:val="Heading3"/>
      </w:pPr>
      <w:r>
        <w:lastRenderedPageBreak/>
        <w:t>Uniq: Middle East</w:t>
      </w:r>
    </w:p>
    <w:p w:rsidR="00452113" w:rsidRDefault="00452113" w:rsidP="00452113">
      <w:pPr>
        <w:pStyle w:val="Heading4"/>
      </w:pPr>
      <w:r>
        <w:t>US Surveillance undermines US credibility in the Middle East - cred key to expand US influence</w:t>
      </w:r>
    </w:p>
    <w:p w:rsidR="00452113" w:rsidRPr="000F431A" w:rsidRDefault="00452113" w:rsidP="00452113">
      <w:r w:rsidRPr="000F431A">
        <w:rPr>
          <w:rStyle w:val="StyleStyleBold12pt"/>
        </w:rPr>
        <w:t>Al-Gharbi 3/10</w:t>
      </w:r>
      <w:r>
        <w:t xml:space="preserve">, (Musa al-Gharbi is a social epistemologist affiliated with the Southwest Initiative for the Study of Middle East Conflicts (SISMEC), “Why America Lacks Credibility in the Middle East,” </w:t>
      </w:r>
      <w:hyperlink r:id="rId36" w:history="1">
        <w:r w:rsidRPr="00F061A4">
          <w:rPr>
            <w:rStyle w:val="Hyperlink"/>
          </w:rPr>
          <w:t>http://fpif.org/america-lacks-credibility-middle-east/</w:t>
        </w:r>
      </w:hyperlink>
      <w:r>
        <w:t>, 3/10/15, //VZ)</w:t>
      </w:r>
    </w:p>
    <w:p w:rsidR="00452113" w:rsidRPr="00452113" w:rsidRDefault="00452113" w:rsidP="00452113">
      <w:pPr>
        <w:rPr>
          <w:b/>
          <w:iCs/>
          <w:u w:val="single"/>
        </w:rPr>
      </w:pPr>
      <w:r w:rsidRPr="00AD7B62">
        <w:rPr>
          <w:sz w:val="16"/>
        </w:rPr>
        <w:t xml:space="preserve">To hear politicians and beltway pundits tell it, credibility in international relations boils down to this: Do others believe that the United States is willing and able to follow through on its word? Actually, this is a sloppy and often pernicious way to think, </w:t>
      </w:r>
      <w:r w:rsidRPr="00763802">
        <w:rPr>
          <w:rStyle w:val="StyleBoldUnderline"/>
        </w:rPr>
        <w:t>leading policymakers to senselessly commit themselves to failing policies</w:t>
      </w:r>
      <w:r w:rsidRPr="00AD7B62">
        <w:rPr>
          <w:sz w:val="16"/>
        </w:rPr>
        <w:t xml:space="preserve"> (like enforcing a “red line,” for instance) </w:t>
      </w:r>
      <w:r w:rsidRPr="00763802">
        <w:rPr>
          <w:rStyle w:val="StyleBoldUnderline"/>
        </w:rPr>
        <w:t>for the sake of “maintaining credibility” — and actually undermining it in the process.</w:t>
      </w:r>
      <w:r>
        <w:rPr>
          <w:rStyle w:val="StyleBoldUnderline"/>
        </w:rPr>
        <w:t xml:space="preserve"> </w:t>
      </w:r>
      <w:r w:rsidRPr="00763802">
        <w:rPr>
          <w:rStyle w:val="StyleBoldUnderline"/>
        </w:rPr>
        <w:t>Credibility is not about resolve. Strategic credibility is actually about assuring partners that things will work out well for them if they throw their lot in with you. This perception plays a pivotal role in determining whether others will support or resist U.S. interests abroad.</w:t>
      </w:r>
      <w:r>
        <w:rPr>
          <w:rStyle w:val="StyleBoldUnderline"/>
        </w:rPr>
        <w:t xml:space="preserve"> </w:t>
      </w:r>
      <w:r w:rsidRPr="00AD7B62">
        <w:rPr>
          <w:sz w:val="16"/>
        </w:rPr>
        <w:t xml:space="preserve">The primary way agents establish themselves as credible is by making good decisions, which means forming and executing policies that generate positive outcomes for the relevant stakeholders. </w:t>
      </w:r>
      <w:r w:rsidRPr="00763802">
        <w:rPr>
          <w:rStyle w:val="StyleBoldUnderline"/>
        </w:rPr>
        <w:t>The stronger an agent’s track record, the more likely others will be willing to get behind them — that is, the more credibility they will have.</w:t>
      </w:r>
      <w:r w:rsidRPr="00AD7B62">
        <w:rPr>
          <w:sz w:val="16"/>
        </w:rPr>
        <w:t xml:space="preserve"> </w:t>
      </w:r>
      <w:r w:rsidRPr="00763802">
        <w:rPr>
          <w:rStyle w:val="StyleBoldUnderline"/>
        </w:rPr>
        <w:t>Incidentally, this is the secret to ISIS’ success</w:t>
      </w:r>
      <w:r w:rsidRPr="00AD7B62">
        <w:rPr>
          <w:sz w:val="16"/>
        </w:rPr>
        <w:t xml:space="preserve">: Regardless of how distasteful many find their methods and ideology, they have established themselves as one of the most effective forces at seizing territory from the governments of Iraq and Syria, making tangible progress in restoring a caliphate, and resisting the prevailing international order. </w:t>
      </w:r>
      <w:r w:rsidRPr="00763802">
        <w:rPr>
          <w:rStyle w:val="StyleBoldUnderline"/>
        </w:rPr>
        <w:t>America, on the other hand, has a serious credibility problem in the Middle East. The results of U.S. interventions in the region have been consistently catastrophic: Whether in Afghanistan, Pakistan, Iraq, Yemen, Libya, or Syria, direct U.S. involvement is usually followed by an erosion of state governance, the empowerment of exploitative sub-state and non-state actors, and a dramatic rise in violence, civil tension, and unrest.</w:t>
      </w:r>
      <w:r>
        <w:rPr>
          <w:rStyle w:val="StyleBoldUnderline"/>
        </w:rPr>
        <w:t xml:space="preserve"> </w:t>
      </w:r>
      <w:proofErr w:type="gramStart"/>
      <w:r w:rsidRPr="00763802">
        <w:rPr>
          <w:rStyle w:val="StyleBoldUnderline"/>
        </w:rPr>
        <w:t xml:space="preserve">American indirect involvement, meanwhile, tends to empower corrupt, oppressive, and undemocratic forces — such as in Pakistan, Egypt, Palestine, Saudi Arabia, and </w:t>
      </w:r>
      <w:r w:rsidRPr="00763802">
        <w:rPr>
          <w:rStyle w:val="Emphasis"/>
        </w:rPr>
        <w:t>Bahrain</w:t>
      </w:r>
      <w:r w:rsidRPr="00763802">
        <w:rPr>
          <w:rStyle w:val="StyleBoldUnderline"/>
        </w:rPr>
        <w:t>.</w:t>
      </w:r>
      <w:proofErr w:type="gramEnd"/>
      <w:r w:rsidRPr="00763802">
        <w:rPr>
          <w:rStyle w:val="StyleBoldUnderline"/>
        </w:rPr>
        <w:t xml:space="preserve"> In terms of achieving positive outcomes, America simply has absolutely no credibility in the Middle East.</w:t>
      </w:r>
      <w:r>
        <w:rPr>
          <w:rStyle w:val="StyleBoldUnderline"/>
        </w:rPr>
        <w:t xml:space="preserve"> </w:t>
      </w:r>
      <w:r w:rsidRPr="00AD7B62">
        <w:rPr>
          <w:sz w:val="16"/>
        </w:rPr>
        <w:t xml:space="preserve">However, character is also important: </w:t>
      </w:r>
      <w:r w:rsidRPr="00763802">
        <w:rPr>
          <w:rStyle w:val="Emphasis"/>
        </w:rPr>
        <w:t>Moral credibility means a nation’s intentions and motivations are more likely to be trusted.</w:t>
      </w:r>
      <w:r w:rsidRPr="00AD7B62">
        <w:rPr>
          <w:sz w:val="16"/>
        </w:rPr>
        <w:t xml:space="preserve"> </w:t>
      </w:r>
      <w:r w:rsidRPr="00AD7B62">
        <w:rPr>
          <w:rStyle w:val="StyleBoldUnderline"/>
        </w:rPr>
        <w:t xml:space="preserve">Strategic and moral credibility are interrelated: Consistently generating good outcomes goes a long way toward bolstering one’s reputation. Even if the methods for achieving an objective seem questionable, they tend to be justified retrospectively if things turn out all right. In the interim, people are much more willing to extend the benefit of doubt to those with a strong track record of success. Conversely, moral credibility can help make up for occasional bad outcomes </w:t>
      </w:r>
      <w:r w:rsidRPr="00AD7B62">
        <w:rPr>
          <w:sz w:val="16"/>
        </w:rPr>
        <w:t xml:space="preserve">— an agent is afforded slack when things go awry if it’s perceived as being genuinely well-intentioned. However, when there are glaring inconsistencies between a government’s declared aspirations (say, promotion of democracy and human rights) and their means of realization (imposing Western socio-economic models at the expense of indigenous self-determination) — especially when paired with a general failure to realize stated objectives (producing chaos rather than order, be it liberal or otherwise) — these generate suspicion about its real intentions and motives. Hypocrisy Undermines “Resolve” Part of what contributes to America’s cycle of diplomatic and military failures in the Middle East is an underlying distrust of the United States among most Arabs, which inspires widespread ambivalence or resistance to U.S. efforts in the region. The source of this deficit has nothing to do with U.S. follow-through or resolve, as foreign policy hawks love to allege. One can be consistent with regards to backing up threats, etc. while still being a hypocrite in the moral sphere. Indeed, this is precisely the problem America faces. </w:t>
      </w:r>
      <w:r w:rsidRPr="00AD7B62">
        <w:rPr>
          <w:rStyle w:val="StyleBoldUnderline"/>
        </w:rPr>
        <w:t>After decades of supporting the region’s dictators with arms and money, Washington has now formed a coalition with both the surviving local autocrats and the Middle East’s former imperial powers to “bring democracy” to Syria and (once more) to Iraq. Is it any surprise the “Arab street” is mistrustful?</w:t>
      </w:r>
      <w:r>
        <w:rPr>
          <w:rStyle w:val="StyleBoldUnderline"/>
        </w:rPr>
        <w:t xml:space="preserve"> </w:t>
      </w:r>
      <w:r w:rsidRPr="00AD7B62">
        <w:rPr>
          <w:rStyle w:val="StyleBoldUnderline"/>
        </w:rPr>
        <w:t>It further fuels skepticism when America attempts to fight ISIS — a group largely empowered by previous U.S. support for other non-state actors in Iraq, Libya, and Syria — by training and arming new, ineffective, and unpopular proxy militia</w:t>
      </w:r>
      <w:r w:rsidRPr="00AD7B62">
        <w:rPr>
          <w:sz w:val="16"/>
        </w:rPr>
        <w:t xml:space="preserve">s. Moreover, these new groups are often aligned with, and trained in, Saudi Arabia — the </w:t>
      </w:r>
      <w:r w:rsidRPr="00AD7B62">
        <w:rPr>
          <w:sz w:val="16"/>
        </w:rPr>
        <w:lastRenderedPageBreak/>
        <w:t xml:space="preserve">power most responsible for proliferating the ideology embraced by the so-called “Islamic State.” </w:t>
      </w:r>
      <w:r w:rsidRPr="00AD7B62">
        <w:rPr>
          <w:rStyle w:val="StyleBoldUnderline"/>
        </w:rPr>
        <w:t xml:space="preserve">It seems disingenuous when the U.S. condemns Russia for funding non-state actors in </w:t>
      </w:r>
      <w:proofErr w:type="gramStart"/>
      <w:r w:rsidRPr="00AD7B62">
        <w:rPr>
          <w:rStyle w:val="StyleBoldUnderline"/>
        </w:rPr>
        <w:t>Ukraine</w:t>
      </w:r>
      <w:r w:rsidRPr="00AD7B62">
        <w:rPr>
          <w:sz w:val="16"/>
        </w:rPr>
        <w:t>, or Pakistan for doing so in Afghanistan, or Iran in Lebanon —</w:t>
      </w:r>
      <w:proofErr w:type="gramEnd"/>
      <w:r w:rsidRPr="00AD7B62">
        <w:rPr>
          <w:sz w:val="16"/>
        </w:rPr>
        <w:t xml:space="preserve"> even as America expands its own support of insurgents in Syria. </w:t>
      </w:r>
      <w:r w:rsidRPr="00AD7B62">
        <w:rPr>
          <w:rStyle w:val="StyleBoldUnderline"/>
        </w:rPr>
        <w:t xml:space="preserve">The Arab public is outraged when U.S. policymakers decry human rights violations elsewhere while continuing to support Israel and shield it from international accountability for its occupation of the West Bank or its wars on Gaza. </w:t>
      </w:r>
      <w:r w:rsidRPr="000F431A">
        <w:rPr>
          <w:rStyle w:val="Emphasis"/>
          <w:b w:val="0"/>
        </w:rPr>
        <w:t>And</w:t>
      </w:r>
      <w:r w:rsidRPr="000F431A">
        <w:rPr>
          <w:rStyle w:val="Emphasis"/>
        </w:rPr>
        <w:t xml:space="preserve"> </w:t>
      </w:r>
      <w:r w:rsidRPr="000F431A">
        <w:rPr>
          <w:rStyle w:val="Emphasis"/>
          <w:b w:val="0"/>
        </w:rPr>
        <w:t>it doesn’t help at all when the Obama administration, among other failings, declines to prosecute clear and grievous infractions like</w:t>
      </w:r>
      <w:r w:rsidRPr="000F431A">
        <w:rPr>
          <w:rStyle w:val="Emphasis"/>
        </w:rPr>
        <w:t xml:space="preserve"> torture by its own intelligence agencies, while calling for regime change in other countries for the same sorts of infractions. </w:t>
      </w:r>
      <w:r w:rsidRPr="000F431A">
        <w:rPr>
          <w:rStyle w:val="Emphasis"/>
          <w:b w:val="0"/>
        </w:rPr>
        <w:t>When American representatives lecture others about upholding the very international rules and norm</w:t>
      </w:r>
      <w:r w:rsidRPr="000F431A">
        <w:rPr>
          <w:rStyle w:val="Emphasis"/>
        </w:rPr>
        <w:t xml:space="preserve">s the U.S. government systematically and unapologetically violates through its drone strikes and mass surveillance, enhanced interrogation, and extraordinary rendition programs, others will not take American rhetoric or ideals seriously. These glaring contradictions imbue the entire ethical project with a cynical hue — undermining not just American credibility, but the general value of moral discourse on the world stage more generally. </w:t>
      </w:r>
      <w:r w:rsidRPr="000F431A">
        <w:rPr>
          <w:rStyle w:val="Emphasis"/>
          <w:b w:val="0"/>
        </w:rPr>
        <w:t>This breakdown, in turn, disrupts consensus building and cooperation</w:t>
      </w:r>
      <w:r w:rsidRPr="000F431A">
        <w:rPr>
          <w:rStyle w:val="Emphasis"/>
        </w:rPr>
        <w:t>, threatening the long-term viability of the rules-based international order Americans sacrificed so much in years past to establish and preserve.</w:t>
      </w:r>
    </w:p>
    <w:p w:rsidR="008C7715" w:rsidRDefault="007124EE" w:rsidP="005A491E">
      <w:pPr>
        <w:pStyle w:val="Heading1"/>
      </w:pPr>
      <w:r>
        <w:lastRenderedPageBreak/>
        <w:t>Links</w:t>
      </w:r>
    </w:p>
    <w:p w:rsidR="00B8294D" w:rsidRDefault="00B8294D" w:rsidP="00520FB7"/>
    <w:p w:rsidR="00520FB7" w:rsidRDefault="00520FB7" w:rsidP="00520FB7"/>
    <w:p w:rsidR="005A491E" w:rsidRDefault="005A491E" w:rsidP="005A491E">
      <w:pPr>
        <w:pStyle w:val="Heading2"/>
      </w:pPr>
      <w:r>
        <w:lastRenderedPageBreak/>
        <w:t>Aff Specific Links</w:t>
      </w:r>
    </w:p>
    <w:p w:rsidR="00F91EB5" w:rsidRDefault="00F91EB5" w:rsidP="00F91EB5">
      <w:pPr>
        <w:pStyle w:val="Heading3"/>
      </w:pPr>
      <w:r>
        <w:lastRenderedPageBreak/>
        <w:t>Links: Allied Credibility</w:t>
      </w:r>
    </w:p>
    <w:p w:rsidR="00F91EB5" w:rsidRDefault="00F91EB5" w:rsidP="00F91EB5"/>
    <w:p w:rsidR="00F91EB5" w:rsidRDefault="00F91EB5" w:rsidP="00F91EB5">
      <w:pPr>
        <w:pStyle w:val="Heading4"/>
      </w:pPr>
      <w:r>
        <w:t xml:space="preserve">And, increases in allied credibility and cooperation are critical to effective HR promotion – plan’s boost in cooperation is critical </w:t>
      </w:r>
    </w:p>
    <w:p w:rsidR="00F91EB5" w:rsidRDefault="00F91EB5" w:rsidP="00F91EB5"/>
    <w:p w:rsidR="00F91EB5" w:rsidRPr="00B62CC1" w:rsidRDefault="00F91EB5" w:rsidP="00F91EB5">
      <w:pPr>
        <w:rPr>
          <w:rStyle w:val="StyleStyleBold12pt"/>
        </w:rPr>
      </w:pPr>
      <w:r w:rsidRPr="00B62CC1">
        <w:rPr>
          <w:rStyle w:val="StyleStyleBold12pt"/>
        </w:rPr>
        <w:t>Power</w:t>
      </w:r>
      <w:r>
        <w:rPr>
          <w:rStyle w:val="StyleStyleBold12pt"/>
        </w:rPr>
        <w:t xml:space="preserve"> 15</w:t>
      </w:r>
    </w:p>
    <w:p w:rsidR="00F91EB5" w:rsidRPr="00B62CC1" w:rsidRDefault="00F91EB5" w:rsidP="00F91EB5">
      <w:pPr>
        <w:rPr>
          <w:rStyle w:val="StyleStyleBold12pt"/>
        </w:rPr>
      </w:pPr>
      <w:r>
        <w:rPr>
          <w:rStyle w:val="StyleStyleBold12pt"/>
        </w:rPr>
        <w:t>(Statement by Ambassador Samantha Power, U.S. Permanent Representative to the United Nations, on the President’s 2015 National Security Strategy, February 6, 2015, pg online @ http://iipdigital.usembassy.gov/st/english/texttrans/2015/02/20150206313448.html#ixzz3eBGOeAx8 //um-ef)</w:t>
      </w:r>
    </w:p>
    <w:p w:rsidR="00F91EB5" w:rsidRDefault="00F91EB5" w:rsidP="00F91EB5">
      <w:r w:rsidRPr="004C509A">
        <w:rPr>
          <w:rStyle w:val="StyleBoldUnderline"/>
        </w:rPr>
        <w:t>The President’s 2015 National Security Strategy lays out the framework for how the United States will pursue our nation’s interests, and advance universal values through strong and sustainable American leadership.</w:t>
      </w:r>
      <w:r w:rsidR="00602BA7">
        <w:rPr>
          <w:rStyle w:val="StyleBoldUnderline"/>
        </w:rPr>
        <w:t xml:space="preserve"> </w:t>
      </w:r>
      <w:r>
        <w:t xml:space="preserve">At the United Nations, we pursue these goals every day. </w:t>
      </w:r>
      <w:r w:rsidRPr="004C509A">
        <w:rPr>
          <w:rStyle w:val="StyleBoldUnderline"/>
        </w:rPr>
        <w:t>By building coalitions</w:t>
      </w:r>
      <w:r>
        <w:t xml:space="preserve"> to fight international terrorism, prevent and respond to infectious diseases like Ebola, pressure rogue regimes and human rights violators like North Korea, modernize UN peacekeeping, and fight Anti-Semitism and other forms of hate, </w:t>
      </w:r>
      <w:r w:rsidRPr="004C509A">
        <w:rPr>
          <w:rStyle w:val="StyleBoldUnderline"/>
        </w:rPr>
        <w:t>American leadership at the United Nations is vital to addressing some of the world’s most pressing needs</w:t>
      </w:r>
      <w:r>
        <w:t>.</w:t>
      </w:r>
      <w:r w:rsidR="00602BA7">
        <w:t xml:space="preserve"> </w:t>
      </w:r>
      <w:r>
        <w:t>Recognizing that many challenges facing the world require long-term solutions — from the underlying sources of violent extremism to threats to our security like poverty, inequality and climate change — our strategy maintains a long-term perspective and emphasizes that we must seek a wide array of partners to solve issues of global concern.</w:t>
      </w:r>
      <w:r w:rsidR="00602BA7">
        <w:t xml:space="preserve"> </w:t>
      </w:r>
      <w:r w:rsidRPr="004C509A">
        <w:rPr>
          <w:rStyle w:val="Emphasis"/>
        </w:rPr>
        <w:t>Our strategy recognizes that the root of American power stems from how we live our values at home and abroad.</w:t>
      </w:r>
      <w:r>
        <w:t xml:space="preserve"> </w:t>
      </w:r>
      <w:r w:rsidRPr="004C509A">
        <w:rPr>
          <w:rStyle w:val="StyleBoldUnderline"/>
        </w:rPr>
        <w:t>That’s why we’ve prohibited torture, why we are working to close the detention center at Guantanamo Bay, and why we place support for universal values at the center of all we do.</w:t>
      </w:r>
      <w:r>
        <w:t xml:space="preserve"> We recognize that </w:t>
      </w:r>
      <w:r w:rsidRPr="004C509A">
        <w:rPr>
          <w:rStyle w:val="StyleBoldUnderline"/>
        </w:rPr>
        <w:t xml:space="preserve">threats to our collective security — from the war in Syria to Russian aggression in Ukraine </w:t>
      </w:r>
      <w:r>
        <w:t xml:space="preserve">— often </w:t>
      </w:r>
      <w:r w:rsidRPr="004C509A">
        <w:rPr>
          <w:rStyle w:val="StyleBoldUnderline"/>
        </w:rPr>
        <w:t>arise when authoritarian regimes oppose democratic voices.</w:t>
      </w:r>
      <w:r w:rsidR="00602BA7">
        <w:rPr>
          <w:rStyle w:val="StyleBoldUnderline"/>
        </w:rPr>
        <w:t xml:space="preserve"> </w:t>
      </w:r>
      <w:r w:rsidRPr="00602BA7">
        <w:rPr>
          <w:rStyle w:val="StyleBoldUnderline"/>
        </w:rPr>
        <w:t>So we will continue to fight against corruption and threats to free expression and a free press, and we will continue to fight for open governments, open societies, and the universal rights of women and LGBT persons.</w:t>
      </w:r>
      <w:r w:rsidR="00602BA7">
        <w:rPr>
          <w:rStyle w:val="StyleBoldUnderline"/>
        </w:rPr>
        <w:t xml:space="preserve"> </w:t>
      </w:r>
      <w:proofErr w:type="gramStart"/>
      <w:r>
        <w:t>As the strategy notes, “Today, the United States is stronger and better positioned to seize the opportunities of a still new century and safeguard our interests against the risks of an insecure world.”</w:t>
      </w:r>
      <w:proofErr w:type="gramEnd"/>
      <w:r>
        <w:t xml:space="preserve"> America </w:t>
      </w:r>
      <w:r w:rsidRPr="00602BA7">
        <w:rPr>
          <w:rStyle w:val="StyleBoldUnderline"/>
        </w:rPr>
        <w:t>is leading from a position of strength and in a spirit of partnership</w:t>
      </w:r>
      <w:r>
        <w:t>. We will not shy away from confronting threats to international peace and security, and to human dignity. That mission, and the vision laid out by the President today, motivate all that we do.</w:t>
      </w:r>
    </w:p>
    <w:p w:rsidR="00F91EB5" w:rsidRDefault="00F91EB5" w:rsidP="00F91EB5"/>
    <w:p w:rsidR="00F91EB5" w:rsidRDefault="00F91EB5" w:rsidP="00F91EB5"/>
    <w:p w:rsidR="00F91EB5" w:rsidRDefault="00F91EB5" w:rsidP="00F91EB5">
      <w:pPr>
        <w:pStyle w:val="Heading3"/>
      </w:pPr>
      <w:r>
        <w:lastRenderedPageBreak/>
        <w:t>Links: Constitution</w:t>
      </w:r>
    </w:p>
    <w:p w:rsidR="00F91EB5" w:rsidRDefault="00F91EB5" w:rsidP="00F91EB5">
      <w:pPr>
        <w:pStyle w:val="Heading4"/>
      </w:pPr>
      <w:r>
        <w:t>Demonstrating constitutional values increases human rights legitimacy</w:t>
      </w:r>
    </w:p>
    <w:p w:rsidR="004378A9" w:rsidRPr="004378A9" w:rsidRDefault="004378A9" w:rsidP="004378A9"/>
    <w:p w:rsidR="00F91EB5" w:rsidRPr="0030650E" w:rsidRDefault="00F91EB5" w:rsidP="00F91EB5">
      <w:proofErr w:type="gramStart"/>
      <w:r>
        <w:rPr>
          <w:b/>
        </w:rPr>
        <w:t xml:space="preserve">Shattuck 8 </w:t>
      </w:r>
      <w:r>
        <w:t>John, foreign policy lecturer, Tufts University.</w:t>
      </w:r>
      <w:proofErr w:type="gramEnd"/>
      <w:r>
        <w:t xml:space="preserve">  </w:t>
      </w:r>
      <w:proofErr w:type="gramStart"/>
      <w:r>
        <w:t>“Restoring US Credibility on Human Rights.”</w:t>
      </w:r>
      <w:proofErr w:type="gramEnd"/>
      <w:r>
        <w:t xml:space="preserve"> </w:t>
      </w:r>
      <w:proofErr w:type="gramStart"/>
      <w:r>
        <w:rPr>
          <w:i/>
        </w:rPr>
        <w:t>Human Rights Magazine.</w:t>
      </w:r>
      <w:proofErr w:type="gramEnd"/>
      <w:r>
        <w:rPr>
          <w:i/>
        </w:rPr>
        <w:t xml:space="preserve"> </w:t>
      </w:r>
      <w:proofErr w:type="gramStart"/>
      <w:r>
        <w:t>Fall 2008.</w:t>
      </w:r>
      <w:proofErr w:type="gramEnd"/>
      <w:r>
        <w:t xml:space="preserve">  </w:t>
      </w:r>
      <w:r w:rsidRPr="0030650E">
        <w:t>https://www.americanbar.org/publications/human_rights_magazine_home/human_rights_vol35_2008/human_rights_fall2008/hr_fall08_shattuck.html</w:t>
      </w:r>
    </w:p>
    <w:p w:rsidR="00F91EB5" w:rsidRPr="0030650E" w:rsidRDefault="00F91EB5" w:rsidP="00F91EB5">
      <w:pPr>
        <w:rPr>
          <w:rStyle w:val="StyleBoldUnderline"/>
        </w:rPr>
      </w:pPr>
      <w:r w:rsidRPr="00A63E13">
        <w:rPr>
          <w:sz w:val="16"/>
        </w:rPr>
        <w:t xml:space="preserve">Second, you should </w:t>
      </w:r>
      <w:r w:rsidRPr="0030650E">
        <w:rPr>
          <w:rStyle w:val="StyleBoldUnderline"/>
        </w:rPr>
        <w:t>bring U.S. values and practices back into alignment. The U</w:t>
      </w:r>
      <w:r w:rsidRPr="00A63E13">
        <w:rPr>
          <w:sz w:val="16"/>
        </w:rPr>
        <w:t xml:space="preserve">nited </w:t>
      </w:r>
      <w:r w:rsidRPr="0030650E">
        <w:rPr>
          <w:rStyle w:val="StyleBoldUnderline"/>
        </w:rPr>
        <w:t>S</w:t>
      </w:r>
      <w:r w:rsidRPr="00A63E13">
        <w:rPr>
          <w:sz w:val="16"/>
        </w:rPr>
        <w:t xml:space="preserve">tates in recent years has </w:t>
      </w:r>
      <w:r w:rsidRPr="0030650E">
        <w:rPr>
          <w:rStyle w:val="StyleBoldUnderline"/>
        </w:rPr>
        <w:t>lost credibility by charging others with the types of human rights violations that it has committed itself.</w:t>
      </w:r>
      <w:r w:rsidRPr="00A63E13">
        <w:rPr>
          <w:sz w:val="16"/>
        </w:rPr>
        <w:t xml:space="preserve"> In recent annual country reports on human rights practices, </w:t>
      </w:r>
      <w:r w:rsidRPr="0030650E">
        <w:rPr>
          <w:rStyle w:val="StyleBoldUnderline"/>
        </w:rPr>
        <w:t>the State Department has criticized other countries for engaging in torture, detention without trial, warrantless electronic surveillance, and other abuses, even though the U.S. record in these areas also has been abysmal.</w:t>
      </w:r>
    </w:p>
    <w:p w:rsidR="00F91EB5" w:rsidRDefault="00F91EB5" w:rsidP="00F91EB5"/>
    <w:p w:rsidR="00F91EB5" w:rsidRDefault="00F91EB5" w:rsidP="00F91EB5">
      <w:pPr>
        <w:pStyle w:val="Heading3"/>
      </w:pPr>
      <w:r>
        <w:lastRenderedPageBreak/>
        <w:t>Links: Hypocrisy</w:t>
      </w:r>
    </w:p>
    <w:p w:rsidR="00F91EB5" w:rsidRDefault="00F91EB5" w:rsidP="00F91EB5"/>
    <w:p w:rsidR="00F91EB5" w:rsidRDefault="00F91EB5" w:rsidP="00F91EB5">
      <w:pPr>
        <w:pStyle w:val="Heading4"/>
      </w:pPr>
      <w:r w:rsidRPr="005F76F6">
        <w:rPr>
          <w:rStyle w:val="StyleBoldUnderline"/>
          <w:b/>
          <w:bCs/>
          <w:sz w:val="26"/>
        </w:rPr>
        <w:t>US</w:t>
      </w:r>
      <w:r w:rsidRPr="005F76F6">
        <w:t xml:space="preserve"> Hypocrisy is noticed by other nations-delegitimizes US democracy promotion</w:t>
      </w:r>
    </w:p>
    <w:p w:rsidR="00F91EB5" w:rsidRPr="00FB70A3" w:rsidRDefault="00F91EB5" w:rsidP="00F91EB5"/>
    <w:p w:rsidR="00F91EB5" w:rsidRPr="00FB70A3" w:rsidRDefault="00F91EB5" w:rsidP="00F91EB5">
      <w:r w:rsidRPr="00240E40">
        <w:rPr>
          <w:rStyle w:val="StyleBoldUnderline"/>
        </w:rPr>
        <w:t xml:space="preserve">Morgus 15 </w:t>
      </w:r>
      <w:r w:rsidRPr="00FB70A3">
        <w:t>Robert, Program Associate, Cyber Security Initiative and International Security Program, New America Foundation. "Credibility Matters</w:t>
      </w:r>
      <w:proofErr w:type="gramStart"/>
      <w:r w:rsidRPr="00FB70A3">
        <w:t>:Revisitig</w:t>
      </w:r>
      <w:proofErr w:type="gramEnd"/>
      <w:r w:rsidRPr="00FB70A3">
        <w:t xml:space="preserve"> Hard Power, Soft Power and Smart Power."  </w:t>
      </w:r>
      <w:proofErr w:type="gramStart"/>
      <w:r w:rsidRPr="00FB70A3">
        <w:t>Public Diplomacy Magazine.</w:t>
      </w:r>
      <w:proofErr w:type="gramEnd"/>
      <w:r w:rsidRPr="00FB70A3">
        <w:t xml:space="preserve">  </w:t>
      </w:r>
      <w:proofErr w:type="gramStart"/>
      <w:r w:rsidRPr="00FB70A3">
        <w:t>Summer 2015.</w:t>
      </w:r>
      <w:proofErr w:type="gramEnd"/>
      <w:r w:rsidRPr="00FB70A3">
        <w:t xml:space="preserve">  publicdiplomacymagazine.com/wp-content/uploads/2015/02/Magazine-LGBT-Winter-2014-Smart-Power.pdf</w:t>
      </w:r>
    </w:p>
    <w:p w:rsidR="00F91EB5" w:rsidRPr="00F91EB5" w:rsidRDefault="00F91EB5" w:rsidP="00F91EB5">
      <w:pPr>
        <w:rPr>
          <w:sz w:val="16"/>
        </w:rPr>
      </w:pPr>
      <w:r w:rsidRPr="001F38B4">
        <w:rPr>
          <w:rStyle w:val="StyleBoldUnderline"/>
        </w:rPr>
        <w:t>American values are the root of US soft power. But the U</w:t>
      </w:r>
      <w:r w:rsidRPr="00240E40">
        <w:rPr>
          <w:sz w:val="16"/>
        </w:rPr>
        <w:t xml:space="preserve">nited </w:t>
      </w:r>
      <w:r w:rsidRPr="001F38B4">
        <w:rPr>
          <w:rStyle w:val="StyleBoldUnderline"/>
        </w:rPr>
        <w:t>S</w:t>
      </w:r>
      <w:r w:rsidRPr="00240E40">
        <w:rPr>
          <w:sz w:val="16"/>
        </w:rPr>
        <w:t xml:space="preserve">tates </w:t>
      </w:r>
      <w:r w:rsidRPr="001F38B4">
        <w:rPr>
          <w:rStyle w:val="StyleBoldUnderline"/>
        </w:rPr>
        <w:t>cannot credibly continue to trumpet freedom, liberty, and justice for all without acknowledging and somehow rectifying the actions of the past fifteen years as they begin to come to light.</w:t>
      </w:r>
      <w:r w:rsidRPr="00240E40">
        <w:rPr>
          <w:sz w:val="16"/>
        </w:rPr>
        <w:t xml:space="preserve"> </w:t>
      </w:r>
      <w:r w:rsidRPr="005F76F6">
        <w:rPr>
          <w:rStyle w:val="Emphasis"/>
          <w:highlight w:val="cyan"/>
        </w:rPr>
        <w:t>Without privacy, there is no freedom</w:t>
      </w:r>
      <w:r w:rsidRPr="00240E40">
        <w:rPr>
          <w:sz w:val="16"/>
        </w:rPr>
        <w:t xml:space="preserve">. Without a state that grants, guards, and guarantees freedom, there is no liberty. Without acknowledgement of and restitution for crimes committed, whether legal or moral, there is no justice. </w:t>
      </w:r>
      <w:r w:rsidRPr="001F38B4">
        <w:rPr>
          <w:rStyle w:val="StyleBoldUnderline"/>
        </w:rPr>
        <w:t>As American policymakers and leaders turn a blind eye to the wrongdoings that they and their predecessors have committed or allowed, the rest of the world has noticed.</w:t>
      </w:r>
      <w:r w:rsidRPr="00240E40">
        <w:rPr>
          <w:sz w:val="16"/>
        </w:rPr>
        <w:t xml:space="preserve"> As Martha Finnemore and Henry Farrell pointed out in Foreign Affairs in 2014, </w:t>
      </w:r>
      <w:r w:rsidRPr="001F38B4">
        <w:rPr>
          <w:rStyle w:val="StyleBoldUnderline"/>
        </w:rPr>
        <w:t>“the U</w:t>
      </w:r>
      <w:r w:rsidRPr="00240E40">
        <w:rPr>
          <w:sz w:val="16"/>
        </w:rPr>
        <w:t xml:space="preserve">nited </w:t>
      </w:r>
      <w:r w:rsidRPr="001F38B4">
        <w:rPr>
          <w:rStyle w:val="StyleBoldUnderline"/>
        </w:rPr>
        <w:t>S</w:t>
      </w:r>
      <w:r w:rsidRPr="00240E40">
        <w:rPr>
          <w:sz w:val="16"/>
        </w:rPr>
        <w:t xml:space="preserve">tates </w:t>
      </w:r>
      <w:r w:rsidRPr="001F38B4">
        <w:rPr>
          <w:rStyle w:val="StyleBoldUnderline"/>
        </w:rPr>
        <w:t xml:space="preserve">is far from the only hypocrite in international politics. But </w:t>
      </w:r>
      <w:r w:rsidRPr="00240E40">
        <w:rPr>
          <w:sz w:val="16"/>
        </w:rPr>
        <w:t>the</w:t>
      </w:r>
      <w:r w:rsidRPr="001F38B4">
        <w:rPr>
          <w:rStyle w:val="StyleBoldUnderline"/>
        </w:rPr>
        <w:t xml:space="preserve"> U</w:t>
      </w:r>
      <w:r w:rsidRPr="00240E40">
        <w:rPr>
          <w:sz w:val="16"/>
        </w:rPr>
        <w:t xml:space="preserve">nited </w:t>
      </w:r>
      <w:r w:rsidRPr="001F38B4">
        <w:rPr>
          <w:rStyle w:val="StyleBoldUnderline"/>
        </w:rPr>
        <w:t>S</w:t>
      </w:r>
      <w:r w:rsidRPr="00240E40">
        <w:rPr>
          <w:sz w:val="16"/>
        </w:rPr>
        <w:t xml:space="preserve">tates’ </w:t>
      </w:r>
      <w:r w:rsidRPr="001F38B4">
        <w:rPr>
          <w:rStyle w:val="StyleBoldUnderline"/>
        </w:rPr>
        <w:t>hypocrisy matters more than that of other countries... because most of the world today lives within an order that the U</w:t>
      </w:r>
      <w:r w:rsidRPr="00240E40">
        <w:rPr>
          <w:sz w:val="16"/>
        </w:rPr>
        <w:t xml:space="preserve">nited </w:t>
      </w:r>
      <w:r w:rsidRPr="001F38B4">
        <w:rPr>
          <w:rStyle w:val="StyleBoldUnderline"/>
        </w:rPr>
        <w:t>S</w:t>
      </w:r>
      <w:r w:rsidRPr="00240E40">
        <w:rPr>
          <w:sz w:val="16"/>
        </w:rPr>
        <w:t xml:space="preserve">tates </w:t>
      </w:r>
      <w:r w:rsidRPr="001F38B4">
        <w:rPr>
          <w:rStyle w:val="StyleBoldUnderline"/>
        </w:rPr>
        <w:t>built,</w:t>
      </w:r>
      <w:r w:rsidRPr="00240E40">
        <w:rPr>
          <w:sz w:val="16"/>
        </w:rPr>
        <w:t xml:space="preserve"> one </w:t>
      </w:r>
      <w:r w:rsidRPr="001F38B4">
        <w:rPr>
          <w:rStyle w:val="StyleBoldUnderline"/>
        </w:rPr>
        <w:t>that is both underwritten by US power and legitimated by liberal ideas.”</w:t>
      </w:r>
      <w:r w:rsidRPr="00240E40">
        <w:rPr>
          <w:sz w:val="16"/>
        </w:rPr>
        <w:t xml:space="preserve"> 13 </w:t>
      </w:r>
      <w:r w:rsidRPr="001F38B4">
        <w:rPr>
          <w:rStyle w:val="StyleBoldUnderline"/>
        </w:rPr>
        <w:t>US ability to exercise soft power is experiencing a slow atrophy—limiting the ways in which it can exercise smart power.</w:t>
      </w:r>
      <w:r w:rsidRPr="00240E40">
        <w:rPr>
          <w:sz w:val="16"/>
        </w:rPr>
        <w:t xml:space="preserve"> Perhaps the Senate’s report is a step in the right direction. Though the contents of the report are troubling, the report itself is an acknowledgement of mistakes. How the current American powers that be react to the report will prove crucial.</w:t>
      </w:r>
    </w:p>
    <w:p w:rsidR="00F91EB5" w:rsidRDefault="00F91EB5" w:rsidP="00F91EB5"/>
    <w:p w:rsidR="00F91EB5" w:rsidRPr="00572D74" w:rsidRDefault="00F91EB5" w:rsidP="00F91EB5"/>
    <w:p w:rsidR="007124EE" w:rsidRDefault="005A491E" w:rsidP="005A491E">
      <w:pPr>
        <w:pStyle w:val="Heading3"/>
      </w:pPr>
      <w:r>
        <w:lastRenderedPageBreak/>
        <w:t>Links: Immigration</w:t>
      </w:r>
    </w:p>
    <w:p w:rsidR="007124EE" w:rsidRDefault="00520FB7" w:rsidP="0073703B">
      <w:pPr>
        <w:pStyle w:val="Heading4"/>
      </w:pPr>
      <w:r>
        <w:t xml:space="preserve">Reducing Border surveillance is a critical human rights issue that will boost U.S. credibility </w:t>
      </w:r>
    </w:p>
    <w:p w:rsidR="00520FB7" w:rsidRPr="00520FB7" w:rsidRDefault="00520FB7" w:rsidP="00520FB7"/>
    <w:p w:rsidR="007124EE" w:rsidRPr="007124EE" w:rsidRDefault="007124EE" w:rsidP="007124EE">
      <w:pPr>
        <w:rPr>
          <w:rStyle w:val="StyleStyleBold12pt"/>
        </w:rPr>
      </w:pPr>
      <w:r w:rsidRPr="007124EE">
        <w:rPr>
          <w:rStyle w:val="StyleStyleBold12pt"/>
        </w:rPr>
        <w:t xml:space="preserve">Piper Garcia and Flora 10 </w:t>
      </w:r>
    </w:p>
    <w:p w:rsidR="007124EE" w:rsidRPr="007124EE" w:rsidRDefault="007124EE" w:rsidP="007124EE">
      <w:pPr>
        <w:rPr>
          <w:b/>
          <w:bCs/>
          <w:sz w:val="26"/>
        </w:rPr>
      </w:pPr>
      <w:r w:rsidRPr="007124EE">
        <w:rPr>
          <w:rStyle w:val="StyleStyleBold12pt"/>
        </w:rPr>
        <w:t xml:space="preserve">(Jennifer, Jordan, and Gabriela “Human rights and immigration reform” Flora are with the Colorado office of the American Friends Service Committee, a Quaker peace and justice organization. 03/28/To access A New Path Toward Humane Immigration Policy go to http://www.afsc.org/newpath. </w:t>
      </w:r>
      <w:hyperlink r:id="rId37" w:history="1">
        <w:r w:rsidRPr="007124EE">
          <w:rPr>
            <w:rStyle w:val="StyleStyleBold12pt"/>
          </w:rPr>
          <w:t>http://www.denverpost.com/headlines/ci_14764341</w:t>
        </w:r>
      </w:hyperlink>
      <w:r w:rsidRPr="007124EE">
        <w:rPr>
          <w:rStyle w:val="StyleStyleBold12pt"/>
        </w:rPr>
        <w:t>)</w:t>
      </w:r>
    </w:p>
    <w:p w:rsidR="007124EE" w:rsidRPr="00520FB7" w:rsidRDefault="007124EE" w:rsidP="007124EE">
      <w:pPr>
        <w:rPr>
          <w:sz w:val="12"/>
        </w:rPr>
      </w:pPr>
      <w:r w:rsidRPr="00520FB7">
        <w:rPr>
          <w:rStyle w:val="StyleBoldUnderline"/>
        </w:rPr>
        <w:t xml:space="preserve">Reforming our </w:t>
      </w:r>
      <w:r w:rsidRPr="00520FB7">
        <w:rPr>
          <w:sz w:val="12"/>
        </w:rPr>
        <w:t xml:space="preserve">obsolete immigration </w:t>
      </w:r>
      <w:r w:rsidRPr="00520FB7">
        <w:rPr>
          <w:rStyle w:val="StyleBoldUnderline"/>
        </w:rPr>
        <w:t xml:space="preserve">system </w:t>
      </w:r>
      <w:r w:rsidRPr="00520FB7">
        <w:rPr>
          <w:rStyle w:val="Emphasis"/>
        </w:rPr>
        <w:t>is a human rights issue</w:t>
      </w:r>
      <w:r w:rsidRPr="00520FB7">
        <w:rPr>
          <w:rStyle w:val="StyleBoldUnderline"/>
        </w:rPr>
        <w:t xml:space="preserve"> that can no longer wait. </w:t>
      </w:r>
      <w:r w:rsidRPr="00520FB7">
        <w:rPr>
          <w:sz w:val="12"/>
        </w:rPr>
        <w:t xml:space="preserve">Our nation needs a clear and workable path toward legal residency for the millions of undocumented workers and families living in this country. Some proposals, such as the immigration-reform blueprint that Senators Chuck Schumer and Lindsey Graham are spearheading, will only create the needed path after creating a more militarized southern border. </w:t>
      </w:r>
      <w:r w:rsidRPr="00520FB7">
        <w:rPr>
          <w:rStyle w:val="Emphasis"/>
        </w:rPr>
        <w:t>Border communities along the U.S.-Mexico border have for generations demanded accountability and respect for their quality of life, not more of the same failed policies</w:t>
      </w:r>
      <w:r w:rsidRPr="00520FB7">
        <w:rPr>
          <w:sz w:val="12"/>
        </w:rPr>
        <w:t xml:space="preserve">. </w:t>
      </w:r>
      <w:r w:rsidRPr="00520FB7">
        <w:rPr>
          <w:rStyle w:val="StyleBoldUnderline"/>
        </w:rPr>
        <w:t>Adding more</w:t>
      </w:r>
      <w:r w:rsidRPr="00520FB7">
        <w:rPr>
          <w:sz w:val="12"/>
        </w:rPr>
        <w:t xml:space="preserve"> patrols, or </w:t>
      </w:r>
      <w:r w:rsidRPr="00520FB7">
        <w:rPr>
          <w:rStyle w:val="Emphasis"/>
        </w:rPr>
        <w:t>high-tech surveillance systems, to "secure the borders" does not make us more secure.</w:t>
      </w:r>
      <w:r w:rsidRPr="00520FB7">
        <w:rPr>
          <w:sz w:val="12"/>
        </w:rPr>
        <w:t xml:space="preserve"> The tragic deaths of at least 6,000 migrants attempting to cross the U.S. - Mexico border since the mid 1990s are a stark reminder that </w:t>
      </w:r>
      <w:r w:rsidRPr="00520FB7">
        <w:rPr>
          <w:rStyle w:val="StyleBoldUnderline"/>
        </w:rPr>
        <w:t>border control policies have only perpetuated suffering</w:t>
      </w:r>
      <w:r w:rsidRPr="00520FB7">
        <w:rPr>
          <w:sz w:val="12"/>
        </w:rPr>
        <w:t xml:space="preserve">. Migrants are 17 times more likely to die today while crossing the border than they were in 1998. But, </w:t>
      </w:r>
      <w:r w:rsidRPr="00520FB7">
        <w:rPr>
          <w:rStyle w:val="StyleBoldUnderline"/>
        </w:rPr>
        <w:t>we hear from lawmakers that trumpeting border security is necessary to make immigration reform possible</w:t>
      </w:r>
      <w:r w:rsidRPr="00520FB7">
        <w:rPr>
          <w:sz w:val="12"/>
        </w:rPr>
        <w:t xml:space="preserve">. Then where is the clear proof that the multimillion-dollar wall along the U.S. - Mexico border has curbed migration? Economists say the recession of the past two years has had more of an impact. </w:t>
      </w:r>
      <w:r w:rsidRPr="00520FB7">
        <w:rPr>
          <w:rStyle w:val="StyleBoldUnderline"/>
        </w:rPr>
        <w:t xml:space="preserve">Stepping up ineffective border patrols, filling more detention jails like the one in Aurora, and more wholesale deportations would only aggravate the climate of fear </w:t>
      </w:r>
      <w:r w:rsidRPr="00520FB7">
        <w:rPr>
          <w:sz w:val="12"/>
        </w:rPr>
        <w:t xml:space="preserve">and uncertainty under which millions of families live. In fact, the Obama administration deported more undocumented migrants in its first year in office than in George W. Bush's last year in the White House, based on the Department of Homeland Security's own reports. That is why eighty people from Colorado are traveling via bus, van and plane to Washington D.C. and why tens of thousands of immigrant rights supporters are preparing to converge on the streets of Denver, Washington D.C. and across the country, this weekend to call for just and humane immigration reform, not policies that would expand the current ineffective, overzealous enforcement system. They and </w:t>
      </w:r>
      <w:r w:rsidRPr="00520FB7">
        <w:rPr>
          <w:rStyle w:val="StyleBoldUnderline"/>
        </w:rPr>
        <w:t>millions</w:t>
      </w:r>
      <w:r w:rsidRPr="00520FB7">
        <w:rPr>
          <w:sz w:val="12"/>
        </w:rPr>
        <w:t xml:space="preserve"> of others </w:t>
      </w:r>
      <w:r w:rsidRPr="00520FB7">
        <w:rPr>
          <w:rStyle w:val="StyleBoldUnderline"/>
        </w:rPr>
        <w:t>are calling for an end to policies that split families apart and the beginnings of policies that provide safe and swift paths to legalization</w:t>
      </w:r>
      <w:r w:rsidRPr="00520FB7">
        <w:rPr>
          <w:sz w:val="12"/>
        </w:rPr>
        <w:t>. We believe the seven core principles the American Friends Service Committee have proposed in A</w:t>
      </w:r>
      <w:r w:rsidRPr="00520FB7">
        <w:rPr>
          <w:rStyle w:val="StyleBoldUnderline"/>
        </w:rPr>
        <w:t xml:space="preserve"> New Path </w:t>
      </w:r>
      <w:proofErr w:type="gramStart"/>
      <w:r w:rsidRPr="00520FB7">
        <w:rPr>
          <w:rStyle w:val="StyleBoldUnderline"/>
        </w:rPr>
        <w:t>Toward</w:t>
      </w:r>
      <w:proofErr w:type="gramEnd"/>
      <w:r w:rsidRPr="00520FB7">
        <w:rPr>
          <w:rStyle w:val="StyleBoldUnderline"/>
        </w:rPr>
        <w:t xml:space="preserve"> Humane Immigration Policy will help achieve that goal quickly, fairly and humanely.</w:t>
      </w:r>
      <w:r w:rsidRPr="00520FB7">
        <w:rPr>
          <w:sz w:val="12"/>
        </w:rPr>
        <w:t xml:space="preserve"> </w:t>
      </w:r>
      <w:r w:rsidRPr="00520FB7">
        <w:rPr>
          <w:rStyle w:val="StyleBoldUnderline"/>
        </w:rPr>
        <w:t>These principles are</w:t>
      </w:r>
      <w:r w:rsidRPr="00520FB7">
        <w:rPr>
          <w:sz w:val="12"/>
        </w:rPr>
        <w:t xml:space="preserve">: create </w:t>
      </w:r>
      <w:r w:rsidRPr="00520FB7">
        <w:rPr>
          <w:rStyle w:val="StyleBoldUnderline"/>
        </w:rPr>
        <w:t>justice with humane economic policies</w:t>
      </w:r>
      <w:r w:rsidRPr="00520FB7">
        <w:rPr>
          <w:sz w:val="12"/>
        </w:rPr>
        <w:t xml:space="preserve">, protect the labor rights of all workers, develop a clear path to permanent residence, </w:t>
      </w:r>
      <w:r w:rsidRPr="00520FB7">
        <w:rPr>
          <w:rStyle w:val="StyleBoldUnderline"/>
        </w:rPr>
        <w:t>respect the civil and human rights of immigrants, demilitarize the U.S.-Mexico border</w:t>
      </w:r>
      <w:r w:rsidRPr="00520FB7">
        <w:rPr>
          <w:sz w:val="12"/>
        </w:rPr>
        <w:t xml:space="preserve">, make family reunification a top priority, and ensure that immigrants and refugees have access to services. </w:t>
      </w:r>
      <w:r w:rsidRPr="00520FB7">
        <w:rPr>
          <w:rStyle w:val="StyleBoldUnderline"/>
        </w:rPr>
        <w:t>As a nation, we should reject appeals to tie the future of millions of families to a broken, unjust system of enforcement. Instead we should respect the human rights and dignity of immigrants</w:t>
      </w:r>
      <w:r w:rsidRPr="00520FB7">
        <w:rPr>
          <w:sz w:val="12"/>
        </w:rPr>
        <w:t xml:space="preserve"> through humane and fair immigration policies.</w:t>
      </w:r>
    </w:p>
    <w:p w:rsidR="007124EE" w:rsidRDefault="007124EE" w:rsidP="007124EE"/>
    <w:p w:rsidR="00520FB7" w:rsidRDefault="00520FB7" w:rsidP="007124EE"/>
    <w:p w:rsidR="005949EA" w:rsidRDefault="005949EA" w:rsidP="007124EE"/>
    <w:p w:rsidR="005949EA" w:rsidRDefault="005949EA" w:rsidP="007124EE"/>
    <w:p w:rsidR="00F91EB5" w:rsidRDefault="00F91EB5" w:rsidP="00F91EB5"/>
    <w:p w:rsidR="00532CAB" w:rsidRDefault="005A491E" w:rsidP="00532CAB">
      <w:pPr>
        <w:pStyle w:val="Heading3"/>
      </w:pPr>
      <w:r>
        <w:lastRenderedPageBreak/>
        <w:t>Links: Soft Power/Influence</w:t>
      </w:r>
    </w:p>
    <w:p w:rsidR="00532CAB" w:rsidRDefault="00532CAB" w:rsidP="00532CAB"/>
    <w:p w:rsidR="00532CAB" w:rsidRDefault="00532CAB" w:rsidP="00532CAB"/>
    <w:p w:rsidR="00532CAB" w:rsidRDefault="00532CAB" w:rsidP="00532CAB">
      <w:pPr>
        <w:pStyle w:val="Heading4"/>
      </w:pPr>
      <w:r>
        <w:t xml:space="preserve">And, increasing U.S. soft power and influence will increase HR promotion and credibility – past precedent proves </w:t>
      </w:r>
    </w:p>
    <w:p w:rsidR="00532CAB" w:rsidRDefault="00532CAB" w:rsidP="00532CAB"/>
    <w:p w:rsidR="00532CAB" w:rsidRDefault="00EA73A6" w:rsidP="00532CAB">
      <w:pPr>
        <w:rPr>
          <w:rStyle w:val="StyleStyleBold12pt"/>
        </w:rPr>
      </w:pPr>
      <w:r>
        <w:rPr>
          <w:rStyle w:val="StyleStyleBold12pt"/>
        </w:rPr>
        <w:t>Rubin 1/28</w:t>
      </w:r>
    </w:p>
    <w:p w:rsidR="00EA73A6" w:rsidRPr="00EA73A6" w:rsidRDefault="00EA73A6" w:rsidP="00532CAB">
      <w:pPr>
        <w:rPr>
          <w:rStyle w:val="StyleStyleBold12pt"/>
        </w:rPr>
      </w:pPr>
      <w:r>
        <w:rPr>
          <w:rStyle w:val="StyleStyleBold12pt"/>
        </w:rPr>
        <w:t>(Jennifer, “A weak America means human rights disasters,” pg online @ http://www.washingtonpost.com/blogs/right-turn/wp/2015/01/28/a-weak-america-means-human-rights-disasters/ //um-ef)</w:t>
      </w:r>
    </w:p>
    <w:p w:rsidR="00532CAB" w:rsidRPr="000F6E69" w:rsidRDefault="00532CAB" w:rsidP="00532CAB">
      <w:pPr>
        <w:rPr>
          <w:sz w:val="14"/>
        </w:rPr>
      </w:pPr>
      <w:r w:rsidRPr="000F6E69">
        <w:rPr>
          <w:sz w:val="14"/>
        </w:rPr>
        <w:t xml:space="preserve">Former deputy national security adviser Elliott </w:t>
      </w:r>
      <w:r w:rsidRPr="000F6E69">
        <w:rPr>
          <w:rStyle w:val="StyleBoldUnderline"/>
        </w:rPr>
        <w:t xml:space="preserve">Abrams, citing the Freedom House report showing </w:t>
      </w:r>
      <w:proofErr w:type="gramStart"/>
      <w:r w:rsidRPr="000F6E69">
        <w:rPr>
          <w:rStyle w:val="StyleBoldUnderline"/>
        </w:rPr>
        <w:t>a massive</w:t>
      </w:r>
      <w:proofErr w:type="gramEnd"/>
      <w:r w:rsidRPr="000F6E69">
        <w:rPr>
          <w:rStyle w:val="StyleBoldUnderline"/>
        </w:rPr>
        <w:t xml:space="preserve"> erosion in human rights worldwide, argues that “the regression in freedom and the decline in perceived American power overlap</w:t>
      </w:r>
      <w:r w:rsidRPr="000F6E69">
        <w:rPr>
          <w:sz w:val="14"/>
        </w:rPr>
        <w:t xml:space="preserve">. Moreover, </w:t>
      </w:r>
      <w:r w:rsidRPr="000F6E69">
        <w:rPr>
          <w:rStyle w:val="Emphasis"/>
        </w:rPr>
        <w:t>the decline in freedom and the decline in perceived U.S. government interest in advancing freedom also overlap.</w:t>
      </w:r>
      <w:r w:rsidRPr="000F6E69">
        <w:rPr>
          <w:sz w:val="14"/>
        </w:rPr>
        <w:t xml:space="preserve"> Hard to believe all this is coincidence.” He concludes, “</w:t>
      </w:r>
      <w:r w:rsidRPr="000F6E69">
        <w:rPr>
          <w:rStyle w:val="StyleBoldUnderline"/>
        </w:rPr>
        <w:t>It is impossible to prove a negative–to demonstrate that had</w:t>
      </w:r>
      <w:r w:rsidRPr="000F6E69">
        <w:rPr>
          <w:sz w:val="14"/>
        </w:rPr>
        <w:t xml:space="preserve"> the </w:t>
      </w:r>
      <w:r w:rsidRPr="000F6E69">
        <w:rPr>
          <w:rStyle w:val="Emphasis"/>
        </w:rPr>
        <w:t>Obama</w:t>
      </w:r>
      <w:r w:rsidRPr="000F6E69">
        <w:rPr>
          <w:sz w:val="14"/>
        </w:rPr>
        <w:t xml:space="preserve"> administration not shrunk democracy assistance, </w:t>
      </w:r>
      <w:r w:rsidRPr="000F6E69">
        <w:rPr>
          <w:rStyle w:val="StyleBoldUnderline"/>
        </w:rPr>
        <w:t>not adopted</w:t>
      </w:r>
      <w:r w:rsidRPr="000F6E69">
        <w:rPr>
          <w:sz w:val="14"/>
        </w:rPr>
        <w:t xml:space="preserve"> what it may view as </w:t>
      </w:r>
      <w:r w:rsidRPr="000F6E69">
        <w:rPr>
          <w:rStyle w:val="StyleBoldUnderline"/>
        </w:rPr>
        <w:t>a ‘realpolitik’ attitude of indifference to human rights advances, not backed so many dictators–freedom in the world would not have declined every single year</w:t>
      </w:r>
      <w:r w:rsidRPr="000F6E69">
        <w:rPr>
          <w:sz w:val="14"/>
        </w:rPr>
        <w:t xml:space="preserve"> that Mr. Obama has been president. But it is possible to wonder, and it is possible to wish that someone, somewhere in the White House were also wondering.”</w:t>
      </w:r>
      <w:r w:rsidR="000F6E69" w:rsidRPr="000F6E69">
        <w:rPr>
          <w:sz w:val="14"/>
        </w:rPr>
        <w:t xml:space="preserve"> </w:t>
      </w:r>
      <w:r w:rsidRPr="000F6E69">
        <w:rPr>
          <w:sz w:val="14"/>
        </w:rPr>
        <w:t xml:space="preserve">There are several instances that support this view, namely that </w:t>
      </w:r>
      <w:r w:rsidRPr="000F6E69">
        <w:rPr>
          <w:rStyle w:val="Emphasis"/>
        </w:rPr>
        <w:t xml:space="preserve">U.S. weakness abets human rights violations and that ignoring human rights </w:t>
      </w:r>
      <w:proofErr w:type="gramStart"/>
      <w:r w:rsidRPr="000F6E69">
        <w:rPr>
          <w:rStyle w:val="Emphasis"/>
        </w:rPr>
        <w:t>violations</w:t>
      </w:r>
      <w:proofErr w:type="gramEnd"/>
      <w:r w:rsidRPr="000F6E69">
        <w:rPr>
          <w:rStyle w:val="Emphasis"/>
        </w:rPr>
        <w:t xml:space="preserve"> weakens U.S. influence</w:t>
      </w:r>
      <w:r w:rsidRPr="000F6E69">
        <w:rPr>
          <w:sz w:val="14"/>
        </w:rPr>
        <w:t>.</w:t>
      </w:r>
      <w:r w:rsidR="000F6E69" w:rsidRPr="000F6E69">
        <w:rPr>
          <w:sz w:val="14"/>
        </w:rPr>
        <w:t xml:space="preserve"> </w:t>
      </w:r>
      <w:r w:rsidRPr="000F6E69">
        <w:rPr>
          <w:sz w:val="14"/>
        </w:rPr>
        <w:t xml:space="preserve">The first is Syria, where the administration refused to take definitive early action to oust Bashar al-Assad and later erased its red line. The results are grotesque and massive human rights atrocities, including the killing of an estimated 200,000 people, the use of WMDs on civilians and the forced flight of millions of civilians. Before jihadists poured into the country, could we have removed Assad? Could airstrikes at key targets to enforce the red line have tipped the scales against Assad? </w:t>
      </w:r>
      <w:proofErr w:type="gramStart"/>
      <w:r w:rsidRPr="000F6E69">
        <w:rPr>
          <w:sz w:val="14"/>
        </w:rPr>
        <w:t>Almost certainly.</w:t>
      </w:r>
      <w:proofErr w:type="gramEnd"/>
      <w:r w:rsidR="000F6E69" w:rsidRPr="000F6E69">
        <w:rPr>
          <w:sz w:val="14"/>
        </w:rPr>
        <w:t xml:space="preserve"> </w:t>
      </w:r>
      <w:r w:rsidRPr="000F6E69">
        <w:rPr>
          <w:sz w:val="14"/>
        </w:rPr>
        <w:t>Second, had the president not adopted reset, not entered into a flawed arms deal with the Russians, not let Russia into the World Trade Organization without a peep, not handed off the Syrian issue to Russia, not dragged its feet on sanctions against Russia for invasion of Ukraine and not refused to arm the Ukrainians, do we really think Russia’s leader would be acting more aggressively than at any time since the end of the Cold War or engaging in massive internal repression? As Abrams notes, nothing is certain, but it is hard to see how our behavior did not encourage Vladimir Putin both at home and internationally.</w:t>
      </w:r>
      <w:r w:rsidR="000F6E69" w:rsidRPr="000F6E69">
        <w:rPr>
          <w:sz w:val="14"/>
        </w:rPr>
        <w:t xml:space="preserve"> </w:t>
      </w:r>
      <w:r w:rsidRPr="000F6E69">
        <w:rPr>
          <w:sz w:val="14"/>
        </w:rPr>
        <w:t>Third, the administration in June 2009 could have extended support for the Green Movement and begun to exert greater political and economic pressure against the Iranian regime. While it might not have been sufficient to topple the mullahs, it would not have conveyed that we were desperate to engage the regime on nukes and therefore would overlook domestic repression. The Iranians quickly learned not to take us seriously at the bargaining table. Now we have the worst of all worlds — worsening human rights atrocities in Iran, Iranian aggression throughout the Middle East and Iranian defiance in nuclear talks.</w:t>
      </w:r>
      <w:r w:rsidR="000F6E69" w:rsidRPr="000F6E69">
        <w:rPr>
          <w:sz w:val="14"/>
        </w:rPr>
        <w:t xml:space="preserve"> </w:t>
      </w:r>
      <w:r w:rsidRPr="000F6E69">
        <w:rPr>
          <w:rStyle w:val="StyleBoldUnderline"/>
        </w:rPr>
        <w:t>There has never been an administration that has so divorced human rights from geopolitical strategy as this one has</w:t>
      </w:r>
      <w:r w:rsidRPr="000F6E69">
        <w:rPr>
          <w:sz w:val="14"/>
        </w:rPr>
        <w:t xml:space="preserve">. It creates an Atrocities Prevention Board and sends out officials to give speeches filled with empty platitudes. But our </w:t>
      </w:r>
      <w:r w:rsidRPr="000F6E69">
        <w:rPr>
          <w:rStyle w:val="StyleBoldUnderline"/>
        </w:rPr>
        <w:t>actions in the real world — be it in foot-dragging on Magnitsky legislation, doing little to prevent the rise and spread of the barbarous Islamic State</w:t>
      </w:r>
      <w:r w:rsidRPr="000F6E69">
        <w:rPr>
          <w:sz w:val="14"/>
        </w:rPr>
        <w:t xml:space="preserve">, soft peddling criticism of whatever regime is in power in Egypt or giving the Castro brothers normalization without extracting any concrete agreement </w:t>
      </w:r>
      <w:r w:rsidRPr="000F6E69">
        <w:rPr>
          <w:rStyle w:val="StyleBoldUnderline"/>
        </w:rPr>
        <w:t>on human rights — leave innocents to fend for themselves and embolden tyrants</w:t>
      </w:r>
      <w:r w:rsidRPr="000F6E69">
        <w:rPr>
          <w:sz w:val="14"/>
        </w:rPr>
        <w:t xml:space="preserve">. No one in the administration has the slightest clue that </w:t>
      </w:r>
      <w:r w:rsidRPr="000F6E69">
        <w:rPr>
          <w:rStyle w:val="Emphasis"/>
        </w:rPr>
        <w:t>the ultimate atrocities prevention mechanism is the influence of the United States,</w:t>
      </w:r>
      <w:r w:rsidRPr="000F6E69">
        <w:rPr>
          <w:sz w:val="14"/>
        </w:rPr>
        <w:t xml:space="preserve"> backed up by and, if needed, enforced through the use of hard power. No wonder the world is less free, more chaotic and respects the U.S. less.</w:t>
      </w:r>
    </w:p>
    <w:p w:rsidR="00F91EB5" w:rsidRDefault="00F91EB5" w:rsidP="00C2256E"/>
    <w:p w:rsidR="007D5DE0" w:rsidRDefault="007D5DE0" w:rsidP="007D5DE0">
      <w:pPr>
        <w:pStyle w:val="Heading3"/>
      </w:pPr>
      <w:r>
        <w:lastRenderedPageBreak/>
        <w:t>Links: War on Terror</w:t>
      </w:r>
    </w:p>
    <w:p w:rsidR="00F91EB5" w:rsidRDefault="00F91EB5" w:rsidP="00F91EB5">
      <w:pPr>
        <w:pStyle w:val="Heading4"/>
      </w:pPr>
      <w:r>
        <w:t>The U.S. has empirically lost international credibility over surveillance</w:t>
      </w:r>
    </w:p>
    <w:p w:rsidR="00F91EB5" w:rsidRPr="00B55EC8" w:rsidRDefault="00F91EB5" w:rsidP="00F91EB5">
      <w:pPr>
        <w:rPr>
          <w:rStyle w:val="StyleStyleBold12pt"/>
        </w:rPr>
      </w:pPr>
      <w:r>
        <w:rPr>
          <w:rStyle w:val="StyleStyleBold12pt"/>
        </w:rPr>
        <w:t>Dyer and Waters ’13</w:t>
      </w:r>
      <w:r w:rsidRPr="00B55EC8">
        <w:t xml:space="preserve"> (</w:t>
      </w:r>
      <w:r>
        <w:t xml:space="preserve">Geoff, </w:t>
      </w:r>
      <w:r w:rsidRPr="00B55EC8">
        <w:t>Beijing bureau chief of the Financial Times,</w:t>
      </w:r>
      <w:r>
        <w:t xml:space="preserve"> Richard, West Coast editor of the Financial Times, “</w:t>
      </w:r>
      <w:r w:rsidRPr="00B55EC8">
        <w:t>US admits surveillance on foreign governments ‘reached too far</w:t>
      </w:r>
      <w:r>
        <w:t xml:space="preserve">’”, Financial Times Politics and Policy, </w:t>
      </w:r>
      <w:hyperlink r:id="rId38" w:anchor="axzz3eBswpPMm" w:history="1">
        <w:r w:rsidRPr="007902C9">
          <w:rPr>
            <w:rStyle w:val="Hyperlink"/>
          </w:rPr>
          <w:t>http://www.ft.com/cms/s/0/e028f49c-4257-11e3-9d3c-00144feabdc0.html#axzz3eBswpPMm</w:t>
        </w:r>
      </w:hyperlink>
      <w:r>
        <w:t>, 11/1/2013)//HW</w:t>
      </w:r>
    </w:p>
    <w:p w:rsidR="00F91EB5" w:rsidRPr="00F91EB5" w:rsidRDefault="00F91EB5" w:rsidP="00F91EB5">
      <w:r w:rsidRPr="00B55EC8">
        <w:rPr>
          <w:b/>
          <w:u w:val="single"/>
        </w:rPr>
        <w:t>Although the dispute about US dominance over the internet is a long-running one</w:t>
      </w:r>
      <w:r>
        <w:t xml:space="preserve">, the </w:t>
      </w:r>
      <w:r w:rsidRPr="00B55EC8">
        <w:rPr>
          <w:b/>
          <w:u w:val="single"/>
        </w:rPr>
        <w:t>Snowden revelations have given</w:t>
      </w:r>
      <w:r>
        <w:t xml:space="preserve"> substantial </w:t>
      </w:r>
      <w:r w:rsidRPr="00B55EC8">
        <w:rPr>
          <w:b/>
          <w:u w:val="single"/>
        </w:rPr>
        <w:t>ammunition to Washington’s critics.</w:t>
      </w:r>
      <w:r w:rsidRPr="00B55EC8">
        <w:rPr>
          <w:b/>
          <w:sz w:val="12"/>
          <w:u w:val="single"/>
        </w:rPr>
        <w:t xml:space="preserve">¶ </w:t>
      </w:r>
      <w:r w:rsidRPr="00B55EC8">
        <w:rPr>
          <w:b/>
          <w:u w:val="single"/>
        </w:rPr>
        <w:t>“US credibility</w:t>
      </w:r>
      <w:r>
        <w:t xml:space="preserve"> as a neutral steward of the internet </w:t>
      </w:r>
      <w:r w:rsidRPr="00B55EC8">
        <w:rPr>
          <w:b/>
          <w:u w:val="single"/>
        </w:rPr>
        <w:t xml:space="preserve">has been </w:t>
      </w:r>
      <w:r w:rsidRPr="00B55EC8">
        <w:rPr>
          <w:rStyle w:val="Emphasis"/>
        </w:rPr>
        <w:t>severely damaged</w:t>
      </w:r>
      <w:r w:rsidRPr="00B55EC8">
        <w:rPr>
          <w:b/>
          <w:u w:val="single"/>
        </w:rPr>
        <w:t xml:space="preserve"> by the NSA revelations,”</w:t>
      </w:r>
      <w:r>
        <w:t xml:space="preserve"> said Milton Mueller, professor at the Syracuse University school of information studies.</w:t>
      </w:r>
      <w:r w:rsidRPr="00B55EC8">
        <w:rPr>
          <w:sz w:val="12"/>
        </w:rPr>
        <w:t xml:space="preserve">¶ </w:t>
      </w:r>
      <w:r w:rsidRPr="00B55EC8">
        <w:rPr>
          <w:b/>
          <w:u w:val="single"/>
        </w:rPr>
        <w:t>If the US does not move</w:t>
      </w:r>
      <w:r>
        <w:t xml:space="preserve"> to appease its critics, he said, </w:t>
      </w:r>
      <w:r w:rsidRPr="00B55EC8">
        <w:rPr>
          <w:b/>
          <w:u w:val="single"/>
        </w:rPr>
        <w:t xml:space="preserve">the risk of </w:t>
      </w:r>
      <w:r w:rsidRPr="00B55EC8">
        <w:rPr>
          <w:rStyle w:val="Emphasis"/>
        </w:rPr>
        <w:t>fragmentation</w:t>
      </w:r>
      <w:r w:rsidRPr="00B55EC8">
        <w:rPr>
          <w:b/>
          <w:u w:val="single"/>
        </w:rPr>
        <w:t xml:space="preserve"> will increase</w:t>
      </w:r>
      <w:r>
        <w:t xml:space="preserve"> as countries insist on more data being held locally or erect gateways to control the flow of information to the web. “</w:t>
      </w:r>
      <w:r w:rsidRPr="00B55EC8">
        <w:rPr>
          <w:b/>
          <w:u w:val="single"/>
        </w:rPr>
        <w:t>They have to do something</w:t>
      </w:r>
      <w:r>
        <w:t xml:space="preserve"> in response to the revelations,” Mr. Mueller said.</w:t>
      </w:r>
    </w:p>
    <w:p w:rsidR="007D5DE0" w:rsidRDefault="007D5DE0" w:rsidP="007D5DE0">
      <w:pPr>
        <w:pStyle w:val="Heading4"/>
      </w:pPr>
      <w:r>
        <w:t>International perception of the War on Terror decimates credibility – the plan shifts away from this</w:t>
      </w:r>
    </w:p>
    <w:p w:rsidR="007D5DE0" w:rsidRPr="004A485A" w:rsidRDefault="007D5DE0" w:rsidP="007D5DE0">
      <w:pPr>
        <w:rPr>
          <w:rStyle w:val="StyleStyleBold12pt"/>
        </w:rPr>
      </w:pPr>
      <w:r>
        <w:rPr>
          <w:rStyle w:val="StyleStyleBold12pt"/>
        </w:rPr>
        <w:t xml:space="preserve">Lynch ’10 </w:t>
      </w:r>
      <w:r>
        <w:t xml:space="preserve">(Marc, </w:t>
      </w:r>
      <w:r w:rsidRPr="004A485A">
        <w:t>Director, Institute for Middle East Studies and Professor of Political Science, The George Washington University</w:t>
      </w:r>
      <w:r>
        <w:t>, “</w:t>
      </w:r>
      <w:r w:rsidRPr="004A485A">
        <w:t>Rhetoric and Reality: Countering Terrorism in the Age of Obama</w:t>
      </w:r>
      <w:r>
        <w:t xml:space="preserve">”, Center for a New American Security, </w:t>
      </w:r>
      <w:hyperlink r:id="rId39" w:history="1">
        <w:r w:rsidRPr="00E82324">
          <w:rPr>
            <w:rStyle w:val="Hyperlink"/>
          </w:rPr>
          <w:t>http://www.cnas.org/files/documents/publications/CNAS_Rhetoric%20and%20Reality_Lynch.pdf</w:t>
        </w:r>
      </w:hyperlink>
      <w:r>
        <w:t>, 6/5/2010)//HW</w:t>
      </w:r>
    </w:p>
    <w:p w:rsidR="007D5DE0" w:rsidRDefault="007D5DE0" w:rsidP="007D5DE0">
      <w:pPr>
        <w:rPr>
          <w:b/>
          <w:u w:val="single"/>
        </w:rPr>
      </w:pPr>
      <w:r>
        <w:t xml:space="preserve">But if this is no longer a “global war on terror,” then what exactly is it? While the administration’s policy has taken on clearer contours over the last year and a half, it is still easier to say what the policy is not rather than what it is. The </w:t>
      </w:r>
      <w:proofErr w:type="gramStart"/>
      <w:r>
        <w:t>components of the strategy emerge clearly from official statements, documents and from the patterns of behavior, but President Obama has</w:t>
      </w:r>
      <w:proofErr w:type="gramEnd"/>
      <w:r>
        <w:t xml:space="preserve"> not yet clearly and effectively articulated this strategy. Tellingly, the 2010 Quadrennial Defense Review removed references to the “Global War on Terror” but did not replace it with a new intellectual framework.10 </w:t>
      </w:r>
      <w:r w:rsidRPr="004A485A">
        <w:rPr>
          <w:b/>
          <w:u w:val="single"/>
        </w:rPr>
        <w:t>The National Security Strategy explicitly says that the U.S. is not fighting a war against terror, but still repeatedly emphasizes an ongoing war against al Qaeda and its affiliates. The administration must fill this void, because the "Global War on Terror" has proven to be a remarkably resilient framework.</w:t>
      </w:r>
      <w:r>
        <w:t xml:space="preserve"> Both the </w:t>
      </w:r>
      <w:r w:rsidRPr="004A485A">
        <w:rPr>
          <w:b/>
          <w:u w:val="single"/>
        </w:rPr>
        <w:t>Bush</w:t>
      </w:r>
      <w:r>
        <w:t xml:space="preserve"> administration </w:t>
      </w:r>
      <w:r w:rsidRPr="004A485A">
        <w:rPr>
          <w:b/>
          <w:u w:val="single"/>
        </w:rPr>
        <w:t>and</w:t>
      </w:r>
      <w:r>
        <w:t xml:space="preserve"> the </w:t>
      </w:r>
      <w:r w:rsidRPr="004A485A">
        <w:rPr>
          <w:b/>
          <w:u w:val="single"/>
        </w:rPr>
        <w:t>Obama</w:t>
      </w:r>
      <w:r>
        <w:t xml:space="preserve"> administration </w:t>
      </w:r>
      <w:r w:rsidRPr="004A485A">
        <w:rPr>
          <w:b/>
          <w:u w:val="single"/>
        </w:rPr>
        <w:t>have tried to move away from this terminology, but it has persisted – as an organizing concept, as a justification for budgets and organizational structures, as a set of legal authorities and as a justification for a range of otherwise disparate practices, from enhanced interrogation techniques and domestic surveillance to military campaigns and democracy promotion. If the administration's strategy cannot be better articulated and a new approach institutionalized</w:t>
      </w:r>
      <w:r>
        <w:t xml:space="preserve"> through a durable and robust set of institutional commitments and legal authorities, then </w:t>
      </w:r>
      <w:r w:rsidRPr="004A485A">
        <w:rPr>
          <w:b/>
          <w:u w:val="single"/>
        </w:rPr>
        <w:t xml:space="preserve">there is a real risk that it will collapse in the face of challenges or setbacks. The promise of fundamental change combined with significant continuity, even escalation, of controversial counterterrorism practices risks provoking a backlash by those at home and abroad who took the President’s rhetoric of change seriously. The President came to office amidst </w:t>
      </w:r>
      <w:r>
        <w:t xml:space="preserve">stirring </w:t>
      </w:r>
      <w:r w:rsidRPr="004A485A">
        <w:rPr>
          <w:b/>
          <w:u w:val="single"/>
        </w:rPr>
        <w:t xml:space="preserve">promises to close </w:t>
      </w:r>
      <w:r>
        <w:t xml:space="preserve">the </w:t>
      </w:r>
      <w:r w:rsidRPr="004A485A">
        <w:rPr>
          <w:b/>
          <w:u w:val="single"/>
        </w:rPr>
        <w:t xml:space="preserve">Guantanamo Bay </w:t>
      </w:r>
      <w:r>
        <w:t xml:space="preserve">prison </w:t>
      </w:r>
      <w:r w:rsidRPr="004A485A">
        <w:rPr>
          <w:b/>
          <w:u w:val="single"/>
        </w:rPr>
        <w:t xml:space="preserve">and end </w:t>
      </w:r>
      <w:r>
        <w:t xml:space="preserve">many of the </w:t>
      </w:r>
      <w:r w:rsidRPr="004A485A">
        <w:rPr>
          <w:b/>
          <w:u w:val="single"/>
        </w:rPr>
        <w:t>controversial practices associated with his predecessor’s unpopular "Global War on Terror."</w:t>
      </w:r>
      <w:r>
        <w:t xml:space="preserve"> The National Security Strategy forcefully argues for stricter adherence to the rule of law in order to restore American leadership and establish durable legal foundations for the struggle against al Qaeda and its affiliates. </w:t>
      </w:r>
      <w:r w:rsidRPr="004A485A">
        <w:rPr>
          <w:b/>
          <w:u w:val="single"/>
        </w:rPr>
        <w:t xml:space="preserve">That </w:t>
      </w:r>
      <w:r w:rsidRPr="004A485A">
        <w:rPr>
          <w:b/>
          <w:u w:val="single"/>
        </w:rPr>
        <w:lastRenderedPageBreak/>
        <w:t>many controversial practices continue has undermined Obama’s credibility. Even if useful in the short-term, continuing the "Global War on Terror" in practice threatens to undermine the President's ambitious longer term efforts to transform America’s relations with the Muslim communities of the world.</w:t>
      </w:r>
    </w:p>
    <w:p w:rsidR="007D5DE0" w:rsidRDefault="007D5DE0" w:rsidP="007D5DE0">
      <w:pPr>
        <w:pStyle w:val="Heading4"/>
      </w:pPr>
      <w:r>
        <w:t>The War on Terror undermines U.S. human rights credibility</w:t>
      </w:r>
    </w:p>
    <w:p w:rsidR="007D5DE0" w:rsidRDefault="007D5DE0" w:rsidP="007D5DE0">
      <w:r>
        <w:rPr>
          <w:rStyle w:val="StyleStyleBold12pt"/>
        </w:rPr>
        <w:t xml:space="preserve">Hooper et al. ’15 </w:t>
      </w:r>
      <w:r w:rsidRPr="000B0FCC">
        <w:t>(</w:t>
      </w:r>
      <w:r>
        <w:t xml:space="preserve">Melissa Hooper, Ignacio Mujica, Megan Corrarino, attorneys with Human Rights First, where they focus on the advancement of international human rights law in the United States, “U.S. Must Affirm Leadership Role on Human Rights”, New York Law Journal, </w:t>
      </w:r>
      <w:hyperlink r:id="rId40" w:history="1">
        <w:r w:rsidRPr="00E82324">
          <w:rPr>
            <w:rStyle w:val="Hyperlink"/>
          </w:rPr>
          <w:t>http://www.newyorklawjournal.com/id=1202719078471/US-Must-Affirm-Leadership-Role-on-Human-Rights?slreturn=20150524151844</w:t>
        </w:r>
      </w:hyperlink>
      <w:r>
        <w:t>, 2/27/2015)//HW</w:t>
      </w:r>
    </w:p>
    <w:p w:rsidR="007D5DE0" w:rsidRPr="006C0876" w:rsidRDefault="007D5DE0" w:rsidP="007D5DE0">
      <w:r w:rsidRPr="006C0876">
        <w:rPr>
          <w:rStyle w:val="StyleBoldUnderline"/>
        </w:rPr>
        <w:t>A recent military commission decision</w:t>
      </w:r>
      <w:r>
        <w:t xml:space="preserve">, for example, </w:t>
      </w:r>
      <w:r w:rsidRPr="006C0876">
        <w:rPr>
          <w:rStyle w:val="StyleBoldUnderline"/>
        </w:rPr>
        <w:t xml:space="preserve">vacated David Hicks' conviction for "material support for terrorism" that was secured with </w:t>
      </w:r>
      <w:r w:rsidRPr="006C0876">
        <w:rPr>
          <w:sz w:val="18"/>
          <w:szCs w:val="18"/>
        </w:rPr>
        <w:t>evidence obtained by</w:t>
      </w:r>
      <w:r w:rsidRPr="006C0876">
        <w:rPr>
          <w:rStyle w:val="StyleBoldUnderline"/>
        </w:rPr>
        <w:t xml:space="preserve"> torture and outside of the military commission's jurisdiction</w:t>
      </w:r>
      <w:r>
        <w:t>,</w:t>
      </w:r>
      <w:r w:rsidRPr="006C0876">
        <w:rPr>
          <w:sz w:val="18"/>
          <w:szCs w:val="18"/>
        </w:rPr>
        <w:t xml:space="preserve"> which is limited to war crimes.¶ And a federal district judge in Washington, D.C., recently ordered the Obama administration to stop using the immigration detention of women and children to deter others seeking refuge in the United States. </w:t>
      </w:r>
      <w:r w:rsidRPr="006C0876">
        <w:rPr>
          <w:rStyle w:val="StyleBoldUnderline"/>
        </w:rPr>
        <w:t>These cases reaffirm the principle that human rights can and should be enforceable</w:t>
      </w:r>
      <w:r w:rsidRPr="006C0876">
        <w:rPr>
          <w:sz w:val="18"/>
          <w:szCs w:val="18"/>
        </w:rPr>
        <w:t>, and that the first place to begin enforcing them is in our own courts.¶</w:t>
      </w:r>
      <w:r w:rsidRPr="006C0876">
        <w:rPr>
          <w:sz w:val="12"/>
        </w:rPr>
        <w:t xml:space="preserve"> </w:t>
      </w:r>
      <w:r w:rsidRPr="006C0876">
        <w:rPr>
          <w:rStyle w:val="StyleBoldUnderline"/>
        </w:rPr>
        <w:t>To reestablish its credibility on the international stage following things like the torture report and more than a decade of due process violations in Guantánamo, the U</w:t>
      </w:r>
      <w:r>
        <w:t xml:space="preserve">nited </w:t>
      </w:r>
      <w:r w:rsidRPr="006C0876">
        <w:rPr>
          <w:rStyle w:val="StyleBoldUnderline"/>
        </w:rPr>
        <w:t>S</w:t>
      </w:r>
      <w:r>
        <w:t xml:space="preserve">tates </w:t>
      </w:r>
      <w:r w:rsidRPr="006C0876">
        <w:rPr>
          <w:rStyle w:val="StyleBoldUnderline"/>
        </w:rPr>
        <w:t>must begin more seriously enforcing its own international legal obligations</w:t>
      </w:r>
      <w:r>
        <w:t xml:space="preserve">, </w:t>
      </w:r>
      <w:r w:rsidRPr="006C0876">
        <w:rPr>
          <w:sz w:val="18"/>
          <w:szCs w:val="18"/>
        </w:rPr>
        <w:t xml:space="preserve">which are constitutionally-binding law, </w:t>
      </w:r>
      <w:r w:rsidRPr="006C0876">
        <w:rPr>
          <w:rStyle w:val="StyleBoldUnderline"/>
        </w:rPr>
        <w:t>in its own courts</w:t>
      </w:r>
      <w:r>
        <w:t>.</w:t>
      </w:r>
      <w:r w:rsidRPr="006C0876">
        <w:rPr>
          <w:sz w:val="12"/>
        </w:rPr>
        <w:t xml:space="preserve">¶ </w:t>
      </w:r>
      <w:r w:rsidRPr="006C0876">
        <w:rPr>
          <w:rStyle w:val="StyleBoldUnderline"/>
        </w:rPr>
        <w:t>The U</w:t>
      </w:r>
      <w:r>
        <w:t xml:space="preserve">nited </w:t>
      </w:r>
      <w:r w:rsidRPr="006C0876">
        <w:rPr>
          <w:rStyle w:val="StyleBoldUnderline"/>
        </w:rPr>
        <w:t>S</w:t>
      </w:r>
      <w:r>
        <w:t xml:space="preserve">tates </w:t>
      </w:r>
      <w:r w:rsidRPr="006C0876">
        <w:rPr>
          <w:rStyle w:val="StyleBoldUnderline"/>
        </w:rPr>
        <w:t>once positioned itself as a human rights leader, and that moral authority gave it considerable soft power around the world.</w:t>
      </w:r>
      <w:r>
        <w:t xml:space="preserve"> </w:t>
      </w:r>
      <w:r w:rsidRPr="006C0876">
        <w:rPr>
          <w:sz w:val="18"/>
          <w:szCs w:val="18"/>
        </w:rPr>
        <w:t xml:space="preserve">U.S. leadership was instrumental in creating the Universal Declaration of Human Rights, the United Nations, and the International Covenant on Civil and Political Rights. The significant due process components of the U.S. justice system have been used as the basis for rule-of-law reforms in numerous other countries. The United States still has among the broadest frameworks for protection for free speech and freedom of religion in the world. But </w:t>
      </w:r>
      <w:r w:rsidRPr="00AA11D6">
        <w:rPr>
          <w:b/>
          <w:u w:val="single"/>
        </w:rPr>
        <w:t>any claim that the U</w:t>
      </w:r>
      <w:r>
        <w:t xml:space="preserve">nited </w:t>
      </w:r>
      <w:r w:rsidRPr="00AA11D6">
        <w:rPr>
          <w:b/>
          <w:u w:val="single"/>
        </w:rPr>
        <w:t>S</w:t>
      </w:r>
      <w:r>
        <w:t xml:space="preserve">tates </w:t>
      </w:r>
      <w:r w:rsidRPr="00AA11D6">
        <w:rPr>
          <w:b/>
          <w:u w:val="single"/>
        </w:rPr>
        <w:t>might have to leadership in human rights is undermined by the fact that,</w:t>
      </w:r>
      <w:r>
        <w:t xml:space="preserve"> over the past decade and a half, </w:t>
      </w:r>
      <w:r w:rsidRPr="00AA11D6">
        <w:rPr>
          <w:b/>
          <w:u w:val="single"/>
        </w:rPr>
        <w:t xml:space="preserve">it has failed to satisfy its own international legal obligations. The most famous and egregious examples are those that have come from the </w:t>
      </w:r>
      <w:r>
        <w:t>so-called “</w:t>
      </w:r>
      <w:r w:rsidRPr="000B0FCC">
        <w:rPr>
          <w:rStyle w:val="Emphasis"/>
        </w:rPr>
        <w:t>War on Terror</w:t>
      </w:r>
      <w:r>
        <w:t xml:space="preserve">,” </w:t>
      </w:r>
      <w:r w:rsidRPr="00AA11D6">
        <w:rPr>
          <w:b/>
          <w:u w:val="single"/>
        </w:rPr>
        <w:t>reliance on tortur</w:t>
      </w:r>
      <w:r w:rsidRPr="000B0FCC">
        <w:rPr>
          <w:rStyle w:val="StyleBoldUnderline"/>
        </w:rPr>
        <w:t>e</w:t>
      </w:r>
      <w:r>
        <w:t xml:space="preserve"> as outlined in the Senate Select Committee on Intelligence Report, </w:t>
      </w:r>
      <w:r w:rsidRPr="00AA11D6">
        <w:rPr>
          <w:b/>
          <w:u w:val="single"/>
        </w:rPr>
        <w:t>and arbitrary detention of prisoners at Guantánamo, often based on secret evidence without access to due process.</w:t>
      </w:r>
    </w:p>
    <w:p w:rsidR="007D5DE0" w:rsidRDefault="007D5DE0" w:rsidP="007D5DE0">
      <w:pPr>
        <w:pStyle w:val="Heading4"/>
      </w:pPr>
      <w:r>
        <w:t>Counterterrorism procedures destroy U.S. human rights credibility</w:t>
      </w:r>
    </w:p>
    <w:p w:rsidR="007D5DE0" w:rsidRPr="002B64DB" w:rsidRDefault="007D5DE0" w:rsidP="007D5DE0">
      <w:pPr>
        <w:rPr>
          <w:rStyle w:val="StyleStyleBold12pt"/>
        </w:rPr>
      </w:pPr>
      <w:r>
        <w:rPr>
          <w:rStyle w:val="StyleStyleBold12pt"/>
        </w:rPr>
        <w:t xml:space="preserve">Keyel ’13 </w:t>
      </w:r>
      <w:r w:rsidRPr="002B64DB">
        <w:t>(</w:t>
      </w:r>
      <w:r>
        <w:t xml:space="preserve">Jake, </w:t>
      </w:r>
      <w:r w:rsidRPr="002B64DB">
        <w:t>works with immigrants, refugees, and asylees to help them re-enter their professional fields in the United States</w:t>
      </w:r>
      <w:r>
        <w:t>, “</w:t>
      </w:r>
      <w:r w:rsidRPr="002B64DB">
        <w:t>U.S. Credibility Begins at Home</w:t>
      </w:r>
      <w:r>
        <w:t xml:space="preserve">”, Citizens for Global Solutions, </w:t>
      </w:r>
      <w:hyperlink r:id="rId41" w:anchor=".VYsV2BNVikp" w:history="1">
        <w:r w:rsidRPr="00E82324">
          <w:rPr>
            <w:rStyle w:val="Hyperlink"/>
          </w:rPr>
          <w:t>http://globalsolutions.org/blog/2013/09/U.S.-Credibility-Begins-Home#.VYsV2BNVikp</w:t>
        </w:r>
      </w:hyperlink>
      <w:r>
        <w:t>, 9/12/2013)//HW</w:t>
      </w:r>
    </w:p>
    <w:p w:rsidR="007D5DE0" w:rsidRPr="00731C39" w:rsidRDefault="007D5DE0" w:rsidP="007D5DE0">
      <w:pPr>
        <w:rPr>
          <w:rStyle w:val="StyleBoldUnderline"/>
        </w:rPr>
      </w:pPr>
      <w:r w:rsidRPr="00731C39">
        <w:rPr>
          <w:rStyle w:val="StyleBoldUnderline"/>
        </w:rPr>
        <w:t>What is unclear,</w:t>
      </w:r>
      <w:r w:rsidRPr="00731C39">
        <w:t xml:space="preserve"> however, </w:t>
      </w:r>
      <w:r w:rsidRPr="00731C39">
        <w:rPr>
          <w:rStyle w:val="StyleBoldUnderline"/>
        </w:rPr>
        <w:t>is whether the</w:t>
      </w:r>
      <w:r w:rsidRPr="00731C39">
        <w:t xml:space="preserve"> </w:t>
      </w:r>
      <w:r w:rsidRPr="00731C39">
        <w:rPr>
          <w:rStyle w:val="StyleBoldUnderline"/>
        </w:rPr>
        <w:t>U</w:t>
      </w:r>
      <w:r w:rsidRPr="00731C39">
        <w:t xml:space="preserve">nited </w:t>
      </w:r>
      <w:r w:rsidRPr="00731C39">
        <w:rPr>
          <w:rStyle w:val="StyleBoldUnderline"/>
        </w:rPr>
        <w:t>S</w:t>
      </w:r>
      <w:r w:rsidRPr="00731C39">
        <w:t xml:space="preserve">tates </w:t>
      </w:r>
      <w:r w:rsidRPr="00731C39">
        <w:rPr>
          <w:rStyle w:val="StyleBoldUnderline"/>
        </w:rPr>
        <w:t>can credibly claim to represent and speak for those who demand the protection of civilians and an end to human rights abuses.</w:t>
      </w:r>
      <w:r w:rsidRPr="00731C39">
        <w:t xml:space="preserve"> Unfortunately, </w:t>
      </w:r>
      <w:r w:rsidRPr="00731C39">
        <w:rPr>
          <w:rStyle w:val="StyleBoldUnderline"/>
        </w:rPr>
        <w:t>the U</w:t>
      </w:r>
      <w:r w:rsidRPr="00731C39">
        <w:t xml:space="preserve">nited </w:t>
      </w:r>
      <w:r w:rsidRPr="00731C39">
        <w:rPr>
          <w:rStyle w:val="StyleBoldUnderline"/>
        </w:rPr>
        <w:t>S</w:t>
      </w:r>
      <w:r w:rsidRPr="00731C39">
        <w:t xml:space="preserve">tates' </w:t>
      </w:r>
      <w:r w:rsidRPr="00731C39">
        <w:rPr>
          <w:rStyle w:val="StyleBoldUnderline"/>
        </w:rPr>
        <w:t>record</w:t>
      </w:r>
      <w:r w:rsidRPr="00731C39">
        <w:t xml:space="preserve"> in this regard </w:t>
      </w:r>
      <w:r w:rsidRPr="00731C39">
        <w:rPr>
          <w:rStyle w:val="StyleBoldUnderline"/>
        </w:rPr>
        <w:t>shows a serious deficit in this type of credibility. Guantanamo Bay remains open, drone wars are on-going in Pakistan and Yemen</w:t>
      </w:r>
      <w:r w:rsidRPr="00731C39">
        <w:t xml:space="preserve">, and the war in Iraq, a war called illegal by Kofi Annon, has only just ended. The United States is also the world's largest weapons exporter. </w:t>
      </w:r>
      <w:r w:rsidRPr="00731C39">
        <w:rPr>
          <w:rStyle w:val="StyleBoldUnderline"/>
        </w:rPr>
        <w:t>If the U</w:t>
      </w:r>
      <w:r w:rsidRPr="00731C39">
        <w:t xml:space="preserve">nited </w:t>
      </w:r>
      <w:r w:rsidRPr="00731C39">
        <w:rPr>
          <w:rStyle w:val="StyleBoldUnderline"/>
        </w:rPr>
        <w:t>S</w:t>
      </w:r>
      <w:r w:rsidRPr="00731C39">
        <w:t xml:space="preserve">tates </w:t>
      </w:r>
      <w:r w:rsidRPr="00731C39">
        <w:rPr>
          <w:rStyle w:val="StyleBoldUnderline"/>
        </w:rPr>
        <w:t>wants to be a world leader against human rights abuses and violence it needs to lead by example and not by force.</w:t>
      </w:r>
    </w:p>
    <w:p w:rsidR="007D5DE0" w:rsidRDefault="007D5DE0" w:rsidP="00130F52"/>
    <w:p w:rsidR="00E86FD2" w:rsidRDefault="00E86FD2" w:rsidP="00E86FD2">
      <w:pPr>
        <w:pStyle w:val="Heading2"/>
      </w:pPr>
      <w:r>
        <w:lastRenderedPageBreak/>
        <w:t>Internals</w:t>
      </w:r>
    </w:p>
    <w:p w:rsidR="00DC66F3" w:rsidRDefault="00DC66F3" w:rsidP="00DC66F3">
      <w:pPr>
        <w:pStyle w:val="Heading3"/>
      </w:pPr>
      <w:r>
        <w:lastRenderedPageBreak/>
        <w:t xml:space="preserve">Internals: Domestic </w:t>
      </w:r>
      <w:r w:rsidR="004378A9">
        <w:t xml:space="preserve">k </w:t>
      </w:r>
      <w:r>
        <w:t>to Cred</w:t>
      </w:r>
    </w:p>
    <w:p w:rsidR="00DC66F3" w:rsidRDefault="00DC66F3" w:rsidP="00DC66F3">
      <w:pPr>
        <w:pStyle w:val="Heading4"/>
      </w:pPr>
      <w:r>
        <w:t>Inconsistency between domestic policy and international human rights demands undermines moral power</w:t>
      </w:r>
    </w:p>
    <w:p w:rsidR="00DC66F3" w:rsidRPr="00122358" w:rsidRDefault="00DC66F3" w:rsidP="00DC66F3"/>
    <w:p w:rsidR="00DC66F3" w:rsidRPr="003A1A50" w:rsidRDefault="00DC66F3" w:rsidP="00DC66F3">
      <w:pPr>
        <w:rPr>
          <w:bCs/>
        </w:rPr>
      </w:pPr>
      <w:r>
        <w:rPr>
          <w:rStyle w:val="StyleStyleBold12pt"/>
        </w:rPr>
        <w:t xml:space="preserve">Mehta and Winship 10 </w:t>
      </w:r>
      <w:r>
        <w:rPr>
          <w:rStyle w:val="StyleStyleBold12pt"/>
          <w:b w:val="0"/>
        </w:rPr>
        <w:t xml:space="preserve">(Jal Mehta, </w:t>
      </w:r>
      <w:r>
        <w:rPr>
          <w:rStyle w:val="st"/>
        </w:rPr>
        <w:t>Associate Professor in Education at the Harvard Graduate School of Education,</w:t>
      </w:r>
      <w:r>
        <w:rPr>
          <w:rStyle w:val="StyleStyleBold12pt"/>
          <w:b w:val="0"/>
        </w:rPr>
        <w:t xml:space="preserve"> and Christopher Winship, the Diker-Tishman Professor of Sociology in the Faculty of Arts and Sciences in the Harvard Kennedy School, “Moral Power,” Handbook of the Sociology of Morality, 2010, </w:t>
      </w:r>
      <w:r w:rsidRPr="00C4339F">
        <w:rPr>
          <w:rStyle w:val="StyleStyleBold12pt"/>
          <w:b w:val="0"/>
        </w:rPr>
        <w:t>http://scholar.harvard.edu/files/cwinship/files/moral_power--final_1.pdf</w:t>
      </w:r>
      <w:r>
        <w:rPr>
          <w:rStyle w:val="StyleStyleBold12pt"/>
          <w:b w:val="0"/>
        </w:rPr>
        <w:t>)//AG</w:t>
      </w:r>
    </w:p>
    <w:p w:rsidR="00DC66F3" w:rsidRDefault="00DC66F3" w:rsidP="00DC66F3">
      <w:r w:rsidRPr="005E11DA">
        <w:rPr>
          <w:u w:val="single"/>
        </w:rPr>
        <w:t xml:space="preserve">Moral power is like the other forms of capital: it is a resource which allows actors to do things that they wouldn’t be able to do without it. Just like </w:t>
      </w:r>
      <w:r w:rsidRPr="005E11DA">
        <w:rPr>
          <w:highlight w:val="cyan"/>
          <w:u w:val="single"/>
        </w:rPr>
        <w:t>actors can differ in their level of</w:t>
      </w:r>
      <w:r w:rsidRPr="005E11DA">
        <w:rPr>
          <w:u w:val="single"/>
        </w:rPr>
        <w:t xml:space="preserve"> financial capital, or human capital, or even social capital, they can differ in their level of </w:t>
      </w:r>
      <w:r w:rsidRPr="005E11DA">
        <w:rPr>
          <w:highlight w:val="cyan"/>
          <w:u w:val="single"/>
        </w:rPr>
        <w:t>moral power, which affects</w:t>
      </w:r>
      <w:r w:rsidRPr="005E11DA">
        <w:rPr>
          <w:u w:val="single"/>
        </w:rPr>
        <w:t xml:space="preserve"> </w:t>
      </w:r>
      <w:r w:rsidRPr="005E11DA">
        <w:rPr>
          <w:highlight w:val="cyan"/>
          <w:u w:val="single"/>
        </w:rPr>
        <w:t>what they can do</w:t>
      </w:r>
      <w:r w:rsidRPr="005E11DA">
        <w:rPr>
          <w:u w:val="single"/>
        </w:rPr>
        <w:t xml:space="preserve"> and what options they have at their disposal. Unlike financial or political capital, </w:t>
      </w:r>
      <w:r w:rsidRPr="005E11DA">
        <w:rPr>
          <w:highlight w:val="cyan"/>
          <w:u w:val="single"/>
        </w:rPr>
        <w:t>one does not deplete moral power by “spending it”; effective moral leadership enhances</w:t>
      </w:r>
      <w:r w:rsidRPr="005E11DA">
        <w:rPr>
          <w:u w:val="single"/>
        </w:rPr>
        <w:t xml:space="preserve"> one’s </w:t>
      </w:r>
      <w:r w:rsidRPr="005E11DA">
        <w:rPr>
          <w:highlight w:val="cyan"/>
          <w:u w:val="single"/>
        </w:rPr>
        <w:t>moral power for the future.</w:t>
      </w:r>
      <w:r>
        <w:t xml:space="preserve"> Moral power is important for everyone from parents to leaders of organizations to heads of state. Parents of adolescents today need to rely almost entirely on their persuasive </w:t>
      </w:r>
      <w:proofErr w:type="gramStart"/>
      <w:r>
        <w:t>powers,</w:t>
      </w:r>
      <w:proofErr w:type="gramEnd"/>
      <w:r>
        <w:t xml:space="preserve"> and the ability to make well - intentioned and morally capable judgments are key to getting their children to accede to their wishes. </w:t>
      </w:r>
      <w:r w:rsidRPr="005E11DA">
        <w:rPr>
          <w:u w:val="single"/>
        </w:rPr>
        <w:t xml:space="preserve">Organizational leaders often have some form of coercive or top - down power, but in more collaborative or less hierarchical organizations, </w:t>
      </w:r>
      <w:r w:rsidRPr="005E11DA">
        <w:rPr>
          <w:highlight w:val="cyan"/>
          <w:u w:val="single"/>
        </w:rPr>
        <w:t>moral power can</w:t>
      </w:r>
      <w:r w:rsidRPr="005E11DA">
        <w:rPr>
          <w:u w:val="single"/>
        </w:rPr>
        <w:t xml:space="preserve"> be a means to overcome collective action dilemmas and </w:t>
      </w:r>
      <w:r w:rsidRPr="005E11DA">
        <w:rPr>
          <w:highlight w:val="cyan"/>
          <w:u w:val="single"/>
        </w:rPr>
        <w:t>motivate</w:t>
      </w:r>
      <w:r w:rsidRPr="005E11DA">
        <w:rPr>
          <w:u w:val="single"/>
        </w:rPr>
        <w:t xml:space="preserve"> one’s </w:t>
      </w:r>
      <w:r w:rsidRPr="005E11DA">
        <w:rPr>
          <w:highlight w:val="cyan"/>
          <w:u w:val="single"/>
        </w:rPr>
        <w:t>charges to action. Inconsistencies between what one is asking from others and what one is willing to do</w:t>
      </w:r>
      <w:r w:rsidRPr="005E11DA">
        <w:rPr>
          <w:u w:val="single"/>
        </w:rPr>
        <w:t xml:space="preserve"> oneself </w:t>
      </w:r>
      <w:r w:rsidRPr="005E11DA">
        <w:rPr>
          <w:highlight w:val="cyan"/>
          <w:u w:val="single"/>
        </w:rPr>
        <w:t>erode moral power,</w:t>
      </w:r>
      <w:r w:rsidRPr="005E11DA">
        <w:rPr>
          <w:u w:val="single"/>
        </w:rPr>
        <w:t xml:space="preserve"> as when clergy drive Cadillacs or university presidents’ pay themselves extravagantly while rai sing tuition or freezing faculty salaries. Similarly, </w:t>
      </w:r>
      <w:r w:rsidRPr="005E11DA">
        <w:rPr>
          <w:highlight w:val="cyan"/>
          <w:u w:val="single"/>
        </w:rPr>
        <w:t>when world leaders</w:t>
      </w:r>
      <w:r w:rsidRPr="005E11DA">
        <w:rPr>
          <w:u w:val="single"/>
        </w:rPr>
        <w:t xml:space="preserve"> gather and </w:t>
      </w:r>
      <w:r w:rsidRPr="005E11DA">
        <w:rPr>
          <w:highlight w:val="cyan"/>
          <w:u w:val="single"/>
        </w:rPr>
        <w:t>make requests to one another to</w:t>
      </w:r>
      <w:r w:rsidRPr="005E11DA">
        <w:rPr>
          <w:u w:val="single"/>
        </w:rPr>
        <w:t xml:space="preserve"> amend treaties or </w:t>
      </w:r>
      <w:r w:rsidRPr="005E11DA">
        <w:rPr>
          <w:highlight w:val="cyan"/>
          <w:u w:val="single"/>
        </w:rPr>
        <w:t>contribute</w:t>
      </w:r>
      <w:r w:rsidRPr="005E11DA">
        <w:rPr>
          <w:u w:val="single"/>
        </w:rPr>
        <w:t xml:space="preserve"> troops or </w:t>
      </w:r>
      <w:r w:rsidRPr="005E11DA">
        <w:rPr>
          <w:highlight w:val="cyan"/>
          <w:u w:val="single"/>
        </w:rPr>
        <w:t>humanitarian aid, how they are viewed morally</w:t>
      </w:r>
      <w:r w:rsidRPr="005E11DA">
        <w:rPr>
          <w:u w:val="single"/>
        </w:rPr>
        <w:t xml:space="preserve"> by their contemporaries </w:t>
      </w:r>
      <w:r w:rsidRPr="005E11DA">
        <w:rPr>
          <w:highlight w:val="cyan"/>
          <w:u w:val="single"/>
        </w:rPr>
        <w:t>is often</w:t>
      </w:r>
      <w:r w:rsidRPr="005E11DA">
        <w:rPr>
          <w:u w:val="single"/>
        </w:rPr>
        <w:t xml:space="preserve"> a </w:t>
      </w:r>
      <w:r w:rsidRPr="005E11DA">
        <w:rPr>
          <w:highlight w:val="cyan"/>
          <w:u w:val="single"/>
        </w:rPr>
        <w:t>critical</w:t>
      </w:r>
      <w:r w:rsidRPr="005E11DA">
        <w:rPr>
          <w:u w:val="single"/>
        </w:rPr>
        <w:t xml:space="preserve"> factor </w:t>
      </w:r>
      <w:r w:rsidRPr="005E11DA">
        <w:rPr>
          <w:highlight w:val="cyan"/>
          <w:u w:val="single"/>
        </w:rPr>
        <w:t>in the success of these efforts.</w:t>
      </w:r>
      <w:r w:rsidRPr="005E11DA">
        <w:rPr>
          <w:u w:val="single"/>
        </w:rPr>
        <w:t xml:space="preserve"> Like other sources of power</w:t>
      </w:r>
      <w:r w:rsidRPr="003A1A50">
        <w:rPr>
          <w:highlight w:val="cyan"/>
          <w:u w:val="single"/>
        </w:rPr>
        <w:t>, the importance of moral power is</w:t>
      </w:r>
      <w:r w:rsidRPr="005E11DA">
        <w:rPr>
          <w:u w:val="single"/>
        </w:rPr>
        <w:t xml:space="preserve"> in </w:t>
      </w:r>
      <w:r w:rsidRPr="003A1A50">
        <w:rPr>
          <w:highlight w:val="cyan"/>
          <w:u w:val="single"/>
        </w:rPr>
        <w:t>its ability to convince other actors to do something or</w:t>
      </w:r>
      <w:r w:rsidRPr="005E11DA">
        <w:rPr>
          <w:u w:val="single"/>
        </w:rPr>
        <w:t xml:space="preserve"> to </w:t>
      </w:r>
      <w:r w:rsidRPr="003A1A50">
        <w:rPr>
          <w:highlight w:val="cyan"/>
          <w:u w:val="single"/>
        </w:rPr>
        <w:t>allow something to be done.</w:t>
      </w:r>
      <w:r>
        <w:t xml:space="preserve"> But moral power does more than this. As David Beetham has argued in his book The Legitimation of Power, legitimation of authority is created by the expressed consensual behavior of individuals who obey that authority whether they in fact believe in the legitimacy of that authority or whether in any principled sense that authority is legitimate. For example, although George W. Bush’s election in 2000 was initially contested, the fact the media covered his inauguration as they had past inaugurations, in part legitimated his election. In a similar way, when individuals act in consent with the moral power of an actor, they cause both that actor and the actions he advocates to be seen as moral. To return to Martin Luther King, King not only convinced the majority of Americans that blacks deserved equal rights, but also that this was morally correct and thus established himself as a moral leader. </w:t>
      </w:r>
      <w:r w:rsidRPr="005E11DA">
        <w:rPr>
          <w:u w:val="single"/>
        </w:rPr>
        <w:t xml:space="preserve">As Tom Tyler has argued in </w:t>
      </w:r>
      <w:proofErr w:type="gramStart"/>
      <w:r w:rsidRPr="005E11DA">
        <w:rPr>
          <w:u w:val="single"/>
        </w:rPr>
        <w:t>Why</w:t>
      </w:r>
      <w:proofErr w:type="gramEnd"/>
      <w:r w:rsidRPr="005E11DA">
        <w:rPr>
          <w:u w:val="single"/>
        </w:rPr>
        <w:t xml:space="preserve"> People Obey the Law (Tyler 2006) </w:t>
      </w:r>
      <w:r w:rsidRPr="003A1A50">
        <w:rPr>
          <w:highlight w:val="cyan"/>
          <w:u w:val="single"/>
        </w:rPr>
        <w:t>persuading people to do or not do something because it is right is a far more effective form of influence than</w:t>
      </w:r>
      <w:r w:rsidRPr="003A1A50">
        <w:rPr>
          <w:u w:val="single"/>
        </w:rPr>
        <w:t xml:space="preserve"> outright </w:t>
      </w:r>
      <w:r w:rsidRPr="003A1A50">
        <w:rPr>
          <w:highlight w:val="cyan"/>
          <w:u w:val="single"/>
        </w:rPr>
        <w:t>coercion</w:t>
      </w:r>
      <w:r w:rsidRPr="005E11DA">
        <w:rPr>
          <w:u w:val="single"/>
        </w:rPr>
        <w:t xml:space="preserve"> which is often costly to carry out.</w:t>
      </w:r>
      <w:r>
        <w:t xml:space="preserve"> Thus democracy has proved a more viable form of government in many situations than authoritarian totalitarianism as its stability is to a large degree a function of people’s belief in its legitimacy. Moral power is a centrally important factor in social life which has not been given its proper due</w:t>
      </w:r>
      <w:r w:rsidRPr="005E11DA">
        <w:rPr>
          <w:u w:val="single"/>
        </w:rPr>
        <w:t xml:space="preserve">. We suggest in this chapter that </w:t>
      </w:r>
      <w:r w:rsidRPr="003A1A50">
        <w:rPr>
          <w:highlight w:val="cyan"/>
          <w:u w:val="single"/>
        </w:rPr>
        <w:t>outcomes are not just determined</w:t>
      </w:r>
      <w:r w:rsidRPr="005E11DA">
        <w:rPr>
          <w:u w:val="single"/>
        </w:rPr>
        <w:t xml:space="preserve"> </w:t>
      </w:r>
      <w:r w:rsidRPr="003A1A50">
        <w:rPr>
          <w:highlight w:val="cyan"/>
          <w:u w:val="single"/>
        </w:rPr>
        <w:t>by</w:t>
      </w:r>
      <w:r w:rsidRPr="005E11DA">
        <w:rPr>
          <w:u w:val="single"/>
        </w:rPr>
        <w:t xml:space="preserve"> standard structural factors (the </w:t>
      </w:r>
      <w:r w:rsidRPr="003A1A50">
        <w:rPr>
          <w:highlight w:val="cyan"/>
          <w:u w:val="single"/>
        </w:rPr>
        <w:t>economic and social resources of various actors</w:t>
      </w:r>
      <w:r w:rsidRPr="005E11DA">
        <w:rPr>
          <w:u w:val="single"/>
        </w:rPr>
        <w:t xml:space="preserve"> and the relationships between them), </w:t>
      </w:r>
      <w:r w:rsidRPr="003A1A50">
        <w:rPr>
          <w:highlight w:val="cyan"/>
          <w:u w:val="single"/>
        </w:rPr>
        <w:t>but by the relative ability</w:t>
      </w:r>
      <w:r w:rsidRPr="005E11DA">
        <w:rPr>
          <w:u w:val="single"/>
        </w:rPr>
        <w:t xml:space="preserve"> </w:t>
      </w:r>
      <w:r w:rsidRPr="003A1A50">
        <w:rPr>
          <w:highlight w:val="cyan"/>
          <w:u w:val="single"/>
        </w:rPr>
        <w:t>of</w:t>
      </w:r>
      <w:r w:rsidRPr="005E11DA">
        <w:rPr>
          <w:u w:val="single"/>
        </w:rPr>
        <w:t xml:space="preserve"> different </w:t>
      </w:r>
      <w:r w:rsidRPr="003A1A50">
        <w:rPr>
          <w:highlight w:val="cyan"/>
          <w:u w:val="single"/>
        </w:rPr>
        <w:t>actors to persuade and influence others by asserting the correctness of particular moral positions. Differences in</w:t>
      </w:r>
      <w:r w:rsidRPr="005E11DA">
        <w:rPr>
          <w:u w:val="single"/>
        </w:rPr>
        <w:t xml:space="preserve"> the </w:t>
      </w:r>
      <w:r w:rsidRPr="003A1A50">
        <w:rPr>
          <w:highlight w:val="cyan"/>
          <w:u w:val="single"/>
        </w:rPr>
        <w:t>moral power</w:t>
      </w:r>
      <w:r w:rsidRPr="005E11DA">
        <w:rPr>
          <w:u w:val="single"/>
        </w:rPr>
        <w:t xml:space="preserve"> of various </w:t>
      </w:r>
      <w:r w:rsidRPr="003A1A50">
        <w:rPr>
          <w:highlight w:val="cyan"/>
          <w:u w:val="single"/>
        </w:rPr>
        <w:t xml:space="preserve">actors in their relationships with others are an </w:t>
      </w:r>
      <w:r w:rsidRPr="003A1A50">
        <w:rPr>
          <w:highlight w:val="cyan"/>
          <w:u w:val="single"/>
        </w:rPr>
        <w:lastRenderedPageBreak/>
        <w:t>important and</w:t>
      </w:r>
      <w:r w:rsidRPr="005E11DA">
        <w:rPr>
          <w:u w:val="single"/>
        </w:rPr>
        <w:t xml:space="preserve"> at times </w:t>
      </w:r>
      <w:r w:rsidRPr="003A1A50">
        <w:rPr>
          <w:highlight w:val="cyan"/>
          <w:u w:val="single"/>
        </w:rPr>
        <w:t>key determinant of various outcomes.</w:t>
      </w:r>
      <w:r>
        <w:t xml:space="preserve"> We have found moral power to be a useful concept in our own work in explaining everything from school policy to presidential politics to the relationship between cops and ministers. Our hope is tha t other researchers will find the concept of moral power similarly useful in explaining a variety of outcomes. </w:t>
      </w:r>
    </w:p>
    <w:p w:rsidR="00DC66F3" w:rsidRDefault="00DC66F3" w:rsidP="00DC66F3"/>
    <w:p w:rsidR="00DC66F3" w:rsidRDefault="00DC66F3" w:rsidP="00DC66F3">
      <w:pPr>
        <w:pStyle w:val="Heading4"/>
      </w:pPr>
      <w:r>
        <w:t>Addressing human rights violations at home would restore U.S. credibility abroad</w:t>
      </w:r>
    </w:p>
    <w:p w:rsidR="00DC66F3" w:rsidRPr="00E61DC6" w:rsidRDefault="00DC66F3" w:rsidP="00DC66F3"/>
    <w:p w:rsidR="00DC66F3" w:rsidRPr="00872D17" w:rsidRDefault="00DC66F3" w:rsidP="00DC66F3">
      <w:pPr>
        <w:rPr>
          <w:b/>
          <w:sz w:val="26"/>
        </w:rPr>
      </w:pPr>
      <w:r>
        <w:rPr>
          <w:rStyle w:val="StyleStyleBold12pt"/>
        </w:rPr>
        <w:t xml:space="preserve">Carasik ’14 </w:t>
      </w:r>
      <w:r w:rsidRPr="00F02B2C">
        <w:t>(</w:t>
      </w:r>
      <w:r>
        <w:t>Lauren,</w:t>
      </w:r>
      <w:r w:rsidRPr="00F02B2C">
        <w:t xml:space="preserve"> clinical professor of law and the director of the international human rights clinic at the Western New England University School of Law</w:t>
      </w:r>
      <w:r>
        <w:t>, “</w:t>
      </w:r>
      <w:r w:rsidRPr="00F02B2C">
        <w:t>Human rights for thee but not for me</w:t>
      </w:r>
      <w:r>
        <w:t xml:space="preserve">”, Al Jazeera, </w:t>
      </w:r>
      <w:hyperlink r:id="rId42" w:history="1">
        <w:r w:rsidRPr="00E82324">
          <w:rPr>
            <w:rStyle w:val="Hyperlink"/>
          </w:rPr>
          <w:t>http://america.aljazeera.com/opinions/2014/3/the-us-lacks-moralauthorityonhumanrights.html</w:t>
        </w:r>
      </w:hyperlink>
      <w:r>
        <w:t>, 3/12/2014)//HW</w:t>
      </w:r>
    </w:p>
    <w:p w:rsidR="00DC66F3" w:rsidRPr="00DC66F3" w:rsidRDefault="00DC66F3" w:rsidP="00DC66F3">
      <w:pPr>
        <w:rPr>
          <w:b/>
          <w:u w:val="single"/>
        </w:rPr>
      </w:pPr>
      <w:r w:rsidRPr="00872D17">
        <w:rPr>
          <w:b/>
          <w:u w:val="single"/>
        </w:rPr>
        <w:t xml:space="preserve">U.S. intransigence is </w:t>
      </w:r>
      <w:r w:rsidRPr="00872D17">
        <w:t xml:space="preserve">often </w:t>
      </w:r>
      <w:r w:rsidRPr="00872D17">
        <w:rPr>
          <w:b/>
          <w:u w:val="single"/>
        </w:rPr>
        <w:t xml:space="preserve">cloaked behind </w:t>
      </w:r>
      <w:r w:rsidRPr="00872D17">
        <w:t xml:space="preserve">lofty conception of </w:t>
      </w:r>
      <w:r w:rsidRPr="00872D17">
        <w:rPr>
          <w:b/>
          <w:u w:val="single"/>
        </w:rPr>
        <w:t xml:space="preserve">American exceptionalism </w:t>
      </w:r>
      <w:r w:rsidRPr="00872D17">
        <w:t xml:space="preserve">— the idea that the U.S. embodies the standards of liberty and democracy to which other countries should aspire. Claiming to stand at the apex of democracy and human rights, </w:t>
      </w:r>
      <w:r w:rsidRPr="00872D17">
        <w:rPr>
          <w:b/>
          <w:u w:val="single"/>
        </w:rPr>
        <w:t>the U.S. exempts itself from surrendering its sovereignty to any global rights framework</w:t>
      </w:r>
      <w:r w:rsidRPr="00872D17">
        <w:t xml:space="preserve">. Resistance to the adoption of international norms is not monolithic within the country, however. In a sign of retreat from these principles at a local level, some states and municipalities are embracing international human rights standards. </w:t>
      </w:r>
      <w:r w:rsidRPr="00872D17">
        <w:rPr>
          <w:b/>
          <w:u w:val="single"/>
        </w:rPr>
        <w:t>The “Bringing Human Rights Home” report by the Human Rights Institute at Columbia School of Law evinces the willingness of some local governments to incorporate universal human rights standards, including economic and social rights that the U.S. has so far declined to validate.</w:t>
      </w:r>
      <w:r w:rsidRPr="00872D17">
        <w:rPr>
          <w:b/>
          <w:sz w:val="12"/>
          <w:u w:val="single"/>
        </w:rPr>
        <w:t xml:space="preserve">¶ </w:t>
      </w:r>
      <w:r w:rsidRPr="00872D17">
        <w:rPr>
          <w:b/>
          <w:u w:val="single"/>
        </w:rPr>
        <w:t>I</w:t>
      </w:r>
      <w:r w:rsidRPr="00872D17">
        <w:t xml:space="preserve">n 2012 former U.S. President </w:t>
      </w:r>
      <w:r w:rsidRPr="00872D17">
        <w:rPr>
          <w:b/>
          <w:u w:val="single"/>
        </w:rPr>
        <w:t>Jimmy Carter urged the U.S. to reclaim its moral high ground, lamenting that “America’s violation of international human rights abets our enemies and alienates our friends.”</w:t>
      </w:r>
      <w:r w:rsidRPr="00872D17">
        <w:t xml:space="preserve"> Upholding universal, inalienable and enforceable human rights standards in a pluralistic and increasingly entangled world is no easy task. But </w:t>
      </w:r>
      <w:r w:rsidRPr="00872D17">
        <w:rPr>
          <w:b/>
          <w:u w:val="single"/>
        </w:rPr>
        <w:t xml:space="preserve">the domestic and international human rights movements are driven by the urgent goal of protecting the dignity of all human beings </w:t>
      </w:r>
      <w:r w:rsidRPr="00872D17">
        <w:t xml:space="preserve">— including those at the margins who are powerless, poor, invisible and persecuted. </w:t>
      </w:r>
      <w:r w:rsidRPr="00872D17">
        <w:rPr>
          <w:rStyle w:val="Emphasis"/>
        </w:rPr>
        <w:t>The U.S. would have more credibility in promoting those principles if it reflected on its own transgressions</w:t>
      </w:r>
      <w:r w:rsidRPr="00872D17">
        <w:rPr>
          <w:b/>
          <w:u w:val="single"/>
        </w:rPr>
        <w:t>. Naming and shaming by international actors is an essential tool for advancing human rights. But it assumes both the moral authority to sit in judgment and the humility to be self-critical.</w:t>
      </w:r>
    </w:p>
    <w:p w:rsidR="00DC66F3" w:rsidRDefault="00DC66F3" w:rsidP="00DC66F3">
      <w:pPr>
        <w:pStyle w:val="Heading4"/>
      </w:pPr>
      <w:r>
        <w:t>Moral inconsistency undermines international influence</w:t>
      </w:r>
    </w:p>
    <w:p w:rsidR="00DC66F3" w:rsidRPr="00E96533" w:rsidRDefault="00DC66F3" w:rsidP="00DC66F3"/>
    <w:p w:rsidR="00DC66F3" w:rsidRPr="003A1A50" w:rsidRDefault="00DC66F3" w:rsidP="00DC66F3">
      <w:pPr>
        <w:rPr>
          <w:bCs/>
        </w:rPr>
      </w:pPr>
      <w:r>
        <w:rPr>
          <w:rStyle w:val="StyleStyleBold12pt"/>
        </w:rPr>
        <w:t xml:space="preserve">Mehta and Winship 10 </w:t>
      </w:r>
      <w:r>
        <w:rPr>
          <w:rStyle w:val="StyleStyleBold12pt"/>
          <w:b w:val="0"/>
        </w:rPr>
        <w:t xml:space="preserve">(Jal Mehta, </w:t>
      </w:r>
      <w:r>
        <w:rPr>
          <w:rStyle w:val="st"/>
        </w:rPr>
        <w:t>Associate Professor in Education at the Harvard Graduate School of Education,</w:t>
      </w:r>
      <w:r>
        <w:rPr>
          <w:rStyle w:val="StyleStyleBold12pt"/>
          <w:b w:val="0"/>
        </w:rPr>
        <w:t xml:space="preserve"> and Christopher Winship, the Diker-Tishman Professor of Sociology in the Faculty of Arts and Sciences in the Harvard Kennedy School, “Moral Power,” Handbook of the Sociology of Morality, 2010, </w:t>
      </w:r>
      <w:r w:rsidRPr="00C4339F">
        <w:rPr>
          <w:rStyle w:val="StyleStyleBold12pt"/>
          <w:b w:val="0"/>
        </w:rPr>
        <w:t>http://scholar.harvard.edu/files/cwinship/files/moral_power--final_1.pdf</w:t>
      </w:r>
      <w:r>
        <w:rPr>
          <w:rStyle w:val="StyleStyleBold12pt"/>
          <w:b w:val="0"/>
        </w:rPr>
        <w:t>)//AG</w:t>
      </w:r>
    </w:p>
    <w:p w:rsidR="00DC66F3" w:rsidRDefault="00DC66F3" w:rsidP="00DC66F3">
      <w:pPr>
        <w:rPr>
          <w:sz w:val="16"/>
          <w:szCs w:val="16"/>
        </w:rPr>
      </w:pPr>
      <w:r w:rsidRPr="001A34DC">
        <w:rPr>
          <w:u w:val="single"/>
        </w:rPr>
        <w:t xml:space="preserve">Despite their many differences, </w:t>
      </w:r>
      <w:r w:rsidRPr="00A2590D">
        <w:rPr>
          <w:highlight w:val="cyan"/>
          <w:u w:val="single"/>
        </w:rPr>
        <w:t>when</w:t>
      </w:r>
      <w:r w:rsidRPr="001A34DC">
        <w:rPr>
          <w:u w:val="single"/>
        </w:rPr>
        <w:t xml:space="preserve"> Barack </w:t>
      </w:r>
      <w:r w:rsidRPr="00A2590D">
        <w:rPr>
          <w:highlight w:val="cyan"/>
          <w:u w:val="single"/>
        </w:rPr>
        <w:t>Obama speaks about the Muslim world, his words are remarkably similar to</w:t>
      </w:r>
      <w:r w:rsidRPr="001A34DC">
        <w:rPr>
          <w:u w:val="single"/>
        </w:rPr>
        <w:t xml:space="preserve"> those of his predecessor, George W. </w:t>
      </w:r>
      <w:r w:rsidRPr="00A2590D">
        <w:rPr>
          <w:highlight w:val="cyan"/>
          <w:u w:val="single"/>
        </w:rPr>
        <w:t>Bush.</w:t>
      </w:r>
      <w:r w:rsidRPr="00A2590D">
        <w:rPr>
          <w:sz w:val="16"/>
        </w:rPr>
        <w:t xml:space="preserve"> Compare the September 2006 speech President Bush gave to the U.N. with the June 2009 Cairo speech of President Obama. Both presidents talked about the importance of human rights, self - determination, and democracy in Muslim nations; both said that America will respect the history and traditions of the Muslim world; both argued that America is not at war with Islam; both called on Muslim moderates to join America in denouncing the perpetrators of the September 11th attacks. </w:t>
      </w:r>
      <w:r w:rsidRPr="001A34DC">
        <w:rPr>
          <w:u w:val="single"/>
        </w:rPr>
        <w:t xml:space="preserve">The </w:t>
      </w:r>
      <w:r w:rsidRPr="00A2590D">
        <w:rPr>
          <w:highlight w:val="cyan"/>
          <w:u w:val="single"/>
        </w:rPr>
        <w:t>reaction</w:t>
      </w:r>
      <w:r w:rsidRPr="00A2590D">
        <w:rPr>
          <w:u w:val="single"/>
        </w:rPr>
        <w:t xml:space="preserve"> to the</w:t>
      </w:r>
      <w:r w:rsidRPr="001A34DC">
        <w:rPr>
          <w:u w:val="single"/>
        </w:rPr>
        <w:t xml:space="preserve"> two men from the Muslim community, however, </w:t>
      </w:r>
      <w:r w:rsidRPr="00A2590D">
        <w:rPr>
          <w:highlight w:val="cyan"/>
          <w:u w:val="single"/>
        </w:rPr>
        <w:t>could not be more different:</w:t>
      </w:r>
      <w:r w:rsidRPr="001A34DC">
        <w:rPr>
          <w:u w:val="single"/>
        </w:rPr>
        <w:t xml:space="preserve"> shoe throwing hatred for President Bush, and, at least as of June 2009, healthy respect for President Obama.</w:t>
      </w:r>
      <w:r>
        <w:rPr>
          <w:u w:val="single"/>
        </w:rPr>
        <w:t xml:space="preserve"> </w:t>
      </w:r>
      <w:r w:rsidRPr="00A2590D">
        <w:rPr>
          <w:sz w:val="16"/>
        </w:rPr>
        <w:t xml:space="preserve">The difference in the way </w:t>
      </w:r>
      <w:r w:rsidRPr="00A2590D">
        <w:rPr>
          <w:sz w:val="16"/>
        </w:rPr>
        <w:lastRenderedPageBreak/>
        <w:t>that the two presidents have been received by the Muslim world, we argue, lies not in what these men have said, but in how they are perceived.</w:t>
      </w:r>
      <w:r w:rsidRPr="001A34DC">
        <w:rPr>
          <w:u w:val="single"/>
        </w:rPr>
        <w:t xml:space="preserve"> </w:t>
      </w:r>
      <w:r w:rsidRPr="00A2590D">
        <w:rPr>
          <w:highlight w:val="cyan"/>
          <w:u w:val="single"/>
        </w:rPr>
        <w:t>As a product of their past actions,</w:t>
      </w:r>
      <w:r w:rsidRPr="001A34DC">
        <w:rPr>
          <w:u w:val="single"/>
        </w:rPr>
        <w:t xml:space="preserve"> their biographies, and the narratives that </w:t>
      </w:r>
      <w:r w:rsidRPr="00A2590D">
        <w:rPr>
          <w:highlight w:val="cyan"/>
          <w:u w:val="single"/>
        </w:rPr>
        <w:t>they have crafted</w:t>
      </w:r>
      <w:r w:rsidRPr="001A34DC">
        <w:rPr>
          <w:u w:val="single"/>
        </w:rPr>
        <w:t xml:space="preserve"> for themselves they have entirely different moral status and standing, or what we call </w:t>
      </w:r>
      <w:r w:rsidRPr="00A2590D">
        <w:rPr>
          <w:highlight w:val="cyan"/>
          <w:u w:val="single"/>
        </w:rPr>
        <w:t>moral power,</w:t>
      </w:r>
      <w:r w:rsidRPr="001A34DC">
        <w:rPr>
          <w:u w:val="single"/>
        </w:rPr>
        <w:t xml:space="preserve"> in their relationship to the Muslim world. As a result, their words are interpreted quite differently. This difference in </w:t>
      </w:r>
      <w:r w:rsidRPr="00A2590D">
        <w:rPr>
          <w:highlight w:val="cyan"/>
          <w:u w:val="single"/>
        </w:rPr>
        <w:t>moral power</w:t>
      </w:r>
      <w:r w:rsidRPr="001A34DC">
        <w:rPr>
          <w:u w:val="single"/>
        </w:rPr>
        <w:t xml:space="preserve"> is critical for understanding not only how they are perceived, but </w:t>
      </w:r>
      <w:r w:rsidRPr="00A2590D">
        <w:rPr>
          <w:highlight w:val="cyan"/>
          <w:u w:val="single"/>
        </w:rPr>
        <w:t>is one of the resources they have</w:t>
      </w:r>
      <w:r w:rsidRPr="001A34DC">
        <w:rPr>
          <w:u w:val="single"/>
        </w:rPr>
        <w:t xml:space="preserve"> available </w:t>
      </w:r>
      <w:r w:rsidRPr="00A2590D">
        <w:rPr>
          <w:highlight w:val="cyan"/>
          <w:u w:val="single"/>
        </w:rPr>
        <w:t>to persuade and affect the actions of others.</w:t>
      </w:r>
      <w:r>
        <w:rPr>
          <w:u w:val="single"/>
        </w:rPr>
        <w:t xml:space="preserve"> </w:t>
      </w:r>
      <w:r w:rsidRPr="00A2590D">
        <w:rPr>
          <w:sz w:val="16"/>
        </w:rPr>
        <w:t xml:space="preserve">To claim the importance of moral power is not to discount more traditional forms of power such as economic or military power. Rather it is to say that there are frequently situations where other forms of power are not dispositive, and moral power is one critical resource in these situations. In these cases, there is often an important but uncommitted middle; moral power is critical to persuading that middle that a particular interpretation of a situation is the correct one, which in turn affects which positions that middle will adopt. </w:t>
      </w:r>
      <w:r w:rsidRPr="001A34DC">
        <w:rPr>
          <w:u w:val="single"/>
        </w:rPr>
        <w:t xml:space="preserve">Put another way, </w:t>
      </w:r>
      <w:r w:rsidRPr="00A2590D">
        <w:rPr>
          <w:highlight w:val="cyan"/>
          <w:u w:val="single"/>
        </w:rPr>
        <w:t>moral power is</w:t>
      </w:r>
      <w:r w:rsidRPr="00A2590D">
        <w:rPr>
          <w:u w:val="single"/>
        </w:rPr>
        <w:t xml:space="preserve"> important</w:t>
      </w:r>
      <w:r w:rsidRPr="001A34DC">
        <w:rPr>
          <w:u w:val="single"/>
        </w:rPr>
        <w:t xml:space="preserve"> when there is moral ambiguity and </w:t>
      </w:r>
      <w:r w:rsidRPr="00A2590D">
        <w:rPr>
          <w:highlight w:val="cyan"/>
          <w:u w:val="single"/>
        </w:rPr>
        <w:t>the ability to persuade those on the fence</w:t>
      </w:r>
      <w:r w:rsidRPr="00A2590D">
        <w:rPr>
          <w:u w:val="single"/>
        </w:rPr>
        <w:t xml:space="preserve"> as to </w:t>
      </w:r>
      <w:r w:rsidRPr="00A2590D">
        <w:rPr>
          <w:highlight w:val="cyan"/>
          <w:u w:val="single"/>
        </w:rPr>
        <w:t>what is moral is critical.</w:t>
      </w:r>
      <w:r w:rsidRPr="00A2590D">
        <w:rPr>
          <w:sz w:val="16"/>
        </w:rPr>
        <w:t xml:space="preserve"> This is frequently the case in politics, but can also be true in other spheres of life. </w:t>
      </w:r>
      <w:r w:rsidRPr="001A34DC">
        <w:rPr>
          <w:u w:val="single"/>
        </w:rPr>
        <w:t xml:space="preserve">In situations such as these, </w:t>
      </w:r>
      <w:r w:rsidRPr="00A2590D">
        <w:rPr>
          <w:highlight w:val="cyan"/>
          <w:u w:val="single"/>
        </w:rPr>
        <w:t>moral claims</w:t>
      </w:r>
      <w:r w:rsidRPr="001A34DC">
        <w:rPr>
          <w:u w:val="single"/>
        </w:rPr>
        <w:t xml:space="preserve"> about what is right or just and/or what is best for the common good </w:t>
      </w:r>
      <w:r w:rsidRPr="00A2590D">
        <w:rPr>
          <w:highlight w:val="cyan"/>
          <w:u w:val="single"/>
        </w:rPr>
        <w:t>are often made to influence people to support one position</w:t>
      </w:r>
      <w:r w:rsidRPr="001A34DC">
        <w:rPr>
          <w:u w:val="single"/>
        </w:rPr>
        <w:t xml:space="preserve"> or another.</w:t>
      </w:r>
      <w:r w:rsidRPr="00A2590D">
        <w:t xml:space="preserve"> </w:t>
      </w:r>
      <w:r w:rsidRPr="00A2590D">
        <w:rPr>
          <w:sz w:val="16"/>
          <w:szCs w:val="16"/>
        </w:rPr>
        <w:t>A classic example to which we will return is the Civil Rights movement and the passage of federal civil rights legislation during the 1960’s. It is difficult to argue that the power of blacks and black leaders as understood in its traditional sense was the key factor in pushing through this legislation. Rather, it was, at least in part, the moral arguments made by Martin Luther King and others that were critical. Furthermore, it was not just the arguments that King and other clergy made, but their moral status and standing as ministers that was influential. Morality and power are often taken to be opposites, with morality grounded in altruism and</w:t>
      </w:r>
      <w:r w:rsidRPr="00A2590D">
        <w:rPr>
          <w:sz w:val="16"/>
        </w:rPr>
        <w:t xml:space="preserve"> a commitment </w:t>
      </w:r>
      <w:proofErr w:type="gramStart"/>
      <w:r w:rsidRPr="00A2590D">
        <w:rPr>
          <w:sz w:val="16"/>
        </w:rPr>
        <w:t>to</w:t>
      </w:r>
      <w:proofErr w:type="gramEnd"/>
      <w:r w:rsidRPr="00A2590D">
        <w:rPr>
          <w:sz w:val="16"/>
        </w:rPr>
        <w:t xml:space="preserve"> the common good, and power located in self - interest. Our contention is that moral power, seemingly an oxymoron, is actually a widely present and important factor in social and political life. Our aim is to introduce and situate the concept, offer a theory of how moral power is generated and what role it plays, and give examples that illustrate its importance</w:t>
      </w:r>
      <w:r w:rsidRPr="001A34DC">
        <w:rPr>
          <w:u w:val="single"/>
        </w:rPr>
        <w:t xml:space="preserve">. </w:t>
      </w:r>
      <w:r w:rsidRPr="00A2590D">
        <w:rPr>
          <w:highlight w:val="cyan"/>
          <w:u w:val="single"/>
        </w:rPr>
        <w:t>Moral power is the degree to which an actor, by</w:t>
      </w:r>
      <w:r w:rsidRPr="001A34DC">
        <w:rPr>
          <w:u w:val="single"/>
        </w:rPr>
        <w:t xml:space="preserve"> virtue of his or her </w:t>
      </w:r>
      <w:r w:rsidRPr="00A2590D">
        <w:rPr>
          <w:highlight w:val="cyan"/>
          <w:u w:val="single"/>
        </w:rPr>
        <w:t>perceived moral stature, is able to persuade others to adopt a</w:t>
      </w:r>
      <w:r w:rsidRPr="001A34DC">
        <w:rPr>
          <w:u w:val="single"/>
        </w:rPr>
        <w:t xml:space="preserve"> particular </w:t>
      </w:r>
      <w:r w:rsidRPr="00A2590D">
        <w:rPr>
          <w:highlight w:val="cyan"/>
          <w:u w:val="single"/>
        </w:rPr>
        <w:t>belief or take a particular course of action.</w:t>
      </w:r>
      <w:r w:rsidRPr="001A34DC">
        <w:rPr>
          <w:u w:val="single"/>
        </w:rPr>
        <w:t xml:space="preserve"> While there has been some writing about the importance of moral claims and narratives (Jasper 1997, Polletta 2006, Ganz 2007), it is our argument that </w:t>
      </w:r>
      <w:r w:rsidRPr="00A2590D">
        <w:rPr>
          <w:highlight w:val="cyan"/>
          <w:u w:val="single"/>
        </w:rPr>
        <w:t>it is</w:t>
      </w:r>
      <w:r w:rsidRPr="001A34DC">
        <w:rPr>
          <w:u w:val="single"/>
        </w:rPr>
        <w:t xml:space="preserve"> not only the perceived morality of the claims, as argued by Boltanski and Thevenot (2005), but also </w:t>
      </w:r>
      <w:r w:rsidRPr="00A2590D">
        <w:rPr>
          <w:highlight w:val="cyan"/>
          <w:u w:val="single"/>
        </w:rPr>
        <w:t>the moral power of the</w:t>
      </w:r>
      <w:r w:rsidRPr="001A34DC">
        <w:rPr>
          <w:u w:val="single"/>
        </w:rPr>
        <w:t xml:space="preserve"> specific </w:t>
      </w:r>
      <w:r w:rsidRPr="00A2590D">
        <w:rPr>
          <w:highlight w:val="cyan"/>
          <w:u w:val="single"/>
        </w:rPr>
        <w:t>actor making the claim that is important in determining the outcome.</w:t>
      </w:r>
      <w:r w:rsidRPr="00A2590D">
        <w:rPr>
          <w:sz w:val="16"/>
        </w:rPr>
        <w:t xml:space="preserve"> </w:t>
      </w:r>
      <w:proofErr w:type="gramStart"/>
      <w:r w:rsidRPr="00A2590D">
        <w:rPr>
          <w:sz w:val="16"/>
        </w:rPr>
        <w:t>Thus, the quite different reception of Bush’s and Obama’s comments in the Muslim world.</w:t>
      </w:r>
      <w:proofErr w:type="gramEnd"/>
      <w:r w:rsidRPr="00A2590D">
        <w:rPr>
          <w:sz w:val="16"/>
        </w:rPr>
        <w:t xml:space="preserve"> </w:t>
      </w:r>
      <w:r w:rsidRPr="001A34DC">
        <w:rPr>
          <w:u w:val="single"/>
        </w:rPr>
        <w:t xml:space="preserve">The </w:t>
      </w:r>
      <w:r w:rsidRPr="00A2590D">
        <w:rPr>
          <w:highlight w:val="cyan"/>
          <w:u w:val="single"/>
        </w:rPr>
        <w:t>importance of moral power</w:t>
      </w:r>
      <w:r w:rsidRPr="001A34DC">
        <w:rPr>
          <w:u w:val="single"/>
        </w:rPr>
        <w:t xml:space="preserve"> as a form of influence </w:t>
      </w:r>
      <w:r w:rsidRPr="00A2590D">
        <w:rPr>
          <w:highlight w:val="cyan"/>
          <w:u w:val="single"/>
        </w:rPr>
        <w:t>is exemplified in the</w:t>
      </w:r>
      <w:r w:rsidRPr="001A34DC">
        <w:rPr>
          <w:u w:val="single"/>
        </w:rPr>
        <w:t xml:space="preserve"> widespread </w:t>
      </w:r>
      <w:r w:rsidRPr="00A2590D">
        <w:rPr>
          <w:highlight w:val="cyan"/>
          <w:u w:val="single"/>
        </w:rPr>
        <w:t>debate about the extent to which</w:t>
      </w:r>
      <w:r w:rsidRPr="00A2590D">
        <w:rPr>
          <w:u w:val="single"/>
        </w:rPr>
        <w:t xml:space="preserve"> the </w:t>
      </w:r>
      <w:r w:rsidRPr="00A2590D">
        <w:rPr>
          <w:highlight w:val="cyan"/>
          <w:u w:val="single"/>
        </w:rPr>
        <w:t>U</w:t>
      </w:r>
      <w:r w:rsidRPr="001A34DC">
        <w:rPr>
          <w:u w:val="single"/>
        </w:rPr>
        <w:t xml:space="preserve">nited </w:t>
      </w:r>
      <w:r w:rsidRPr="00A2590D">
        <w:rPr>
          <w:highlight w:val="cyan"/>
          <w:u w:val="single"/>
        </w:rPr>
        <w:t>S</w:t>
      </w:r>
      <w:r w:rsidRPr="001A34DC">
        <w:rPr>
          <w:u w:val="single"/>
        </w:rPr>
        <w:t xml:space="preserve">tates’ </w:t>
      </w:r>
      <w:r w:rsidRPr="00A2590D">
        <w:rPr>
          <w:highlight w:val="cyan"/>
          <w:u w:val="single"/>
        </w:rPr>
        <w:t xml:space="preserve">behavior in foreign affairs is consistent with the moral claims </w:t>
      </w:r>
      <w:r w:rsidRPr="00A2590D">
        <w:rPr>
          <w:u w:val="single"/>
        </w:rPr>
        <w:t xml:space="preserve">that </w:t>
      </w:r>
      <w:r w:rsidRPr="00A2590D">
        <w:rPr>
          <w:highlight w:val="cyan"/>
          <w:u w:val="single"/>
        </w:rPr>
        <w:t>it espouses.</w:t>
      </w:r>
      <w:r w:rsidRPr="001A34DC">
        <w:rPr>
          <w:u w:val="single"/>
        </w:rPr>
        <w:t xml:space="preserve"> One common view is that </w:t>
      </w:r>
      <w:r w:rsidRPr="00A2590D">
        <w:rPr>
          <w:highlight w:val="cyan"/>
          <w:u w:val="single"/>
        </w:rPr>
        <w:t>although the U.S. preaches</w:t>
      </w:r>
      <w:r w:rsidRPr="001A34DC">
        <w:rPr>
          <w:u w:val="single"/>
        </w:rPr>
        <w:t xml:space="preserve"> the virtues of </w:t>
      </w:r>
      <w:r w:rsidRPr="00A2590D">
        <w:rPr>
          <w:highlight w:val="cyan"/>
          <w:u w:val="single"/>
        </w:rPr>
        <w:t>democracy, its practices violate that claim</w:t>
      </w:r>
      <w:r w:rsidRPr="001A34DC">
        <w:rPr>
          <w:u w:val="single"/>
        </w:rPr>
        <w:t xml:space="preserve"> in important ways (e.g., </w:t>
      </w:r>
      <w:r w:rsidRPr="00A2590D">
        <w:rPr>
          <w:u w:val="single"/>
        </w:rPr>
        <w:t>by engaging in torture</w:t>
      </w:r>
      <w:r w:rsidRPr="001A34DC">
        <w:rPr>
          <w:u w:val="single"/>
        </w:rPr>
        <w:t xml:space="preserve"> or supporting authoritarian or dictatorial leaders). </w:t>
      </w:r>
      <w:r w:rsidRPr="00D950B6">
        <w:rPr>
          <w:highlight w:val="cyan"/>
          <w:u w:val="single"/>
        </w:rPr>
        <w:t>The issue</w:t>
      </w:r>
      <w:r w:rsidRPr="001A34DC">
        <w:rPr>
          <w:u w:val="single"/>
        </w:rPr>
        <w:t xml:space="preserve"> here </w:t>
      </w:r>
      <w:r w:rsidRPr="00D950B6">
        <w:rPr>
          <w:highlight w:val="cyan"/>
          <w:u w:val="single"/>
        </w:rPr>
        <w:t>is not whether the U.S. has</w:t>
      </w:r>
      <w:r w:rsidRPr="001A34DC">
        <w:rPr>
          <w:u w:val="single"/>
        </w:rPr>
        <w:t xml:space="preserve"> the </w:t>
      </w:r>
      <w:r w:rsidRPr="00D950B6">
        <w:rPr>
          <w:highlight w:val="cyan"/>
          <w:u w:val="single"/>
        </w:rPr>
        <w:t>economic or political muscle to convince other countries to take particular actions, but</w:t>
      </w:r>
      <w:r w:rsidRPr="001A34DC">
        <w:rPr>
          <w:u w:val="single"/>
        </w:rPr>
        <w:t xml:space="preserve"> rather </w:t>
      </w:r>
      <w:r w:rsidRPr="00D950B6">
        <w:rPr>
          <w:highlight w:val="cyan"/>
          <w:u w:val="single"/>
        </w:rPr>
        <w:t>whether it has the ability to persuade other countries</w:t>
      </w:r>
      <w:r w:rsidRPr="001A34DC">
        <w:rPr>
          <w:u w:val="single"/>
        </w:rPr>
        <w:t xml:space="preserve"> that </w:t>
      </w:r>
      <w:r w:rsidRPr="00D950B6">
        <w:rPr>
          <w:highlight w:val="cyan"/>
          <w:u w:val="single"/>
        </w:rPr>
        <w:t>particular actions are morally justified given the perceived moral inconsistencies of its own behavior.</w:t>
      </w:r>
      <w:r>
        <w:rPr>
          <w:u w:val="single"/>
        </w:rPr>
        <w:t xml:space="preserve"> </w:t>
      </w:r>
      <w:r w:rsidRPr="00A2590D">
        <w:rPr>
          <w:sz w:val="16"/>
        </w:rPr>
        <w:t xml:space="preserve">Below we develop the outlines of a theory of moral power. </w:t>
      </w:r>
      <w:r w:rsidRPr="001A34DC">
        <w:rPr>
          <w:u w:val="single"/>
        </w:rPr>
        <w:t xml:space="preserve">Specifically, we argue that </w:t>
      </w:r>
      <w:r w:rsidRPr="00D950B6">
        <w:rPr>
          <w:highlight w:val="cyan"/>
          <w:u w:val="single"/>
        </w:rPr>
        <w:t>moral power is a function of whether one is perceived as moral</w:t>
      </w:r>
      <w:r w:rsidRPr="001A34DC">
        <w:rPr>
          <w:u w:val="single"/>
        </w:rPr>
        <w:t xml:space="preserve">ly well - intentioned, morally capable, and whether one has moral standing to speak to an </w:t>
      </w:r>
      <w:r w:rsidRPr="00554C4D">
        <w:rPr>
          <w:u w:val="single"/>
        </w:rPr>
        <w:t>issue.</w:t>
      </w:r>
      <w:r w:rsidRPr="00D950B6">
        <w:rPr>
          <w:sz w:val="16"/>
          <w:szCs w:val="16"/>
        </w:rPr>
        <w:t xml:space="preserve"> With respect to intentions, the issue is whether an actor is perceived to be promoting a particular position out of concern with what is morally right or good, as opposed to being driven by self - interest or other motivations, and, relatedly, whether that actor is perceived to be trustworthy. In terms of capability, the question is whether an individual is seen to be both generally wise and knowledgeable in forming moral judgments and appropriately informed about the specific issue at hand. Moral standing refers to the degree to which the actor is understood to be a member of the relevant moral community.</w:t>
      </w:r>
    </w:p>
    <w:p w:rsidR="00E86FD2" w:rsidRDefault="00122358" w:rsidP="00E86FD2">
      <w:pPr>
        <w:pStyle w:val="Heading3"/>
      </w:pPr>
      <w:r>
        <w:lastRenderedPageBreak/>
        <w:t xml:space="preserve">Internals: Credibility </w:t>
      </w:r>
      <w:r w:rsidR="004378A9">
        <w:t xml:space="preserve">k </w:t>
      </w:r>
      <w:r>
        <w:t>to Push</w:t>
      </w:r>
    </w:p>
    <w:p w:rsidR="00E86FD2" w:rsidRDefault="00E86FD2" w:rsidP="00E86FD2">
      <w:pPr>
        <w:pStyle w:val="Heading4"/>
      </w:pPr>
      <w:r>
        <w:t>The administration strategy is low-key diplomacy, but a boost in HR credibility will result in expanded HR promotion</w:t>
      </w:r>
    </w:p>
    <w:p w:rsidR="00E86FD2" w:rsidRDefault="00E86FD2" w:rsidP="00E86FD2"/>
    <w:p w:rsidR="00E86FD2" w:rsidRPr="0082086C" w:rsidRDefault="00E86FD2" w:rsidP="00E86FD2">
      <w:pPr>
        <w:rPr>
          <w:rStyle w:val="StyleStyleBold12pt"/>
        </w:rPr>
      </w:pPr>
      <w:r w:rsidRPr="0082086C">
        <w:rPr>
          <w:rStyle w:val="StyleStyleBold12pt"/>
        </w:rPr>
        <w:t xml:space="preserve">Washington Post 9 </w:t>
      </w:r>
    </w:p>
    <w:p w:rsidR="00E86FD2" w:rsidRPr="0082086C" w:rsidRDefault="00E86FD2" w:rsidP="00E86FD2">
      <w:pPr>
        <w:rPr>
          <w:b/>
          <w:bCs/>
          <w:sz w:val="26"/>
        </w:rPr>
      </w:pPr>
      <w:r w:rsidRPr="0082086C">
        <w:rPr>
          <w:rStyle w:val="StyleStyleBold12pt"/>
        </w:rPr>
        <w:t xml:space="preserve">(“Human Rights Activists Troubled by Administration's Approach”, May 5, 2009, </w:t>
      </w:r>
      <w:hyperlink r:id="rId43" w:history="1">
        <w:r w:rsidRPr="0082086C">
          <w:rPr>
            <w:rStyle w:val="StyleStyleBold12pt"/>
          </w:rPr>
          <w:t>http://www.washingtonpost.com/wp-dyn/content/article/2009/05/04/AR2009050403450.html</w:t>
        </w:r>
      </w:hyperlink>
      <w:r>
        <w:rPr>
          <w:rStyle w:val="StyleStyleBold12pt"/>
        </w:rPr>
        <w:t>//um-ef</w:t>
      </w:r>
      <w:r w:rsidRPr="0082086C">
        <w:rPr>
          <w:rStyle w:val="StyleStyleBold12pt"/>
        </w:rPr>
        <w:t>)</w:t>
      </w:r>
    </w:p>
    <w:p w:rsidR="00E86FD2" w:rsidRDefault="00E86FD2" w:rsidP="00E86FD2">
      <w:pPr>
        <w:rPr>
          <w:sz w:val="14"/>
        </w:rPr>
      </w:pPr>
      <w:r w:rsidRPr="0082086C">
        <w:rPr>
          <w:sz w:val="14"/>
        </w:rPr>
        <w:t xml:space="preserve">The </w:t>
      </w:r>
      <w:r w:rsidRPr="0082086C">
        <w:rPr>
          <w:rStyle w:val="StyleBoldUnderline"/>
        </w:rPr>
        <w:t>Obama</w:t>
      </w:r>
      <w:r w:rsidRPr="0082086C">
        <w:rPr>
          <w:sz w:val="14"/>
        </w:rPr>
        <w:t xml:space="preserve"> administration </w:t>
      </w:r>
      <w:r w:rsidRPr="0082086C">
        <w:rPr>
          <w:rStyle w:val="StyleBoldUnderline"/>
        </w:rPr>
        <w:t>has backed away from overt expressions of support for human rights and democracy in favor of a more subtle approach</w:t>
      </w:r>
      <w:r w:rsidRPr="0082086C">
        <w:rPr>
          <w:sz w:val="14"/>
        </w:rPr>
        <w:t xml:space="preserve">, worrying advocates who say that the issues are being given short shrift </w:t>
      </w:r>
      <w:r w:rsidRPr="0082086C">
        <w:rPr>
          <w:rStyle w:val="StyleBoldUnderline"/>
        </w:rPr>
        <w:t>as</w:t>
      </w:r>
      <w:r w:rsidRPr="0082086C">
        <w:rPr>
          <w:sz w:val="14"/>
        </w:rPr>
        <w:t xml:space="preserve"> President </w:t>
      </w:r>
      <w:r w:rsidRPr="0082086C">
        <w:rPr>
          <w:rStyle w:val="Emphasis"/>
        </w:rPr>
        <w:t>Obama seeks to rebuild relations with allies and reach out to adversaries</w:t>
      </w:r>
      <w:r w:rsidRPr="0082086C">
        <w:rPr>
          <w:sz w:val="14"/>
        </w:rPr>
        <w:t xml:space="preserve">.  Although Obama moved quickly to announce the closure of the detention center at Guantanamo Bay, Cuba, drawing praise from human rights activists, many say other actions by the administration have been troubling. </w:t>
      </w:r>
      <w:r w:rsidRPr="0082086C">
        <w:rPr>
          <w:rStyle w:val="StyleBoldUnderline"/>
        </w:rPr>
        <w:t>Administration officials have suggested that sanctions against human rights pariahs</w:t>
      </w:r>
      <w:r w:rsidRPr="0082086C">
        <w:rPr>
          <w:sz w:val="14"/>
        </w:rPr>
        <w:t xml:space="preserve"> Burma and Sudan </w:t>
      </w:r>
      <w:r w:rsidRPr="0082086C">
        <w:rPr>
          <w:rStyle w:val="StyleBoldUnderline"/>
        </w:rPr>
        <w:t>could be eased</w:t>
      </w:r>
      <w:r w:rsidRPr="0082086C">
        <w:rPr>
          <w:sz w:val="14"/>
        </w:rPr>
        <w:t xml:space="preserve">, </w:t>
      </w:r>
      <w:r w:rsidRPr="0082086C">
        <w:rPr>
          <w:rStyle w:val="StyleBoldUnderline"/>
        </w:rPr>
        <w:t xml:space="preserve">that concerns over China 's treatment of Tibetans and dissidents should take a back seat to issues such as climate change, </w:t>
      </w:r>
      <w:r w:rsidRPr="0082086C">
        <w:rPr>
          <w:sz w:val="14"/>
        </w:rPr>
        <w:t xml:space="preserve">and that the United States might once again grant Egypt's autocratic government veto power over the disbursement of U.S. funds to nongovernmental groups.  "They need to be careful here that they don't set a pattern they will regret later on," said Jennifer Windsor, a former Clinton administration official who is executive director of Freedom House, a group that supports democracy activists. "There are some good people in the administration, but the instinct of abandoning everything President Bush has stood for has done a disservice."  </w:t>
      </w:r>
      <w:r w:rsidRPr="0082086C">
        <w:rPr>
          <w:rStyle w:val="StyleBoldUnderline"/>
        </w:rPr>
        <w:t>Administration officials acknowledge they have approached the issue of human rights differently</w:t>
      </w:r>
      <w:r w:rsidRPr="0082086C">
        <w:rPr>
          <w:sz w:val="14"/>
        </w:rPr>
        <w:t xml:space="preserve"> but deny that there has been a reduction in commitment. Instead, they say, </w:t>
      </w:r>
      <w:r w:rsidRPr="0082086C">
        <w:rPr>
          <w:rStyle w:val="Emphasis"/>
        </w:rPr>
        <w:t>they are first seeking to restore U.S. credibility on the issue</w:t>
      </w:r>
      <w:r w:rsidRPr="0082086C">
        <w:rPr>
          <w:sz w:val="14"/>
        </w:rPr>
        <w:t xml:space="preserve"> by acknowledging U.S. failings </w:t>
      </w:r>
      <w:r w:rsidRPr="0082086C">
        <w:rPr>
          <w:rStyle w:val="Emphasis"/>
        </w:rPr>
        <w:t>and then pushing for progress on human rights and democracy</w:t>
      </w:r>
      <w:r w:rsidRPr="0082086C">
        <w:rPr>
          <w:sz w:val="14"/>
        </w:rPr>
        <w:t xml:space="preserve">. </w:t>
      </w:r>
    </w:p>
    <w:p w:rsidR="00E86FD2" w:rsidRDefault="00E86FD2" w:rsidP="00E86FD2">
      <w:pPr>
        <w:pStyle w:val="Heading4"/>
      </w:pPr>
      <w:r>
        <w:t>Robust policies and increased US credibility will allow it to promote its interests internationally</w:t>
      </w:r>
    </w:p>
    <w:p w:rsidR="00E86FD2" w:rsidRPr="004C30B4" w:rsidRDefault="00E86FD2" w:rsidP="00E86FD2"/>
    <w:p w:rsidR="00E86FD2" w:rsidRDefault="00E86FD2" w:rsidP="00E86FD2">
      <w:r w:rsidRPr="002228A4">
        <w:rPr>
          <w:rStyle w:val="StyleStyleBold12pt"/>
        </w:rPr>
        <w:t>FH 12,</w:t>
      </w:r>
      <w:r>
        <w:t xml:space="preserve"> (Freedom House, endorsed by the American Civil Liberties Union, Amnesty International USA, Better World Campaign, Center for Justice and Accountability, Center for Victims of Torture, Ambassador Mark P. Lagon, International Relations Chair, Georgetown University MSFS Program, Physicians for Human Rights, Eric Sapp Executive Director of American Values Network, Ted Piccone of the Brookings Institution, United to End Genocide, Jennifer Windsor the Associate Dean for Programs at Georgetown and the University School of Foreign Service, “Ten Critical Human Rights Challenges for the Next American President,” </w:t>
      </w:r>
      <w:hyperlink r:id="rId44" w:history="1">
        <w:r w:rsidRPr="00F061A4">
          <w:rPr>
            <w:rStyle w:val="Hyperlink"/>
          </w:rPr>
          <w:t>https://freedomhouse.org/sites/default/files/Ten%20Critical%20Human%20Rights%20Challenges%20For%20The%20Next%20American%20President.pdf</w:t>
        </w:r>
      </w:hyperlink>
      <w:r>
        <w:t>, Page I, 8/2/12, //VZ)</w:t>
      </w:r>
    </w:p>
    <w:p w:rsidR="00122358" w:rsidRDefault="00E86FD2" w:rsidP="00122358">
      <w:r w:rsidRPr="003332A8">
        <w:rPr>
          <w:rStyle w:val="StyleBoldUnderline"/>
          <w:highlight w:val="cyan"/>
        </w:rPr>
        <w:t>The</w:t>
      </w:r>
      <w:r w:rsidRPr="002228A4">
        <w:rPr>
          <w:rStyle w:val="StyleBoldUnderline"/>
        </w:rPr>
        <w:t xml:space="preserve"> </w:t>
      </w:r>
      <w:r w:rsidRPr="0060459F">
        <w:rPr>
          <w:sz w:val="10"/>
        </w:rPr>
        <w:t xml:space="preserve">next </w:t>
      </w:r>
      <w:r w:rsidRPr="003332A8">
        <w:rPr>
          <w:rStyle w:val="StyleBoldUnderline"/>
          <w:highlight w:val="cyan"/>
        </w:rPr>
        <w:t>administration</w:t>
      </w:r>
      <w:r w:rsidRPr="0060459F">
        <w:rPr>
          <w:sz w:val="10"/>
          <w:highlight w:val="cyan"/>
        </w:rPr>
        <w:t xml:space="preserve"> </w:t>
      </w:r>
      <w:r w:rsidRPr="003332A8">
        <w:rPr>
          <w:rStyle w:val="StyleBoldUnderline"/>
          <w:highlight w:val="cyan"/>
        </w:rPr>
        <w:t>should</w:t>
      </w:r>
      <w:r w:rsidRPr="0060459F">
        <w:rPr>
          <w:sz w:val="10"/>
        </w:rPr>
        <w:t xml:space="preserve"> articulate clear priorities and </w:t>
      </w:r>
      <w:r w:rsidRPr="003332A8">
        <w:rPr>
          <w:rStyle w:val="Emphasis"/>
          <w:highlight w:val="cyan"/>
        </w:rPr>
        <w:t>implement credible policies on human rights</w:t>
      </w:r>
      <w:r w:rsidRPr="0060459F">
        <w:rPr>
          <w:sz w:val="10"/>
        </w:rPr>
        <w:t xml:space="preserve">, address human rights in its relations with all foreign governments that commit significant violations, </w:t>
      </w:r>
      <w:r w:rsidRPr="002228A4">
        <w:rPr>
          <w:rStyle w:val="StyleBoldUnderline"/>
        </w:rPr>
        <w:t xml:space="preserve">and select senior officials who have the expertise and authority to carry out effective human rights policy, </w:t>
      </w:r>
      <w:r w:rsidRPr="003332A8">
        <w:rPr>
          <w:rStyle w:val="StyleBoldUnderline"/>
          <w:highlight w:val="cyan"/>
        </w:rPr>
        <w:t xml:space="preserve">while ensuring that America’s own policies and practices </w:t>
      </w:r>
      <w:r w:rsidRPr="003332A8">
        <w:rPr>
          <w:rStyle w:val="Emphasis"/>
          <w:highlight w:val="cyan"/>
        </w:rPr>
        <w:t>are consistent with the universal values</w:t>
      </w:r>
      <w:r w:rsidRPr="003332A8">
        <w:rPr>
          <w:rStyle w:val="StyleBoldUnderline"/>
          <w:highlight w:val="cyan"/>
        </w:rPr>
        <w:t xml:space="preserve"> it promotes</w:t>
      </w:r>
      <w:r w:rsidRPr="002228A4">
        <w:rPr>
          <w:rStyle w:val="StyleBoldUnderline"/>
        </w:rPr>
        <w:t xml:space="preserve"> around the world.</w:t>
      </w:r>
      <w:r w:rsidRPr="0060459F">
        <w:rPr>
          <w:sz w:val="10"/>
        </w:rPr>
        <w:t xml:space="preserve"> The National Security Advisor should have sufficient authority to ensure </w:t>
      </w:r>
      <w:r w:rsidRPr="003332A8">
        <w:rPr>
          <w:rStyle w:val="Emphasis"/>
          <w:highlight w:val="cyan"/>
        </w:rPr>
        <w:t xml:space="preserve">consistent implementation of human rights policy across U.S. government </w:t>
      </w:r>
      <w:r w:rsidRPr="003332A8">
        <w:rPr>
          <w:rStyle w:val="Emphasis"/>
          <w:highlight w:val="cyan"/>
        </w:rPr>
        <w:lastRenderedPageBreak/>
        <w:t>departments</w:t>
      </w:r>
      <w:r w:rsidRPr="000D162C">
        <w:rPr>
          <w:rStyle w:val="Emphasis"/>
        </w:rPr>
        <w:t xml:space="preserve"> and agencies</w:t>
      </w:r>
      <w:r w:rsidRPr="0060459F">
        <w:rPr>
          <w:sz w:val="10"/>
        </w:rPr>
        <w:t xml:space="preserve">, and a key criterion in the selection of the Secretary of State should be the candidate’s commitment to human rights. While there are many human rights challenges that will confront the next administration, some are so severe, consequential, or open to U.S. influence that they merit the next administration’s attention. In this paper, we highlight ten issues for the next administration to address. </w:t>
      </w:r>
      <w:r w:rsidRPr="003332A8">
        <w:rPr>
          <w:rStyle w:val="Emphasis"/>
          <w:highlight w:val="cyan"/>
        </w:rPr>
        <w:t>If the U.S</w:t>
      </w:r>
      <w:r w:rsidRPr="003332A8">
        <w:rPr>
          <w:rStyle w:val="StyleBoldUnderline"/>
          <w:highlight w:val="cyan"/>
        </w:rPr>
        <w:t>.</w:t>
      </w:r>
      <w:r w:rsidRPr="0060459F">
        <w:rPr>
          <w:sz w:val="10"/>
          <w:highlight w:val="cyan"/>
        </w:rPr>
        <w:t xml:space="preserve"> </w:t>
      </w:r>
      <w:r w:rsidRPr="003332A8">
        <w:rPr>
          <w:rStyle w:val="StyleBoldUnderline"/>
          <w:highlight w:val="cyan"/>
        </w:rPr>
        <w:t>response to these issues is inadequate</w:t>
      </w:r>
      <w:r w:rsidRPr="0060459F">
        <w:rPr>
          <w:sz w:val="10"/>
          <w:highlight w:val="cyan"/>
        </w:rPr>
        <w:t xml:space="preserve">, </w:t>
      </w:r>
      <w:r w:rsidRPr="003332A8">
        <w:rPr>
          <w:rStyle w:val="Emphasis"/>
          <w:highlight w:val="cyan"/>
        </w:rPr>
        <w:t xml:space="preserve">they may </w:t>
      </w:r>
      <w:r w:rsidRPr="0060459F">
        <w:rPr>
          <w:sz w:val="10"/>
        </w:rPr>
        <w:t>come to</w:t>
      </w:r>
      <w:r w:rsidRPr="003332A8">
        <w:rPr>
          <w:rStyle w:val="Emphasis"/>
          <w:highlight w:val="cyan"/>
        </w:rPr>
        <w:t xml:space="preserve"> harm U.S. </w:t>
      </w:r>
      <w:r w:rsidRPr="0060459F">
        <w:rPr>
          <w:sz w:val="10"/>
        </w:rPr>
        <w:t>interests and</w:t>
      </w:r>
      <w:r w:rsidRPr="003332A8">
        <w:rPr>
          <w:rStyle w:val="Emphasis"/>
          <w:highlight w:val="cyan"/>
        </w:rPr>
        <w:t xml:space="preserve"> credibility abroad</w:t>
      </w:r>
      <w:r w:rsidRPr="0060459F">
        <w:rPr>
          <w:sz w:val="10"/>
        </w:rPr>
        <w:t xml:space="preserve">. </w:t>
      </w:r>
      <w:r w:rsidRPr="000D162C">
        <w:rPr>
          <w:rStyle w:val="StyleBoldUnderline"/>
        </w:rPr>
        <w:t>If,</w:t>
      </w:r>
      <w:r w:rsidRPr="0060459F">
        <w:rPr>
          <w:sz w:val="10"/>
        </w:rPr>
        <w:t xml:space="preserve"> however,</w:t>
      </w:r>
      <w:r w:rsidRPr="000D162C">
        <w:rPr>
          <w:rStyle w:val="StyleBoldUnderline"/>
        </w:rPr>
        <w:t xml:space="preserve"> </w:t>
      </w:r>
      <w:r w:rsidRPr="003332A8">
        <w:rPr>
          <w:rStyle w:val="StyleBoldUnderline"/>
          <w:highlight w:val="cyan"/>
        </w:rPr>
        <w:t>the</w:t>
      </w:r>
      <w:r w:rsidRPr="0060459F">
        <w:rPr>
          <w:sz w:val="10"/>
          <w:highlight w:val="cyan"/>
        </w:rPr>
        <w:t xml:space="preserve"> next </w:t>
      </w:r>
      <w:r w:rsidRPr="003332A8">
        <w:rPr>
          <w:rStyle w:val="Emphasis"/>
          <w:highlight w:val="cyan"/>
        </w:rPr>
        <w:t>administration</w:t>
      </w:r>
      <w:r w:rsidRPr="002228A4">
        <w:rPr>
          <w:rStyle w:val="Emphasis"/>
        </w:rPr>
        <w:t xml:space="preserve"> crafts and executes robust policies to overcome these human rights challenges, it </w:t>
      </w:r>
      <w:r w:rsidRPr="003332A8">
        <w:rPr>
          <w:rStyle w:val="Emphasis"/>
          <w:highlight w:val="cyan"/>
        </w:rPr>
        <w:t xml:space="preserve">can make a distinct contribution in promoting U.S. values </w:t>
      </w:r>
      <w:r w:rsidRPr="0060459F">
        <w:rPr>
          <w:sz w:val="10"/>
        </w:rPr>
        <w:t>and interests</w:t>
      </w:r>
      <w:r w:rsidRPr="003332A8">
        <w:rPr>
          <w:rStyle w:val="Emphasis"/>
          <w:highlight w:val="cyan"/>
        </w:rPr>
        <w:t xml:space="preserve"> internationally.</w:t>
      </w:r>
      <w:r w:rsidR="003332A8">
        <w:rPr>
          <w:rStyle w:val="Emphasis"/>
        </w:rPr>
        <w:t xml:space="preserve"> </w:t>
      </w:r>
      <w:r w:rsidR="003332A8" w:rsidRPr="009469D0">
        <w:rPr>
          <w:rStyle w:val="StyleBoldUnderline"/>
          <w:highlight w:val="cyan"/>
        </w:rPr>
        <w:t>We recommend</w:t>
      </w:r>
      <w:r w:rsidR="003332A8" w:rsidRPr="0060459F">
        <w:rPr>
          <w:sz w:val="10"/>
        </w:rPr>
        <w:t xml:space="preserve"> that </w:t>
      </w:r>
      <w:r w:rsidR="003332A8" w:rsidRPr="003332A8">
        <w:rPr>
          <w:rStyle w:val="StyleBoldUnderline"/>
          <w:highlight w:val="cyan"/>
        </w:rPr>
        <w:t xml:space="preserve">the </w:t>
      </w:r>
      <w:r w:rsidR="003332A8" w:rsidRPr="0060459F">
        <w:rPr>
          <w:sz w:val="10"/>
          <w:highlight w:val="cyan"/>
        </w:rPr>
        <w:t xml:space="preserve">next </w:t>
      </w:r>
      <w:r w:rsidR="003332A8" w:rsidRPr="003332A8">
        <w:rPr>
          <w:rStyle w:val="StyleBoldUnderline"/>
          <w:highlight w:val="cyan"/>
        </w:rPr>
        <w:t>presiden</w:t>
      </w:r>
      <w:r w:rsidR="003332A8" w:rsidRPr="003332A8">
        <w:rPr>
          <w:rStyle w:val="StyleBoldUnderline"/>
        </w:rPr>
        <w:t>t</w:t>
      </w:r>
      <w:r w:rsidR="003332A8" w:rsidRPr="0060459F">
        <w:rPr>
          <w:sz w:val="10"/>
        </w:rPr>
        <w:t xml:space="preserve">ial administration give priority in pursuing the following policies: 1. Prioritize U.S. leadership on international norms and universality of human rights 2. Act to prevent genocide and mass atrocities and ensure accountability 3. </w:t>
      </w:r>
      <w:r w:rsidR="003332A8" w:rsidRPr="003332A8">
        <w:rPr>
          <w:rStyle w:val="StyleBoldUnderline"/>
          <w:highlight w:val="cyan"/>
        </w:rPr>
        <w:t xml:space="preserve">Pursue policies that protect people from the threat of terrorism while respecting human rights both at home </w:t>
      </w:r>
      <w:r w:rsidR="003332A8" w:rsidRPr="0060459F">
        <w:rPr>
          <w:sz w:val="10"/>
        </w:rPr>
        <w:t xml:space="preserve">and abroad 4. Oppose the coordinated global assault on civil society, including the murder, criminalization, and vilification of human rights defenders ii 5. Proactively address the democracy and human rights opportunities and challenges presented by the Arab Uprisings 6. Ensure that corporations avoid contributing to human rights violations in their operations and through their supply chains 7. Bolster accountability and access to justice for survivors of sexual and gender-based violence 8. Review the United States’ relationships and alliances with governments that violate human rights 9. Support international justice and accountability for human rights violators present in the United States 10. Support policies both at home and abroad and norms that respect the rights of and equal treatment for refugees/migrants/immigrants The presidential campaigns have to date addressed some human rights issues and benefitted from the insights of individual human rights experts, but leading human rights organizations have yet to weigh in to the debate surrounding the presidential campaigns in a substantial way. This policy paper is a collective effort by leading U.S.-based human rights organizations and experts to contribute to the debate and to the human rights policies of the next administration as it prepares to take office. This paper is a product of Freedom House, the Connect US Fund, and the Human Rights Working Group, a Washington, D.C.-based forum for human rights organizations and expert individuals to share practices, discuss policy challenges, and coordinate advocacy strategies. The policy paper takes into account the priorities of 22 human rights organizations that contributed in some way to its content. However, not every group has a position on all of the issues in this paper, and individual organizations and experts have additional views that are not included in this paper but are nonetheless important positions on critical issues. The analyses and recommendations presented here reflect the views of human rights organizations and experts on particular issues within their organizational mandates and expertise. Participants in the Human Rights Working Group voted on the top ten issues to highlight in this paper. They were guided by three factors: (1) the severity of the human rights violations, (2) the extent of the harm or threat caused by these violations, and (3) the ability of the United States to influence the situation. The absence of an issue in this paper does not suggest a lack of importance. In fact, </w:t>
      </w:r>
      <w:r w:rsidR="003332A8" w:rsidRPr="003332A8">
        <w:rPr>
          <w:rStyle w:val="StyleBoldUnderline"/>
        </w:rPr>
        <w:t>many issues,</w:t>
      </w:r>
      <w:r w:rsidR="003332A8">
        <w:rPr>
          <w:rStyle w:val="StyleBoldUnderline"/>
        </w:rPr>
        <w:t xml:space="preserve"> </w:t>
      </w:r>
      <w:r w:rsidR="003332A8" w:rsidRPr="003332A8">
        <w:rPr>
          <w:rStyle w:val="StyleBoldUnderline"/>
        </w:rPr>
        <w:t>including LGBT rights, Internet freedom, and general women’s rights,</w:t>
      </w:r>
      <w:r w:rsidR="003332A8" w:rsidRPr="0060459F">
        <w:rPr>
          <w:sz w:val="10"/>
        </w:rPr>
        <w:t xml:space="preserve"> are not covered in this paper because they </w:t>
      </w:r>
      <w:r w:rsidR="003332A8" w:rsidRPr="003332A8">
        <w:rPr>
          <w:rStyle w:val="StyleBoldUnderline"/>
        </w:rPr>
        <w:t>are current priorities of the United States, which has led efforts to address them worldwide.</w:t>
      </w:r>
      <w:r w:rsidR="003332A8">
        <w:rPr>
          <w:rStyle w:val="StyleBoldUnderline"/>
        </w:rPr>
        <w:t xml:space="preserve"> </w:t>
      </w:r>
      <w:r w:rsidR="003332A8" w:rsidRPr="003332A8">
        <w:rPr>
          <w:rStyle w:val="StyleBoldUnderline"/>
        </w:rPr>
        <w:t>We anticipate and strongly recommend that work in these areas continue to be a priority</w:t>
      </w:r>
      <w:r w:rsidR="003332A8" w:rsidRPr="0060459F">
        <w:rPr>
          <w:sz w:val="10"/>
        </w:rPr>
        <w:t xml:space="preserve"> for the next administration. Each of the top ten issues in this paper is covered in one page. Background to frame each issue is followed by a summary of the U.S. record to date on the issue and then by key recommendations. The top ten issues presented in this paper merit discussion during the presidential debates this fall. We look forward to a sustained conversation on these issues with both candidates and ultimately with the next president. 1 </w:t>
      </w:r>
      <w:r w:rsidR="003332A8" w:rsidRPr="003332A8">
        <w:rPr>
          <w:rStyle w:val="StyleBoldUnderline"/>
        </w:rPr>
        <w:t>Prioritize U.S. leadership on international norms and</w:t>
      </w:r>
      <w:r w:rsidR="003332A8" w:rsidRPr="0060459F">
        <w:rPr>
          <w:sz w:val="10"/>
        </w:rPr>
        <w:t xml:space="preserve"> universality of </w:t>
      </w:r>
      <w:r w:rsidR="003332A8" w:rsidRPr="003332A8">
        <w:rPr>
          <w:rStyle w:val="StyleBoldUnderline"/>
        </w:rPr>
        <w:t>human rights</w:t>
      </w:r>
      <w:r w:rsidR="003332A8" w:rsidRPr="0060459F">
        <w:rPr>
          <w:sz w:val="10"/>
        </w:rPr>
        <w:t xml:space="preserve"> </w:t>
      </w:r>
      <w:r w:rsidR="003332A8" w:rsidRPr="003332A8">
        <w:rPr>
          <w:rStyle w:val="Emphasis"/>
          <w:highlight w:val="cyan"/>
        </w:rPr>
        <w:t xml:space="preserve">International organizations are most effective in </w:t>
      </w:r>
      <w:r w:rsidR="003332A8" w:rsidRPr="009469D0">
        <w:rPr>
          <w:rStyle w:val="Emphasis"/>
        </w:rPr>
        <w:t xml:space="preserve">protecting and </w:t>
      </w:r>
      <w:r w:rsidR="003332A8" w:rsidRPr="003332A8">
        <w:rPr>
          <w:rStyle w:val="Emphasis"/>
          <w:highlight w:val="cyan"/>
        </w:rPr>
        <w:t>promoting human rights when the U</w:t>
      </w:r>
      <w:r w:rsidR="003332A8" w:rsidRPr="0060459F">
        <w:rPr>
          <w:sz w:val="10"/>
        </w:rPr>
        <w:t xml:space="preserve">nited </w:t>
      </w:r>
      <w:r w:rsidR="003332A8" w:rsidRPr="003332A8">
        <w:rPr>
          <w:rStyle w:val="Emphasis"/>
          <w:highlight w:val="cyan"/>
        </w:rPr>
        <w:t>S</w:t>
      </w:r>
      <w:r w:rsidR="003332A8" w:rsidRPr="0060459F">
        <w:rPr>
          <w:sz w:val="10"/>
        </w:rPr>
        <w:t xml:space="preserve">tates </w:t>
      </w:r>
      <w:r w:rsidR="003332A8" w:rsidRPr="003332A8">
        <w:rPr>
          <w:rStyle w:val="Emphasis"/>
          <w:highlight w:val="cyan"/>
        </w:rPr>
        <w:t>plays a leadership role and lives up to its own human rights commitments</w:t>
      </w:r>
      <w:r w:rsidR="003332A8" w:rsidRPr="0060459F">
        <w:rPr>
          <w:sz w:val="10"/>
        </w:rPr>
        <w:t xml:space="preserve">. Despite their imperfections, the United Nations, Organization of American States, Organization for Security and Cooperation in Europe, World Bank, and other multilateral institutions provide a greater level of legitimacy and influence than U.S. bilateral efforts alone. U.S. support, both practical and financial, for multilateral institutions is critical for the United States to shape international human rights norms as well as improve the overall functioning of the institutions themselves. Moreover, by withdrawing from these institutions or restricting funding, the United States forfeits its leadership in these bodies and undermines of its ability to advance its own interests. An illustration of how the United States can positively shape the policies of such bodies is demonstrated clearly by its membership in the UN Human Rights Council (HRC). Prior to U.S. membership in the Council in September 2009, very little progress was made on calling attention to the human rights situations in all but the most egregious cases, most often countries such as North Korea and Somalia that have few allies. However, U.S. leadership has been one of the key factors in many of the achievements of the HRC, including launching international investigations into abuses in Libya, Syria, Côte d’Ivoire, Iran, Belarus, Honduras, Guinea, and Eritrea, as well as in pushing engagement of the HRC on dealing with wartime abuses in Sri Lanka. Moreover, the United States was instrumental in the creation of a special rapporteur on freedom of association and peaceful assembly; in the support of the South African initiative for the adoption of the first resolution on the protection of LGBT rights; and in the defeat of the annual ―Defamation of Religions‖ resolution, an attempt by Islamic states to create an international norm criminalizing blasphemy. </w:t>
      </w:r>
      <w:r w:rsidR="003332A8" w:rsidRPr="003332A8">
        <w:rPr>
          <w:rStyle w:val="StyleBoldUnderline"/>
          <w:highlight w:val="cyan"/>
        </w:rPr>
        <w:t>The credibility of U.S. engagement on human rights internationally is</w:t>
      </w:r>
      <w:r w:rsidR="003332A8" w:rsidRPr="0060459F">
        <w:rPr>
          <w:sz w:val="10"/>
        </w:rPr>
        <w:t xml:space="preserve"> also</w:t>
      </w:r>
      <w:r w:rsidR="003332A8" w:rsidRPr="003332A8">
        <w:rPr>
          <w:rStyle w:val="StyleBoldUnderline"/>
          <w:highlight w:val="cyan"/>
        </w:rPr>
        <w:t xml:space="preserve"> directly related to the U</w:t>
      </w:r>
      <w:r w:rsidR="003332A8" w:rsidRPr="0060459F">
        <w:rPr>
          <w:sz w:val="10"/>
        </w:rPr>
        <w:t xml:space="preserve">nited </w:t>
      </w:r>
      <w:r w:rsidR="003332A8" w:rsidRPr="003332A8">
        <w:rPr>
          <w:rStyle w:val="StyleBoldUnderline"/>
          <w:highlight w:val="cyan"/>
        </w:rPr>
        <w:t>S</w:t>
      </w:r>
      <w:r w:rsidR="003332A8" w:rsidRPr="0060459F">
        <w:rPr>
          <w:sz w:val="10"/>
        </w:rPr>
        <w:t>tates</w:t>
      </w:r>
      <w:r w:rsidR="003332A8" w:rsidRPr="003332A8">
        <w:rPr>
          <w:rStyle w:val="StyleBoldUnderline"/>
          <w:highlight w:val="cyan"/>
        </w:rPr>
        <w:t>’ own human rights record</w:t>
      </w:r>
      <w:r w:rsidR="003332A8" w:rsidRPr="0060459F">
        <w:rPr>
          <w:sz w:val="10"/>
          <w:highlight w:val="cyan"/>
        </w:rPr>
        <w:t xml:space="preserve">. </w:t>
      </w:r>
      <w:r w:rsidR="003332A8" w:rsidRPr="003332A8">
        <w:rPr>
          <w:rStyle w:val="StyleBoldUnderline"/>
          <w:highlight w:val="cyan"/>
        </w:rPr>
        <w:t>The U</w:t>
      </w:r>
      <w:r w:rsidR="003332A8" w:rsidRPr="0060459F">
        <w:rPr>
          <w:sz w:val="10"/>
        </w:rPr>
        <w:t xml:space="preserve">nited </w:t>
      </w:r>
      <w:r w:rsidR="003332A8" w:rsidRPr="003332A8">
        <w:rPr>
          <w:rStyle w:val="StyleBoldUnderline"/>
          <w:highlight w:val="cyan"/>
        </w:rPr>
        <w:t>S</w:t>
      </w:r>
      <w:r w:rsidR="003332A8" w:rsidRPr="0060459F">
        <w:rPr>
          <w:sz w:val="10"/>
        </w:rPr>
        <w:t xml:space="preserve">tates </w:t>
      </w:r>
      <w:r w:rsidR="003332A8" w:rsidRPr="003332A8">
        <w:rPr>
          <w:rStyle w:val="StyleBoldUnderline"/>
          <w:highlight w:val="cyan"/>
        </w:rPr>
        <w:t xml:space="preserve">will be in the strongest position to promote </w:t>
      </w:r>
      <w:r w:rsidR="003332A8" w:rsidRPr="009469D0">
        <w:rPr>
          <w:rStyle w:val="Emphasis"/>
          <w:sz w:val="32"/>
          <w:szCs w:val="32"/>
          <w:highlight w:val="cyan"/>
        </w:rPr>
        <w:t>h</w:t>
      </w:r>
      <w:r w:rsidR="003332A8" w:rsidRPr="0060459F">
        <w:rPr>
          <w:sz w:val="10"/>
        </w:rPr>
        <w:t xml:space="preserve">uman </w:t>
      </w:r>
      <w:r w:rsidR="003332A8" w:rsidRPr="009469D0">
        <w:rPr>
          <w:rStyle w:val="Emphasis"/>
          <w:sz w:val="32"/>
          <w:szCs w:val="32"/>
          <w:highlight w:val="cyan"/>
        </w:rPr>
        <w:t>r</w:t>
      </w:r>
      <w:r w:rsidR="003332A8" w:rsidRPr="0060459F">
        <w:rPr>
          <w:sz w:val="10"/>
        </w:rPr>
        <w:t>ights</w:t>
      </w:r>
      <w:r w:rsidR="0060459F">
        <w:rPr>
          <w:rStyle w:val="StyleBoldUnderline"/>
          <w:highlight w:val="cyan"/>
        </w:rPr>
        <w:t xml:space="preserve"> </w:t>
      </w:r>
      <w:r w:rsidR="003332A8" w:rsidRPr="003332A8">
        <w:rPr>
          <w:rStyle w:val="StyleBoldUnderline"/>
          <w:highlight w:val="cyan"/>
        </w:rPr>
        <w:t>abroad if it improves the domestic implementation of its human rights obligations</w:t>
      </w:r>
      <w:r w:rsidR="003332A8">
        <w:t xml:space="preserve">. </w:t>
      </w:r>
    </w:p>
    <w:p w:rsidR="00E96533" w:rsidRDefault="00E96533" w:rsidP="00E96533">
      <w:pPr>
        <w:pStyle w:val="Heading4"/>
      </w:pPr>
      <w:r>
        <w:t xml:space="preserve">Perceived moral </w:t>
      </w:r>
      <w:r w:rsidR="00122358">
        <w:t>legitimacy is key to international influence</w:t>
      </w:r>
    </w:p>
    <w:p w:rsidR="00E96533" w:rsidRPr="00383CD1" w:rsidRDefault="00E96533" w:rsidP="00E96533"/>
    <w:p w:rsidR="00E96533" w:rsidRPr="003A1A50" w:rsidRDefault="00E96533" w:rsidP="00E96533">
      <w:pPr>
        <w:rPr>
          <w:bCs/>
        </w:rPr>
      </w:pPr>
      <w:r>
        <w:rPr>
          <w:rStyle w:val="StyleStyleBold12pt"/>
        </w:rPr>
        <w:t xml:space="preserve">Mehta and Winship 10 </w:t>
      </w:r>
      <w:r>
        <w:rPr>
          <w:rStyle w:val="StyleStyleBold12pt"/>
          <w:b w:val="0"/>
        </w:rPr>
        <w:t xml:space="preserve">(Jal Mehta, </w:t>
      </w:r>
      <w:r>
        <w:rPr>
          <w:rStyle w:val="st"/>
        </w:rPr>
        <w:t>Associate Professor in Education at the Harvard Graduate School of Education,</w:t>
      </w:r>
      <w:r>
        <w:rPr>
          <w:rStyle w:val="StyleStyleBold12pt"/>
          <w:b w:val="0"/>
        </w:rPr>
        <w:t xml:space="preserve"> and Christopher Winship, the Diker-Tishman Professor of Sociology in the Faculty of Arts and Sciences in the Harvard Kennedy School, “Moral Power,” Handbook of the Sociology of Morality, 2010, </w:t>
      </w:r>
      <w:r w:rsidRPr="00C4339F">
        <w:rPr>
          <w:rStyle w:val="StyleStyleBold12pt"/>
          <w:b w:val="0"/>
        </w:rPr>
        <w:t>http://scholar.harvard.edu/files/cwinship/files/moral_power--final_1.pdf</w:t>
      </w:r>
      <w:r>
        <w:rPr>
          <w:rStyle w:val="StyleStyleBold12pt"/>
          <w:b w:val="0"/>
        </w:rPr>
        <w:t>)//AG</w:t>
      </w:r>
    </w:p>
    <w:p w:rsidR="00130F52" w:rsidRDefault="00E96533" w:rsidP="00130F52">
      <w:r w:rsidRPr="00D950B6">
        <w:rPr>
          <w:highlight w:val="cyan"/>
          <w:u w:val="single"/>
        </w:rPr>
        <w:t>A</w:t>
      </w:r>
      <w:r w:rsidRPr="00D950B6">
        <w:rPr>
          <w:u w:val="single"/>
        </w:rPr>
        <w:t xml:space="preserve"> third </w:t>
      </w:r>
      <w:r w:rsidRPr="00D950B6">
        <w:rPr>
          <w:highlight w:val="cyan"/>
          <w:u w:val="single"/>
        </w:rPr>
        <w:t>essential component of moral power is</w:t>
      </w:r>
      <w:r w:rsidRPr="00D950B6">
        <w:rPr>
          <w:u w:val="single"/>
        </w:rPr>
        <w:t xml:space="preserve"> moral standing. Moral standing is </w:t>
      </w:r>
      <w:r w:rsidRPr="00D950B6">
        <w:rPr>
          <w:highlight w:val="cyan"/>
          <w:u w:val="single"/>
        </w:rPr>
        <w:t>whether</w:t>
      </w:r>
      <w:r w:rsidRPr="00D950B6">
        <w:rPr>
          <w:u w:val="single"/>
        </w:rPr>
        <w:t xml:space="preserve"> or not </w:t>
      </w:r>
      <w:r w:rsidRPr="00D950B6">
        <w:rPr>
          <w:highlight w:val="cyan"/>
          <w:u w:val="single"/>
        </w:rPr>
        <w:t>an actor is perceived to be part of the moral</w:t>
      </w:r>
      <w:r w:rsidRPr="00D950B6">
        <w:rPr>
          <w:u w:val="single"/>
        </w:rPr>
        <w:t xml:space="preserve"> interpretive </w:t>
      </w:r>
      <w:r w:rsidRPr="00D950B6">
        <w:rPr>
          <w:highlight w:val="cyan"/>
          <w:u w:val="single"/>
        </w:rPr>
        <w:t>community</w:t>
      </w:r>
      <w:r w:rsidRPr="00D950B6">
        <w:rPr>
          <w:u w:val="single"/>
        </w:rPr>
        <w:t xml:space="preserve"> that is relevant to the question at hand.</w:t>
      </w:r>
      <w:r>
        <w:t xml:space="preserve"> Moral philosophers are an example of a group that is morally capable and well - intentioned but has little moral standing with respect to many questions of social and political life. </w:t>
      </w:r>
      <w:r w:rsidRPr="00D950B6">
        <w:rPr>
          <w:highlight w:val="cyan"/>
          <w:u w:val="single"/>
        </w:rPr>
        <w:t>Moral standing can come within a</w:t>
      </w:r>
      <w:r w:rsidRPr="00D950B6">
        <w:rPr>
          <w:u w:val="single"/>
        </w:rPr>
        <w:t xml:space="preserve"> rational - </w:t>
      </w:r>
      <w:r w:rsidRPr="00D950B6">
        <w:rPr>
          <w:highlight w:val="cyan"/>
          <w:u w:val="single"/>
        </w:rPr>
        <w:t>legal structure</w:t>
      </w:r>
      <w:r w:rsidRPr="00D950B6">
        <w:rPr>
          <w:u w:val="single"/>
        </w:rPr>
        <w:t xml:space="preserve"> if the structure is perceived as legitimate (i.e. judges). Alternatively, </w:t>
      </w:r>
      <w:r w:rsidRPr="00D950B6">
        <w:rPr>
          <w:highlight w:val="cyan"/>
          <w:u w:val="single"/>
        </w:rPr>
        <w:t>it can emerge through</w:t>
      </w:r>
      <w:r w:rsidRPr="00D950B6">
        <w:rPr>
          <w:u w:val="single"/>
        </w:rPr>
        <w:t xml:space="preserve"> a kind of </w:t>
      </w:r>
      <w:r w:rsidRPr="00D950B6">
        <w:rPr>
          <w:highlight w:val="cyan"/>
          <w:u w:val="single"/>
        </w:rPr>
        <w:t xml:space="preserve">open jurisdictional claims - </w:t>
      </w:r>
      <w:r w:rsidRPr="00D950B6">
        <w:rPr>
          <w:highlight w:val="cyan"/>
          <w:u w:val="single"/>
        </w:rPr>
        <w:lastRenderedPageBreak/>
        <w:t>making</w:t>
      </w:r>
      <w:r w:rsidRPr="00D950B6">
        <w:rPr>
          <w:u w:val="single"/>
        </w:rPr>
        <w:t xml:space="preserve"> (as advocates often do </w:t>
      </w:r>
      <w:r w:rsidRPr="00D950B6">
        <w:rPr>
          <w:highlight w:val="cyan"/>
          <w:u w:val="single"/>
        </w:rPr>
        <w:t>in politics).</w:t>
      </w:r>
      <w:r>
        <w:t xml:space="preserve"> This means that moral standing can sometimes derive at least in part from one’s role, while at other times it may be more informally negotiated. </w:t>
      </w:r>
      <w:r w:rsidRPr="00D950B6">
        <w:t>Much of politics is about who has moral standing with respect to an issue: issues that sit at the intersection of race and other social problems are potent examples of the fights over who has moral standing in the dispute between different claims.</w:t>
      </w:r>
      <w:r>
        <w:t xml:space="preserve"> Another example is euthanasia: the debate over who should decide (medical professionals? family members? ethicists? society writ large?) is in part a question of who has appropriate moral standing in the matter. Extremely powerful and skilled moral actors are often able to claim membership in multiple moral communities. To return to the Martin Luther King example, the civil right leader was part of at least three such communities: the black community, the Christian community, and the American community, and his standing within each of them effectively allowed him to broaden the reach of his moral power and mobilize multiple moral communities. </w:t>
      </w:r>
      <w:r w:rsidRPr="00D950B6">
        <w:t xml:space="preserve">It should be clear from the preceding discussion that we view moral power as something which is both highly relational and socially constructed. </w:t>
      </w:r>
      <w:r w:rsidRPr="00D950B6">
        <w:rPr>
          <w:u w:val="single"/>
        </w:rPr>
        <w:t xml:space="preserve">There is no “view from nowhere” when it comes to moral power — there are only </w:t>
      </w:r>
      <w:r w:rsidRPr="00D950B6">
        <w:rPr>
          <w:highlight w:val="cyan"/>
          <w:u w:val="single"/>
        </w:rPr>
        <w:t>actions</w:t>
      </w:r>
      <w:r w:rsidRPr="00D950B6">
        <w:rPr>
          <w:u w:val="single"/>
        </w:rPr>
        <w:t xml:space="preserve"> </w:t>
      </w:r>
      <w:r w:rsidRPr="00D950B6">
        <w:rPr>
          <w:highlight w:val="cyan"/>
          <w:u w:val="single"/>
        </w:rPr>
        <w:t>which are seen as moral</w:t>
      </w:r>
      <w:r w:rsidRPr="00D950B6">
        <w:rPr>
          <w:u w:val="single"/>
        </w:rPr>
        <w:t xml:space="preserve"> or not by a relevant community, which in turn then </w:t>
      </w:r>
      <w:r w:rsidRPr="00D950B6">
        <w:rPr>
          <w:highlight w:val="cyan"/>
          <w:u w:val="single"/>
        </w:rPr>
        <w:t>allows the actor to utilize</w:t>
      </w:r>
      <w:r w:rsidRPr="00D950B6">
        <w:rPr>
          <w:u w:val="single"/>
        </w:rPr>
        <w:t xml:space="preserve"> (or not) </w:t>
      </w:r>
      <w:r w:rsidRPr="00D950B6">
        <w:rPr>
          <w:highlight w:val="cyan"/>
          <w:u w:val="single"/>
        </w:rPr>
        <w:t>moral power</w:t>
      </w:r>
      <w:r w:rsidRPr="00D950B6">
        <w:rPr>
          <w:u w:val="single"/>
        </w:rPr>
        <w:t xml:space="preserve"> with reference to that community.</w:t>
      </w:r>
      <w:r>
        <w:t xml:space="preserve"> As such, there is a strong “performative” (to use Jeffrey Alexander’s term dimension to moral power. </w:t>
      </w:r>
      <w:r w:rsidRPr="005E11DA">
        <w:t>Whether an individual has moral power is function of whether their performance in relation to others is successful, which requires that it be perceived as “authentic” (Alexander 2004). Here we argue that perceived intentions, capability, and moral standing are the essential ingredients for initially achieving moral power.</w:t>
      </w:r>
      <w:r w:rsidRPr="00D950B6">
        <w:rPr>
          <w:u w:val="single"/>
        </w:rPr>
        <w:t xml:space="preserve"> Over time, moral power can become a kind of social fact — </w:t>
      </w:r>
      <w:r w:rsidRPr="00D950B6">
        <w:rPr>
          <w:highlight w:val="cyan"/>
          <w:u w:val="single"/>
        </w:rPr>
        <w:t>once an actor’s moral power is widely seen as legitimate, it</w:t>
      </w:r>
      <w:r w:rsidRPr="00D950B6">
        <w:rPr>
          <w:u w:val="single"/>
        </w:rPr>
        <w:t xml:space="preserve"> then </w:t>
      </w:r>
      <w:r w:rsidRPr="00D950B6">
        <w:rPr>
          <w:highlight w:val="cyan"/>
          <w:u w:val="single"/>
        </w:rPr>
        <w:t>becomes a resource which that actor can use</w:t>
      </w:r>
      <w:r w:rsidRPr="00D950B6">
        <w:rPr>
          <w:u w:val="single"/>
        </w:rPr>
        <w:t xml:space="preserve"> as new situations arise. At the core of our argument is the claim that </w:t>
      </w:r>
      <w:r w:rsidRPr="00D950B6">
        <w:rPr>
          <w:highlight w:val="cyan"/>
          <w:u w:val="single"/>
        </w:rPr>
        <w:t>moral power is a result of a cultural</w:t>
      </w:r>
      <w:r w:rsidRPr="00D950B6">
        <w:rPr>
          <w:u w:val="single"/>
        </w:rPr>
        <w:t xml:space="preserve">/symbolic </w:t>
      </w:r>
      <w:r w:rsidRPr="00D950B6">
        <w:rPr>
          <w:highlight w:val="cyan"/>
          <w:u w:val="single"/>
        </w:rPr>
        <w:t>process, that is socially constructed,</w:t>
      </w:r>
      <w:r w:rsidRPr="00D950B6">
        <w:rPr>
          <w:u w:val="single"/>
        </w:rPr>
        <w:t xml:space="preserve"> where the enactment and perception of moral standing, intentions, and capability coheres into a “successful performance.”</w:t>
      </w:r>
      <w:r>
        <w:t xml:space="preserve"> Our theory of how moral power works is similar to Jeffrey Alexander’s view of how social “performances” work more generally, and so we draw upon some of his thinking here. For Alexander, the understanding of a situation is the result of the cultural performances of the individuals involved and how the “audience” experiences and understands that performance. A key issue for Alexander is the necessary conditions for a performance to be persuasive and thus successful. </w:t>
      </w:r>
      <w:r w:rsidRPr="00D950B6">
        <w:rPr>
          <w:u w:val="single"/>
        </w:rPr>
        <w:t>He argues that the critical component of success is that the performance be seen as authentic. To quote Alexander: “</w:t>
      </w:r>
      <w:r w:rsidRPr="005E11DA">
        <w:rPr>
          <w:u w:val="single"/>
        </w:rPr>
        <w:t xml:space="preserve">a strategy’s </w:t>
      </w:r>
      <w:r w:rsidRPr="005E11DA">
        <w:rPr>
          <w:highlight w:val="cyan"/>
          <w:u w:val="single"/>
        </w:rPr>
        <w:t>success depends on belief in the validity of the cultural contents of</w:t>
      </w:r>
      <w:r w:rsidRPr="005E11DA">
        <w:rPr>
          <w:u w:val="single"/>
        </w:rPr>
        <w:t xml:space="preserve"> the strategist’s</w:t>
      </w:r>
      <w:r w:rsidRPr="00D950B6">
        <w:rPr>
          <w:u w:val="single"/>
        </w:rPr>
        <w:t xml:space="preserve"> symbolic </w:t>
      </w:r>
      <w:r w:rsidRPr="005E11DA">
        <w:rPr>
          <w:highlight w:val="cyan"/>
          <w:u w:val="single"/>
        </w:rPr>
        <w:t>communication and on accepting the authenticity</w:t>
      </w:r>
      <w:r w:rsidRPr="00D950B6">
        <w:rPr>
          <w:u w:val="single"/>
        </w:rPr>
        <w:t xml:space="preserve"> and even the sincerity </w:t>
      </w:r>
      <w:r w:rsidRPr="005E11DA">
        <w:rPr>
          <w:highlight w:val="cyan"/>
          <w:u w:val="single"/>
        </w:rPr>
        <w:t>of another’s</w:t>
      </w:r>
      <w:r w:rsidRPr="00D950B6">
        <w:rPr>
          <w:u w:val="single"/>
        </w:rPr>
        <w:t xml:space="preserve"> strategic </w:t>
      </w:r>
      <w:r w:rsidRPr="005E11DA">
        <w:rPr>
          <w:highlight w:val="cyan"/>
          <w:u w:val="single"/>
        </w:rPr>
        <w:t>intentions</w:t>
      </w:r>
      <w:r w:rsidRPr="00D950B6">
        <w:rPr>
          <w:u w:val="single"/>
        </w:rPr>
        <w:t>” (2004: 528).</w:t>
      </w:r>
      <w:r>
        <w:t xml:space="preserve"> Note that while the language of “strategy” and “performance” seem to imply that moral power is something which is contrived, we do not mean to suggest that that is necessarily so. </w:t>
      </w:r>
      <w:r w:rsidRPr="00D950B6">
        <w:rPr>
          <w:u w:val="single"/>
        </w:rPr>
        <w:t xml:space="preserve">It may be that </w:t>
      </w:r>
      <w:r w:rsidRPr="005E11DA">
        <w:rPr>
          <w:highlight w:val="cyan"/>
          <w:u w:val="single"/>
        </w:rPr>
        <w:t>the most</w:t>
      </w:r>
      <w:r w:rsidRPr="00D950B6">
        <w:rPr>
          <w:u w:val="single"/>
        </w:rPr>
        <w:t xml:space="preserve"> convincing and </w:t>
      </w:r>
      <w:r w:rsidRPr="005E11DA">
        <w:rPr>
          <w:highlight w:val="cyan"/>
          <w:u w:val="single"/>
        </w:rPr>
        <w:t>sustainable way to establish moral power is</w:t>
      </w:r>
      <w:r w:rsidRPr="00D950B6">
        <w:rPr>
          <w:u w:val="single"/>
        </w:rPr>
        <w:t xml:space="preserve"> simply </w:t>
      </w:r>
      <w:r w:rsidRPr="005E11DA">
        <w:rPr>
          <w:highlight w:val="cyan"/>
          <w:u w:val="single"/>
        </w:rPr>
        <w:t>to consistently act in a way</w:t>
      </w:r>
      <w:r w:rsidRPr="00D950B6">
        <w:rPr>
          <w:u w:val="single"/>
        </w:rPr>
        <w:t xml:space="preserve"> that is </w:t>
      </w:r>
      <w:r w:rsidRPr="005E11DA">
        <w:rPr>
          <w:highlight w:val="cyan"/>
          <w:u w:val="single"/>
        </w:rPr>
        <w:t>broadly seen as morally right</w:t>
      </w:r>
      <w:r w:rsidRPr="00D950B6">
        <w:rPr>
          <w:u w:val="single"/>
        </w:rPr>
        <w:t xml:space="preserve"> (e.g. Gandhi)</w:t>
      </w:r>
      <w:r>
        <w:t xml:space="preserve">. But given that moral power is ultimately relational, and that it is the perception of the surrounding community that matters, it is also the case that some actors will seek to achieve moral power by intentionally creating a narrative of their moral worthiness and concealing their immoral actions. Our argument is that moral standing, intentionality and capability are the needed ingredients for an actor to be seen as morally “authentic” and thus achieve and maintain moral power. </w:t>
      </w:r>
      <w:r w:rsidRPr="00D950B6">
        <w:rPr>
          <w:u w:val="single"/>
        </w:rPr>
        <w:t xml:space="preserve">A </w:t>
      </w:r>
      <w:r w:rsidRPr="005E11DA">
        <w:rPr>
          <w:highlight w:val="cyan"/>
          <w:u w:val="single"/>
        </w:rPr>
        <w:t>failure in</w:t>
      </w:r>
      <w:r w:rsidRPr="00D950B6">
        <w:rPr>
          <w:u w:val="single"/>
        </w:rPr>
        <w:t xml:space="preserve"> any one of </w:t>
      </w:r>
      <w:r w:rsidRPr="005E11DA">
        <w:rPr>
          <w:highlight w:val="cyan"/>
          <w:u w:val="single"/>
        </w:rPr>
        <w:t>these components is likely to lead to</w:t>
      </w:r>
      <w:r w:rsidRPr="00D950B6">
        <w:rPr>
          <w:u w:val="single"/>
        </w:rPr>
        <w:t xml:space="preserve"> a performance being seen as invalid, and thus result in </w:t>
      </w:r>
      <w:r w:rsidRPr="005E11DA">
        <w:rPr>
          <w:highlight w:val="cyan"/>
          <w:u w:val="single"/>
        </w:rPr>
        <w:t>the loss of moral power.</w:t>
      </w:r>
      <w:r w:rsidRPr="00D950B6">
        <w:rPr>
          <w:u w:val="single"/>
        </w:rPr>
        <w:t xml:space="preserve"> As such, </w:t>
      </w:r>
      <w:r w:rsidRPr="005E11DA">
        <w:rPr>
          <w:highlight w:val="cyan"/>
          <w:u w:val="single"/>
        </w:rPr>
        <w:t>moral power is fragile.</w:t>
      </w:r>
      <w:r>
        <w:t xml:space="preserve"> If it is discovered that an actor’s intentions are based in self - interest, the actor’s arguments lose their persuasive power. </w:t>
      </w:r>
      <w:r w:rsidRPr="00D950B6">
        <w:rPr>
          <w:u w:val="single"/>
        </w:rPr>
        <w:t xml:space="preserve">Similarly, </w:t>
      </w:r>
      <w:r w:rsidRPr="005E11DA">
        <w:rPr>
          <w:highlight w:val="cyan"/>
          <w:u w:val="single"/>
        </w:rPr>
        <w:t>if the actor is thought to be morally incapable, no one is likely to give credence to the arguments the actor makes. If she is perceived to be outside the</w:t>
      </w:r>
      <w:r w:rsidRPr="005E11DA">
        <w:rPr>
          <w:u w:val="single"/>
        </w:rPr>
        <w:t xml:space="preserve"> relevant </w:t>
      </w:r>
      <w:r w:rsidRPr="005E11DA">
        <w:rPr>
          <w:highlight w:val="cyan"/>
          <w:u w:val="single"/>
        </w:rPr>
        <w:t>moral community, her opinions are easily ignored.</w:t>
      </w:r>
    </w:p>
    <w:p w:rsidR="00DC66F3" w:rsidRDefault="00DC66F3" w:rsidP="00130F52"/>
    <w:p w:rsidR="00B42585" w:rsidRDefault="00B42585" w:rsidP="00B42585"/>
    <w:p w:rsidR="00B42585" w:rsidRDefault="00B42585" w:rsidP="00B42585">
      <w:pPr>
        <w:pStyle w:val="Heading3"/>
      </w:pPr>
      <w:r>
        <w:lastRenderedPageBreak/>
        <w:t>Internals: U.S. Leadership Key</w:t>
      </w:r>
    </w:p>
    <w:p w:rsidR="00B42585" w:rsidRDefault="00B42585" w:rsidP="00B42585">
      <w:pPr>
        <w:keepNext/>
        <w:keepLines/>
        <w:spacing w:before="200"/>
        <w:outlineLvl w:val="3"/>
        <w:rPr>
          <w:rFonts w:eastAsia="MS Gothic"/>
          <w:b/>
          <w:iCs/>
          <w:sz w:val="26"/>
        </w:rPr>
      </w:pPr>
      <w:r w:rsidRPr="000C59FC">
        <w:rPr>
          <w:rFonts w:eastAsia="MS Gothic"/>
          <w:b/>
          <w:iCs/>
          <w:sz w:val="26"/>
        </w:rPr>
        <w:t>U.S. leadership on human rights essential to strengthen democracy abroad—The Aff ensures we follow through on our commitments</w:t>
      </w:r>
    </w:p>
    <w:p w:rsidR="00B42585" w:rsidRPr="000C59FC" w:rsidRDefault="00B42585" w:rsidP="00B42585"/>
    <w:p w:rsidR="00B42585" w:rsidRDefault="00B42585" w:rsidP="00B42585">
      <w:r w:rsidRPr="000C59FC">
        <w:rPr>
          <w:rStyle w:val="StyleStyleBold12pt"/>
        </w:rPr>
        <w:t>Griffey 2011</w:t>
      </w:r>
      <w:r>
        <w:t xml:space="preserve"> </w:t>
      </w:r>
      <w:r w:rsidRPr="000C59FC">
        <w:t xml:space="preserve">By Brian Griffey 03/18/11 “U.S. leadership on human rights essential to strengthen democracy abroad” (Brian Griffey is a human rights consultant who has worked for the United Nations, Human Rights Watch, Amnesty International USA and as an investigative journalist.) //thehill.com/blogs/congress-blog/foreign-policy/150667-us-leadership-on-human-rights-essential-to-strengthen-democracy-abroad#ixzz2YhFC9FXE  </w:t>
      </w:r>
    </w:p>
    <w:p w:rsidR="00B42585" w:rsidRPr="003B2941" w:rsidRDefault="00B42585" w:rsidP="00B42585">
      <w:pPr>
        <w:rPr>
          <w:bCs/>
          <w:sz w:val="16"/>
        </w:rPr>
      </w:pPr>
      <w:r w:rsidRPr="003B2941">
        <w:rPr>
          <w:bCs/>
          <w:sz w:val="16"/>
        </w:rPr>
        <w:t xml:space="preserve"> </w:t>
      </w:r>
      <w:r w:rsidRPr="003B2941">
        <w:rPr>
          <w:bCs/>
          <w:sz w:val="16"/>
          <w:highlight w:val="cyan"/>
        </w:rPr>
        <w:t>“</w:t>
      </w:r>
      <w:r w:rsidRPr="003B2941">
        <w:rPr>
          <w:b/>
          <w:bCs/>
          <w:highlight w:val="cyan"/>
          <w:u w:val="single"/>
        </w:rPr>
        <w:t xml:space="preserve">Human </w:t>
      </w:r>
      <w:proofErr w:type="gramStart"/>
      <w:r w:rsidRPr="003B2941">
        <w:rPr>
          <w:b/>
          <w:bCs/>
          <w:highlight w:val="cyan"/>
          <w:u w:val="single"/>
        </w:rPr>
        <w:t>rights is</w:t>
      </w:r>
      <w:proofErr w:type="gramEnd"/>
      <w:r w:rsidRPr="003B2941">
        <w:rPr>
          <w:b/>
          <w:bCs/>
          <w:highlight w:val="cyan"/>
          <w:u w:val="single"/>
        </w:rPr>
        <w:t xml:space="preserve"> the soul of our foreign policy, because human rights is the soul of our sense of nationhood</w:t>
      </w:r>
      <w:r w:rsidRPr="000C59FC">
        <w:rPr>
          <w:b/>
          <w:bCs/>
          <w:u w:val="single"/>
        </w:rPr>
        <w:t>.” Since helping to establish the U</w:t>
      </w:r>
      <w:r w:rsidRPr="003B2941">
        <w:rPr>
          <w:bCs/>
          <w:sz w:val="16"/>
        </w:rPr>
        <w:t xml:space="preserve">nited </w:t>
      </w:r>
      <w:r w:rsidRPr="000C59FC">
        <w:rPr>
          <w:b/>
          <w:bCs/>
          <w:u w:val="single"/>
        </w:rPr>
        <w:t>N</w:t>
      </w:r>
      <w:r w:rsidRPr="003B2941">
        <w:rPr>
          <w:bCs/>
          <w:sz w:val="16"/>
        </w:rPr>
        <w:t xml:space="preserve">ations, </w:t>
      </w:r>
      <w:r w:rsidRPr="000C59FC">
        <w:rPr>
          <w:b/>
          <w:bCs/>
          <w:u w:val="single"/>
        </w:rPr>
        <w:t>U.S. participation in international human rights treaties and mechanisms has been fraught with debate over the merits of involvement and perceived threats to U.S. policymaking prerogative</w:t>
      </w:r>
      <w:r w:rsidRPr="003B2941">
        <w:rPr>
          <w:bCs/>
          <w:sz w:val="16"/>
        </w:rPr>
        <w:t xml:space="preserve">, topics still contentious on Capitol Hill.  Nonetheless, </w:t>
      </w:r>
      <w:r w:rsidRPr="003B2941">
        <w:rPr>
          <w:b/>
          <w:bCs/>
          <w:highlight w:val="cyan"/>
          <w:u w:val="single"/>
        </w:rPr>
        <w:t xml:space="preserve">U.S. leadership on human rights offers clear opportunities to advance </w:t>
      </w:r>
      <w:r w:rsidRPr="00E61DC6">
        <w:t>not only</w:t>
      </w:r>
      <w:r w:rsidRPr="003B2941">
        <w:rPr>
          <w:b/>
          <w:bCs/>
          <w:highlight w:val="cyan"/>
          <w:u w:val="single"/>
        </w:rPr>
        <w:t xml:space="preserve"> international peace and security</w:t>
      </w:r>
      <w:r w:rsidRPr="003B2941">
        <w:rPr>
          <w:bCs/>
          <w:sz w:val="16"/>
        </w:rPr>
        <w:t xml:space="preserve"> – a fundamental purpose of the U.N. – </w:t>
      </w:r>
      <w:r w:rsidRPr="000C59FC">
        <w:rPr>
          <w:b/>
          <w:bCs/>
          <w:u w:val="single"/>
        </w:rPr>
        <w:t>but also conjoined US political and economic interests at home and abroad.</w:t>
      </w:r>
      <w:r w:rsidRPr="003B2941">
        <w:rPr>
          <w:bCs/>
          <w:sz w:val="16"/>
        </w:rPr>
        <w:t xml:space="preserve">  The U.S. is presently demonstrating exactly how crucial such involvement is as an elected member of the Human Rights Council, participating in vital negotiations on how best to mitigate widespread abuses responding to ongoing unrest in the Middle East and North Africa, including by strategic US allies in global security and trade.  As Secretary Clinton expressed en route to Geneva to participate in recent talks on human rights violations in Libya, joining the Council has “proven to be a good decision, because we’ve been able to influence a number of actions that we otherwise would have been on the outside looking in.”  In its first submission to the body, the U.S. likewise recognized that participation in the Council’s peer-review system allows the U.S. not only to lead by example and “encourage others to strengthen their commitments to human rights,” but also to address domestic human rights shortcomings.  </w:t>
      </w:r>
      <w:r w:rsidRPr="000C59FC">
        <w:rPr>
          <w:b/>
          <w:bCs/>
          <w:u w:val="single"/>
        </w:rPr>
        <w:t>By leading international discourse on human rights, the U.S. will be in a better position both to advance observation of human rights abroad, and to take on new treaty commitments that demonstrate adherence of our own system to the vaulting principles we identify with our democracy.  While the U.S. is party to more than 12,000 treaties, it has dodged most human rights treaties drafted since World War II through the U.N., and has ratified only a dozen.</w:t>
      </w:r>
      <w:r w:rsidRPr="003B2941">
        <w:rPr>
          <w:bCs/>
          <w:sz w:val="16"/>
        </w:rPr>
        <w:t xml:space="preserve">  Upon transmission of four core human rights treaties to the Senate in 1978, President Carter observed: “</w:t>
      </w:r>
      <w:r w:rsidRPr="003B2941">
        <w:rPr>
          <w:b/>
          <w:bCs/>
          <w:u w:val="single"/>
        </w:rPr>
        <w:t>Our failure to become a party increasingly reflects upon our attainments, and prejudices U</w:t>
      </w:r>
      <w:r w:rsidRPr="003B2941">
        <w:rPr>
          <w:bCs/>
          <w:sz w:val="16"/>
        </w:rPr>
        <w:t xml:space="preserve">nited </w:t>
      </w:r>
      <w:r w:rsidRPr="003B2941">
        <w:rPr>
          <w:b/>
          <w:bCs/>
          <w:u w:val="single"/>
        </w:rPr>
        <w:t>S</w:t>
      </w:r>
      <w:r w:rsidRPr="003B2941">
        <w:rPr>
          <w:bCs/>
          <w:sz w:val="16"/>
        </w:rPr>
        <w:t xml:space="preserve">tates </w:t>
      </w:r>
      <w:r w:rsidRPr="003B2941">
        <w:rPr>
          <w:b/>
          <w:bCs/>
          <w:u w:val="single"/>
        </w:rPr>
        <w:t>participation in the development of the international law of human rights.</w:t>
      </w:r>
      <w:r w:rsidRPr="003B2941">
        <w:rPr>
          <w:bCs/>
          <w:sz w:val="16"/>
        </w:rPr>
        <w:t xml:space="preserve">”  The Senate ratified two of those treaties 15 years later. The others continue to languish in the Senate Foreign Relations Committee, still awaiting ratification after 32 years. It likewise took the Senate almost 40 years to approve a treaty punishing genocide, after signing it in 1948 following the Holocaust.  Other human rights treaties U.S. presidents have signed – but the Senate has yet to agree to – include U.N. conventions protecting the rights of women, children, and persons with disabilities.  The U.S. is the only nation in the world that hasn’t ratified the Convention on the Rights of the Child, with the exception of war-torn Somalia, which lacks a functioning government and control over much of its territory.   </w:t>
      </w:r>
      <w:r w:rsidRPr="000C59FC">
        <w:rPr>
          <w:b/>
          <w:bCs/>
          <w:u w:val="single"/>
        </w:rPr>
        <w:t xml:space="preserve">As we watch the contours and nature of power being reshaped in the Middle East and North Africa, the U.S. must have a singular message on human rights – both at home and abroad:  Human rights go hand-in-hand with a healthy democracy, and demand a concerted and collective effort to be upheld, especially in times of crisis.  </w:t>
      </w:r>
      <w:r w:rsidRPr="003B2941">
        <w:rPr>
          <w:b/>
          <w:bCs/>
          <w:u w:val="single"/>
        </w:rPr>
        <w:t xml:space="preserve">Greater </w:t>
      </w:r>
      <w:r w:rsidRPr="003B2941">
        <w:rPr>
          <w:b/>
          <w:bCs/>
          <w:highlight w:val="cyan"/>
          <w:u w:val="single"/>
        </w:rPr>
        <w:t>U.S. participation</w:t>
      </w:r>
      <w:r w:rsidRPr="000C59FC">
        <w:rPr>
          <w:b/>
          <w:bCs/>
          <w:u w:val="single"/>
        </w:rPr>
        <w:t xml:space="preserve"> </w:t>
      </w:r>
      <w:r w:rsidRPr="003B2941">
        <w:rPr>
          <w:b/>
          <w:bCs/>
          <w:highlight w:val="cyan"/>
          <w:u w:val="single"/>
        </w:rPr>
        <w:t>in U.N. human rights</w:t>
      </w:r>
      <w:r w:rsidRPr="000C59FC">
        <w:rPr>
          <w:b/>
          <w:bCs/>
          <w:u w:val="single"/>
        </w:rPr>
        <w:t xml:space="preserve"> treaties would </w:t>
      </w:r>
      <w:r w:rsidRPr="003B2941">
        <w:rPr>
          <w:b/>
          <w:bCs/>
          <w:highlight w:val="cyan"/>
          <w:u w:val="single"/>
        </w:rPr>
        <w:t>ensure that the country has not only a seat at the table, but also an authoritative voice on matters vital to advancing democracy abroad, and our national security.</w:t>
      </w:r>
      <w:r w:rsidRPr="000C59FC">
        <w:rPr>
          <w:b/>
          <w:bCs/>
          <w:u w:val="single"/>
        </w:rPr>
        <w:t xml:space="preserve">  A welcome consequence would be a more prominent place for the human rights lens in our vision of U.S. democracy – and perhaps a stronger resolve to ameliorate the plights of those least well off in our own society.</w:t>
      </w:r>
      <w:r w:rsidRPr="003B2941">
        <w:rPr>
          <w:bCs/>
          <w:sz w:val="16"/>
        </w:rPr>
        <w:t xml:space="preserve"> </w:t>
      </w:r>
    </w:p>
    <w:p w:rsidR="00B42585" w:rsidRDefault="00B42585" w:rsidP="00B42585"/>
    <w:p w:rsidR="00DC66F3" w:rsidRDefault="00DC66F3" w:rsidP="00DC66F3">
      <w:pPr>
        <w:pStyle w:val="Heading4"/>
      </w:pPr>
      <w:r>
        <w:t>The U.S. is a key player in human rights issues</w:t>
      </w:r>
    </w:p>
    <w:p w:rsidR="00DC66F3" w:rsidRPr="00E61DC6" w:rsidRDefault="00DC66F3" w:rsidP="00DC66F3"/>
    <w:p w:rsidR="00DC66F3" w:rsidRPr="00731C39" w:rsidRDefault="00DC66F3" w:rsidP="00DC66F3">
      <w:pPr>
        <w:rPr>
          <w:rStyle w:val="StyleStyleBold12pt"/>
        </w:rPr>
      </w:pPr>
      <w:r>
        <w:rPr>
          <w:rStyle w:val="StyleStyleBold12pt"/>
        </w:rPr>
        <w:lastRenderedPageBreak/>
        <w:t xml:space="preserve">Freedom House ’12 </w:t>
      </w:r>
      <w:r w:rsidRPr="00731C39">
        <w:t>(</w:t>
      </w:r>
      <w:r>
        <w:t xml:space="preserve">Freedom House, </w:t>
      </w:r>
      <w:r w:rsidRPr="00731C39">
        <w:t>a U.S.-based non-governmental organization that conducts research and advocacy on democracy, political freedom, and human rights</w:t>
      </w:r>
      <w:r>
        <w:t xml:space="preserve">, “Ten Critical Human Rights Challenges for the Next American President”, The Connect U.S. Fund, </w:t>
      </w:r>
      <w:hyperlink r:id="rId45" w:history="1">
        <w:r w:rsidRPr="00E82324">
          <w:rPr>
            <w:rStyle w:val="Hyperlink"/>
          </w:rPr>
          <w:t>https://freedomhouse.org/sites/default/files/Ten%20Critical%20Human%20Rights%20Challenges%20For%20The%20Next%20American%20President.pdf</w:t>
        </w:r>
      </w:hyperlink>
      <w:r>
        <w:t>, 8/13/2012)//HW</w:t>
      </w:r>
    </w:p>
    <w:p w:rsidR="00B42585" w:rsidRDefault="00DC66F3" w:rsidP="005A491E">
      <w:r w:rsidRPr="00FD2EA0">
        <w:rPr>
          <w:b/>
          <w:u w:val="single"/>
        </w:rPr>
        <w:t>U.S. leadership is critical to effectively address international human rights issues. International responses</w:t>
      </w:r>
      <w:r w:rsidRPr="00FD2EA0">
        <w:rPr>
          <w:b/>
          <w:sz w:val="12"/>
          <w:u w:val="single"/>
        </w:rPr>
        <w:t xml:space="preserve">¶ </w:t>
      </w:r>
      <w:r w:rsidRPr="00FD2EA0">
        <w:rPr>
          <w:b/>
          <w:u w:val="single"/>
        </w:rPr>
        <w:t>to gross violations and systematic abuses of human rights around the world tend to have the greatest</w:t>
      </w:r>
      <w:r w:rsidRPr="00FD2EA0">
        <w:rPr>
          <w:b/>
          <w:sz w:val="12"/>
          <w:u w:val="single"/>
        </w:rPr>
        <w:t xml:space="preserve">¶ </w:t>
      </w:r>
      <w:r w:rsidRPr="00FD2EA0">
        <w:rPr>
          <w:b/>
          <w:u w:val="single"/>
        </w:rPr>
        <w:t>impact when the United States plays a prominent role or is otherwise actively engaged in promoting a</w:t>
      </w:r>
      <w:r w:rsidRPr="00FD2EA0">
        <w:rPr>
          <w:b/>
          <w:sz w:val="12"/>
          <w:u w:val="single"/>
        </w:rPr>
        <w:t xml:space="preserve">¶ </w:t>
      </w:r>
      <w:r w:rsidRPr="00FD2EA0">
        <w:rPr>
          <w:b/>
          <w:u w:val="single"/>
        </w:rPr>
        <w:t>rights-based response.</w:t>
      </w:r>
      <w:r>
        <w:t xml:space="preserve"> Multilateral </w:t>
      </w:r>
      <w:r w:rsidRPr="00FD2EA0">
        <w:rPr>
          <w:b/>
          <w:u w:val="single"/>
        </w:rPr>
        <w:t>human rights institutions</w:t>
      </w:r>
      <w:r>
        <w:t xml:space="preserve"> similarly </w:t>
      </w:r>
      <w:r w:rsidRPr="00FD2EA0">
        <w:rPr>
          <w:b/>
          <w:u w:val="single"/>
        </w:rPr>
        <w:t>make the greatest progress</w:t>
      </w:r>
      <w:r>
        <w:t xml:space="preserve"> in</w:t>
      </w:r>
      <w:r w:rsidRPr="00E610B8">
        <w:rPr>
          <w:sz w:val="12"/>
        </w:rPr>
        <w:t xml:space="preserve">¶ </w:t>
      </w:r>
      <w:r>
        <w:t>drawing attention to abuses and maintaining human rights standards</w:t>
      </w:r>
      <w:r w:rsidRPr="00FD2EA0">
        <w:rPr>
          <w:b/>
          <w:u w:val="single"/>
        </w:rPr>
        <w:t xml:space="preserve"> when the U</w:t>
      </w:r>
      <w:r>
        <w:t xml:space="preserve">nited </w:t>
      </w:r>
      <w:r w:rsidRPr="00FD2EA0">
        <w:rPr>
          <w:b/>
          <w:u w:val="single"/>
        </w:rPr>
        <w:t>S</w:t>
      </w:r>
      <w:r>
        <w:t xml:space="preserve">tates </w:t>
      </w:r>
      <w:r w:rsidRPr="00FD2EA0">
        <w:rPr>
          <w:b/>
          <w:u w:val="single"/>
        </w:rPr>
        <w:t>exercises</w:t>
      </w:r>
      <w:r w:rsidRPr="00FD2EA0">
        <w:rPr>
          <w:b/>
          <w:sz w:val="12"/>
          <w:u w:val="single"/>
        </w:rPr>
        <w:t xml:space="preserve">¶ </w:t>
      </w:r>
      <w:r w:rsidRPr="00FD2EA0">
        <w:rPr>
          <w:b/>
          <w:u w:val="single"/>
        </w:rPr>
        <w:t>leadership.</w:t>
      </w:r>
      <w:r w:rsidRPr="00FD2EA0">
        <w:rPr>
          <w:b/>
          <w:sz w:val="12"/>
          <w:u w:val="single"/>
        </w:rPr>
        <w:t>¶</w:t>
      </w:r>
      <w:r w:rsidRPr="00E610B8">
        <w:rPr>
          <w:sz w:val="12"/>
        </w:rPr>
        <w:t xml:space="preserve"> </w:t>
      </w:r>
      <w:r>
        <w:t>Human rights affect almost every aspect of U.S. engagement abroad. Governments that abuse human</w:t>
      </w:r>
      <w:r w:rsidRPr="00E610B8">
        <w:rPr>
          <w:sz w:val="12"/>
        </w:rPr>
        <w:t xml:space="preserve">¶ </w:t>
      </w:r>
      <w:r>
        <w:t>rights make unstable and unreliable partners across the range of U.S. interests, from business to arms</w:t>
      </w:r>
      <w:r w:rsidRPr="00E610B8">
        <w:rPr>
          <w:sz w:val="12"/>
        </w:rPr>
        <w:t xml:space="preserve">¶ </w:t>
      </w:r>
      <w:r>
        <w:t xml:space="preserve">control to counter-terrorism. </w:t>
      </w:r>
      <w:r w:rsidRPr="00FD2EA0">
        <w:rPr>
          <w:b/>
          <w:u w:val="single"/>
        </w:rPr>
        <w:t>By strengthening the protection of human rights, the U</w:t>
      </w:r>
      <w:r>
        <w:t xml:space="preserve">nited </w:t>
      </w:r>
      <w:r w:rsidRPr="00FD2EA0">
        <w:rPr>
          <w:b/>
          <w:u w:val="single"/>
        </w:rPr>
        <w:t>S</w:t>
      </w:r>
      <w:r>
        <w:t>tates not only</w:t>
      </w:r>
      <w:r w:rsidRPr="00E610B8">
        <w:rPr>
          <w:sz w:val="12"/>
        </w:rPr>
        <w:t xml:space="preserve">¶ </w:t>
      </w:r>
      <w:r>
        <w:t xml:space="preserve">promotes its own values but also </w:t>
      </w:r>
      <w:r w:rsidRPr="00FD2EA0">
        <w:rPr>
          <w:b/>
          <w:u w:val="single"/>
        </w:rPr>
        <w:t>advances its strategic interests.</w:t>
      </w:r>
    </w:p>
    <w:p w:rsidR="005A491E" w:rsidRDefault="005A491E" w:rsidP="00130F52"/>
    <w:p w:rsidR="00B42585" w:rsidRDefault="00B42585" w:rsidP="00B42585">
      <w:pPr>
        <w:pStyle w:val="Heading1"/>
      </w:pPr>
      <w:r>
        <w:lastRenderedPageBreak/>
        <w:t>Impacts</w:t>
      </w:r>
    </w:p>
    <w:p w:rsidR="00BC7DD8" w:rsidRDefault="0082086C" w:rsidP="0082086C">
      <w:pPr>
        <w:pStyle w:val="Heading2"/>
      </w:pPr>
      <w:r>
        <w:lastRenderedPageBreak/>
        <w:t>Internals</w:t>
      </w:r>
    </w:p>
    <w:p w:rsidR="007E25D2" w:rsidRDefault="007E25D2" w:rsidP="005B3133"/>
    <w:p w:rsidR="00130F52" w:rsidRPr="005B3133" w:rsidRDefault="009B7272" w:rsidP="009B7272">
      <w:pPr>
        <w:pStyle w:val="Heading3"/>
      </w:pPr>
      <w:r>
        <w:lastRenderedPageBreak/>
        <w:t xml:space="preserve">Internals: Pressure Kills </w:t>
      </w:r>
      <w:r w:rsidR="00ED0955">
        <w:t xml:space="preserve">China </w:t>
      </w:r>
      <w:r>
        <w:t>Relations</w:t>
      </w:r>
    </w:p>
    <w:p w:rsidR="009B7272" w:rsidRDefault="009B7272" w:rsidP="009B7272">
      <w:pPr>
        <w:pStyle w:val="Heading4"/>
      </w:pPr>
      <w:r>
        <w:t>China strongly opposes U.S. interference in its internal affairs</w:t>
      </w:r>
    </w:p>
    <w:p w:rsidR="00ED0955" w:rsidRPr="00ED0955" w:rsidRDefault="00ED0955" w:rsidP="00ED0955"/>
    <w:p w:rsidR="009B7272" w:rsidRPr="00C06867" w:rsidRDefault="009B7272" w:rsidP="009B7272">
      <w:pPr>
        <w:rPr>
          <w:rStyle w:val="StyleBoldUnderline"/>
        </w:rPr>
      </w:pPr>
      <w:r>
        <w:rPr>
          <w:rStyle w:val="StyleStyleBold12pt"/>
        </w:rPr>
        <w:t xml:space="preserve">TBP ’14 </w:t>
      </w:r>
      <w:r w:rsidRPr="008048B7">
        <w:t>(</w:t>
      </w:r>
      <w:r>
        <w:t xml:space="preserve">The BRICS Post, </w:t>
      </w:r>
      <w:r w:rsidRPr="00C06867">
        <w:t>an international news and views website with writers, analysts, and experts in over a dozen countries</w:t>
      </w:r>
      <w:r>
        <w:t xml:space="preserve">, </w:t>
      </w:r>
      <w:r w:rsidRPr="00C06867">
        <w:rPr>
          <w:rStyle w:val="Emphasis"/>
        </w:rPr>
        <w:t>“Don’t interfere in our internal affairs: China tells US”</w:t>
      </w:r>
      <w:r w:rsidRPr="00C06867">
        <w:rPr>
          <w:rStyle w:val="StyleBoldUnderline"/>
        </w:rPr>
        <w:t>,</w:t>
      </w:r>
      <w:r>
        <w:rPr>
          <w:rStyle w:val="StyleBoldUnderline"/>
        </w:rPr>
        <w:t xml:space="preserve"> thebricspost.com, </w:t>
      </w:r>
      <w:r w:rsidRPr="00C06867">
        <w:rPr>
          <w:rStyle w:val="StyleBoldUnderline"/>
        </w:rPr>
        <w:t>http://thebricspost.com/dont-interfere-in-chinas-internal-affairs-china-tells-us/#.VY2nBRNViko</w:t>
      </w:r>
      <w:r>
        <w:rPr>
          <w:rStyle w:val="StyleBoldUnderline"/>
        </w:rPr>
        <w:t xml:space="preserve">, 10/2/2014)//HW </w:t>
      </w:r>
    </w:p>
    <w:p w:rsidR="009B7272" w:rsidRDefault="009B7272" w:rsidP="009B7272">
      <w:r w:rsidRPr="008048B7">
        <w:rPr>
          <w:rStyle w:val="StyleBoldUnderline"/>
        </w:rPr>
        <w:t xml:space="preserve">China has said </w:t>
      </w:r>
      <w:r w:rsidRPr="008048B7">
        <w:rPr>
          <w:rStyle w:val="Emphasis"/>
        </w:rPr>
        <w:t>no country</w:t>
      </w:r>
      <w:r w:rsidRPr="008048B7">
        <w:rPr>
          <w:rStyle w:val="StyleBoldUnderline"/>
        </w:rPr>
        <w:t xml:space="preserve"> must interfere in its internal affairs</w:t>
      </w:r>
      <w:r>
        <w:t xml:space="preserve"> even as the Occupy protestors in Hong Kong refuse to disperse, threatening to occupy government buildings if the current chief executive does not resign.</w:t>
      </w:r>
      <w:r w:rsidRPr="008048B7">
        <w:rPr>
          <w:sz w:val="12"/>
        </w:rPr>
        <w:t xml:space="preserve">¶ </w:t>
      </w:r>
      <w:r>
        <w:t>“</w:t>
      </w:r>
      <w:r w:rsidRPr="008048B7">
        <w:rPr>
          <w:rStyle w:val="StyleBoldUnderline"/>
        </w:rPr>
        <w:t>Secretary Kerry mentioned Hong Kong. The Chinese Government has very firmly and clearly stated its position. Hong Kong affairs are China’s internal affairs. All countries should respect China’s sovereignty. And this is also a basic principle governing international relations</w:t>
      </w:r>
      <w:r>
        <w:t xml:space="preserve">,” </w:t>
      </w:r>
      <w:r w:rsidRPr="008048B7">
        <w:rPr>
          <w:rStyle w:val="StyleBoldUnderline"/>
        </w:rPr>
        <w:t>Chinese Foreign Minister</w:t>
      </w:r>
      <w:r>
        <w:t xml:space="preserve"> Wang </w:t>
      </w:r>
      <w:r w:rsidRPr="008048B7">
        <w:rPr>
          <w:rStyle w:val="StyleBoldUnderline"/>
        </w:rPr>
        <w:t>Yi said in Washington</w:t>
      </w:r>
      <w:r>
        <w:t xml:space="preserve"> on Wednesday.</w:t>
      </w:r>
      <w:r w:rsidRPr="008048B7">
        <w:rPr>
          <w:sz w:val="12"/>
        </w:rPr>
        <w:t xml:space="preserve">¶ </w:t>
      </w:r>
      <w:r w:rsidRPr="008048B7">
        <w:rPr>
          <w:rStyle w:val="StyleBoldUnderline"/>
        </w:rPr>
        <w:t>Wang was meeting US Secretary of State John Kerry to discuss regional and international issues of mutual interest.¶</w:t>
      </w:r>
      <w:r w:rsidRPr="008048B7">
        <w:rPr>
          <w:sz w:val="12"/>
        </w:rPr>
        <w:t xml:space="preserve"> </w:t>
      </w:r>
      <w:r>
        <w:t>“</w:t>
      </w:r>
      <w:r w:rsidRPr="008048B7">
        <w:rPr>
          <w:rStyle w:val="StyleBoldUnderline"/>
        </w:rPr>
        <w:t>I believe for any country, for any society, no one will allow those illegal acts that violate public order. That’s the situation in the U</w:t>
      </w:r>
      <w:r>
        <w:t xml:space="preserve">nited </w:t>
      </w:r>
      <w:r w:rsidRPr="008048B7">
        <w:rPr>
          <w:rStyle w:val="StyleBoldUnderline"/>
        </w:rPr>
        <w:t>S</w:t>
      </w:r>
      <w:r>
        <w:t xml:space="preserve">tates, </w:t>
      </w:r>
      <w:r w:rsidRPr="008048B7">
        <w:rPr>
          <w:rStyle w:val="StyleBoldUnderline"/>
        </w:rPr>
        <w:t>and that’s the same situation in Hong Kong,”</w:t>
      </w:r>
      <w:r>
        <w:t xml:space="preserve"> Wang said in an apparent reference to US police clashing with demonstrators at protest rallies in Ferguson, Missouri, where black teenager Michael Brown was shot to death by a white police officer in August.</w:t>
      </w:r>
      <w:r w:rsidRPr="008048B7">
        <w:rPr>
          <w:sz w:val="12"/>
        </w:rPr>
        <w:t xml:space="preserve">¶ </w:t>
      </w:r>
      <w:r>
        <w:t>“We believe that the Hong Kong Special Administrative Region’s government has the capability to properly handle the current situation in accordance with the law,” Wang added.</w:t>
      </w:r>
    </w:p>
    <w:p w:rsidR="00997C3C" w:rsidRDefault="00ED0955" w:rsidP="00ED0955">
      <w:pPr>
        <w:pStyle w:val="Heading3"/>
      </w:pPr>
      <w:r>
        <w:lastRenderedPageBreak/>
        <w:t>Internals</w:t>
      </w:r>
      <w:r w:rsidR="00FE6CEE">
        <w:t>:</w:t>
      </w:r>
      <w:r>
        <w:t xml:space="preserve"> Pressure kills China Rels</w:t>
      </w:r>
    </w:p>
    <w:p w:rsidR="00ED0955" w:rsidRDefault="00ED0955" w:rsidP="00ED0955"/>
    <w:p w:rsidR="00ED0955" w:rsidRDefault="00ED0955" w:rsidP="00ED0955">
      <w:pPr>
        <w:pStyle w:val="Heading4"/>
      </w:pPr>
      <w:r w:rsidRPr="00ED0955">
        <w:t>US criticism of China on HR tanks relations</w:t>
      </w:r>
    </w:p>
    <w:p w:rsidR="00FE6CEE" w:rsidRPr="00FE6CEE" w:rsidRDefault="00FE6CEE" w:rsidP="00FE6CEE"/>
    <w:p w:rsidR="00ED0955" w:rsidRPr="0068736A" w:rsidRDefault="00ED0955" w:rsidP="00ED0955">
      <w:pPr>
        <w:rPr>
          <w:rStyle w:val="StyleStyleBold12pt"/>
          <w:b w:val="0"/>
        </w:rPr>
      </w:pPr>
      <w:r>
        <w:rPr>
          <w:rStyle w:val="StyleStyleBold12pt"/>
        </w:rPr>
        <w:t xml:space="preserve">Zeng et al 15 </w:t>
      </w:r>
      <w:r w:rsidRPr="0068736A">
        <w:rPr>
          <w:rStyle w:val="StyleStyleBold12pt"/>
          <w:b w:val="0"/>
          <w:sz w:val="14"/>
        </w:rPr>
        <w:t xml:space="preserve">(Jinghan Zeng, </w:t>
      </w:r>
      <w:r w:rsidRPr="0068736A">
        <w:rPr>
          <w:sz w:val="14"/>
        </w:rPr>
        <w:t>Vice-Chancellor's 2020 Lecturer in the Department of Politics and Public Policy at De Montfort University and an Associate Fellow in the Centre for the Study of Globalisation and Regionalisation at the University of Warwick, Yuefan Xiao, Postdoctoral Research Fellow at the Amsterdam School for Cultural Analysis, University of Amsterdam, Professor of Politics and International Studies at the University of Warwick and Senior Scientist on the EU funded GR:EEN Project (Global Reordering: Evolution through European Networks) that focuses on the EU's role in a multipolar world, Associate Fellow of the Chatham House Asia Programme and co-editor of The Pacific Review, “Securing China’s Core Interests: The State of the Debate in China,” International Affairs, March 27 2015, http://onlinelibrary.wiley.com/doi/10.1111/1468-2346.12233/full)//AG</w:t>
      </w:r>
    </w:p>
    <w:p w:rsidR="00ED0955" w:rsidRPr="006870DD" w:rsidRDefault="00ED0955" w:rsidP="00ED0955">
      <w:pPr>
        <w:rPr>
          <w:sz w:val="16"/>
        </w:rPr>
      </w:pPr>
      <w:r w:rsidRPr="0068736A">
        <w:rPr>
          <w:rStyle w:val="StyleBoldUnderline"/>
        </w:rPr>
        <w:t xml:space="preserve">By far </w:t>
      </w:r>
      <w:r w:rsidRPr="0068736A">
        <w:rPr>
          <w:rStyle w:val="StyleBoldUnderline"/>
          <w:highlight w:val="cyan"/>
        </w:rPr>
        <w:t>the biggest problem for China</w:t>
      </w:r>
      <w:r w:rsidRPr="0068736A">
        <w:rPr>
          <w:rStyle w:val="StyleBoldUnderline"/>
        </w:rPr>
        <w:t xml:space="preserve"> in respect of protecting its core interests </w:t>
      </w:r>
      <w:r w:rsidRPr="0068736A">
        <w:rPr>
          <w:rStyle w:val="StyleBoldUnderline"/>
          <w:highlight w:val="cyan"/>
        </w:rPr>
        <w:t>is the U</w:t>
      </w:r>
      <w:r w:rsidRPr="0068736A">
        <w:rPr>
          <w:rStyle w:val="StyleBoldUnderline"/>
        </w:rPr>
        <w:t xml:space="preserve">nited </w:t>
      </w:r>
      <w:r w:rsidRPr="0068736A">
        <w:rPr>
          <w:rStyle w:val="StyleBoldUnderline"/>
          <w:highlight w:val="cyan"/>
        </w:rPr>
        <w:t>S</w:t>
      </w:r>
      <w:r w:rsidRPr="0068736A">
        <w:rPr>
          <w:rStyle w:val="StyleBoldUnderline"/>
        </w:rPr>
        <w:t>tates.</w:t>
      </w:r>
      <w:r w:rsidRPr="0068736A">
        <w:rPr>
          <w:sz w:val="16"/>
        </w:rPr>
        <w:t xml:space="preserve"> Taiwan is not only important in itself for China; it is also considered to be the biggest problem in Sino-US relations. </w:t>
      </w:r>
      <w:r w:rsidRPr="0068736A">
        <w:rPr>
          <w:rStyle w:val="StyleBoldUnderline"/>
        </w:rPr>
        <w:t xml:space="preserve">Moreover, </w:t>
      </w:r>
      <w:r w:rsidRPr="0068736A">
        <w:rPr>
          <w:rStyle w:val="StyleBoldUnderline"/>
          <w:highlight w:val="cyan"/>
        </w:rPr>
        <w:t>the US is blamed for trying to sabotage</w:t>
      </w:r>
      <w:r w:rsidRPr="0068736A">
        <w:rPr>
          <w:rStyle w:val="StyleBoldUnderline"/>
        </w:rPr>
        <w:t xml:space="preserve"> this most important core interest.</w:t>
      </w:r>
      <w:r w:rsidRPr="0068736A">
        <w:rPr>
          <w:sz w:val="16"/>
        </w:rPr>
        <w:t xml:space="preserve"> For example, one article argues that, ‘regarding the issue of the most central and important interest [Taiwan], the US has always been interfering, challenging, and damaging China's core interests’.</w:t>
      </w:r>
      <w:r w:rsidRPr="0068736A">
        <w:rPr>
          <w:rStyle w:val="StyleBoldUnderline"/>
        </w:rPr>
        <w:t xml:space="preserve">79 In total, 14.81 per cent of </w:t>
      </w:r>
      <w:r w:rsidRPr="0068736A">
        <w:rPr>
          <w:rStyle w:val="StyleBoldUnderline"/>
          <w:highlight w:val="cyan"/>
        </w:rPr>
        <w:t>papers refer to US policy towards China on</w:t>
      </w:r>
      <w:r w:rsidRPr="0068736A">
        <w:rPr>
          <w:rStyle w:val="StyleBoldUnderline"/>
        </w:rPr>
        <w:t xml:space="preserve"> a range of other issues (</w:t>
      </w:r>
      <w:r w:rsidRPr="0068736A">
        <w:rPr>
          <w:rStyle w:val="StyleBoldUnderline"/>
          <w:highlight w:val="cyan"/>
        </w:rPr>
        <w:t>especially</w:t>
      </w:r>
      <w:r w:rsidRPr="0068736A">
        <w:rPr>
          <w:rStyle w:val="StyleBoldUnderline"/>
        </w:rPr>
        <w:t xml:space="preserve"> Xinjiang, Tibet and </w:t>
      </w:r>
      <w:r w:rsidRPr="0068736A">
        <w:rPr>
          <w:rStyle w:val="StyleBoldUnderline"/>
          <w:highlight w:val="cyan"/>
        </w:rPr>
        <w:t>human rights policies</w:t>
      </w:r>
      <w:r w:rsidRPr="0068736A">
        <w:rPr>
          <w:rStyle w:val="StyleBoldUnderline"/>
        </w:rPr>
        <w:t>) as threatening China's core interests.</w:t>
      </w:r>
      <w:r w:rsidRPr="0068736A">
        <w:rPr>
          <w:sz w:val="16"/>
        </w:rPr>
        <w:t xml:space="preserve"> It is argued that the US has never ‘cared’ about China's core interests. For example, one article argues: ‘The US has never had any scruples respecting China's core interests … the more important the issues are concerned with China's national core interests, the more likely that the US will “challenge” them.’80 In two articles, Chu Shulong, a professor at Tsinghua University, goes a step further and argues that the core interests of the US and China cannot be resolved because they are ‘oppositional’.81 </w:t>
      </w:r>
      <w:r w:rsidRPr="0068736A">
        <w:rPr>
          <w:rStyle w:val="StyleBoldUnderline"/>
        </w:rPr>
        <w:t xml:space="preserve">It is argued that the core interests of the US and China are ‘opposite and confrontational … </w:t>
      </w:r>
      <w:r w:rsidRPr="0068736A">
        <w:rPr>
          <w:rStyle w:val="StyleBoldUnderline"/>
          <w:highlight w:val="cyan"/>
        </w:rPr>
        <w:t>this fundamentally determines that Sino-US relations cannot be friendly</w:t>
      </w:r>
      <w:r w:rsidRPr="0068736A">
        <w:rPr>
          <w:rStyle w:val="StyleBoldUnderline"/>
        </w:rPr>
        <w:t>—it may even be an opposing and confrontational relationship’.82</w:t>
      </w:r>
      <w:r w:rsidRPr="0068736A">
        <w:rPr>
          <w:sz w:val="16"/>
        </w:rPr>
        <w:t xml:space="preserve"> This view echoes the prediction of Great Power conflict theory that the core interests of the rising power and the existing hegemon will eventually clash—though without directly engaging with the extant (western) literature on the theme. There is, then, a tendency to treat tensions in US–Chinese relations as an unfortunate but natural fact of life in a changing world order. </w:t>
      </w:r>
      <w:proofErr w:type="gramStart"/>
      <w:r w:rsidRPr="0068736A">
        <w:rPr>
          <w:rStyle w:val="StyleBoldUnderline"/>
        </w:rPr>
        <w:t xml:space="preserve">As one article puts it: </w:t>
      </w:r>
      <w:r w:rsidRPr="0068736A">
        <w:rPr>
          <w:rStyle w:val="StyleBoldUnderline"/>
          <w:highlight w:val="cyan"/>
        </w:rPr>
        <w:t>‘It is not easy to ask the US to give up its hegemonic attitude</w:t>
      </w:r>
      <w:r w:rsidRPr="0068736A">
        <w:rPr>
          <w:rStyle w:val="StyleBoldUnderline"/>
        </w:rPr>
        <w:t xml:space="preserve"> and actions; </w:t>
      </w:r>
      <w:r w:rsidRPr="0068736A">
        <w:rPr>
          <w:rStyle w:val="StyleBoldUnderline"/>
          <w:highlight w:val="cyan"/>
        </w:rPr>
        <w:t>and</w:t>
      </w:r>
      <w:r w:rsidRPr="0068736A">
        <w:rPr>
          <w:rStyle w:val="StyleBoldUnderline"/>
        </w:rPr>
        <w:t xml:space="preserve"> it is </w:t>
      </w:r>
      <w:r w:rsidRPr="0068736A">
        <w:rPr>
          <w:rStyle w:val="StyleBoldUnderline"/>
          <w:highlight w:val="cyan"/>
        </w:rPr>
        <w:t>impossible to ask China to</w:t>
      </w:r>
      <w:r w:rsidRPr="0068736A">
        <w:rPr>
          <w:rStyle w:val="StyleBoldUnderline"/>
        </w:rPr>
        <w:t xml:space="preserve"> continue to </w:t>
      </w:r>
      <w:r w:rsidRPr="0068736A">
        <w:rPr>
          <w:rStyle w:val="StyleBoldUnderline"/>
          <w:highlight w:val="cyan"/>
        </w:rPr>
        <w:t>tolerate</w:t>
      </w:r>
      <w:r w:rsidRPr="0068736A">
        <w:rPr>
          <w:rStyle w:val="StyleBoldUnderline"/>
        </w:rPr>
        <w:t xml:space="preserve"> the US </w:t>
      </w:r>
      <w:r w:rsidRPr="0068736A">
        <w:rPr>
          <w:rStyle w:val="StyleBoldUnderline"/>
          <w:highlight w:val="cyan"/>
        </w:rPr>
        <w:t>actions that damaged China's core interests.</w:t>
      </w:r>
      <w:proofErr w:type="gramEnd"/>
      <w:r w:rsidRPr="0068736A">
        <w:rPr>
          <w:rStyle w:val="StyleBoldUnderline"/>
        </w:rPr>
        <w:t xml:space="preserve"> </w:t>
      </w:r>
      <w:r w:rsidRPr="0068736A">
        <w:rPr>
          <w:sz w:val="16"/>
        </w:rPr>
        <w:t>So a struggle is inevitable.’83</w:t>
      </w:r>
    </w:p>
    <w:p w:rsidR="00ED0955" w:rsidRPr="00ED0955" w:rsidRDefault="00ED0955" w:rsidP="00ED0955"/>
    <w:p w:rsidR="00997C3C" w:rsidRDefault="00997C3C" w:rsidP="00997C3C">
      <w:pPr>
        <w:pStyle w:val="Heading4"/>
      </w:pPr>
      <w:r w:rsidRPr="00F9083B">
        <w:t>Chinese see US HR policies as intending to interfere on internal affairs and limit its rise</w:t>
      </w:r>
    </w:p>
    <w:p w:rsidR="00997C3C" w:rsidRPr="00F9083B" w:rsidRDefault="00997C3C" w:rsidP="00997C3C"/>
    <w:p w:rsidR="00997C3C" w:rsidRPr="00812B37" w:rsidRDefault="00997C3C" w:rsidP="00997C3C">
      <w:pPr>
        <w:rPr>
          <w:rStyle w:val="StyleBoldUnderline"/>
        </w:rPr>
      </w:pPr>
      <w:r w:rsidRPr="00871C82">
        <w:rPr>
          <w:rStyle w:val="StyleBoldUnderline"/>
        </w:rPr>
        <w:t>Nathan and Scobell 12</w:t>
      </w:r>
      <w:r>
        <w:rPr>
          <w:rStyle w:val="StyleBoldUnderline"/>
        </w:rPr>
        <w:t xml:space="preserve">   </w:t>
      </w:r>
      <w:r w:rsidRPr="00997C3C">
        <w:t xml:space="preserve">Andrew, prof of political science, Columbia University and Andrew, Senior Political Scientist, RAND Corporation.  “How China Sees America: The Sum of Beijing’s Fears.” </w:t>
      </w:r>
      <w:proofErr w:type="gramStart"/>
      <w:r w:rsidRPr="00997C3C">
        <w:t>Foreign Affairs.</w:t>
      </w:r>
      <w:proofErr w:type="gramEnd"/>
      <w:r w:rsidRPr="00997C3C">
        <w:t xml:space="preserve">  September/October 2012.  https://www.foreignaffairs.com/articles/china/2012-08-16/how-china-sees-america</w:t>
      </w:r>
    </w:p>
    <w:p w:rsidR="00997C3C" w:rsidRPr="00871C82" w:rsidRDefault="00997C3C" w:rsidP="00997C3C">
      <w:pPr>
        <w:rPr>
          <w:sz w:val="16"/>
        </w:rPr>
      </w:pPr>
      <w:r w:rsidRPr="00812B37">
        <w:rPr>
          <w:rStyle w:val="StyleBoldUnderline"/>
        </w:rPr>
        <w:t>Chinese analysts</w:t>
      </w:r>
      <w:r w:rsidRPr="00871C82">
        <w:rPr>
          <w:sz w:val="16"/>
        </w:rPr>
        <w:t xml:space="preserve"> also </w:t>
      </w:r>
      <w:r w:rsidRPr="00812B37">
        <w:rPr>
          <w:rStyle w:val="StyleBoldUnderline"/>
        </w:rPr>
        <w:t>believe</w:t>
      </w:r>
      <w:r w:rsidRPr="00871C82">
        <w:rPr>
          <w:sz w:val="16"/>
        </w:rPr>
        <w:t xml:space="preserve"> that </w:t>
      </w:r>
      <w:r w:rsidRPr="00812B37">
        <w:rPr>
          <w:rStyle w:val="StyleBoldUnderline"/>
        </w:rPr>
        <w:t>the United States possesses potent ideological weapons and the willingness to use them</w:t>
      </w:r>
      <w:r w:rsidRPr="00871C82">
        <w:rPr>
          <w:sz w:val="16"/>
        </w:rPr>
        <w:t xml:space="preserve">. After World War II, the United States took advantage of its position as the dominant power to enshrine American principles in the Universal Declaration of Human Rights and other </w:t>
      </w:r>
      <w:r w:rsidRPr="00812B37">
        <w:rPr>
          <w:rStyle w:val="StyleBoldUnderline"/>
        </w:rPr>
        <w:t>international human rights instruments</w:t>
      </w:r>
      <w:r w:rsidRPr="00871C82">
        <w:rPr>
          <w:sz w:val="16"/>
        </w:rPr>
        <w:t xml:space="preserve"> and </w:t>
      </w:r>
      <w:r w:rsidRPr="00812B37">
        <w:rPr>
          <w:rStyle w:val="StyleBoldUnderline"/>
        </w:rPr>
        <w:t>to install what China sees as Western-style democracies in Japan and,</w:t>
      </w:r>
      <w:r w:rsidRPr="00871C82">
        <w:rPr>
          <w:sz w:val="16"/>
        </w:rPr>
        <w:t xml:space="preserve"> eventually, S</w:t>
      </w:r>
      <w:r w:rsidRPr="00812B37">
        <w:rPr>
          <w:rStyle w:val="StyleBoldUnderline"/>
        </w:rPr>
        <w:t>outh Korea, Taiwan, and other countries. Chinese officials contend that the United States uses the ideas of democracy and human rights to delegitimize and destabilize regimes that espouse alternative values, such as socialism and Asian-style</w:t>
      </w:r>
      <w:r w:rsidRPr="00871C82">
        <w:rPr>
          <w:sz w:val="16"/>
        </w:rPr>
        <w:t xml:space="preserve"> developmental </w:t>
      </w:r>
      <w:r w:rsidRPr="00812B37">
        <w:rPr>
          <w:rStyle w:val="StyleBoldUnderline"/>
        </w:rPr>
        <w:t>authoritarianism</w:t>
      </w:r>
      <w:r w:rsidRPr="00871C82">
        <w:rPr>
          <w:sz w:val="16"/>
        </w:rPr>
        <w:t xml:space="preserve">. </w:t>
      </w:r>
      <w:r w:rsidRPr="00812B37">
        <w:rPr>
          <w:rStyle w:val="StyleBoldUnderline"/>
        </w:rPr>
        <w:t xml:space="preserve">In the words of Li Qun, a member of the Shandong Provincial Party Committee and a rising star in the Communist Party, the Americans' "real purpose is not to protect so-called human rights but to use this pretext to </w:t>
      </w:r>
      <w:r w:rsidRPr="00871C82">
        <w:rPr>
          <w:sz w:val="16"/>
        </w:rPr>
        <w:t xml:space="preserve">influence and </w:t>
      </w:r>
      <w:r w:rsidRPr="00812B37">
        <w:rPr>
          <w:rStyle w:val="StyleBoldUnderline"/>
        </w:rPr>
        <w:t xml:space="preserve">limit China's </w:t>
      </w:r>
      <w:r w:rsidRPr="00871C82">
        <w:rPr>
          <w:sz w:val="16"/>
        </w:rPr>
        <w:t xml:space="preserve">healthy </w:t>
      </w:r>
      <w:r w:rsidRPr="00812B37">
        <w:rPr>
          <w:rStyle w:val="StyleBoldUnderline"/>
        </w:rPr>
        <w:t>economic growth and</w:t>
      </w:r>
      <w:r w:rsidRPr="00871C82">
        <w:rPr>
          <w:sz w:val="16"/>
        </w:rPr>
        <w:t xml:space="preserve"> to </w:t>
      </w:r>
      <w:r w:rsidRPr="00812B37">
        <w:rPr>
          <w:rStyle w:val="StyleBoldUnderline"/>
        </w:rPr>
        <w:t>prevent China's wealth and power from threatening [their] world hegemony</w:t>
      </w:r>
      <w:r w:rsidRPr="00871C82">
        <w:rPr>
          <w:sz w:val="16"/>
        </w:rPr>
        <w:t xml:space="preserve">." </w:t>
      </w:r>
    </w:p>
    <w:p w:rsidR="00997C3C" w:rsidRDefault="00997C3C" w:rsidP="009B7272">
      <w:pPr>
        <w:rPr>
          <w:b/>
          <w:u w:val="single"/>
        </w:rPr>
      </w:pPr>
    </w:p>
    <w:p w:rsidR="00ED0955" w:rsidRDefault="00ED0955" w:rsidP="00ED0955">
      <w:pPr>
        <w:pStyle w:val="Heading4"/>
      </w:pPr>
      <w:r>
        <w:lastRenderedPageBreak/>
        <w:t>US attempts to democratize China backfire-integrating it into the international system is best</w:t>
      </w:r>
    </w:p>
    <w:p w:rsidR="00ED0955" w:rsidRPr="00ED0955" w:rsidRDefault="00ED0955" w:rsidP="00ED0955"/>
    <w:p w:rsidR="00ED0955" w:rsidRPr="00176BB2" w:rsidRDefault="00ED0955" w:rsidP="00ED0955">
      <w:proofErr w:type="gramStart"/>
      <w:r>
        <w:rPr>
          <w:b/>
        </w:rPr>
        <w:t xml:space="preserve">Wyne 13 </w:t>
      </w:r>
      <w:r w:rsidRPr="0000554F">
        <w:rPr>
          <w:sz w:val="16"/>
          <w:szCs w:val="16"/>
        </w:rPr>
        <w:t>Ali, contributing analyst at Wikistrat and a global fellow at the Project for the Study of the 21st Century.</w:t>
      </w:r>
      <w:proofErr w:type="gramEnd"/>
      <w:r w:rsidRPr="0000554F">
        <w:rPr>
          <w:sz w:val="16"/>
          <w:szCs w:val="16"/>
        </w:rPr>
        <w:t xml:space="preserve">  </w:t>
      </w:r>
      <w:proofErr w:type="gramStart"/>
      <w:r w:rsidRPr="0000554F">
        <w:rPr>
          <w:sz w:val="16"/>
          <w:szCs w:val="16"/>
        </w:rPr>
        <w:t>“Some Thoughts on the Ethics of China’s Rise.”</w:t>
      </w:r>
      <w:proofErr w:type="gramEnd"/>
      <w:r w:rsidRPr="0000554F">
        <w:rPr>
          <w:sz w:val="16"/>
          <w:szCs w:val="16"/>
        </w:rPr>
        <w:t xml:space="preserve">  08/14/13.  Accessed 6/26/14.  http://www.carnegiecouncil.org/publications/ethics_online/0084</w:t>
      </w:r>
    </w:p>
    <w:p w:rsidR="00ED0955" w:rsidRPr="0000554F" w:rsidRDefault="00ED0955" w:rsidP="00ED0955">
      <w:pPr>
        <w:rPr>
          <w:sz w:val="16"/>
        </w:rPr>
      </w:pPr>
      <w:r w:rsidRPr="00176BB2">
        <w:rPr>
          <w:rStyle w:val="StyleBoldUnderline"/>
        </w:rPr>
        <w:t>The more contentious topic</w:t>
      </w:r>
      <w:r w:rsidRPr="0000554F">
        <w:rPr>
          <w:sz w:val="16"/>
        </w:rPr>
        <w:t>, of course</w:t>
      </w:r>
      <w:r w:rsidRPr="00176BB2">
        <w:rPr>
          <w:rStyle w:val="StyleBoldUnderline"/>
        </w:rPr>
        <w:t>, is the role</w:t>
      </w:r>
      <w:r w:rsidRPr="0000554F">
        <w:rPr>
          <w:sz w:val="16"/>
        </w:rPr>
        <w:t xml:space="preserve"> that </w:t>
      </w:r>
      <w:r w:rsidRPr="00176BB2">
        <w:rPr>
          <w:rStyle w:val="StyleBoldUnderline"/>
        </w:rPr>
        <w:t xml:space="preserve">human rights should play in U.S.-China </w:t>
      </w:r>
      <w:r w:rsidRPr="00625EC0">
        <w:rPr>
          <w:rStyle w:val="StyleBoldUnderline"/>
        </w:rPr>
        <w:t>relations.</w:t>
      </w:r>
      <w:r w:rsidRPr="0000554F">
        <w:rPr>
          <w:sz w:val="16"/>
        </w:rPr>
        <w:t xml:space="preserve"> While the United States should neither hesitate to articulate its differences with China on issues of human rights, nor refrain from encouraging those trends within China that are promoting greater citizen empowerment, </w:t>
      </w:r>
      <w:r w:rsidRPr="00B5171F">
        <w:rPr>
          <w:rStyle w:val="StyleBoldUnderline"/>
        </w:rPr>
        <w:t>it should not urge China to democratize or condition its interactions with China on the leadership's acceptance of core American values</w:t>
      </w:r>
      <w:r w:rsidRPr="0000554F">
        <w:rPr>
          <w:sz w:val="16"/>
        </w:rPr>
        <w:t xml:space="preserve">. A country that is not yet 250 years old should appreciate the possibility that a country several millennia old may have its own strain of exceptionalism. Furthermore, </w:t>
      </w:r>
      <w:r w:rsidRPr="00176BB2">
        <w:rPr>
          <w:rStyle w:val="StyleBoldUnderline"/>
        </w:rPr>
        <w:t>attempts to democratize China could backfire</w:t>
      </w:r>
      <w:r w:rsidRPr="0000554F">
        <w:rPr>
          <w:sz w:val="16"/>
        </w:rPr>
        <w:t xml:space="preserve">. One of the foremost </w:t>
      </w:r>
      <w:r w:rsidRPr="00176BB2">
        <w:rPr>
          <w:rStyle w:val="StyleBoldUnderline"/>
        </w:rPr>
        <w:t>China</w:t>
      </w:r>
      <w:r w:rsidRPr="0000554F">
        <w:rPr>
          <w:sz w:val="16"/>
        </w:rPr>
        <w:t xml:space="preserve"> watchers, former prime minister of Singapore Lee Kuan Yew, declares that it </w:t>
      </w:r>
      <w:r w:rsidRPr="00176BB2">
        <w:rPr>
          <w:rStyle w:val="StyleBoldUnderline"/>
        </w:rPr>
        <w:t>will not "become a liberal democracy; if it did, it would collapse."</w:t>
      </w:r>
      <w:r w:rsidRPr="0000554F">
        <w:rPr>
          <w:sz w:val="16"/>
        </w:rPr>
        <w:t xml:space="preserve"> While </w:t>
      </w:r>
      <w:r w:rsidRPr="00176BB2">
        <w:rPr>
          <w:rStyle w:val="StyleBoldUnderline"/>
        </w:rPr>
        <w:t>the</w:t>
      </w:r>
      <w:r w:rsidRPr="0000554F">
        <w:rPr>
          <w:sz w:val="16"/>
        </w:rPr>
        <w:t xml:space="preserve"> Chinese Communist Party (</w:t>
      </w:r>
      <w:r w:rsidRPr="00176BB2">
        <w:rPr>
          <w:rStyle w:val="StyleBoldUnderline"/>
        </w:rPr>
        <w:t>CCP)</w:t>
      </w:r>
      <w:r w:rsidRPr="0000554F">
        <w:rPr>
          <w:sz w:val="16"/>
        </w:rPr>
        <w:t xml:space="preserve"> is willing to experiment with democratic reforms in "villages and small towns," he explains, it </w:t>
      </w:r>
      <w:r w:rsidRPr="00176BB2">
        <w:rPr>
          <w:rStyle w:val="StyleBoldUnderline"/>
        </w:rPr>
        <w:t>fears that large-scale democratization "would lead to a loss of control by the center over the provinces,</w:t>
      </w:r>
      <w:r w:rsidRPr="0000554F">
        <w:rPr>
          <w:sz w:val="16"/>
        </w:rPr>
        <w:t xml:space="preserve"> like [during] the warlord years of the 1920s and '30s.3 Whatever challenges an increasingly capable and assertive China might pose, </w:t>
      </w:r>
      <w:r w:rsidRPr="00176BB2">
        <w:rPr>
          <w:rStyle w:val="StyleBoldUnderline"/>
        </w:rPr>
        <w:t>a weak China in the throes of chaos would be even more problematic, especially now that its growth is vital to the health of the global economy.</w:t>
      </w:r>
      <w:r w:rsidRPr="0000554F">
        <w:rPr>
          <w:sz w:val="16"/>
        </w:rPr>
        <w:t xml:space="preserve">  It is </w:t>
      </w:r>
      <w:r w:rsidRPr="00176BB2">
        <w:rPr>
          <w:rStyle w:val="StyleBoldUnderline"/>
        </w:rPr>
        <w:t>China's ongoing integration into the international system and attendant exposure to information technology that hold the greatest promise for improvements to its human rights climate</w:t>
      </w:r>
      <w:r w:rsidRPr="0000554F">
        <w:rPr>
          <w:sz w:val="16"/>
        </w:rPr>
        <w:t xml:space="preserve">. Since the late 1970s, the CCP has implicitly conditioned its delivery of rapid growth to the Chinese people on their acquiescence to its rule. The problem is that </w:t>
      </w:r>
      <w:r w:rsidRPr="00176BB2">
        <w:rPr>
          <w:rStyle w:val="StyleBoldUnderline"/>
        </w:rPr>
        <w:t>citizens' priorities become more sophisticated as their day-to-day situations grow less exigent</w:t>
      </w:r>
      <w:r w:rsidRPr="0000554F">
        <w:rPr>
          <w:sz w:val="16"/>
        </w:rPr>
        <w:t xml:space="preserve">. Those in dire poverty are quite likely to censor themselves in exchange for food, shelter, and other necessities. </w:t>
      </w:r>
      <w:r w:rsidRPr="00176BB2">
        <w:rPr>
          <w:rStyle w:val="StyleBoldUnderline"/>
        </w:rPr>
        <w:t>As they enter the middle class</w:t>
      </w:r>
      <w:r w:rsidRPr="0000554F">
        <w:rPr>
          <w:sz w:val="16"/>
        </w:rPr>
        <w:t xml:space="preserve">, however, and become less preoccupied with the demands of survival, </w:t>
      </w:r>
      <w:r w:rsidRPr="00176BB2">
        <w:rPr>
          <w:rStyle w:val="StyleBoldUnderline"/>
        </w:rPr>
        <w:t>they naturally think more about critiquing government policy</w:t>
      </w:r>
      <w:r w:rsidRPr="0000554F">
        <w:rPr>
          <w:sz w:val="16"/>
        </w:rPr>
        <w:t xml:space="preserve">. Within this transition lies a fundamental challenge for the CCP: the very bargain that it implemented to forestall challenges to its rule is enabling greater numbers of Chinese to pose such challenges. There were only 20 million Internet users in China in 2000; today, there are </w:t>
      </w:r>
      <w:proofErr w:type="gramStart"/>
      <w:r w:rsidRPr="0000554F">
        <w:rPr>
          <w:sz w:val="16"/>
        </w:rPr>
        <w:t>more than 560 million.4</w:t>
      </w:r>
      <w:proofErr w:type="gramEnd"/>
    </w:p>
    <w:p w:rsidR="00B60682" w:rsidRDefault="00B60682" w:rsidP="009B7272">
      <w:pPr>
        <w:rPr>
          <w:b/>
          <w:u w:val="single"/>
        </w:rPr>
      </w:pPr>
    </w:p>
    <w:p w:rsidR="00DC133C" w:rsidRDefault="00DC133C" w:rsidP="00DC133C">
      <w:pPr>
        <w:pStyle w:val="Heading4"/>
      </w:pPr>
      <w:r>
        <w:t>HR pressure on China fails: doesn’t take external cues</w:t>
      </w:r>
    </w:p>
    <w:p w:rsidR="00DC133C" w:rsidRPr="00C55BBC" w:rsidRDefault="00DC133C" w:rsidP="00DC133C">
      <w:pPr>
        <w:rPr>
          <w:sz w:val="16"/>
          <w:szCs w:val="16"/>
        </w:rPr>
      </w:pPr>
      <w:r>
        <w:rPr>
          <w:b/>
        </w:rPr>
        <w:t xml:space="preserve">Drury and Li 6 </w:t>
      </w:r>
      <w:r w:rsidRPr="00C55BBC">
        <w:rPr>
          <w:sz w:val="16"/>
          <w:szCs w:val="16"/>
        </w:rPr>
        <w:t xml:space="preserve">A. Cooper Drury, </w:t>
      </w:r>
      <w:proofErr w:type="gramStart"/>
      <w:r w:rsidRPr="00C55BBC">
        <w:rPr>
          <w:sz w:val="16"/>
          <w:szCs w:val="16"/>
        </w:rPr>
        <w:t>prof</w:t>
      </w:r>
      <w:proofErr w:type="gramEnd"/>
      <w:r w:rsidRPr="00C55BBC">
        <w:rPr>
          <w:sz w:val="16"/>
          <w:szCs w:val="16"/>
        </w:rPr>
        <w:t xml:space="preserve"> of political science, University of Missouri. Yitan Li, </w:t>
      </w:r>
      <w:proofErr w:type="gramStart"/>
      <w:r w:rsidRPr="00C55BBC">
        <w:rPr>
          <w:sz w:val="16"/>
          <w:szCs w:val="16"/>
        </w:rPr>
        <w:t>phd</w:t>
      </w:r>
      <w:proofErr w:type="gramEnd"/>
      <w:r w:rsidRPr="00C55BBC">
        <w:rPr>
          <w:sz w:val="16"/>
          <w:szCs w:val="16"/>
        </w:rPr>
        <w:t xml:space="preserve"> candidate, politics and IR, University of Southern California.  "US Economic Sanction Threats </w:t>
      </w:r>
      <w:proofErr w:type="gramStart"/>
      <w:r w:rsidRPr="00C55BBC">
        <w:rPr>
          <w:sz w:val="16"/>
          <w:szCs w:val="16"/>
        </w:rPr>
        <w:t>Against</w:t>
      </w:r>
      <w:proofErr w:type="gramEnd"/>
      <w:r w:rsidRPr="00C55BBC">
        <w:rPr>
          <w:sz w:val="16"/>
          <w:szCs w:val="16"/>
        </w:rPr>
        <w:t xml:space="preserve"> China: Failing to Leverage Better Human Rights." </w:t>
      </w:r>
      <w:proofErr w:type="gramStart"/>
      <w:r w:rsidRPr="00C55BBC">
        <w:rPr>
          <w:sz w:val="16"/>
          <w:szCs w:val="16"/>
        </w:rPr>
        <w:t>Foreign Policy Analysis.</w:t>
      </w:r>
      <w:proofErr w:type="gramEnd"/>
      <w:r w:rsidRPr="00C55BBC">
        <w:rPr>
          <w:sz w:val="16"/>
          <w:szCs w:val="16"/>
        </w:rPr>
        <w:t xml:space="preserve">  6 fac-staff.seattleu.edu/liy/web/druryandli2006fpa.pdf</w:t>
      </w:r>
    </w:p>
    <w:p w:rsidR="00DC133C" w:rsidRDefault="00DC133C" w:rsidP="00DC133C">
      <w:pPr>
        <w:rPr>
          <w:rStyle w:val="StyleBoldUnderline"/>
        </w:rPr>
      </w:pPr>
      <w:r w:rsidRPr="00C55BBC">
        <w:rPr>
          <w:sz w:val="16"/>
        </w:rPr>
        <w:t>The question of effectiveness of these sanction threats depends largely on how we conceptualize China’s behavior</w:t>
      </w:r>
      <w:r w:rsidRPr="00C55BBC">
        <w:rPr>
          <w:rStyle w:val="StyleBoldUnderline"/>
          <w:sz w:val="16"/>
        </w:rPr>
        <w:t xml:space="preserve">. </w:t>
      </w:r>
      <w:r w:rsidRPr="00C55BBC">
        <w:rPr>
          <w:rStyle w:val="StyleBoldUnderline"/>
        </w:rPr>
        <w:t>If change in China’s behavior is measured by the level of repression, then there is no link between U.S. threats and Beijing’s behavior</w:t>
      </w:r>
      <w:r w:rsidRPr="00C55BBC">
        <w:rPr>
          <w:rStyle w:val="StyleBoldUnderline"/>
          <w:sz w:val="16"/>
        </w:rPr>
        <w:t>. Instead</w:t>
      </w:r>
      <w:r w:rsidRPr="00C55BBC">
        <w:rPr>
          <w:rStyle w:val="StyleBoldUnderline"/>
        </w:rPr>
        <w:t xml:space="preserve">, repression is </w:t>
      </w:r>
      <w:r w:rsidRPr="00C55BBC">
        <w:rPr>
          <w:rStyle w:val="StyleBoldUnderline"/>
          <w:sz w:val="16"/>
        </w:rPr>
        <w:t xml:space="preserve">seemingly </w:t>
      </w:r>
      <w:r w:rsidRPr="00C55BBC">
        <w:rPr>
          <w:rStyle w:val="StyleBoldUnderline"/>
        </w:rPr>
        <w:t>driven by the domestic situation in China. Beijing decides to repress in order to maintain its control of the population. It does not take cues from America</w:t>
      </w:r>
      <w:r w:rsidRPr="00C55BBC">
        <w:rPr>
          <w:rStyle w:val="StyleBoldUnderline"/>
          <w:sz w:val="16"/>
        </w:rPr>
        <w:t xml:space="preserve"> whether they are verbal or active threats. It is worth noting that </w:t>
      </w:r>
      <w:r w:rsidRPr="00C55BBC">
        <w:rPr>
          <w:rStyle w:val="StyleBoldUnderline"/>
        </w:rPr>
        <w:t>positive or cooperative moves by Washington also have no impact. Beijing simply does not respond to external factors when deciding to repress.</w:t>
      </w:r>
    </w:p>
    <w:p w:rsidR="00DC133C" w:rsidRPr="00C43027" w:rsidRDefault="00DC133C" w:rsidP="00DC133C">
      <w:pPr>
        <w:pStyle w:val="Heading4"/>
      </w:pPr>
      <w:r w:rsidRPr="00C43027">
        <w:t xml:space="preserve">China threatened by Western Human Rights pressure-leads to crackdowns </w:t>
      </w:r>
    </w:p>
    <w:p w:rsidR="00DC133C" w:rsidRPr="00C328B7" w:rsidRDefault="00DC133C" w:rsidP="00DC133C">
      <w:pPr>
        <w:rPr>
          <w:rStyle w:val="StyleBoldUnderline"/>
          <w:sz w:val="16"/>
          <w:szCs w:val="16"/>
        </w:rPr>
      </w:pPr>
      <w:proofErr w:type="gramStart"/>
      <w:r w:rsidRPr="00C328B7">
        <w:rPr>
          <w:rStyle w:val="StyleBoldUnderline"/>
        </w:rPr>
        <w:t xml:space="preserve">Buckley 13 </w:t>
      </w:r>
      <w:r w:rsidRPr="00C328B7">
        <w:rPr>
          <w:rStyle w:val="StyleBoldUnderline"/>
          <w:sz w:val="16"/>
          <w:szCs w:val="16"/>
        </w:rPr>
        <w:t>Chris, New York Times China Correspondent.</w:t>
      </w:r>
      <w:proofErr w:type="gramEnd"/>
      <w:r w:rsidRPr="00C328B7">
        <w:rPr>
          <w:rStyle w:val="StyleBoldUnderline"/>
          <w:sz w:val="16"/>
          <w:szCs w:val="16"/>
        </w:rPr>
        <w:t xml:space="preserve">  "China Takes Aim at Western Ideas." </w:t>
      </w:r>
      <w:proofErr w:type="gramStart"/>
      <w:r w:rsidRPr="00C328B7">
        <w:rPr>
          <w:rStyle w:val="StyleBoldUnderline"/>
          <w:sz w:val="16"/>
          <w:szCs w:val="16"/>
        </w:rPr>
        <w:t>New York Times.</w:t>
      </w:r>
      <w:proofErr w:type="gramEnd"/>
      <w:r w:rsidRPr="00C328B7">
        <w:rPr>
          <w:rStyle w:val="StyleBoldUnderline"/>
          <w:sz w:val="16"/>
          <w:szCs w:val="16"/>
        </w:rPr>
        <w:t xml:space="preserve">  08/19/13.  www.nytimes.com/2013/08/20/world/asia/chinas-new-leadership-takes-hard-line-in-secret-memo.html?_r=0</w:t>
      </w:r>
    </w:p>
    <w:p w:rsidR="00DC133C" w:rsidRDefault="00DC133C" w:rsidP="00DC133C">
      <w:pPr>
        <w:rPr>
          <w:sz w:val="16"/>
        </w:rPr>
      </w:pPr>
      <w:r w:rsidRPr="00C328B7">
        <w:rPr>
          <w:sz w:val="16"/>
        </w:rPr>
        <w:t xml:space="preserve">Even as </w:t>
      </w:r>
      <w:r w:rsidRPr="004453C8">
        <w:rPr>
          <w:rStyle w:val="StyleBoldUnderline"/>
        </w:rPr>
        <w:t>Mr. Xi</w:t>
      </w:r>
      <w:r w:rsidRPr="00C328B7">
        <w:rPr>
          <w:sz w:val="16"/>
        </w:rPr>
        <w:t xml:space="preserve"> has sought to prepare some reforms to expose China’s economy to stronger market forces, he </w:t>
      </w:r>
      <w:r w:rsidRPr="004453C8">
        <w:rPr>
          <w:rStyle w:val="StyleBoldUnderline"/>
        </w:rPr>
        <w:t xml:space="preserve">has undertaken a “mass line” campaign to enforce party authority that goes beyond the party’s periodic calls for discipline. </w:t>
      </w:r>
      <w:r w:rsidRPr="00C328B7">
        <w:rPr>
          <w:sz w:val="16"/>
        </w:rPr>
        <w:t>The internal warnings to cadres show that Mr. Xi’s confident public face has been accompanied by fears that the party is vulnerable to an economic slowdown, public anger about corruption and challenges from liberals impatient for political change. “</w:t>
      </w:r>
      <w:r w:rsidRPr="004453C8">
        <w:rPr>
          <w:rStyle w:val="StyleBoldUnderline"/>
        </w:rPr>
        <w:t>Western forces hostile to China and dissidents within the</w:t>
      </w:r>
      <w:r w:rsidRPr="00C328B7">
        <w:rPr>
          <w:sz w:val="16"/>
        </w:rPr>
        <w:t xml:space="preserve"> </w:t>
      </w:r>
      <w:r w:rsidRPr="004453C8">
        <w:rPr>
          <w:rStyle w:val="StyleBoldUnderline"/>
        </w:rPr>
        <w:t>country are still constantly infiltrating the ideological sphere,” says Document No. 9, the number given to it by the central party office that issued it in April.</w:t>
      </w:r>
      <w:r w:rsidRPr="00C328B7">
        <w:rPr>
          <w:sz w:val="16"/>
        </w:rPr>
        <w:t xml:space="preserve"> It has not been openly published, but a version was shown to The New York Times and was verified by four sources close to senior officials, including an editor with a </w:t>
      </w:r>
      <w:r w:rsidRPr="00C328B7">
        <w:rPr>
          <w:sz w:val="16"/>
        </w:rPr>
        <w:lastRenderedPageBreak/>
        <w:t>party newspaper</w:t>
      </w:r>
      <w:r w:rsidRPr="004453C8">
        <w:rPr>
          <w:rStyle w:val="StyleBoldUnderline"/>
        </w:rPr>
        <w:t>. Opponents of one-party rule</w:t>
      </w:r>
      <w:r w:rsidRPr="00C328B7">
        <w:rPr>
          <w:sz w:val="16"/>
        </w:rPr>
        <w:t xml:space="preserve">, </w:t>
      </w:r>
      <w:r w:rsidRPr="004453C8">
        <w:rPr>
          <w:rStyle w:val="StyleBoldUnderline"/>
        </w:rPr>
        <w:t>it says</w:t>
      </w:r>
      <w:r w:rsidRPr="00C328B7">
        <w:rPr>
          <w:sz w:val="16"/>
        </w:rPr>
        <w:t xml:space="preserve">, “have </w:t>
      </w:r>
      <w:r w:rsidRPr="004453C8">
        <w:rPr>
          <w:rStyle w:val="StyleBoldUnderline"/>
        </w:rPr>
        <w:t>stirred up trouble about disclosing officials’ assets, using the Internet to fight corruption, media controls and other sensitive topics, to provoke discontent with the party and government.”</w:t>
      </w:r>
      <w:r w:rsidRPr="00C328B7">
        <w:rPr>
          <w:sz w:val="16"/>
        </w:rPr>
        <w:t xml:space="preserve"> The warnings were not idle. </w:t>
      </w:r>
      <w:r w:rsidRPr="004453C8">
        <w:rPr>
          <w:rStyle w:val="StyleBoldUnderline"/>
        </w:rPr>
        <w:t>Since the circular was issued, party-run publications and Web sites have vehemently denounced constitutionalism and civil society, notions that were not considered off limits in recent years.</w:t>
      </w:r>
      <w:r w:rsidRPr="00C328B7">
        <w:rPr>
          <w:sz w:val="16"/>
        </w:rPr>
        <w:t xml:space="preserve"> </w:t>
      </w:r>
      <w:r w:rsidRPr="004453C8">
        <w:rPr>
          <w:rStyle w:val="StyleBoldUnderline"/>
        </w:rPr>
        <w:t>Officials have intensified efforts to block access to critical views on the Internet.</w:t>
      </w:r>
      <w:r w:rsidRPr="00C328B7">
        <w:rPr>
          <w:sz w:val="16"/>
        </w:rPr>
        <w:t xml:space="preserve"> </w:t>
      </w:r>
      <w:r w:rsidRPr="004453C8">
        <w:rPr>
          <w:rStyle w:val="StyleBoldUnderline"/>
        </w:rPr>
        <w:t>Two prominent rights advocates have been detained in the past few weeks</w:t>
      </w:r>
      <w:r w:rsidRPr="00C328B7">
        <w:rPr>
          <w:sz w:val="16"/>
        </w:rPr>
        <w:t>, in what their supporters have called a blow to the “rights defense movement,” which was already beleaguered under Mr. Xi’s predecessor, Hu Jintao. Mr. Xi’s hard line has disappointed Chinese liberals, some of whom once hailed his rise to power as an opportunity to push for political change after a long period of stagnation. Instead, Mr. Xi has signaled a shift to a more conservative, traditional leftist stance with his “rectification” campaign to ensure discipline and conspicuous attempts to defend the legacy of Mao Zedong. That has included a visit to a historic site where Mao undertook one of his own attempts to remake the ruling party in the 1950s. Mr. Xi’s edicts have been disseminated in a series of compulsory study sessions across the country, like one in the southern province of Hunan that was recounted on a local government Web site. “</w:t>
      </w:r>
      <w:r w:rsidRPr="004453C8">
        <w:rPr>
          <w:rStyle w:val="StyleBoldUnderline"/>
        </w:rPr>
        <w:t>Promotion of Western constitutional democracy is an attempt to negate the party’s leadership,</w:t>
      </w:r>
      <w:r w:rsidRPr="00C328B7">
        <w:rPr>
          <w:sz w:val="16"/>
        </w:rPr>
        <w:t xml:space="preserve">” Cheng Xinping, </w:t>
      </w:r>
      <w:r w:rsidRPr="004453C8">
        <w:rPr>
          <w:rStyle w:val="StyleBoldUnderline"/>
        </w:rPr>
        <w:t>a deputy head of propaganda</w:t>
      </w:r>
      <w:r w:rsidRPr="00C328B7">
        <w:rPr>
          <w:sz w:val="16"/>
        </w:rPr>
        <w:t xml:space="preserve"> for Hengyang, a city in Hunan, </w:t>
      </w:r>
      <w:r w:rsidRPr="004453C8">
        <w:rPr>
          <w:rStyle w:val="StyleBoldUnderline"/>
        </w:rPr>
        <w:t>told a gathering</w:t>
      </w:r>
      <w:r w:rsidRPr="00C328B7">
        <w:rPr>
          <w:sz w:val="16"/>
        </w:rPr>
        <w:t xml:space="preserve"> of mining industry officials. </w:t>
      </w:r>
      <w:r w:rsidRPr="004453C8">
        <w:rPr>
          <w:rStyle w:val="StyleBoldUnderline"/>
        </w:rPr>
        <w:t>Human rights advocates, he continued, want “ultimately to form a force for political confrontation.”</w:t>
      </w:r>
      <w:r w:rsidRPr="00C328B7">
        <w:rPr>
          <w:sz w:val="16"/>
        </w:rPr>
        <w:t xml:space="preserve"> The campaign carries some risks for Mr. Xi, who has indicated that the slowing economy needs new, more market-driven momentum that can come only from a relaxation of state influence. In China’s tight but often contentious political circles, proponents of deeper Western-style economic changes are often allied with those pushing for rule of law and a more open political system, while traditionalists favor greater state control of both economic and political life. Mr. Xi’s cherry picking of approaches from each of the rival camps, analysts say, could end up miring his own agenda in intraparty squabbling. Condemnations of constitutional government have prompted dismayed opposition from liberal intellectuals and even some moderate-minded former officials. The campaign has also exhilarated leftist defenders of party orthodoxy, many of whom pointedly oppose the sort of market reforms that Mr. Xi and Prime Minister Li Keqiang have said are needed. The consequent rifts are unusually open, and they could widen and bog down Mr. Xi, said Xiao Gongqin, a professor of history at Shanghai Normal University who is also a prominent proponent of gradual, party-guided reform. “Now the leftists feel very excited and elated, while the liberals feel very discouraged and discontented,” said Professor Xiao, who said he was generally sympathetic to Mr. Xi’s aims. “The ramifications are very serious, because this seriously hurts the broad middle class and moderate reformers — entrepreneurs and intellectuals. It’s possible that this situation will get out of control, and that won’t help the political stability that the central leadership stresses.” The pressures that prompted the party’s ideological counteroffensive spilled onto the streets of Guangzhou, a city in southern China, early this year. Staff members at the Southern Weekend newspaper there protested after a propaganda official rewrote an editorial celebrating constitutionalism — the idea that state and party power should be subject to a supreme law that prevents abuses and protects citizens’ rights. </w:t>
      </w:r>
      <w:r w:rsidRPr="004453C8">
        <w:rPr>
          <w:rStyle w:val="StyleBoldUnderline"/>
        </w:rPr>
        <w:t>The confrontation at the newspaper and campaign demanding that officials disclose their wealth alarmed leaders and helped galvanize them into issuing Document No. 9, said Professor Xiao, the historian.</w:t>
      </w:r>
      <w:r w:rsidRPr="00C328B7">
        <w:rPr>
          <w:sz w:val="16"/>
        </w:rPr>
        <w:t xml:space="preserve"> Indeed, </w:t>
      </w:r>
      <w:r w:rsidRPr="004453C8">
        <w:rPr>
          <w:rStyle w:val="StyleBoldUnderline"/>
        </w:rPr>
        <w:t>senior central propaganda officials met to discuss the newspaper protest, among other issues, and called it a plot to subvert the party,</w:t>
      </w:r>
      <w:r w:rsidRPr="00C328B7">
        <w:rPr>
          <w:sz w:val="16"/>
        </w:rPr>
        <w:t xml:space="preserve"> according to a speech on a party Web site of Lianyungang, a port city in eastern China. “</w:t>
      </w:r>
      <w:r w:rsidRPr="004453C8">
        <w:rPr>
          <w:rStyle w:val="StyleBoldUnderline"/>
        </w:rPr>
        <w:t>Western anti-China forces led by the United States have joined in one after the other, and colluded with dissidents within the country to make slanderous attacks on us in the name of so-called press freedom and constitutional democracy,” said</w:t>
      </w:r>
      <w:r w:rsidRPr="00C328B7">
        <w:rPr>
          <w:sz w:val="16"/>
        </w:rPr>
        <w:t xml:space="preserve"> Zhang Guangdong, </w:t>
      </w:r>
      <w:r w:rsidRPr="004453C8">
        <w:rPr>
          <w:rStyle w:val="StyleBoldUnderline"/>
        </w:rPr>
        <w:t>a propaganda official</w:t>
      </w:r>
      <w:r w:rsidRPr="00C328B7">
        <w:rPr>
          <w:sz w:val="16"/>
        </w:rPr>
        <w:t xml:space="preserve"> in Lianyungang, citing the conclusions from the meeting of central propaganda officials. “</w:t>
      </w:r>
      <w:r w:rsidRPr="004453C8">
        <w:rPr>
          <w:rStyle w:val="StyleBoldUnderline"/>
        </w:rPr>
        <w:t xml:space="preserve">They are trying to break through our political </w:t>
      </w:r>
      <w:proofErr w:type="gramStart"/>
      <w:r w:rsidRPr="004453C8">
        <w:rPr>
          <w:rStyle w:val="StyleBoldUnderline"/>
        </w:rPr>
        <w:t>system</w:t>
      </w:r>
      <w:r w:rsidRPr="00C328B7">
        <w:rPr>
          <w:sz w:val="16"/>
        </w:rPr>
        <w:t>,</w:t>
      </w:r>
      <w:proofErr w:type="gramEnd"/>
      <w:r w:rsidRPr="00C328B7">
        <w:rPr>
          <w:sz w:val="16"/>
        </w:rPr>
        <w:t xml:space="preserve"> and this was a classic example,” he said of the newspaper protest.</w:t>
      </w:r>
    </w:p>
    <w:p w:rsidR="00DC133C" w:rsidRDefault="00DC133C" w:rsidP="009B7272">
      <w:pPr>
        <w:rPr>
          <w:b/>
          <w:u w:val="single"/>
        </w:rPr>
      </w:pPr>
    </w:p>
    <w:p w:rsidR="00CB68F9" w:rsidRDefault="00CB68F9" w:rsidP="00CB68F9">
      <w:pPr>
        <w:pStyle w:val="Heading3"/>
      </w:pPr>
      <w:r>
        <w:lastRenderedPageBreak/>
        <w:t>Internals: Pressure kills Russia Rels</w:t>
      </w:r>
    </w:p>
    <w:p w:rsidR="00CB68F9" w:rsidRDefault="00CB68F9" w:rsidP="00CB68F9">
      <w:pPr>
        <w:pStyle w:val="Heading4"/>
      </w:pPr>
      <w:r>
        <w:t>Russia’s warned the U.S. to stay out of it’s affairs</w:t>
      </w:r>
    </w:p>
    <w:p w:rsidR="00E53E41" w:rsidRPr="00E53E41" w:rsidRDefault="00E53E41" w:rsidP="00E53E41"/>
    <w:p w:rsidR="00CB68F9" w:rsidRPr="00475099" w:rsidRDefault="00CB68F9" w:rsidP="00CB68F9">
      <w:pPr>
        <w:rPr>
          <w:rStyle w:val="StyleStyleBold12pt"/>
        </w:rPr>
      </w:pPr>
      <w:r>
        <w:rPr>
          <w:rStyle w:val="StyleStyleBold12pt"/>
        </w:rPr>
        <w:t xml:space="preserve">Firstpost ’14 </w:t>
      </w:r>
      <w:r w:rsidRPr="00475099">
        <w:t>(</w:t>
      </w:r>
      <w:r>
        <w:t>Firstpost, Indian based international news source, “</w:t>
      </w:r>
      <w:r w:rsidRPr="00475099">
        <w:t>Don't interfere in Russia's internal affairs: Putin to new US envoy</w:t>
      </w:r>
      <w:r>
        <w:t xml:space="preserve">”, firstpost.com, </w:t>
      </w:r>
      <w:hyperlink r:id="rId46" w:history="1">
        <w:r w:rsidRPr="007902C9">
          <w:rPr>
            <w:rStyle w:val="Hyperlink"/>
          </w:rPr>
          <w:t>http://www.firstpost.com/world/dont-interfere-in-russias-internal-affairs-putin-to-new-us-envoy-1811277.html</w:t>
        </w:r>
      </w:hyperlink>
      <w:r>
        <w:t>, 11/19/2014)//HW</w:t>
      </w:r>
    </w:p>
    <w:p w:rsidR="00CB68F9" w:rsidRDefault="00CB68F9" w:rsidP="00CB68F9">
      <w:pPr>
        <w:rPr>
          <w:b/>
          <w:u w:val="single"/>
        </w:rPr>
      </w:pPr>
      <w:r>
        <w:t xml:space="preserve">Moscow, Russia: President Vladimir </w:t>
      </w:r>
      <w:r w:rsidRPr="00B31166">
        <w:rPr>
          <w:b/>
          <w:u w:val="single"/>
        </w:rPr>
        <w:t>Putin urged Washington's new envoy on Wednesday not to interfere in Russia's affairs</w:t>
      </w:r>
      <w:r>
        <w:t xml:space="preserve"> as he accepted credentials from US ambassador John Tefft amid raging tensions.</w:t>
      </w:r>
      <w:r w:rsidRPr="00B31166">
        <w:rPr>
          <w:sz w:val="12"/>
        </w:rPr>
        <w:t xml:space="preserve">¶ </w:t>
      </w:r>
      <w:r>
        <w:t>"</w:t>
      </w:r>
      <w:r w:rsidRPr="00B31166">
        <w:rPr>
          <w:b/>
          <w:u w:val="single"/>
        </w:rPr>
        <w:t xml:space="preserve">We are ready for practical cooperation with American partners along various directions guided by the principles of respect for each other's interests, equal rights and non-interference into domestic affairs," </w:t>
      </w:r>
      <w:r>
        <w:t>Putin said.</w:t>
      </w:r>
      <w:r w:rsidRPr="00B31166">
        <w:rPr>
          <w:sz w:val="12"/>
        </w:rPr>
        <w:t xml:space="preserve">¶ </w:t>
      </w:r>
      <w:r>
        <w:t>He spoke at the Kremlin where Tefft, Washington's new ambassador to Russia, presented his letter of credence along with envoys from several other countries including North Korea.</w:t>
      </w:r>
      <w:r w:rsidRPr="00B31166">
        <w:rPr>
          <w:sz w:val="12"/>
        </w:rPr>
        <w:t xml:space="preserve">¶ </w:t>
      </w:r>
      <w:r>
        <w:t>Tefft -- known for backing the pro-Western aspirations of former Soviet states -- succeeded Michael McFaul, who abruptly quit his post in February after just two years on the job. Tefft served as US ambassador to Ukraine from 2009 to 2013 and was Washington's representative in Georgia during its five-day war with Russia in 2008.</w:t>
      </w:r>
      <w:r w:rsidRPr="00B31166">
        <w:rPr>
          <w:sz w:val="12"/>
        </w:rPr>
        <w:t xml:space="preserve">¶ </w:t>
      </w:r>
      <w:r>
        <w:t>His predecessor McFaul, a Stanford university professor, frequently sparked Russia's fury with critical comments on Twitter and meetings with Russian opposition activists.</w:t>
      </w:r>
      <w:r w:rsidRPr="00B31166">
        <w:rPr>
          <w:sz w:val="12"/>
        </w:rPr>
        <w:t xml:space="preserve">¶ </w:t>
      </w:r>
      <w:r w:rsidRPr="00B31166">
        <w:rPr>
          <w:b/>
          <w:u w:val="single"/>
        </w:rPr>
        <w:t>Cold War-era rivals Russia and the U</w:t>
      </w:r>
      <w:r>
        <w:t xml:space="preserve">nited </w:t>
      </w:r>
      <w:r w:rsidRPr="00B31166">
        <w:rPr>
          <w:b/>
          <w:u w:val="single"/>
        </w:rPr>
        <w:t>S</w:t>
      </w:r>
      <w:r>
        <w:t xml:space="preserve">tates </w:t>
      </w:r>
      <w:r w:rsidRPr="00B31166">
        <w:rPr>
          <w:b/>
          <w:u w:val="single"/>
        </w:rPr>
        <w:t>are locked in a tug-of-war over the fate of ex-Soviet republic Ukraine, with Washington imposing sanctions and</w:t>
      </w:r>
      <w:r>
        <w:t xml:space="preserve"> US President Barack </w:t>
      </w:r>
      <w:r w:rsidRPr="00B31166">
        <w:rPr>
          <w:b/>
          <w:u w:val="single"/>
        </w:rPr>
        <w:t>Obama branding Moscow's actions over Ukraine a "threat to the world".</w:t>
      </w:r>
      <w:r w:rsidRPr="00B31166">
        <w:rPr>
          <w:sz w:val="12"/>
        </w:rPr>
        <w:t xml:space="preserve">¶ </w:t>
      </w:r>
      <w:r>
        <w:t xml:space="preserve">Meeting with his supporters on Tuesday, </w:t>
      </w:r>
      <w:r w:rsidRPr="00B31166">
        <w:rPr>
          <w:b/>
          <w:u w:val="single"/>
        </w:rPr>
        <w:t>Putin claimed the U</w:t>
      </w:r>
      <w:r>
        <w:t xml:space="preserve">nited </w:t>
      </w:r>
      <w:r w:rsidRPr="00B31166">
        <w:rPr>
          <w:b/>
          <w:u w:val="single"/>
        </w:rPr>
        <w:t>S</w:t>
      </w:r>
      <w:r>
        <w:t xml:space="preserve">tates </w:t>
      </w:r>
      <w:r w:rsidRPr="00B31166">
        <w:rPr>
          <w:b/>
          <w:u w:val="single"/>
        </w:rPr>
        <w:t>wanted to subjugate Russia but would never succeed.</w:t>
      </w:r>
      <w:r w:rsidRPr="00B31166">
        <w:rPr>
          <w:b/>
          <w:sz w:val="12"/>
          <w:u w:val="single"/>
        </w:rPr>
        <w:t xml:space="preserve">¶ </w:t>
      </w:r>
      <w:r w:rsidRPr="00B31166">
        <w:rPr>
          <w:b/>
          <w:u w:val="single"/>
        </w:rPr>
        <w:t>"They want to subdue us, want to solve their problems at our expense," the Russian president said.</w:t>
      </w:r>
      <w:r w:rsidRPr="00B31166">
        <w:rPr>
          <w:b/>
          <w:sz w:val="12"/>
          <w:u w:val="single"/>
        </w:rPr>
        <w:t xml:space="preserve">¶ </w:t>
      </w:r>
      <w:r w:rsidRPr="00B31166">
        <w:rPr>
          <w:b/>
          <w:u w:val="single"/>
        </w:rPr>
        <w:t>"No one in history ever managed to do this to Russia, and no one ever will."</w:t>
      </w:r>
    </w:p>
    <w:p w:rsidR="000E2F3D" w:rsidRDefault="000E2F3D" w:rsidP="00CB68F9">
      <w:pPr>
        <w:rPr>
          <w:b/>
          <w:u w:val="single"/>
        </w:rPr>
      </w:pPr>
    </w:p>
    <w:p w:rsidR="000E2F3D" w:rsidRDefault="000E2F3D" w:rsidP="000E2F3D">
      <w:pPr>
        <w:pStyle w:val="Heading4"/>
      </w:pPr>
      <w:r>
        <w:t>Putin has used U.S. human rights pressure to promote anti-Americanism</w:t>
      </w:r>
    </w:p>
    <w:p w:rsidR="000E2F3D" w:rsidRPr="00DF518C" w:rsidRDefault="000E2F3D" w:rsidP="000E2F3D"/>
    <w:p w:rsidR="000E2F3D" w:rsidRPr="004B6512" w:rsidRDefault="000E2F3D" w:rsidP="000E2F3D">
      <w:pPr>
        <w:rPr>
          <w:rStyle w:val="StyleStyleBold12pt"/>
        </w:rPr>
      </w:pPr>
      <w:r>
        <w:rPr>
          <w:rStyle w:val="StyleStyleBold12pt"/>
        </w:rPr>
        <w:t xml:space="preserve">Gerber and Zavisca ’15 </w:t>
      </w:r>
      <w:r w:rsidRPr="00F73E4A">
        <w:t>(</w:t>
      </w:r>
      <w:r>
        <w:t xml:space="preserve">Theodore, </w:t>
      </w:r>
      <w:r w:rsidRPr="00F73E4A">
        <w:t>professor of sociology and director of the Center for Russia, East Europe, and Central Asia at the University of Wisconsin-Madison</w:t>
      </w:r>
      <w:r>
        <w:t xml:space="preserve">, Jane, </w:t>
      </w:r>
      <w:r w:rsidRPr="00F73E4A">
        <w:t>associate professor of sociology at the University of Arizona</w:t>
      </w:r>
      <w:r>
        <w:t>, “</w:t>
      </w:r>
      <w:r w:rsidRPr="00F73E4A">
        <w:t>WHAT 18 FOCUS GROUPS IN THE FORMER USSR TAUGHT US ABOUT AMERICA’S IMAGE PROBLEMS</w:t>
      </w:r>
      <w:r>
        <w:t xml:space="preserve">”, The Wilson Quarterly, </w:t>
      </w:r>
      <w:hyperlink r:id="rId47" w:history="1">
        <w:r w:rsidRPr="007902C9">
          <w:rPr>
            <w:rStyle w:val="Hyperlink"/>
          </w:rPr>
          <w:t>http://wilsonquarterly.com/stories/what-18-focus-groups-in-former-ussr-taught-us-about-americas-pr-problems/</w:t>
        </w:r>
      </w:hyperlink>
      <w:r>
        <w:t>, 5/27/2015)//HW</w:t>
      </w:r>
    </w:p>
    <w:p w:rsidR="000E2F3D" w:rsidRDefault="000E2F3D" w:rsidP="000E2F3D">
      <w:r w:rsidRPr="004B6512">
        <w:t xml:space="preserve">As Thomas Carothers observed in a 2006 Foreign Affairs article, </w:t>
      </w:r>
      <w:r w:rsidRPr="004B6512">
        <w:rPr>
          <w:rStyle w:val="StyleBoldUnderline"/>
        </w:rPr>
        <w:t xml:space="preserve">Putin has been leading a “backlash” campaign against American democracy assistance since 2005, when Russian officials began labeling domestic human rights NGOs </w:t>
      </w:r>
      <w:r w:rsidRPr="004B6512">
        <w:t xml:space="preserve">with foreign funding </w:t>
      </w:r>
      <w:r w:rsidRPr="004B6512">
        <w:rPr>
          <w:rStyle w:val="StyleBoldUnderline"/>
        </w:rPr>
        <w:t xml:space="preserve">as a traitorous “fifth column,” </w:t>
      </w:r>
      <w:r w:rsidRPr="004B6512">
        <w:t xml:space="preserve">a now-standard moniker in official speeches and pro-Kremlin Russian media. </w:t>
      </w:r>
      <w:r w:rsidRPr="004B6512">
        <w:rPr>
          <w:rStyle w:val="StyleBoldUnderline"/>
        </w:rPr>
        <w:t>In a</w:t>
      </w:r>
      <w:r w:rsidRPr="004B6512">
        <w:t xml:space="preserve"> February 2007 </w:t>
      </w:r>
      <w:r w:rsidRPr="004B6512">
        <w:rPr>
          <w:rStyle w:val="StyleBoldUnderline"/>
        </w:rPr>
        <w:t xml:space="preserve">speech in Munich, Putin sounded the themes of unipolarity, U.S. hypocrisy in preaching democracy and human rights, and its interference in Russia’s sovereign affairs. After spontaneous protests arose in Russia </w:t>
      </w:r>
      <w:r w:rsidRPr="004B6512">
        <w:t xml:space="preserve">following allegations of widespread fraud in the country’s December 2011 parliamentary elections, </w:t>
      </w:r>
      <w:r w:rsidRPr="004B6512">
        <w:rPr>
          <w:rStyle w:val="StyleBoldUnderline"/>
        </w:rPr>
        <w:t>Putin blamed the revolts on</w:t>
      </w:r>
      <w:r w:rsidRPr="004B6512">
        <w:t xml:space="preserve"> U.S. Secretary of State </w:t>
      </w:r>
      <w:r w:rsidRPr="004B6512">
        <w:rPr>
          <w:rStyle w:val="StyleBoldUnderline"/>
        </w:rPr>
        <w:t>Hillary Clinton, charging that she sent “a signal” to certain “actors” in Russia — a threatening specter of American menace, which became a prominent theme throughout Putin’s 2012 presidential campaign.</w:t>
      </w:r>
      <w:r w:rsidRPr="004B6512">
        <w:t xml:space="preserve"> In his March 18, 2014, address on the “reunification” of Russia and Crimea, Putin again labeled those who oppose his </w:t>
      </w:r>
      <w:r w:rsidRPr="004B6512">
        <w:lastRenderedPageBreak/>
        <w:t>policies as a “fifth column, [a] disparate bunch of national traitors” supported by foreign interests.</w:t>
      </w:r>
    </w:p>
    <w:p w:rsidR="000E2F3D" w:rsidRDefault="000E2F3D" w:rsidP="000E2F3D">
      <w:pPr>
        <w:pStyle w:val="Heading4"/>
      </w:pPr>
      <w:r>
        <w:t>Calling out Russian human rights abuses risks relations collapse</w:t>
      </w:r>
    </w:p>
    <w:p w:rsidR="000E2F3D" w:rsidRPr="00794A69" w:rsidRDefault="000E2F3D" w:rsidP="000E2F3D">
      <w:pPr>
        <w:rPr>
          <w:rStyle w:val="StyleStyleBold12pt"/>
        </w:rPr>
      </w:pPr>
      <w:r>
        <w:rPr>
          <w:rStyle w:val="StyleStyleBold12pt"/>
        </w:rPr>
        <w:t xml:space="preserve">Burkhalter ’13 </w:t>
      </w:r>
      <w:r w:rsidRPr="00794A69">
        <w:t>(</w:t>
      </w:r>
      <w:r>
        <w:t xml:space="preserve">Holly, </w:t>
      </w:r>
      <w:r w:rsidRPr="00DD5440">
        <w:t>International Justice Mission VP for government relations</w:t>
      </w:r>
      <w:r>
        <w:t>, “</w:t>
      </w:r>
      <w:r w:rsidRPr="00DD5440">
        <w:t>The U.S. should use its ability to pressure Russia to end orphan trafficking</w:t>
      </w:r>
      <w:r>
        <w:t xml:space="preserve">”, The Washington Post, </w:t>
      </w:r>
      <w:hyperlink r:id="rId48" w:history="1">
        <w:r w:rsidRPr="007902C9">
          <w:rPr>
            <w:rStyle w:val="Hyperlink"/>
          </w:rPr>
          <w:t>http://www.washingtonpost.com/opinions/the-us-should-use-its-ability-to-pressure-russia-to-end-orphan-trafficking/2013/05/24/d93596e0-c2ff-11e2-914f-a7aba60512a7_story.html</w:t>
        </w:r>
      </w:hyperlink>
      <w:r>
        <w:t>, 5/24/2013)//HW</w:t>
      </w:r>
    </w:p>
    <w:p w:rsidR="000E2F3D" w:rsidRPr="00794A69" w:rsidRDefault="000E2F3D" w:rsidP="000E2F3D">
      <w:pPr>
        <w:rPr>
          <w:b/>
          <w:u w:val="single"/>
        </w:rPr>
      </w:pPr>
      <w:r w:rsidRPr="00794A69">
        <w:rPr>
          <w:b/>
          <w:u w:val="single"/>
        </w:rPr>
        <w:t>Meanwhile, Russian authorities are methodically dismantling the country’s once-robust civil society.</w:t>
      </w:r>
      <w:r>
        <w:t xml:space="preserve"> Human rights groups are required to register as foreign agents if they receive foreign assistance, and their leaders are increasingly harassed, hounded and jailed. </w:t>
      </w:r>
      <w:r w:rsidRPr="00794A69">
        <w:rPr>
          <w:b/>
          <w:u w:val="single"/>
        </w:rPr>
        <w:t>The U.S. government has</w:t>
      </w:r>
      <w:r>
        <w:t xml:space="preserve"> financially </w:t>
      </w:r>
      <w:r w:rsidRPr="00794A69">
        <w:rPr>
          <w:b/>
          <w:u w:val="single"/>
        </w:rPr>
        <w:t>supported Russian anti-trafficking organizations in the past but can no longer do so because of restrictions enacted in November.</w:t>
      </w:r>
      <w:r w:rsidRPr="00794A69">
        <w:rPr>
          <w:b/>
          <w:sz w:val="12"/>
          <w:u w:val="single"/>
        </w:rPr>
        <w:t xml:space="preserve">¶ </w:t>
      </w:r>
      <w:r w:rsidRPr="00794A69">
        <w:rPr>
          <w:b/>
          <w:u w:val="single"/>
        </w:rPr>
        <w:t>Russia has been on a ranking watch list for nine years</w:t>
      </w:r>
      <w:r>
        <w:t xml:space="preserve"> and, under the law, must be moved either up to Tier II or down to Tier III. </w:t>
      </w:r>
      <w:r w:rsidRPr="00794A69">
        <w:rPr>
          <w:b/>
          <w:u w:val="single"/>
        </w:rPr>
        <w:t>Diplomats</w:t>
      </w:r>
      <w:r>
        <w:t xml:space="preserve"> recognizing that the United States needs Russian cooperation on a host of national security matters </w:t>
      </w:r>
      <w:r w:rsidRPr="00794A69">
        <w:rPr>
          <w:b/>
          <w:u w:val="single"/>
        </w:rPr>
        <w:t>aren’t eager to irritate Putin. Obama administration officials are</w:t>
      </w:r>
      <w:r>
        <w:t xml:space="preserve"> reportedly </w:t>
      </w:r>
      <w:r w:rsidRPr="00794A69">
        <w:rPr>
          <w:b/>
          <w:u w:val="single"/>
        </w:rPr>
        <w:t xml:space="preserve">debating whether to graduate Russia to Tier II or to rank the country where Russia watchers understand it belongs — </w:t>
      </w:r>
      <w:r w:rsidRPr="00794A69">
        <w:rPr>
          <w:rStyle w:val="Emphasis"/>
        </w:rPr>
        <w:t>and risk roiling a complicated bilateral relationship.</w:t>
      </w:r>
    </w:p>
    <w:p w:rsidR="000E2F3D" w:rsidRDefault="000E2F3D" w:rsidP="000E2F3D">
      <w:pPr>
        <w:pStyle w:val="Heading4"/>
      </w:pPr>
      <w:r>
        <w:t>U.S. interference into Russian human rights affairs has empirically angered them</w:t>
      </w:r>
    </w:p>
    <w:p w:rsidR="000E2F3D" w:rsidRPr="00117535" w:rsidRDefault="000E2F3D" w:rsidP="000E2F3D">
      <w:pPr>
        <w:rPr>
          <w:rStyle w:val="StyleStyleBold12pt"/>
        </w:rPr>
      </w:pPr>
      <w:r>
        <w:rPr>
          <w:rStyle w:val="StyleStyleBold12pt"/>
        </w:rPr>
        <w:t>Matlock ’14</w:t>
      </w:r>
      <w:r w:rsidRPr="00117535">
        <w:t xml:space="preserve"> (</w:t>
      </w:r>
      <w:r>
        <w:t xml:space="preserve">Jack, </w:t>
      </w:r>
      <w:r w:rsidRPr="00117535">
        <w:t>ambassador to the U.S.S.R. from 1987 to 1991</w:t>
      </w:r>
      <w:r>
        <w:t>, “</w:t>
      </w:r>
      <w:r w:rsidRPr="00117535">
        <w:t>Who is the bully? The U.S. has treated Russia like a loser since the end of the Cold War.</w:t>
      </w:r>
      <w:r>
        <w:t xml:space="preserve">”, The Washington Post, </w:t>
      </w:r>
      <w:hyperlink r:id="rId49" w:history="1">
        <w:r w:rsidRPr="007902C9">
          <w:rPr>
            <w:rStyle w:val="Hyperlink"/>
          </w:rPr>
          <w:t>http://www.washingtonpost.com/opinions/who-is-the-bully-the-united-states-has-treated-russia-like-a-loser-since-the-cold-war/2014/03/14/b0868882-aa06-11e3-8599-ce7295b6851c_story.html</w:t>
        </w:r>
      </w:hyperlink>
      <w:r>
        <w:t>, 3/24/2014)//HW</w:t>
      </w:r>
    </w:p>
    <w:p w:rsidR="000E2F3D" w:rsidRPr="004E184A" w:rsidRDefault="000E2F3D" w:rsidP="000E2F3D">
      <w:pPr>
        <w:rPr>
          <w:b/>
          <w:iCs/>
          <w:u w:val="single"/>
          <w:bdr w:val="single" w:sz="18" w:space="0" w:color="auto"/>
        </w:rPr>
      </w:pPr>
      <w:r>
        <w:t xml:space="preserve">President </w:t>
      </w:r>
      <w:r w:rsidRPr="00117535">
        <w:rPr>
          <w:rStyle w:val="StyleBoldUnderline"/>
        </w:rPr>
        <w:t>Obama famously attempted a “reset” of relations with Russia, with some success</w:t>
      </w:r>
      <w:r>
        <w:t xml:space="preserve">: The New START treaty was an important achievement, and there was increased quiet cooperation on a number of regional issues. </w:t>
      </w:r>
      <w:r w:rsidRPr="00117535">
        <w:rPr>
          <w:rStyle w:val="StyleBoldUnderline"/>
        </w:rPr>
        <w:t>But then Congress’s penchant for minding other people’s business when it cannot cope with its own began to t</w:t>
      </w:r>
      <w:r>
        <w:rPr>
          <w:rStyle w:val="StyleBoldUnderline"/>
        </w:rPr>
        <w:t>ake its toll. The Magnitsky Act</w:t>
      </w:r>
      <w:r w:rsidRPr="00117535">
        <w:rPr>
          <w:rStyle w:val="StyleBoldUnderline"/>
        </w:rPr>
        <w:t>, which singled out Russia for human rights violations</w:t>
      </w:r>
      <w:r>
        <w:t xml:space="preserve"> as if there were none of comparable gravity elsewhere</w:t>
      </w:r>
      <w:r w:rsidRPr="00015FE5">
        <w:t xml:space="preserve">, </w:t>
      </w:r>
      <w:r w:rsidRPr="00117535">
        <w:rPr>
          <w:rStyle w:val="Emphasis"/>
        </w:rPr>
        <w:t>infuriated</w:t>
      </w:r>
      <w:r w:rsidRPr="00117535">
        <w:rPr>
          <w:rStyle w:val="StyleBoldUnderline"/>
        </w:rPr>
        <w:t xml:space="preserve"> Russia’s rulers and confirmed with the broader public the image of the United States as an </w:t>
      </w:r>
      <w:r w:rsidRPr="00117535">
        <w:rPr>
          <w:rStyle w:val="Emphasis"/>
        </w:rPr>
        <w:t>implacable enemy.</w:t>
      </w:r>
    </w:p>
    <w:p w:rsidR="000E2F3D" w:rsidRDefault="000E2F3D" w:rsidP="00CB68F9">
      <w:pPr>
        <w:rPr>
          <w:b/>
          <w:u w:val="single"/>
        </w:rPr>
      </w:pPr>
    </w:p>
    <w:p w:rsidR="00CB68F9" w:rsidRDefault="00CB68F9" w:rsidP="00CB68F9">
      <w:pPr>
        <w:rPr>
          <w:b/>
          <w:u w:val="single"/>
        </w:rPr>
      </w:pPr>
    </w:p>
    <w:p w:rsidR="00B60682" w:rsidRDefault="00E53E41" w:rsidP="00E53E41">
      <w:pPr>
        <w:pStyle w:val="Heading3"/>
      </w:pPr>
      <w:r>
        <w:lastRenderedPageBreak/>
        <w:t>Internals: Pressure = Russia Overreact</w:t>
      </w:r>
    </w:p>
    <w:p w:rsidR="00E53E41" w:rsidRDefault="00E53E41" w:rsidP="00E53E41"/>
    <w:p w:rsidR="00E53E41" w:rsidRDefault="00E53E41" w:rsidP="00E53E41">
      <w:pPr>
        <w:pStyle w:val="Heading4"/>
        <w:rPr>
          <w:rStyle w:val="StyleBoldUnderline"/>
        </w:rPr>
      </w:pPr>
      <w:r w:rsidRPr="00C43027">
        <w:t xml:space="preserve">Russia responds negatively to US HR Pressure-Putin attempting to </w:t>
      </w:r>
      <w:proofErr w:type="gramStart"/>
      <w:r w:rsidRPr="00C43027">
        <w:t>restore  Russia’s</w:t>
      </w:r>
      <w:proofErr w:type="gramEnd"/>
      <w:r w:rsidRPr="00C43027">
        <w:t xml:space="preserve"> status</w:t>
      </w:r>
    </w:p>
    <w:p w:rsidR="00E53E41" w:rsidRPr="00C43027" w:rsidRDefault="00E53E41" w:rsidP="00E53E41"/>
    <w:p w:rsidR="00E53E41" w:rsidRPr="00E218E4" w:rsidRDefault="00E53E41" w:rsidP="00E53E41">
      <w:pPr>
        <w:rPr>
          <w:rStyle w:val="StyleBoldUnderline"/>
          <w:b w:val="0"/>
        </w:rPr>
      </w:pPr>
      <w:r w:rsidRPr="00E218E4">
        <w:rPr>
          <w:rStyle w:val="StyleBoldUnderline"/>
        </w:rPr>
        <w:t xml:space="preserve">Larson and Shevchenko 14 </w:t>
      </w:r>
      <w:r w:rsidRPr="00E53E41">
        <w:t xml:space="preserve">Deborah Welch, prof of political science, UCLA; and Alexei, associate professor of pol science, CSU Fullerton.  "Russia says no: Power, status and Emotions in Foreign Policy."  </w:t>
      </w:r>
      <w:proofErr w:type="gramStart"/>
      <w:r w:rsidRPr="00E53E41">
        <w:t>Communist and Post-Communist Studies.</w:t>
      </w:r>
      <w:proofErr w:type="gramEnd"/>
      <w:r w:rsidRPr="00E53E41">
        <w:t xml:space="preserve">  10/16/14.         doi:10.1016/j.postcomstud.2014.09.003</w:t>
      </w:r>
      <w:r w:rsidRPr="00E218E4">
        <w:rPr>
          <w:rStyle w:val="StyleBoldUnderline"/>
        </w:rPr>
        <w:t xml:space="preserve">  </w:t>
      </w:r>
    </w:p>
    <w:p w:rsidR="00E53E41" w:rsidRPr="00E218E4" w:rsidRDefault="00E53E41" w:rsidP="00E53E41">
      <w:pPr>
        <w:rPr>
          <w:sz w:val="16"/>
        </w:rPr>
      </w:pPr>
      <w:r w:rsidRPr="00E218E4">
        <w:rPr>
          <w:rStyle w:val="StyleBoldUnderline"/>
        </w:rPr>
        <w:t xml:space="preserve">Even the triumph of Russia's 2012 admission into the WTO, after two decades of negotiations, was marred by Russian status grievances. Russian political circles were </w:t>
      </w:r>
      <w:r w:rsidRPr="00E218E4">
        <w:rPr>
          <w:sz w:val="16"/>
        </w:rPr>
        <w:t xml:space="preserve">predictably </w:t>
      </w:r>
      <w:r w:rsidRPr="00E218E4">
        <w:rPr>
          <w:rStyle w:val="StyleBoldUnderline"/>
        </w:rPr>
        <w:t xml:space="preserve">enraged by the decision of </w:t>
      </w:r>
      <w:r w:rsidRPr="00E218E4">
        <w:rPr>
          <w:sz w:val="16"/>
        </w:rPr>
        <w:t xml:space="preserve">the U.S. </w:t>
      </w:r>
      <w:r w:rsidRPr="00E218E4">
        <w:rPr>
          <w:rStyle w:val="StyleBoldUnderline"/>
        </w:rPr>
        <w:t>Congress to replace the</w:t>
      </w:r>
      <w:r w:rsidRPr="00E218E4">
        <w:rPr>
          <w:sz w:val="16"/>
        </w:rPr>
        <w:t xml:space="preserve"> obsolete Cold War-era </w:t>
      </w:r>
      <w:r w:rsidRPr="00E218E4">
        <w:rPr>
          <w:rStyle w:val="StyleBoldUnderline"/>
        </w:rPr>
        <w:t>Jackson e Vanik amendment</w:t>
      </w:r>
      <w:r w:rsidRPr="00E218E4">
        <w:rPr>
          <w:sz w:val="16"/>
        </w:rPr>
        <w:t xml:space="preserve"> (which conditioned trade relations with the USSR on freedom of Jewish emigration) </w:t>
      </w:r>
      <w:r w:rsidRPr="00E218E4">
        <w:rPr>
          <w:rStyle w:val="StyleBoldUnderline"/>
        </w:rPr>
        <w:t>with the December2012 Sergey Magnistky</w:t>
      </w:r>
      <w:r>
        <w:rPr>
          <w:rStyle w:val="StyleBoldUnderline"/>
        </w:rPr>
        <w:t xml:space="preserve"> </w:t>
      </w:r>
      <w:r w:rsidRPr="00E218E4">
        <w:rPr>
          <w:rStyle w:val="StyleBoldUnderline"/>
        </w:rPr>
        <w:t>Rule</w:t>
      </w:r>
      <w:r>
        <w:rPr>
          <w:rStyle w:val="StyleBoldUnderline"/>
        </w:rPr>
        <w:t xml:space="preserve"> </w:t>
      </w:r>
      <w:r w:rsidRPr="00E218E4">
        <w:rPr>
          <w:rStyle w:val="StyleBoldUnderline"/>
        </w:rPr>
        <w:t>of Law Accountability Act (which denied visas to</w:t>
      </w:r>
      <w:r>
        <w:rPr>
          <w:rStyle w:val="StyleBoldUnderline"/>
        </w:rPr>
        <w:t xml:space="preserve"> Russian offi</w:t>
      </w:r>
      <w:r w:rsidRPr="00E218E4">
        <w:rPr>
          <w:rStyle w:val="StyleBoldUnderline"/>
        </w:rPr>
        <w:t>cials implicated in “ gross human rights violations ” and froze their U.S. assets), viewing it as intole</w:t>
      </w:r>
      <w:r>
        <w:rPr>
          <w:rStyle w:val="StyleBoldUnderline"/>
        </w:rPr>
        <w:t>rable interference in their do</w:t>
      </w:r>
      <w:r w:rsidRPr="00E218E4">
        <w:rPr>
          <w:rStyle w:val="StyleBoldUnderline"/>
        </w:rPr>
        <w:t>mestic affairs</w:t>
      </w:r>
      <w:r w:rsidRPr="00E218E4">
        <w:rPr>
          <w:sz w:val="16"/>
        </w:rPr>
        <w:t xml:space="preserve"> ( Herszenhorn, 2012 ). </w:t>
      </w:r>
      <w:r w:rsidRPr="00E218E4">
        <w:rPr>
          <w:rStyle w:val="StyleBoldUnderline"/>
        </w:rPr>
        <w:t xml:space="preserve">1 According to Alexei Pushkov, chair of the Russian Duma's international affairs </w:t>
      </w:r>
      <w:r>
        <w:rPr>
          <w:rStyle w:val="StyleBoldUnderline"/>
        </w:rPr>
        <w:t>committee, the Magnitsky Act re</w:t>
      </w:r>
      <w:r w:rsidRPr="00E218E4">
        <w:rPr>
          <w:rStyle w:val="StyleBoldUnderline"/>
        </w:rPr>
        <w:t xml:space="preserve">flected American </w:t>
      </w:r>
      <w:proofErr w:type="gramStart"/>
      <w:r w:rsidRPr="00E218E4">
        <w:rPr>
          <w:rStyle w:val="StyleBoldUnderline"/>
        </w:rPr>
        <w:t xml:space="preserve">“ </w:t>
      </w:r>
      <w:r w:rsidRPr="00C43027">
        <w:rPr>
          <w:rStyle w:val="Emphasis"/>
        </w:rPr>
        <w:t>pure</w:t>
      </w:r>
      <w:proofErr w:type="gramEnd"/>
      <w:r w:rsidRPr="00C43027">
        <w:rPr>
          <w:rStyle w:val="Emphasis"/>
        </w:rPr>
        <w:t xml:space="preserve"> double standards.</w:t>
      </w:r>
      <w:r w:rsidRPr="00E218E4">
        <w:rPr>
          <w:sz w:val="16"/>
        </w:rPr>
        <w:t xml:space="preserve"> </w:t>
      </w:r>
      <w:r w:rsidRPr="00E218E4">
        <w:rPr>
          <w:rStyle w:val="StyleBoldUnderline"/>
        </w:rPr>
        <w:t>” Russia was castigated for its human rights practices while authoritarian partners of the U.S., including China, continued to get a pass from Washington</w:t>
      </w:r>
      <w:r w:rsidRPr="00E218E4">
        <w:rPr>
          <w:sz w:val="16"/>
        </w:rPr>
        <w:t xml:space="preserve"> </w:t>
      </w:r>
      <w:proofErr w:type="gramStart"/>
      <w:r w:rsidRPr="00E218E4">
        <w:rPr>
          <w:sz w:val="16"/>
        </w:rPr>
        <w:t>( Weir</w:t>
      </w:r>
      <w:proofErr w:type="gramEnd"/>
      <w:r w:rsidRPr="00E218E4">
        <w:rPr>
          <w:sz w:val="16"/>
        </w:rPr>
        <w:t>, 2013 ).</w:t>
      </w:r>
      <w:r w:rsidRPr="00E218E4">
        <w:rPr>
          <w:rStyle w:val="StyleBoldUnderline"/>
        </w:rPr>
        <w:t xml:space="preserve"> R</w:t>
      </w:r>
      <w:r>
        <w:rPr>
          <w:rStyle w:val="StyleBoldUnderline"/>
        </w:rPr>
        <w:t xml:space="preserve">ussia responded </w:t>
      </w:r>
      <w:r w:rsidRPr="00C43027">
        <w:rPr>
          <w:rStyle w:val="Emphasis"/>
        </w:rPr>
        <w:t>tit for tat</w:t>
      </w:r>
      <w:r>
        <w:rPr>
          <w:rStyle w:val="StyleBoldUnderline"/>
        </w:rPr>
        <w:t>, fi</w:t>
      </w:r>
      <w:r w:rsidRPr="00E218E4">
        <w:rPr>
          <w:rStyle w:val="StyleBoldUnderline"/>
        </w:rPr>
        <w:t>rst with a bill targeting political nongovernme</w:t>
      </w:r>
      <w:r>
        <w:rPr>
          <w:rStyle w:val="StyleBoldUnderline"/>
        </w:rPr>
        <w:t>ntal organizations receiving fi</w:t>
      </w:r>
      <w:r w:rsidRPr="00E218E4">
        <w:rPr>
          <w:rStyle w:val="StyleBoldUnderline"/>
        </w:rPr>
        <w:t>nancial support from the United States and prohibiting U.S. adoptions of Russian orphans.</w:t>
      </w:r>
      <w:r w:rsidRPr="00E218E4">
        <w:rPr>
          <w:sz w:val="16"/>
        </w:rPr>
        <w:t xml:space="preserve"> </w:t>
      </w:r>
      <w:r w:rsidRPr="00E218E4">
        <w:rPr>
          <w:rStyle w:val="StyleBoldUnderline"/>
        </w:rPr>
        <w:t>The latter provision</w:t>
      </w:r>
      <w:r w:rsidRPr="00E218E4">
        <w:rPr>
          <w:sz w:val="16"/>
        </w:rPr>
        <w:t xml:space="preserve"> was ostensibly designed to protect Russian children from abuse by American parents, but </w:t>
      </w:r>
      <w:r w:rsidRPr="00E218E4">
        <w:rPr>
          <w:rStyle w:val="StyleBoldUnderline"/>
        </w:rPr>
        <w:t>attracted much opposition within Russia</w:t>
      </w:r>
      <w:r w:rsidRPr="00E218E4">
        <w:rPr>
          <w:sz w:val="16"/>
        </w:rPr>
        <w:t xml:space="preserve">, including from some members of Putin's cabinet </w:t>
      </w:r>
      <w:proofErr w:type="gramStart"/>
      <w:r w:rsidRPr="00E218E4">
        <w:rPr>
          <w:sz w:val="16"/>
        </w:rPr>
        <w:t>( Economist</w:t>
      </w:r>
      <w:proofErr w:type="gramEnd"/>
      <w:r w:rsidRPr="00E218E4">
        <w:rPr>
          <w:sz w:val="16"/>
        </w:rPr>
        <w:t>, 2013 ).</w:t>
      </w:r>
      <w:r w:rsidRPr="00C43027">
        <w:t xml:space="preserve"> </w:t>
      </w:r>
      <w:r w:rsidRPr="00E218E4">
        <w:rPr>
          <w:sz w:val="16"/>
        </w:rPr>
        <w:t>A day after the United States released the name of Russian officials subject to sanctio</w:t>
      </w:r>
      <w:r w:rsidRPr="00E218E4">
        <w:rPr>
          <w:rStyle w:val="StyleBoldUnderline"/>
        </w:rPr>
        <w:t>ns Russia provided its own list of eightee</w:t>
      </w:r>
      <w:r>
        <w:rPr>
          <w:rStyle w:val="StyleBoldUnderline"/>
        </w:rPr>
        <w:t>n current and former U.S. offi</w:t>
      </w:r>
      <w:r w:rsidRPr="00E218E4">
        <w:rPr>
          <w:rStyle w:val="StyleBoldUnderline"/>
        </w:rPr>
        <w:t>cials who would be barred from entering Russia.</w:t>
      </w:r>
      <w:r w:rsidRPr="00E218E4">
        <w:rPr>
          <w:sz w:val="16"/>
        </w:rPr>
        <w:t xml:space="preserve"> A spokesperson for the Russian Foreign Ministry, Alexander Lukashevich, commented that the United States must realize that it cannot conduct its relationship with Moscow “ in the spirit of mentoring and undisguised diktat ” ( Barry, 2013 ).</w:t>
      </w:r>
      <w:r w:rsidRPr="00E218E4">
        <w:rPr>
          <w:rStyle w:val="StyleBoldUnderline"/>
        </w:rPr>
        <w:t xml:space="preserve"> </w:t>
      </w:r>
      <w:r w:rsidRPr="00E218E4">
        <w:rPr>
          <w:sz w:val="16"/>
        </w:rPr>
        <w:t xml:space="preserve">Putin's resentment over the West's use of Russia's March 2011 abstention, rather than a veto, of a UN SC resolution 1973, allowing the NATO air campaign against Gaddafi 's troops in Libya, to promote “ regime change ” in that country contributed to Russia's falling out with the West over the civil war in Syria, which broke out in 2012 ( Economist, 2012 ). Tellingly, </w:t>
      </w:r>
      <w:r w:rsidRPr="00E218E4">
        <w:rPr>
          <w:rStyle w:val="StyleBoldUnderline"/>
        </w:rPr>
        <w:t xml:space="preserve">Putin initially signaled his willingness to cooperate with the U.S. in stopping the </w:t>
      </w:r>
      <w:r>
        <w:rPr>
          <w:rStyle w:val="StyleBoldUnderline"/>
        </w:rPr>
        <w:t>war and leading the post-con fl</w:t>
      </w:r>
      <w:r w:rsidRPr="00E218E4">
        <w:rPr>
          <w:rStyle w:val="StyleBoldUnderline"/>
        </w:rPr>
        <w:t>ict peace process, but insisted that this should be a cooperation of equals, a condition which Washington, despite the reset rhetoric, refused to accept</w:t>
      </w:r>
      <w:r w:rsidRPr="00E218E4">
        <w:rPr>
          <w:sz w:val="16"/>
        </w:rPr>
        <w:t xml:space="preserve"> </w:t>
      </w:r>
      <w:proofErr w:type="gramStart"/>
      <w:r w:rsidRPr="00E218E4">
        <w:rPr>
          <w:sz w:val="16"/>
        </w:rPr>
        <w:t>( Trenin</w:t>
      </w:r>
      <w:proofErr w:type="gramEnd"/>
      <w:r w:rsidRPr="00E218E4">
        <w:rPr>
          <w:sz w:val="16"/>
        </w:rPr>
        <w:t xml:space="preserve">, 2013b ). </w:t>
      </w:r>
      <w:r w:rsidRPr="00E218E4">
        <w:rPr>
          <w:rStyle w:val="StyleBoldUnderline"/>
        </w:rPr>
        <w:t>By saying “ no ” to Western intervention in Syria</w:t>
      </w:r>
      <w:r w:rsidRPr="00E218E4">
        <w:rPr>
          <w:sz w:val="16"/>
        </w:rPr>
        <w:t xml:space="preserve"> and by supporting Syrian President Bashar al-Assad in is military campaign against rebels </w:t>
      </w:r>
      <w:r w:rsidRPr="00E218E4">
        <w:rPr>
          <w:rStyle w:val="StyleBoldUnderline"/>
        </w:rPr>
        <w:t>Putin aimed at restoring Russia's</w:t>
      </w:r>
      <w:r>
        <w:rPr>
          <w:rStyle w:val="StyleBoldUnderline"/>
        </w:rPr>
        <w:t xml:space="preserve"> </w:t>
      </w:r>
      <w:r w:rsidRPr="00E218E4">
        <w:rPr>
          <w:rStyle w:val="StyleBoldUnderline"/>
        </w:rPr>
        <w:t>status as an “ indispensable power ” in global politics and earning the respect of China</w:t>
      </w:r>
      <w:r w:rsidRPr="00E218E4">
        <w:rPr>
          <w:sz w:val="16"/>
        </w:rPr>
        <w:t xml:space="preserve"> and other rising powers ( Baev, 2013 ).</w:t>
      </w:r>
    </w:p>
    <w:p w:rsidR="00E53E41" w:rsidRPr="00E53E41" w:rsidRDefault="00E53E41" w:rsidP="00E53E41"/>
    <w:p w:rsidR="00A51AA9" w:rsidRDefault="00ED0955" w:rsidP="00A51AA9">
      <w:pPr>
        <w:pStyle w:val="Heading3"/>
      </w:pPr>
      <w:r>
        <w:lastRenderedPageBreak/>
        <w:t>Internals: China Pressure</w:t>
      </w:r>
    </w:p>
    <w:p w:rsidR="00A51AA9" w:rsidRDefault="00A51AA9" w:rsidP="00A51AA9">
      <w:pPr>
        <w:pStyle w:val="Heading4"/>
      </w:pPr>
      <w:r>
        <w:t>China suspicious of US democracy promotion-believe it is part of US strategy to maintain global hegemony</w:t>
      </w:r>
    </w:p>
    <w:p w:rsidR="00ED0955" w:rsidRPr="00ED0955" w:rsidRDefault="00ED0955" w:rsidP="00ED0955"/>
    <w:p w:rsidR="00A51AA9" w:rsidRPr="0098722E" w:rsidRDefault="00A51AA9" w:rsidP="00A51AA9">
      <w:r>
        <w:rPr>
          <w:b/>
        </w:rPr>
        <w:t xml:space="preserve">Lieberthal and Jisi 12 </w:t>
      </w:r>
      <w:r w:rsidRPr="0098722E">
        <w:rPr>
          <w:sz w:val="16"/>
          <w:szCs w:val="16"/>
        </w:rPr>
        <w:t xml:space="preserve">Kenneth G., senior fellow in foreign policy &amp; global economy, Brookings Institute and Wang, Dean of School of International Studies, Peking University.  </w:t>
      </w:r>
      <w:proofErr w:type="gramStart"/>
      <w:r w:rsidRPr="0098722E">
        <w:rPr>
          <w:sz w:val="16"/>
          <w:szCs w:val="16"/>
        </w:rPr>
        <w:t>“Addressing US-China Strategic Distruct.”</w:t>
      </w:r>
      <w:proofErr w:type="gramEnd"/>
      <w:r w:rsidRPr="0098722E">
        <w:rPr>
          <w:sz w:val="16"/>
          <w:szCs w:val="16"/>
        </w:rPr>
        <w:t xml:space="preserve"> March 2012. Accessed 6/26/15.  http://www.brookings.edu/~/media/research/files/papers/2012/3/30%20us%20china%20lieberthal/0330_china_lieberthal.pdf</w:t>
      </w:r>
    </w:p>
    <w:p w:rsidR="00A51AA9" w:rsidRDefault="00A51AA9" w:rsidP="00A51AA9">
      <w:r>
        <w:t xml:space="preserve">In combination, these views make many </w:t>
      </w:r>
      <w:r w:rsidRPr="0098722E">
        <w:rPr>
          <w:rStyle w:val="StyleBoldUnderline"/>
        </w:rPr>
        <w:t>Chinese political elites</w:t>
      </w:r>
      <w:r>
        <w:t xml:space="preserve"> suspect that it is the United States that is “on the wrong side of history.” Because they </w:t>
      </w:r>
      <w:r w:rsidRPr="0098722E">
        <w:rPr>
          <w:rStyle w:val="StyleBoldUnderline"/>
        </w:rPr>
        <w:t>believe that the ultimate goal of the U.S.</w:t>
      </w:r>
      <w:r>
        <w:t xml:space="preserve"> in view of these factors </w:t>
      </w:r>
      <w:r w:rsidRPr="0098722E">
        <w:rPr>
          <w:rStyle w:val="StyleBoldUnderline"/>
        </w:rPr>
        <w:t>is to maintain its global hegemony, they conclude that America will seek to constrain or even upset China's rise</w:t>
      </w:r>
      <w:r>
        <w:t xml:space="preserve">. </w:t>
      </w:r>
      <w:r w:rsidRPr="0098722E">
        <w:rPr>
          <w:rStyle w:val="StyleBoldUnderline"/>
        </w:rPr>
        <w:t>America's democracy promotion agenda is understood</w:t>
      </w:r>
      <w:r>
        <w:t xml:space="preserve"> in China </w:t>
      </w:r>
      <w:r w:rsidRPr="0098722E">
        <w:rPr>
          <w:rStyle w:val="StyleBoldUnderline"/>
        </w:rPr>
        <w:t xml:space="preserve">as designed to sabotage the Communist Party’s leadership. </w:t>
      </w:r>
      <w:proofErr w:type="gramStart"/>
      <w:r w:rsidRPr="0098722E">
        <w:rPr>
          <w:rStyle w:val="StyleBoldUnderline"/>
        </w:rPr>
        <w:t>The leadership therefore actively promotes efforts to guard against the influence of American ideology and U.S. thinking about democracy, human rights</w:t>
      </w:r>
      <w:r>
        <w:t>, and related issues.</w:t>
      </w:r>
      <w:proofErr w:type="gramEnd"/>
      <w:r>
        <w:t xml:space="preserve"> </w:t>
      </w:r>
      <w:r w:rsidRPr="0098722E">
        <w:t>This perceived American effort to divide and weaken China has been met by building increasingly powerful and sophisticated political and technological devices to safeguard domestic stability</w:t>
      </w:r>
      <w:r>
        <w:t>.</w:t>
      </w:r>
    </w:p>
    <w:p w:rsidR="00DC133C" w:rsidRDefault="00DC133C" w:rsidP="00DC133C">
      <w:pPr>
        <w:pStyle w:val="Heading4"/>
      </w:pPr>
      <w:r>
        <w:t xml:space="preserve">China believes US democracy promotion is a conspiracy to undermine Chinese sovereignty </w:t>
      </w:r>
    </w:p>
    <w:p w:rsidR="00DC133C" w:rsidRPr="00DC133C" w:rsidRDefault="00DC133C" w:rsidP="00DC133C"/>
    <w:p w:rsidR="00DC133C" w:rsidRPr="00C328B7" w:rsidRDefault="00DC133C" w:rsidP="00DC133C">
      <w:pPr>
        <w:rPr>
          <w:sz w:val="16"/>
          <w:szCs w:val="16"/>
        </w:rPr>
      </w:pPr>
      <w:proofErr w:type="gramStart"/>
      <w:r w:rsidRPr="00C328B7">
        <w:rPr>
          <w:b/>
        </w:rPr>
        <w:t>He 12</w:t>
      </w:r>
      <w:r w:rsidRPr="00C328B7">
        <w:t xml:space="preserve"> </w:t>
      </w:r>
      <w:r w:rsidRPr="00C328B7">
        <w:rPr>
          <w:sz w:val="16"/>
          <w:szCs w:val="16"/>
        </w:rPr>
        <w:t>Baogang, prof of Public Policy and Global Affairs, Nanyang Technological University.</w:t>
      </w:r>
      <w:proofErr w:type="gramEnd"/>
      <w:r w:rsidRPr="00C328B7">
        <w:rPr>
          <w:sz w:val="16"/>
          <w:szCs w:val="16"/>
        </w:rPr>
        <w:t xml:space="preserve">  </w:t>
      </w:r>
      <w:proofErr w:type="gramStart"/>
      <w:r w:rsidRPr="00C328B7">
        <w:rPr>
          <w:sz w:val="16"/>
          <w:szCs w:val="16"/>
        </w:rPr>
        <w:t>"Working with China to Promote Democracy."</w:t>
      </w:r>
      <w:proofErr w:type="gramEnd"/>
      <w:r w:rsidRPr="00C328B7">
        <w:rPr>
          <w:sz w:val="16"/>
          <w:szCs w:val="16"/>
        </w:rPr>
        <w:t xml:space="preserve">  </w:t>
      </w:r>
      <w:proofErr w:type="gramStart"/>
      <w:r w:rsidRPr="00C328B7">
        <w:rPr>
          <w:sz w:val="16"/>
          <w:szCs w:val="16"/>
        </w:rPr>
        <w:t>The Washington Quarterly.</w:t>
      </w:r>
      <w:proofErr w:type="gramEnd"/>
      <w:r w:rsidRPr="00C328B7">
        <w:rPr>
          <w:sz w:val="16"/>
          <w:szCs w:val="16"/>
        </w:rPr>
        <w:t xml:space="preserve">  12/17/12. </w:t>
      </w:r>
      <w:r>
        <w:rPr>
          <w:sz w:val="16"/>
          <w:szCs w:val="16"/>
        </w:rPr>
        <w:t>http://dx.doi.org/10.1080/0163660X.2013.751649</w:t>
      </w:r>
    </w:p>
    <w:p w:rsidR="00DC133C" w:rsidRDefault="00DC133C" w:rsidP="00DC133C">
      <w:pPr>
        <w:rPr>
          <w:sz w:val="16"/>
        </w:rPr>
      </w:pPr>
      <w:r w:rsidRPr="00C328B7">
        <w:rPr>
          <w:sz w:val="16"/>
        </w:rPr>
        <w:t xml:space="preserve">While China has proven resistant to democratic pressures, </w:t>
      </w:r>
      <w:r w:rsidRPr="00C328B7">
        <w:rPr>
          <w:rStyle w:val="StyleBoldUnderline"/>
        </w:rPr>
        <w:t>many Chinese believe that the U</w:t>
      </w:r>
      <w:r w:rsidRPr="00C328B7">
        <w:rPr>
          <w:sz w:val="16"/>
        </w:rPr>
        <w:t xml:space="preserve">nited </w:t>
      </w:r>
      <w:r w:rsidRPr="00C328B7">
        <w:rPr>
          <w:rStyle w:val="StyleBoldUnderline"/>
        </w:rPr>
        <w:t>S</w:t>
      </w:r>
      <w:r w:rsidRPr="00C328B7">
        <w:rPr>
          <w:sz w:val="16"/>
        </w:rPr>
        <w:t xml:space="preserve">tates </w:t>
      </w:r>
      <w:r w:rsidRPr="00C328B7">
        <w:rPr>
          <w:rStyle w:val="StyleBoldUnderline"/>
        </w:rPr>
        <w:t>is using democracy to destabilize China from rising.</w:t>
      </w:r>
      <w:r w:rsidRPr="00C328B7">
        <w:rPr>
          <w:sz w:val="16"/>
        </w:rPr>
        <w:t xml:space="preserve"> In a survey in the Global </w:t>
      </w:r>
      <w:proofErr w:type="gramStart"/>
      <w:r w:rsidRPr="00C328B7">
        <w:rPr>
          <w:sz w:val="16"/>
        </w:rPr>
        <w:t>Times ,</w:t>
      </w:r>
      <w:proofErr w:type="gramEnd"/>
      <w:r w:rsidRPr="00C328B7">
        <w:rPr>
          <w:sz w:val="16"/>
        </w:rPr>
        <w:t xml:space="preserve"> </w:t>
      </w:r>
      <w:r w:rsidRPr="00C328B7">
        <w:rPr>
          <w:rStyle w:val="StyleBoldUnderline"/>
        </w:rPr>
        <w:t>59 percent of the respondents believed that the U</w:t>
      </w:r>
      <w:r w:rsidRPr="00C328B7">
        <w:rPr>
          <w:sz w:val="16"/>
        </w:rPr>
        <w:t xml:space="preserve">nited States is seeking to contain China, and 79 percent held negative views toward the United States in 2005 — / 06. 25 To combat this external pressure, </w:t>
      </w:r>
      <w:r w:rsidRPr="00C328B7">
        <w:rPr>
          <w:rStyle w:val="StyleBoldUnderline"/>
        </w:rPr>
        <w:t>China responds to U.S. democracy promotion in several ways: it calls democracy promotion a conspiracy theory and infiltration campaign; it reinforces official ideology, even to the point of confrontational statements by high - / powered officials; it impedes NGOs in the country; and</w:t>
      </w:r>
      <w:r w:rsidRPr="00C328B7">
        <w:rPr>
          <w:sz w:val="16"/>
        </w:rPr>
        <w:t xml:space="preserve"> it </w:t>
      </w:r>
      <w:r w:rsidRPr="00C328B7">
        <w:rPr>
          <w:rStyle w:val="StyleBoldUnderline"/>
        </w:rPr>
        <w:t>‘‘ securitizes ’’ democracy promotion.</w:t>
      </w:r>
      <w:r w:rsidRPr="00C328B7">
        <w:rPr>
          <w:sz w:val="16"/>
        </w:rPr>
        <w:t xml:space="preserve"> Ultimately, </w:t>
      </w:r>
      <w:r w:rsidRPr="00C328B7">
        <w:rPr>
          <w:rStyle w:val="StyleBoldUnderline"/>
        </w:rPr>
        <w:t>China views U.S. democracy promotion as a strategic threat</w:t>
      </w:r>
      <w:r w:rsidRPr="00C328B7">
        <w:rPr>
          <w:sz w:val="16"/>
        </w:rPr>
        <w:t xml:space="preserve"> </w:t>
      </w:r>
      <w:r w:rsidRPr="00C328B7">
        <w:rPr>
          <w:sz w:val="16"/>
        </w:rPr>
        <w:separator/>
      </w:r>
      <w:r w:rsidRPr="00C328B7">
        <w:rPr>
          <w:sz w:val="16"/>
        </w:rPr>
        <w:t xml:space="preserve"> </w:t>
      </w:r>
      <w:r w:rsidRPr="00C328B7">
        <w:rPr>
          <w:rStyle w:val="StyleBoldUnderline"/>
        </w:rPr>
        <w:t>/ some Chinese scholars even present it as a U.S. conspiracy to split China</w:t>
      </w:r>
      <w:r w:rsidRPr="00C328B7">
        <w:rPr>
          <w:sz w:val="16"/>
        </w:rPr>
        <w:t xml:space="preserve">. </w:t>
      </w:r>
      <w:r w:rsidRPr="00C328B7">
        <w:rPr>
          <w:rStyle w:val="StyleBoldUnderline"/>
        </w:rPr>
        <w:t>In this view, the United States has a hidden plan for peaceful evolution in China,</w:t>
      </w:r>
      <w:r w:rsidRPr="00C328B7">
        <w:rPr>
          <w:sz w:val="16"/>
        </w:rPr>
        <w:t xml:space="preserve"> aiming to isolate it from Europe and elsewhere internationally, in part </w:t>
      </w:r>
      <w:r w:rsidRPr="00C328B7">
        <w:rPr>
          <w:rStyle w:val="StyleBoldUnderline"/>
        </w:rPr>
        <w:t>by consolidating U.S. moral leadership. It is</w:t>
      </w:r>
      <w:r w:rsidRPr="00C328B7">
        <w:rPr>
          <w:sz w:val="16"/>
        </w:rPr>
        <w:t xml:space="preserve"> widely </w:t>
      </w:r>
      <w:r w:rsidRPr="00C328B7">
        <w:rPr>
          <w:rStyle w:val="StyleBoldUnderline"/>
        </w:rPr>
        <w:t>acknowledged in China that the democracy project has cut to the core of China ’ s territorial integrity</w:t>
      </w:r>
      <w:r w:rsidRPr="00C328B7">
        <w:rPr>
          <w:sz w:val="16"/>
        </w:rPr>
        <w:t xml:space="preserve">, with Bill Clinton supporting Tibet, George W. Bush supporting Taiwan, and the National Endowment for Democracy (NED) supporting Xinjiang ’ s separatism. </w:t>
      </w:r>
      <w:r w:rsidRPr="00C328B7">
        <w:rPr>
          <w:rStyle w:val="StyleBoldUnderline"/>
        </w:rPr>
        <w:t>Similar projects undermined the power of the former Soviet Union in the past, and today are perceived as playing a parallel role in containing the rise of China.</w:t>
      </w:r>
      <w:r w:rsidRPr="00C328B7">
        <w:rPr>
          <w:sz w:val="16"/>
        </w:rPr>
        <w:t xml:space="preserve"> 26 </w:t>
      </w:r>
      <w:r w:rsidRPr="00C328B7">
        <w:rPr>
          <w:rStyle w:val="StyleBoldUnderline"/>
        </w:rPr>
        <w:t xml:space="preserve">Beijing claims to be able to see through the so - / called human rights issue to its real objective: to frame and constrain </w:t>
      </w:r>
      <w:proofErr w:type="gramStart"/>
      <w:r w:rsidRPr="00C328B7">
        <w:rPr>
          <w:rStyle w:val="StyleBoldUnderline"/>
        </w:rPr>
        <w:t>China ’</w:t>
      </w:r>
      <w:proofErr w:type="gramEnd"/>
      <w:r w:rsidRPr="00C328B7">
        <w:rPr>
          <w:rStyle w:val="StyleBoldUnderline"/>
        </w:rPr>
        <w:t xml:space="preserve"> s sovereignty, and to negotiate a better deal for the United States at the WTO or in bilateral business relations during China ’ s economic transition by highlighting China ’ s advantage in having a low human rights standard. </w:t>
      </w:r>
      <w:r w:rsidRPr="00C328B7">
        <w:rPr>
          <w:sz w:val="16"/>
        </w:rPr>
        <w:t>2</w:t>
      </w:r>
    </w:p>
    <w:p w:rsidR="00A51AA9" w:rsidRPr="00B31166" w:rsidRDefault="00A51AA9" w:rsidP="009B7272">
      <w:pPr>
        <w:rPr>
          <w:b/>
          <w:u w:val="single"/>
        </w:rPr>
      </w:pPr>
    </w:p>
    <w:p w:rsidR="00A20C4A" w:rsidRDefault="00A20C4A" w:rsidP="0082086C"/>
    <w:p w:rsidR="004459BE" w:rsidRDefault="004459BE" w:rsidP="004459BE">
      <w:pPr>
        <w:pStyle w:val="Heading2"/>
      </w:pPr>
      <w:r>
        <w:lastRenderedPageBreak/>
        <w:t>General Impact Stuff</w:t>
      </w:r>
    </w:p>
    <w:p w:rsidR="004459BE" w:rsidRDefault="002454A1" w:rsidP="004459BE">
      <w:pPr>
        <w:pStyle w:val="Heading3"/>
      </w:pPr>
      <w:r>
        <w:lastRenderedPageBreak/>
        <w:t xml:space="preserve">Impacts: </w:t>
      </w:r>
      <w:r w:rsidR="004459BE">
        <w:t xml:space="preserve">Turns Case </w:t>
      </w:r>
    </w:p>
    <w:p w:rsidR="004459BE" w:rsidRDefault="004459BE" w:rsidP="004459BE"/>
    <w:p w:rsidR="004459BE" w:rsidRDefault="004459BE" w:rsidP="004459BE">
      <w:pPr>
        <w:pStyle w:val="Heading4"/>
      </w:pPr>
      <w:r w:rsidRPr="005E4C9A">
        <w:t>The disad turns case- human rights promotion leads to crackdown and tanks US human rights credibility</w:t>
      </w:r>
    </w:p>
    <w:p w:rsidR="004459BE" w:rsidRPr="005E4C9A" w:rsidRDefault="004459BE" w:rsidP="004459BE"/>
    <w:p w:rsidR="004459BE" w:rsidRPr="000E7175" w:rsidRDefault="004459BE" w:rsidP="004459BE">
      <w:pPr>
        <w:rPr>
          <w:bCs/>
        </w:rPr>
      </w:pPr>
      <w:r>
        <w:rPr>
          <w:rStyle w:val="StyleStyleBold12pt"/>
        </w:rPr>
        <w:t xml:space="preserve">Burnell and Youngs 9 </w:t>
      </w:r>
      <w:r>
        <w:rPr>
          <w:rStyle w:val="StyleStyleBold12pt"/>
          <w:b w:val="0"/>
        </w:rPr>
        <w:t xml:space="preserve">(Peter Burnell, </w:t>
      </w:r>
      <w:r>
        <w:t>Professor of Politics and International Studies, Richard Youngs, Senior Associate Carnegie Endowment for International Peace and Professor of International Relations, “New Challenges to Democratization,” Routledge, December 4, 2009)//AG</w:t>
      </w:r>
    </w:p>
    <w:p w:rsidR="004459BE" w:rsidRPr="006870DD" w:rsidRDefault="004459BE" w:rsidP="004459BE">
      <w:pPr>
        <w:rPr>
          <w:rStyle w:val="StyleBoldUnderline"/>
          <w:sz w:val="16"/>
        </w:rPr>
      </w:pPr>
      <w:r w:rsidRPr="006870DD">
        <w:rPr>
          <w:rStyle w:val="StyleBoldUnderline"/>
        </w:rPr>
        <w:t>The color revolutions were enough on their own to spark concern in many quarters about Western democracy promotion. Yet several elements of the larger international context in which they occurred multiplied this effect.</w:t>
      </w:r>
      <w:r w:rsidRPr="005E4C9A">
        <w:t xml:space="preserve"> Most importantly, the color revolutions happened to take place in the period immediately following the US-led intervention in Iraq. In March 2003, the United States led an intervention that ousted President Saddam Hussein from power in Iraq. Seven months after the United States and its allies defeated </w:t>
      </w:r>
      <w:proofErr w:type="gramStart"/>
      <w:r w:rsidRPr="005E4C9A">
        <w:t>Saddam,</w:t>
      </w:r>
      <w:proofErr w:type="gramEnd"/>
      <w:r w:rsidRPr="005E4C9A">
        <w:t xml:space="preserve"> the "Rose Revolution" brought a pro-US leader in power in Georgia. A year later, the Orange Revolution did the same in Ukraine. Although this series of events was a coincidence, it did not look like one to many people.</w:t>
      </w:r>
      <w:r w:rsidRPr="006870DD">
        <w:rPr>
          <w:rStyle w:val="StyleBoldUnderline"/>
          <w:sz w:val="16"/>
        </w:rPr>
        <w:t xml:space="preserve"> </w:t>
      </w:r>
      <w:r w:rsidRPr="006870DD">
        <w:rPr>
          <w:rStyle w:val="StyleBoldUnderline"/>
        </w:rPr>
        <w:t xml:space="preserve">Instead it appeared </w:t>
      </w:r>
      <w:proofErr w:type="gramStart"/>
      <w:r w:rsidRPr="006870DD">
        <w:rPr>
          <w:rStyle w:val="StyleBoldUnderline"/>
        </w:rPr>
        <w:t>to</w:t>
      </w:r>
      <w:proofErr w:type="gramEnd"/>
      <w:r w:rsidRPr="006870DD">
        <w:rPr>
          <w:rStyle w:val="StyleBoldUnderline"/>
        </w:rPr>
        <w:t xml:space="preserve"> many that the color revolutions were an integral element of a new Bush global regime change policy—Washington would oust some governments by force, some through economic sanctions and diplomatic pressure, and some through quiet, well-crafted aid to political opposition groups, replacing them with compliant, pro-Western governments. More generally, Bush's extremely assertive and also relentless presentation of the Iraq intervention as the leading edge of his "global freedom agenda" undermined the legitimacy of US democracy promotion and of democracy promotion generally. In the minds of many people around the world, democracy promotion became a code word for military intervention and US hegemony. This greatly fueled the backlash, alarming people about what democracy promotion really is and allowing nondemocratic power-holders all over to justify restrictions on external democracy assistance as national self-defense. This foreign policy dimension of the backlash has been most vividly exemplified by the case of Russia.</w:t>
      </w:r>
      <w:r w:rsidRPr="006870DD">
        <w:rPr>
          <w:rStyle w:val="StyleBoldUnderline"/>
          <w:sz w:val="16"/>
        </w:rPr>
        <w:t xml:space="preserve"> During his presidency, and in the first year of his prime ministership, </w:t>
      </w:r>
      <w:r w:rsidRPr="006870DD">
        <w:rPr>
          <w:rStyle w:val="StyleBoldUnderline"/>
        </w:rPr>
        <w:t>Vladimir Putin became increasingly suspicious of US policy towards Russia, in tandem with Russia's growing recovery of national self-confidence (fueled by the energy bonanza that greatly boosted the Russian economy).</w:t>
      </w:r>
      <w:r w:rsidRPr="005E4C9A">
        <w:t xml:space="preserve"> By 2007, Putin and the Russian security establishment generally were talking darkly about the growing threat of encirclement of Russia by pro-Western governments that sought to join the North Atlantic Treaty Organization (NATO) and do America's bidding. The fact that Wes-tern, especially US, democracy assistance was linked with the rise of pro-Western governments in Central Europe and the Baltic States throughout the 1990s and Georgia and Ukraine in this decade tempted Russians to view Western democracy promotion as a direct foreign policy challenge to Russia, and to react vociferously against it on those terms.</w:t>
      </w:r>
    </w:p>
    <w:p w:rsidR="004459BE" w:rsidRDefault="004459BE" w:rsidP="004459BE">
      <w:pPr>
        <w:rPr>
          <w:rStyle w:val="StyleBoldUnderline"/>
        </w:rPr>
      </w:pPr>
    </w:p>
    <w:p w:rsidR="0017585A" w:rsidRDefault="0017585A" w:rsidP="0017585A">
      <w:pPr>
        <w:pStyle w:val="Heading4"/>
      </w:pPr>
      <w:r w:rsidRPr="005E4C9A">
        <w:t>The disad turns case- HR promotion leads to worse HR records</w:t>
      </w:r>
    </w:p>
    <w:p w:rsidR="0017585A" w:rsidRPr="005E4C9A" w:rsidRDefault="0017585A" w:rsidP="0017585A"/>
    <w:p w:rsidR="0017585A" w:rsidRPr="000E7175" w:rsidRDefault="0017585A" w:rsidP="0017585A">
      <w:pPr>
        <w:rPr>
          <w:bCs/>
        </w:rPr>
      </w:pPr>
      <w:r>
        <w:rPr>
          <w:rStyle w:val="StyleStyleBold12pt"/>
        </w:rPr>
        <w:t xml:space="preserve">Burnell and Youngs 9 </w:t>
      </w:r>
      <w:r>
        <w:rPr>
          <w:rStyle w:val="StyleStyleBold12pt"/>
          <w:b w:val="0"/>
        </w:rPr>
        <w:t xml:space="preserve">(Peter Burnell, </w:t>
      </w:r>
      <w:r>
        <w:t>Professor of Politics and International Studies, Richard Youngs, Senior Associate Carnegie Endowment for International Peace and Professor of International Relations, “New Challenges to Democratization,” Routledge, December 4, 2009)//AG</w:t>
      </w:r>
    </w:p>
    <w:p w:rsidR="0017585A" w:rsidRPr="005E4C9A" w:rsidRDefault="0017585A" w:rsidP="0017585A">
      <w:r w:rsidRPr="006870DD">
        <w:rPr>
          <w:rStyle w:val="StyleBoldUnderline"/>
        </w:rPr>
        <w:lastRenderedPageBreak/>
        <w:t>As we explore whether aid interactions undercut the likelihood of democratic regime change, we should also explore how aid interactions affect the parti-cular components of democracy assistance programmes.</w:t>
      </w:r>
      <w:r w:rsidRPr="006870DD">
        <w:rPr>
          <w:rStyle w:val="StyleBoldUnderline"/>
          <w:sz w:val="16"/>
        </w:rPr>
        <w:t xml:space="preserve"> Finkel et al. have illustrated that the components of democracy assistance programmes do not `work' in tandem. </w:t>
      </w:r>
      <w:r w:rsidRPr="006870DD">
        <w:rPr>
          <w:rStyle w:val="StyleBoldUnderline"/>
        </w:rPr>
        <w:t>On the contrary, despite finding that democracy assistance `works' in the aggregate, Finkel et al. have shown that `USAID human rights assistance has a significant negative impact on the human rights' records of recipient states. '[R]eceiving rule of law funding directed at the improvement of human rights' and, specifically, at preventing states from 'abusing the per-sonal integrity of their populations' actually correlates with an increase in human rights abuse (Finkel et al. 2008: 5 and 55; italics added).</w:t>
      </w:r>
      <w:r>
        <w:rPr>
          <w:rStyle w:val="StyleBoldUnderline"/>
        </w:rPr>
        <w:t xml:space="preserve"> </w:t>
      </w:r>
      <w:r w:rsidRPr="005E4C9A">
        <w:t>Why would increased funding for the protection of human rights correlate with increases in human rights abuse? It is possible that the US directs a dis-proportional amount of human rights aid to countries with especially 'suspect' human rights records (and that the trend is one of reverse causation) but Finkel et al. (ibid.: 85) show that this hypothesis does not hold up to statistical tests. Moreover, even if this particular form of aid did go disproportionately to states with the worst human rights records, reverse causality would not explain the dynamic, temporal dimension of the association, that is, why human rights violations actually increase. A focus on the interaction of aid initiatives suggests a more compelling explanation for this troubling association. The following, highly problematic, mix of incentives may be at play: aid for the development of civil society, political parties, and anti-corruption programmes encourages all sorts of poli-tical actors to engage in opposition activities and challenge ruling elites.</w:t>
      </w:r>
      <w:r w:rsidRPr="006870DD">
        <w:rPr>
          <w:rStyle w:val="StyleBoldUnderline"/>
          <w:sz w:val="16"/>
        </w:rPr>
        <w:t xml:space="preserve"> </w:t>
      </w:r>
      <w:r w:rsidRPr="006870DD">
        <w:rPr>
          <w:rStyle w:val="StyleBoldUnderline"/>
        </w:rPr>
        <w:t>Aid for human rights programmes and judicial development programmes encoura-ges these same actors to use the judicial apparatus of the state as a vehicle for change, but this causes fissures in the state elite. These fissures threaten the anti-democratic forces in government who then use the coercive apparatus of the state to crack down on democratizing forces and protect their own power base.</w:t>
      </w:r>
      <w:r w:rsidRPr="006870DD">
        <w:rPr>
          <w:rStyle w:val="StyleBoldUnderline"/>
          <w:sz w:val="16"/>
        </w:rPr>
        <w:t xml:space="preserve"> </w:t>
      </w:r>
      <w:r w:rsidRPr="005E4C9A">
        <w:t>Anti-democratic actors have the capacity to initiate a crack-down pre-cisely because military aid has bolstered the strength of the coercive apparatus and lowered the costs of repression and abuse. In the meantime, aid for free media and transparency has increased the likelihood that the abuses will be reported and recorded. One set of incentives leads people to exercise or demand their rights while another set of incentives lowers the costs of abusing the rights of these same actors. And so the incidence of recorded abuse rises. Recent events in Egypt under President Mubarak and in Pakistan under General Musharraf illustrate the scenario I have just described. How often this cycle of events has been played out elsewhere requires more research but it is a predictable outcome of the US attempt to meet the challenge of promoting national security while aiding democracy abroad.</w:t>
      </w:r>
    </w:p>
    <w:p w:rsidR="0017585A" w:rsidRDefault="0017585A" w:rsidP="004459BE">
      <w:pPr>
        <w:rPr>
          <w:rStyle w:val="StyleBoldUnderline"/>
        </w:rPr>
      </w:pPr>
    </w:p>
    <w:p w:rsidR="004459BE" w:rsidRDefault="002454A1" w:rsidP="004459BE">
      <w:pPr>
        <w:pStyle w:val="Heading3"/>
      </w:pPr>
      <w:r>
        <w:lastRenderedPageBreak/>
        <w:t xml:space="preserve">Impacts: </w:t>
      </w:r>
      <w:r w:rsidR="004459BE">
        <w:t>General HR Cred Bad</w:t>
      </w:r>
    </w:p>
    <w:p w:rsidR="004459BE" w:rsidRDefault="004459BE" w:rsidP="004459BE"/>
    <w:p w:rsidR="004459BE" w:rsidRDefault="004459BE" w:rsidP="004459BE">
      <w:pPr>
        <w:pStyle w:val="Heading4"/>
      </w:pPr>
      <w:r>
        <w:t>Countries use human rights law to justify atrocities</w:t>
      </w:r>
    </w:p>
    <w:p w:rsidR="004459BE" w:rsidRPr="00383B79" w:rsidRDefault="004459BE" w:rsidP="004459BE">
      <w:pPr>
        <w:rPr>
          <w:bCs/>
        </w:rPr>
      </w:pPr>
      <w:r>
        <w:rPr>
          <w:rStyle w:val="StyleStyleBold12pt"/>
        </w:rPr>
        <w:t xml:space="preserve">Posner 14 </w:t>
      </w:r>
      <w:r>
        <w:rPr>
          <w:rStyle w:val="StyleStyleBold12pt"/>
          <w:b w:val="0"/>
        </w:rPr>
        <w:t xml:space="preserve">(Eric Posner, professor at the University </w:t>
      </w:r>
      <w:proofErr w:type="gramStart"/>
      <w:r>
        <w:rPr>
          <w:rStyle w:val="StyleStyleBold12pt"/>
          <w:b w:val="0"/>
        </w:rPr>
        <w:t>of</w:t>
      </w:r>
      <w:proofErr w:type="gramEnd"/>
      <w:r>
        <w:rPr>
          <w:rStyle w:val="StyleStyleBold12pt"/>
          <w:b w:val="0"/>
        </w:rPr>
        <w:t xml:space="preserve"> Chicago Law School, “The Case Against Human Rights,” The Guardian, December 4, 2014, </w:t>
      </w:r>
      <w:r w:rsidRPr="00383B79">
        <w:rPr>
          <w:rStyle w:val="StyleStyleBold12pt"/>
          <w:b w:val="0"/>
        </w:rPr>
        <w:t>http://www.theguardian.com/news/2014/dec/04/-sp-case-against-human-rights</w:t>
      </w:r>
      <w:r>
        <w:rPr>
          <w:rStyle w:val="StyleStyleBold12pt"/>
          <w:b w:val="0"/>
        </w:rPr>
        <w:t>)//AG</w:t>
      </w:r>
    </w:p>
    <w:p w:rsidR="004459BE" w:rsidRDefault="004459BE" w:rsidP="004459BE">
      <w:pPr>
        <w:rPr>
          <w:sz w:val="16"/>
        </w:rPr>
      </w:pPr>
      <w:r w:rsidRPr="006F4AA3">
        <w:rPr>
          <w:u w:val="single"/>
        </w:rPr>
        <w:t xml:space="preserve">But while </w:t>
      </w:r>
      <w:r w:rsidRPr="006F4AA3">
        <w:rPr>
          <w:highlight w:val="cyan"/>
          <w:u w:val="single"/>
        </w:rPr>
        <w:t>governments</w:t>
      </w:r>
      <w:r w:rsidRPr="006F4AA3">
        <w:rPr>
          <w:u w:val="single"/>
        </w:rPr>
        <w:t xml:space="preserve"> all </w:t>
      </w:r>
      <w:r w:rsidRPr="006F4AA3">
        <w:rPr>
          <w:highlight w:val="cyan"/>
          <w:u w:val="single"/>
        </w:rPr>
        <w:t>use the idiom of human rights,</w:t>
      </w:r>
      <w:r w:rsidRPr="006F4AA3">
        <w:rPr>
          <w:u w:val="single"/>
        </w:rPr>
        <w:t xml:space="preserve"> they use it </w:t>
      </w:r>
      <w:r w:rsidRPr="006F4AA3">
        <w:rPr>
          <w:highlight w:val="cyan"/>
          <w:u w:val="single"/>
        </w:rPr>
        <w:t>to make radical</w:t>
      </w:r>
      <w:r w:rsidRPr="006F4AA3">
        <w:rPr>
          <w:u w:val="single"/>
        </w:rPr>
        <w:t xml:space="preserve">ly different </w:t>
      </w:r>
      <w:r w:rsidRPr="006F4AA3">
        <w:rPr>
          <w:highlight w:val="cyan"/>
          <w:u w:val="single"/>
        </w:rPr>
        <w:t>arguments</w:t>
      </w:r>
      <w:r w:rsidRPr="006F4AA3">
        <w:rPr>
          <w:u w:val="single"/>
        </w:rPr>
        <w:t xml:space="preserve"> about how countries should behave. </w:t>
      </w:r>
      <w:r w:rsidRPr="006F4AA3">
        <w:rPr>
          <w:highlight w:val="cyan"/>
          <w:u w:val="single"/>
        </w:rPr>
        <w:t>China cites “the right to development” to explain</w:t>
      </w:r>
      <w:r w:rsidRPr="006F4AA3">
        <w:rPr>
          <w:u w:val="single"/>
        </w:rPr>
        <w:t xml:space="preserve"> why the Chinese government gives </w:t>
      </w:r>
      <w:r w:rsidRPr="006F4AA3">
        <w:rPr>
          <w:highlight w:val="cyan"/>
          <w:u w:val="single"/>
        </w:rPr>
        <w:t>priority to economic growth over political liberalisation. Many countries cite the “right to security,”</w:t>
      </w:r>
      <w:r w:rsidRPr="006F4AA3">
        <w:rPr>
          <w:u w:val="single"/>
        </w:rPr>
        <w:t xml:space="preserve"> a catch-all idea </w:t>
      </w:r>
      <w:r w:rsidRPr="006F4AA3">
        <w:rPr>
          <w:highlight w:val="cyan"/>
          <w:u w:val="single"/>
        </w:rPr>
        <w:t>that protection from crime justifies harsh enforcement methods.</w:t>
      </w:r>
      <w:r w:rsidRPr="006F4AA3">
        <w:rPr>
          <w:u w:val="single"/>
        </w:rPr>
        <w:t xml:space="preserve"> Vladimir </w:t>
      </w:r>
      <w:r w:rsidRPr="006F4AA3">
        <w:rPr>
          <w:highlight w:val="cyan"/>
          <w:u w:val="single"/>
        </w:rPr>
        <w:t>Putin cited the rights of ethnic minorities in Ukraine</w:t>
      </w:r>
      <w:r w:rsidRPr="006F4AA3">
        <w:rPr>
          <w:u w:val="single"/>
        </w:rPr>
        <w:t xml:space="preserve"> in order </w:t>
      </w:r>
      <w:r w:rsidRPr="006F4AA3">
        <w:rPr>
          <w:highlight w:val="cyan"/>
          <w:u w:val="single"/>
        </w:rPr>
        <w:t>to justify his military intervention there,</w:t>
      </w:r>
      <w:r w:rsidRPr="006F4AA3">
        <w:rPr>
          <w:u w:val="single"/>
        </w:rPr>
        <w:t xml:space="preserve"> just as </w:t>
      </w:r>
      <w:r w:rsidRPr="006F4AA3">
        <w:rPr>
          <w:highlight w:val="cyan"/>
          <w:u w:val="single"/>
        </w:rPr>
        <w:t>the U</w:t>
      </w:r>
      <w:r w:rsidRPr="006F4AA3">
        <w:rPr>
          <w:u w:val="single"/>
        </w:rPr>
        <w:t xml:space="preserve">nited </w:t>
      </w:r>
      <w:r w:rsidRPr="006F4AA3">
        <w:rPr>
          <w:highlight w:val="cyan"/>
          <w:u w:val="single"/>
        </w:rPr>
        <w:t>S</w:t>
      </w:r>
      <w:r w:rsidRPr="006F4AA3">
        <w:rPr>
          <w:u w:val="single"/>
        </w:rPr>
        <w:t xml:space="preserve">tates </w:t>
      </w:r>
      <w:r w:rsidRPr="006F4AA3">
        <w:rPr>
          <w:highlight w:val="cyan"/>
          <w:u w:val="single"/>
        </w:rPr>
        <w:t>cited</w:t>
      </w:r>
      <w:r w:rsidRPr="006F4AA3">
        <w:rPr>
          <w:u w:val="single"/>
        </w:rPr>
        <w:t xml:space="preserve"> Saddam </w:t>
      </w:r>
      <w:r w:rsidRPr="006F4AA3">
        <w:rPr>
          <w:highlight w:val="cyan"/>
          <w:u w:val="single"/>
        </w:rPr>
        <w:t>Hussein’s suppression of h</w:t>
      </w:r>
      <w:r w:rsidRPr="006F4AA3">
        <w:rPr>
          <w:u w:val="single"/>
        </w:rPr>
        <w:t xml:space="preserve">uman </w:t>
      </w:r>
      <w:r w:rsidRPr="006F4AA3">
        <w:rPr>
          <w:highlight w:val="cyan"/>
          <w:u w:val="single"/>
        </w:rPr>
        <w:t>r</w:t>
      </w:r>
      <w:r w:rsidRPr="006F4AA3">
        <w:rPr>
          <w:u w:val="single"/>
        </w:rPr>
        <w:t xml:space="preserve">ights in order </w:t>
      </w:r>
      <w:r w:rsidRPr="001E2ED6">
        <w:rPr>
          <w:highlight w:val="cyan"/>
          <w:u w:val="single"/>
        </w:rPr>
        <w:t>to build support for the Iraq war.</w:t>
      </w:r>
      <w:r w:rsidRPr="006F4AA3">
        <w:rPr>
          <w:u w:val="single"/>
        </w:rPr>
        <w:t xml:space="preserve"> Certain </w:t>
      </w:r>
      <w:r w:rsidRPr="001E2ED6">
        <w:rPr>
          <w:highlight w:val="cyan"/>
          <w:u w:val="single"/>
        </w:rPr>
        <w:t>Islamic countries cite the right to religious freedom</w:t>
      </w:r>
      <w:r w:rsidRPr="006F4AA3">
        <w:rPr>
          <w:u w:val="single"/>
        </w:rPr>
        <w:t xml:space="preserve"> in order </w:t>
      </w:r>
      <w:r w:rsidRPr="001E2ED6">
        <w:rPr>
          <w:highlight w:val="cyan"/>
          <w:u w:val="single"/>
        </w:rPr>
        <w:t>to explain why women must be subordinated,</w:t>
      </w:r>
      <w:r w:rsidRPr="006F4AA3">
        <w:rPr>
          <w:u w:val="single"/>
        </w:rPr>
        <w:t xml:space="preserve"> arguing that women must play the role set out for them in Islamic law.</w:t>
      </w:r>
      <w:r w:rsidRPr="001E2ED6">
        <w:rPr>
          <w:sz w:val="16"/>
        </w:rPr>
        <w:t xml:space="preserve"> The right of “self</w:t>
      </w:r>
      <w:r w:rsidRPr="001E2ED6">
        <w:rPr>
          <w:rFonts w:ascii="Cambria Math" w:hAnsi="Cambria Math" w:cs="Cambria Math"/>
          <w:sz w:val="16"/>
        </w:rPr>
        <w:t>‑</w:t>
      </w:r>
      <w:r w:rsidRPr="001E2ED6">
        <w:rPr>
          <w:sz w:val="16"/>
        </w:rPr>
        <w:t>determination</w:t>
      </w:r>
      <w:r w:rsidRPr="001E2ED6">
        <w:rPr>
          <w:rFonts w:cs="Calibri"/>
          <w:sz w:val="16"/>
        </w:rPr>
        <w:t>”</w:t>
      </w:r>
      <w:r w:rsidRPr="001E2ED6">
        <w:rPr>
          <w:sz w:val="16"/>
        </w:rPr>
        <w:t xml:space="preserve"> can be invoked to convert foreign pressure against a human-rights violating country into a violation of that country’s right to determine its destiny. </w:t>
      </w:r>
      <w:r w:rsidRPr="001E2ED6">
        <w:rPr>
          <w:highlight w:val="cyan"/>
          <w:u w:val="single"/>
        </w:rPr>
        <w:t>The language of rights,</w:t>
      </w:r>
      <w:r w:rsidRPr="006F4AA3">
        <w:rPr>
          <w:u w:val="single"/>
        </w:rPr>
        <w:t xml:space="preserve"> untethered to specific legal interpretations, </w:t>
      </w:r>
      <w:r w:rsidRPr="001E2ED6">
        <w:rPr>
          <w:highlight w:val="cyan"/>
          <w:u w:val="single"/>
        </w:rPr>
        <w:t>is too spongy to prevent governments from committing abuses and can</w:t>
      </w:r>
      <w:r w:rsidRPr="006F4AA3">
        <w:rPr>
          <w:u w:val="single"/>
        </w:rPr>
        <w:t xml:space="preserve"> easily </w:t>
      </w:r>
      <w:r w:rsidRPr="001E2ED6">
        <w:rPr>
          <w:highlight w:val="cyan"/>
          <w:u w:val="single"/>
        </w:rPr>
        <w:t>be used to clothe illiberal agendas in words soothing to the western ear.</w:t>
      </w:r>
      <w:r>
        <w:rPr>
          <w:u w:val="single"/>
        </w:rPr>
        <w:t xml:space="preserve"> </w:t>
      </w:r>
      <w:r w:rsidRPr="001E2ED6">
        <w:rPr>
          <w:sz w:val="16"/>
        </w:rPr>
        <w:t>And while NGOs do press countries to improve their behaviour, they cite the human rights they care about and do not try to take an impartial approach to enforcing human rights in general.</w:t>
      </w:r>
      <w:r w:rsidRPr="001E2ED6">
        <w:rPr>
          <w:rStyle w:val="StyleBoldUnderline"/>
        </w:rPr>
        <w:t xml:space="preserve"> Sophisticated organisations such as Human Rights Watch understand that </w:t>
      </w:r>
      <w:r w:rsidRPr="001E2ED6">
        <w:rPr>
          <w:rStyle w:val="StyleBoldUnderline"/>
          <w:highlight w:val="cyan"/>
        </w:rPr>
        <w:t>poor countries cannot comply with all the human rights listed in the treaties,</w:t>
      </w:r>
      <w:r w:rsidRPr="001E2ED6">
        <w:rPr>
          <w:rStyle w:val="StyleBoldUnderline"/>
        </w:rPr>
        <w:t xml:space="preserve"> so they pick and choose, in effect telling governments around the world that they should reorder their priorities so as to coincide with what Human Rights Watch thinks is important, often fixing on practices that outrage uninformed westerners who donate the money that NGOs need to survive.</w:t>
      </w:r>
      <w:r w:rsidRPr="001E2ED6">
        <w:rPr>
          <w:sz w:val="16"/>
        </w:rPr>
        <w:t xml:space="preserve"> But is there any reason to believe that Human Rights Watch, or its donors, knows better than the people living in Suriname, Laos or Madagascar how their governments should set priorities and implement policy?</w:t>
      </w:r>
    </w:p>
    <w:p w:rsidR="004459BE" w:rsidRDefault="004459BE" w:rsidP="004459BE">
      <w:pPr>
        <w:pStyle w:val="Heading4"/>
      </w:pPr>
      <w:r>
        <w:t>Top-down attempts to force developing countries to adopt Western human rights ideology lead to their domination</w:t>
      </w:r>
    </w:p>
    <w:p w:rsidR="004459BE" w:rsidRPr="00383B79" w:rsidRDefault="004459BE" w:rsidP="004459BE">
      <w:pPr>
        <w:rPr>
          <w:bCs/>
        </w:rPr>
      </w:pPr>
      <w:r>
        <w:rPr>
          <w:rStyle w:val="StyleStyleBold12pt"/>
        </w:rPr>
        <w:t xml:space="preserve">Posner 14 </w:t>
      </w:r>
      <w:r>
        <w:rPr>
          <w:rStyle w:val="StyleStyleBold12pt"/>
          <w:b w:val="0"/>
        </w:rPr>
        <w:t xml:space="preserve">(Eric Posner, professor at the University </w:t>
      </w:r>
      <w:proofErr w:type="gramStart"/>
      <w:r>
        <w:rPr>
          <w:rStyle w:val="StyleStyleBold12pt"/>
          <w:b w:val="0"/>
        </w:rPr>
        <w:t>of</w:t>
      </w:r>
      <w:proofErr w:type="gramEnd"/>
      <w:r>
        <w:rPr>
          <w:rStyle w:val="StyleStyleBold12pt"/>
          <w:b w:val="0"/>
        </w:rPr>
        <w:t xml:space="preserve"> Chicago Law School, “The Case Against Human Rights,” The Guardian, December 4, 2014, </w:t>
      </w:r>
      <w:r w:rsidRPr="00383B79">
        <w:rPr>
          <w:rStyle w:val="StyleStyleBold12pt"/>
          <w:b w:val="0"/>
        </w:rPr>
        <w:t>http://www.theguardian.com/news/2014/dec/04/-sp-case-against-human-rights</w:t>
      </w:r>
      <w:r>
        <w:rPr>
          <w:rStyle w:val="StyleStyleBold12pt"/>
          <w:b w:val="0"/>
        </w:rPr>
        <w:t>)//AG</w:t>
      </w:r>
    </w:p>
    <w:p w:rsidR="004459BE" w:rsidRDefault="004459BE" w:rsidP="004459BE">
      <w:pPr>
        <w:rPr>
          <w:u w:val="single"/>
        </w:rPr>
      </w:pPr>
      <w:r w:rsidRPr="00383B79">
        <w:rPr>
          <w:highlight w:val="cyan"/>
          <w:u w:val="single"/>
        </w:rPr>
        <w:t>International h</w:t>
      </w:r>
      <w:r w:rsidRPr="001E2ED6">
        <w:rPr>
          <w:u w:val="single"/>
        </w:rPr>
        <w:t xml:space="preserve">uman </w:t>
      </w:r>
      <w:r w:rsidRPr="00383B79">
        <w:rPr>
          <w:highlight w:val="cyan"/>
          <w:u w:val="single"/>
        </w:rPr>
        <w:t>r</w:t>
      </w:r>
      <w:r w:rsidRPr="001E2ED6">
        <w:rPr>
          <w:u w:val="single"/>
        </w:rPr>
        <w:t xml:space="preserve">ights </w:t>
      </w:r>
      <w:r w:rsidRPr="00383B79">
        <w:rPr>
          <w:highlight w:val="cyan"/>
          <w:u w:val="single"/>
        </w:rPr>
        <w:t>law reflects</w:t>
      </w:r>
      <w:r w:rsidRPr="001E2ED6">
        <w:rPr>
          <w:u w:val="single"/>
        </w:rPr>
        <w:t xml:space="preserve"> the same </w:t>
      </w:r>
      <w:r w:rsidRPr="00383B79">
        <w:rPr>
          <w:highlight w:val="cyan"/>
          <w:u w:val="single"/>
        </w:rPr>
        <w:t>top-down</w:t>
      </w:r>
      <w:r w:rsidRPr="001E2ED6">
        <w:rPr>
          <w:u w:val="single"/>
        </w:rPr>
        <w:t xml:space="preserve"> mode of </w:t>
      </w:r>
      <w:r w:rsidRPr="00383B79">
        <w:rPr>
          <w:highlight w:val="cyan"/>
          <w:u w:val="single"/>
        </w:rPr>
        <w:t>implementation, pursued in the</w:t>
      </w:r>
      <w:r w:rsidRPr="001E2ED6">
        <w:rPr>
          <w:u w:val="single"/>
        </w:rPr>
        <w:t xml:space="preserve"> same </w:t>
      </w:r>
      <w:r w:rsidRPr="00383B79">
        <w:rPr>
          <w:highlight w:val="cyan"/>
          <w:u w:val="single"/>
        </w:rPr>
        <w:t>crude manner.</w:t>
      </w:r>
      <w:r w:rsidRPr="00383B79">
        <w:rPr>
          <w:sz w:val="14"/>
        </w:rPr>
        <w:t xml:space="preserve"> But human rights law has its distinctive features as well. </w:t>
      </w:r>
      <w:r w:rsidRPr="001E2ED6">
        <w:rPr>
          <w:u w:val="single"/>
        </w:rPr>
        <w:t xml:space="preserve">Because </w:t>
      </w:r>
      <w:r w:rsidRPr="00383B79">
        <w:rPr>
          <w:highlight w:val="cyan"/>
          <w:u w:val="single"/>
        </w:rPr>
        <w:t>it is</w:t>
      </w:r>
      <w:r w:rsidRPr="001E2ED6">
        <w:rPr>
          <w:u w:val="single"/>
        </w:rPr>
        <w:t xml:space="preserve"> law, it requires the consent of states, </w:t>
      </w:r>
      <w:r w:rsidRPr="00383B79">
        <w:rPr>
          <w:highlight w:val="cyan"/>
          <w:u w:val="single"/>
        </w:rPr>
        <w:t>creating an illusion of</w:t>
      </w:r>
      <w:r w:rsidRPr="001E2ED6">
        <w:rPr>
          <w:u w:val="single"/>
        </w:rPr>
        <w:t xml:space="preserve"> symmetry and </w:t>
      </w:r>
      <w:r w:rsidRPr="00383B79">
        <w:rPr>
          <w:highlight w:val="cyan"/>
          <w:u w:val="single"/>
        </w:rPr>
        <w:t>even-handedness</w:t>
      </w:r>
      <w:r w:rsidRPr="001E2ED6">
        <w:rPr>
          <w:u w:val="single"/>
        </w:rPr>
        <w:t xml:space="preserve"> that is </w:t>
      </w:r>
      <w:r w:rsidRPr="00383B79">
        <w:rPr>
          <w:highlight w:val="cyan"/>
          <w:u w:val="single"/>
        </w:rPr>
        <w:t>missing from foreign aid.</w:t>
      </w:r>
      <w:r w:rsidRPr="00383B79">
        <w:rPr>
          <w:sz w:val="14"/>
        </w:rPr>
        <w:t xml:space="preserve"> Hence the insistence, wholly absent from discussions about foreign aid, that western countries are subject to international human rights law as other countries are. </w:t>
      </w:r>
      <w:r w:rsidRPr="001E2ED6">
        <w:rPr>
          <w:u w:val="single"/>
        </w:rPr>
        <w:t xml:space="preserve">However, </w:t>
      </w:r>
      <w:r w:rsidRPr="00383B79">
        <w:rPr>
          <w:highlight w:val="cyan"/>
          <w:u w:val="single"/>
        </w:rPr>
        <w:t>in practice,</w:t>
      </w:r>
      <w:r w:rsidRPr="001E2ED6">
        <w:rPr>
          <w:u w:val="single"/>
        </w:rPr>
        <w:t xml:space="preserve"> international human </w:t>
      </w:r>
      <w:r w:rsidRPr="00383B79">
        <w:rPr>
          <w:highlight w:val="cyan"/>
          <w:u w:val="single"/>
        </w:rPr>
        <w:t>rights law does not require western countries to change their behaviour,</w:t>
      </w:r>
      <w:r w:rsidRPr="001E2ED6">
        <w:rPr>
          <w:u w:val="single"/>
        </w:rPr>
        <w:t xml:space="preserve"> while (in principle) </w:t>
      </w:r>
      <w:r w:rsidRPr="00383B79">
        <w:rPr>
          <w:highlight w:val="cyan"/>
          <w:u w:val="single"/>
        </w:rPr>
        <w:t>it requires massive changes in</w:t>
      </w:r>
      <w:r w:rsidRPr="001E2ED6">
        <w:rPr>
          <w:u w:val="single"/>
        </w:rPr>
        <w:t xml:space="preserve"> the behaviour of </w:t>
      </w:r>
      <w:r w:rsidRPr="00383B79">
        <w:rPr>
          <w:u w:val="single"/>
        </w:rPr>
        <w:t xml:space="preserve">most </w:t>
      </w:r>
      <w:r w:rsidRPr="00383B79">
        <w:rPr>
          <w:highlight w:val="cyan"/>
          <w:u w:val="single"/>
        </w:rPr>
        <w:t>non-western countries.</w:t>
      </w:r>
      <w:r w:rsidRPr="001E2ED6">
        <w:rPr>
          <w:u w:val="single"/>
        </w:rPr>
        <w:t xml:space="preserve"> Both foreign aid and </w:t>
      </w:r>
      <w:r w:rsidRPr="00383B79">
        <w:rPr>
          <w:highlight w:val="cyan"/>
          <w:u w:val="single"/>
        </w:rPr>
        <w:t>human rights enforcement can be corrupted</w:t>
      </w:r>
      <w:r w:rsidRPr="001E2ED6">
        <w:rPr>
          <w:u w:val="single"/>
        </w:rPr>
        <w:t xml:space="preserve"> or undermined </w:t>
      </w:r>
      <w:r w:rsidRPr="00383B79">
        <w:rPr>
          <w:highlight w:val="cyan"/>
          <w:u w:val="single"/>
        </w:rPr>
        <w:t>because western countries have strategic interests</w:t>
      </w:r>
      <w:r w:rsidRPr="001E2ED6">
        <w:rPr>
          <w:u w:val="single"/>
        </w:rPr>
        <w:t xml:space="preserve"> that are </w:t>
      </w:r>
      <w:r w:rsidRPr="00383B79">
        <w:rPr>
          <w:highlight w:val="cyan"/>
          <w:u w:val="single"/>
        </w:rPr>
        <w:t>not</w:t>
      </w:r>
      <w:r w:rsidRPr="001E2ED6">
        <w:rPr>
          <w:u w:val="single"/>
        </w:rPr>
        <w:t xml:space="preserve"> always </w:t>
      </w:r>
      <w:r w:rsidRPr="00383B79">
        <w:rPr>
          <w:highlight w:val="cyan"/>
          <w:u w:val="single"/>
        </w:rPr>
        <w:t>aligned with</w:t>
      </w:r>
      <w:r w:rsidRPr="001E2ED6">
        <w:rPr>
          <w:u w:val="single"/>
        </w:rPr>
        <w:t xml:space="preserve"> the missions of </w:t>
      </w:r>
      <w:r w:rsidRPr="00383B79">
        <w:rPr>
          <w:highlight w:val="cyan"/>
          <w:u w:val="single"/>
        </w:rPr>
        <w:t>those institutions.</w:t>
      </w:r>
      <w:r w:rsidRPr="003F46D5">
        <w:rPr>
          <w:u w:val="single"/>
        </w:rPr>
        <w:t xml:space="preserve"> But the major problem, in both cases, is that </w:t>
      </w:r>
      <w:r w:rsidRPr="00383B79">
        <w:rPr>
          <w:highlight w:val="cyan"/>
          <w:u w:val="single"/>
        </w:rPr>
        <w:t>the systems reflect a vision of good governance rooted in the common historical experiences of western countries</w:t>
      </w:r>
      <w:r w:rsidRPr="003F46D5">
        <w:rPr>
          <w:u w:val="single"/>
        </w:rPr>
        <w:t xml:space="preserve"> and that prevails (albeit only approximately) in countries that enjoy wealth, security and order. </w:t>
      </w:r>
      <w:r w:rsidRPr="00383B79">
        <w:rPr>
          <w:highlight w:val="cyan"/>
          <w:u w:val="single"/>
        </w:rPr>
        <w:t>There is no reason</w:t>
      </w:r>
      <w:r w:rsidRPr="003F46D5">
        <w:rPr>
          <w:u w:val="single"/>
        </w:rPr>
        <w:t xml:space="preserve"> that </w:t>
      </w:r>
      <w:r w:rsidRPr="00383B79">
        <w:rPr>
          <w:u w:val="single"/>
        </w:rPr>
        <w:t>this vision</w:t>
      </w:r>
      <w:r w:rsidRPr="003F46D5">
        <w:rPr>
          <w:u w:val="single"/>
        </w:rPr>
        <w:t xml:space="preserve"> – </w:t>
      </w:r>
      <w:r w:rsidRPr="00383B79">
        <w:rPr>
          <w:highlight w:val="cyan"/>
          <w:u w:val="single"/>
        </w:rPr>
        <w:t>the vision of institutionally enforced</w:t>
      </w:r>
      <w:r w:rsidRPr="003F46D5">
        <w:rPr>
          <w:u w:val="single"/>
        </w:rPr>
        <w:t xml:space="preserve"> human </w:t>
      </w:r>
      <w:r w:rsidRPr="00383B79">
        <w:rPr>
          <w:highlight w:val="cyan"/>
          <w:u w:val="single"/>
        </w:rPr>
        <w:t xml:space="preserve">rights – is appropriate for poor countries, with different traditions, and facing a </w:t>
      </w:r>
      <w:r w:rsidRPr="00383B79">
        <w:rPr>
          <w:highlight w:val="cyan"/>
          <w:u w:val="single"/>
        </w:rPr>
        <w:lastRenderedPageBreak/>
        <w:t>range of challenges that belong, in the view of western countries, to the distant past.</w:t>
      </w:r>
      <w:r>
        <w:rPr>
          <w:u w:val="single"/>
        </w:rPr>
        <w:t xml:space="preserve"> </w:t>
      </w:r>
      <w:r w:rsidRPr="00383B79">
        <w:rPr>
          <w:sz w:val="14"/>
        </w:rPr>
        <w:t xml:space="preserve">Development economics has gone some distance to curing itself of this error. The best development scholars today, such as Esther Duflo, have been experimenting furiously with different ways of improving lives of people living in foreign countries. Rigorous statistical methods are increasingly used, and in recent years economists have implemented a range of randomised controlled trials. Much greater attention is paid to the minutiae of social context, as it has become clear that a vaccination programme that works well in one location may fail in another, for reasons relating to social order that outsiders do not understand. Expectations have been lowered; the goal is no longer to convert poor societies into rich societies, or even to create market institutions and eliminate corruption; it is to help a school encourage children to read in one village, or to simplify lending markets in another. </w:t>
      </w:r>
      <w:r w:rsidRPr="00383B79">
        <w:rPr>
          <w:highlight w:val="cyan"/>
          <w:u w:val="single"/>
        </w:rPr>
        <w:t>It is time to start</w:t>
      </w:r>
      <w:r w:rsidRPr="003F46D5">
        <w:rPr>
          <w:u w:val="single"/>
        </w:rPr>
        <w:t xml:space="preserve"> over with an approach to </w:t>
      </w:r>
      <w:r w:rsidRPr="00383B79">
        <w:rPr>
          <w:highlight w:val="cyan"/>
          <w:u w:val="single"/>
        </w:rPr>
        <w:t>promoting wellbeing in foreign countries that is empirical rather than ideological</w:t>
      </w:r>
      <w:r w:rsidRPr="00383B79">
        <w:rPr>
          <w:sz w:val="14"/>
          <w:highlight w:val="cyan"/>
        </w:rPr>
        <w:t>.</w:t>
      </w:r>
      <w:r w:rsidRPr="00383B79">
        <w:rPr>
          <w:sz w:val="14"/>
        </w:rPr>
        <w:t xml:space="preserve"> Human rights advocates can learn a lot from the experiences of development economists – not only about the flaws of top-down, coercive styles of forcing people living in other countries to be free, but about how one can actually help those people if one really wants to.</w:t>
      </w:r>
      <w:r w:rsidRPr="003F46D5">
        <w:rPr>
          <w:u w:val="single"/>
        </w:rPr>
        <w:t xml:space="preserve"> </w:t>
      </w:r>
      <w:r w:rsidRPr="00383B79">
        <w:rPr>
          <w:highlight w:val="cyan"/>
          <w:u w:val="single"/>
        </w:rPr>
        <w:t>Wealthy countries</w:t>
      </w:r>
      <w:r w:rsidRPr="003F46D5">
        <w:rPr>
          <w:u w:val="single"/>
        </w:rPr>
        <w:t xml:space="preserve"> can and </w:t>
      </w:r>
      <w:r w:rsidRPr="00383B79">
        <w:rPr>
          <w:highlight w:val="cyan"/>
          <w:u w:val="single"/>
        </w:rPr>
        <w:t>should</w:t>
      </w:r>
      <w:r w:rsidRPr="003F46D5">
        <w:rPr>
          <w:u w:val="single"/>
        </w:rPr>
        <w:t xml:space="preserve"> provide foreign aid to developing countries, but with the </w:t>
      </w:r>
      <w:r w:rsidRPr="00383B79">
        <w:rPr>
          <w:highlight w:val="cyan"/>
          <w:u w:val="single"/>
        </w:rPr>
        <w:t>understand</w:t>
      </w:r>
      <w:r w:rsidRPr="003F46D5">
        <w:rPr>
          <w:u w:val="single"/>
        </w:rPr>
        <w:t xml:space="preserve">ing </w:t>
      </w:r>
      <w:r w:rsidRPr="00383B79">
        <w:rPr>
          <w:highlight w:val="cyan"/>
          <w:u w:val="single"/>
        </w:rPr>
        <w:t>that helping other countries is not the same as forcing them to adopt western</w:t>
      </w:r>
      <w:r w:rsidRPr="003F46D5">
        <w:rPr>
          <w:u w:val="single"/>
        </w:rPr>
        <w:t xml:space="preserve"> institutions, modes of governance, dispute-resolution systems and </w:t>
      </w:r>
      <w:r w:rsidRPr="00383B79">
        <w:rPr>
          <w:highlight w:val="cyan"/>
          <w:u w:val="single"/>
        </w:rPr>
        <w:t>rights</w:t>
      </w:r>
      <w:r w:rsidRPr="003F46D5">
        <w:rPr>
          <w:u w:val="single"/>
        </w:rPr>
        <w:t>.</w:t>
      </w:r>
      <w:r w:rsidRPr="00383B79">
        <w:rPr>
          <w:sz w:val="14"/>
        </w:rPr>
        <w:t xml:space="preserve"> Helping other countries means giving them cash, technical assistance and credit where there is reason to believe that these forms of aid will raise the living standards of the poorest people. Resources currently used in fruitless efforts to compel foreign countries to comply with the byzantine, amorphous treaty regime would be better used in this way. </w:t>
      </w:r>
      <w:r w:rsidRPr="003F46D5">
        <w:rPr>
          <w:u w:val="single"/>
        </w:rPr>
        <w:t xml:space="preserve">With the benefit of hindsight, we can see that the </w:t>
      </w:r>
      <w:r w:rsidRPr="00383B79">
        <w:rPr>
          <w:highlight w:val="cyan"/>
          <w:u w:val="single"/>
        </w:rPr>
        <w:t>human rights treaties were</w:t>
      </w:r>
      <w:r w:rsidRPr="003F46D5">
        <w:rPr>
          <w:u w:val="single"/>
        </w:rPr>
        <w:t xml:space="preserve"> not so much an act of idealism as </w:t>
      </w:r>
      <w:r w:rsidRPr="00383B79">
        <w:rPr>
          <w:highlight w:val="cyan"/>
          <w:u w:val="single"/>
        </w:rPr>
        <w:t>an act of hubris,</w:t>
      </w:r>
      <w:r w:rsidRPr="003F46D5">
        <w:rPr>
          <w:u w:val="single"/>
        </w:rPr>
        <w:t xml:space="preserve"> </w:t>
      </w:r>
      <w:r w:rsidRPr="007C6AEF">
        <w:rPr>
          <w:highlight w:val="cyan"/>
          <w:u w:val="single"/>
        </w:rPr>
        <w:t>with</w:t>
      </w:r>
      <w:r w:rsidRPr="003F46D5">
        <w:rPr>
          <w:u w:val="single"/>
        </w:rPr>
        <w:t xml:space="preserve"> more than a passing </w:t>
      </w:r>
      <w:r w:rsidRPr="007C6AEF">
        <w:rPr>
          <w:highlight w:val="cyan"/>
          <w:u w:val="single"/>
        </w:rPr>
        <w:t>resemblance to the civilising efforts undertaken by western governments and missionary groups in the 19th century, which did little</w:t>
      </w:r>
      <w:r w:rsidRPr="003F46D5">
        <w:rPr>
          <w:u w:val="single"/>
        </w:rPr>
        <w:t xml:space="preserve"> good </w:t>
      </w:r>
      <w:r w:rsidRPr="007C6AEF">
        <w:rPr>
          <w:highlight w:val="cyan"/>
          <w:u w:val="single"/>
        </w:rPr>
        <w:t>for native populations while entangling European powers in the affairs of countries they did not understand. A humbler approach is long overdue.</w:t>
      </w:r>
    </w:p>
    <w:p w:rsidR="004459BE" w:rsidRDefault="004459BE" w:rsidP="004459BE">
      <w:pPr>
        <w:rPr>
          <w:u w:val="single"/>
        </w:rPr>
      </w:pPr>
    </w:p>
    <w:p w:rsidR="004459BE" w:rsidRPr="002A26D8" w:rsidRDefault="002A26D8" w:rsidP="002A26D8">
      <w:pPr>
        <w:pStyle w:val="Heading3"/>
      </w:pPr>
      <w:r w:rsidRPr="002A26D8">
        <w:lastRenderedPageBreak/>
        <w:t xml:space="preserve">Impacts: General Instability </w:t>
      </w:r>
    </w:p>
    <w:p w:rsidR="002A26D8" w:rsidRDefault="002A26D8" w:rsidP="002A26D8"/>
    <w:p w:rsidR="007821A2" w:rsidRDefault="007821A2" w:rsidP="002454A1">
      <w:pPr>
        <w:pStyle w:val="Heading4"/>
      </w:pPr>
      <w:r w:rsidRPr="002A26D8">
        <w:t>US democracy promotion causes revolts and instability- empirics</w:t>
      </w:r>
    </w:p>
    <w:p w:rsidR="002A26D8" w:rsidRPr="002A26D8" w:rsidRDefault="002A26D8" w:rsidP="002A26D8">
      <w:pPr>
        <w:rPr>
          <w:b/>
          <w:bCs/>
        </w:rPr>
      </w:pPr>
    </w:p>
    <w:p w:rsidR="002A26D8" w:rsidRPr="002A26D8" w:rsidRDefault="002A26D8" w:rsidP="002A26D8">
      <w:pPr>
        <w:rPr>
          <w:bCs/>
        </w:rPr>
      </w:pPr>
      <w:r w:rsidRPr="002A26D8">
        <w:rPr>
          <w:b/>
          <w:bCs/>
        </w:rPr>
        <w:t xml:space="preserve">Burnell and Youngs 9 </w:t>
      </w:r>
      <w:r w:rsidRPr="002A26D8">
        <w:rPr>
          <w:bCs/>
        </w:rPr>
        <w:t xml:space="preserve">(Peter Burnell, </w:t>
      </w:r>
      <w:r w:rsidRPr="002A26D8">
        <w:t>Professor of Politics and International Studies, Richard Youngs, Senior Associate Carnegie Endowment for International Peace and Professor of International Relations, “New Challenges to Democratization,” Routledge, December 4, 2009)//AG</w:t>
      </w:r>
    </w:p>
    <w:p w:rsidR="002A26D8" w:rsidRPr="002A26D8" w:rsidRDefault="002A26D8" w:rsidP="002A26D8">
      <w:pPr>
        <w:rPr>
          <w:b/>
          <w:bCs/>
          <w:sz w:val="14"/>
        </w:rPr>
      </w:pPr>
      <w:r w:rsidRPr="002A26D8">
        <w:rPr>
          <w:b/>
          <w:bCs/>
          <w:u w:val="single"/>
        </w:rPr>
        <w:t>Although the backlash against democracy promotion is the result of multiple factors, the "color revolutions" in Georgia, Ukraine, and Kyrgyzstan were clearly a major trigger. Even though these events were few in number, limited to one region, and produced only mixed pro-democratic efforts after their initial bloom faded, they resounded remarkably widely around the world.3</w:t>
      </w:r>
      <w:r w:rsidRPr="002A26D8">
        <w:rPr>
          <w:b/>
          <w:bCs/>
          <w:sz w:val="14"/>
        </w:rPr>
        <w:t xml:space="preserve"> </w:t>
      </w:r>
      <w:r w:rsidRPr="002A26D8">
        <w:rPr>
          <w:sz w:val="14"/>
        </w:rPr>
        <w:t>Autocrats in many regions reacted, declaring that they would not permit such events to occur and warning both their own countries and outside actors against pushing in such a direction.</w:t>
      </w:r>
      <w:r w:rsidRPr="002A26D8">
        <w:rPr>
          <w:b/>
          <w:bCs/>
          <w:sz w:val="14"/>
        </w:rPr>
        <w:t xml:space="preserve"> </w:t>
      </w:r>
      <w:r w:rsidRPr="002A26D8">
        <w:rPr>
          <w:b/>
          <w:bCs/>
          <w:u w:val="single"/>
        </w:rPr>
        <w:t>The color revolutions produced serious concerns and defensive reactions even in countries that do not match the political profile of the countries where color revolutions did occur.</w:t>
      </w:r>
      <w:r w:rsidRPr="002A26D8">
        <w:rPr>
          <w:b/>
          <w:bCs/>
          <w:sz w:val="14"/>
        </w:rPr>
        <w:t xml:space="preserve"> </w:t>
      </w:r>
      <w:r w:rsidRPr="002A26D8">
        <w:rPr>
          <w:sz w:val="14"/>
        </w:rPr>
        <w:t>The color revolutions (and the similar case of the electoral revolution that ousted Serbian President Slobodan Milo§evio in 2000) took place in contexts that shared some important characteristics: (1) an incumbent government that was somewhat anti-democratic but not fully authoritarian, one that violated political rights but which did tolerate some active, significant opposition parties and some independent civil society, including, very importantly, at least one independent radio station or televi-sion station; (2) a leader who had been losing popularity and was perceived to be in political decline; and (3) a recent record of national elections which, even though manipulated by the incumbent government, did give opposition parties a chance to organize and compete (McFaul 2006). Yet the main countries pushing back against Western democracy assistance in recent years, such as Russia and China, have few or any of these features. They are more authoritarian societies, with relatively secure leaders, very weak or nonexistent opposition parties, fragmented, highly constrained civil societies, and either perfunctory or nonexistent national elections. Why did the color revolutions cast such a wide spell, even in countries which do not fit the profile of a country ripe for such a cataclysm?</w:t>
      </w:r>
      <w:r w:rsidRPr="002A26D8">
        <w:rPr>
          <w:b/>
          <w:bCs/>
          <w:sz w:val="14"/>
        </w:rPr>
        <w:t xml:space="preserve"> </w:t>
      </w:r>
      <w:r w:rsidRPr="002A26D8">
        <w:rPr>
          <w:b/>
          <w:bCs/>
          <w:u w:val="single"/>
        </w:rPr>
        <w:t xml:space="preserve">In some places of course the power-holders accusing foreign actors of trying to stir up a color revolution in their country are not genuinely worried. </w:t>
      </w:r>
      <w:r w:rsidRPr="002A26D8">
        <w:rPr>
          <w:sz w:val="14"/>
        </w:rPr>
        <w:t>They are simply using the color revolution "threat" as an excuse to stir up anti-foreign popular sentiment, to crack down on domestic political activists, or to block Western democracy promoters they find irritating even if not threatening. Nevertheless, in many cases of pushback, the color revolution concern is real. The relevant power-holders probably do not feel that a civic uprising is imminent or even possible any time soon but they view it as a troubling pro-spect that they want to nip in the bud. Two interrelated elements of the color revolution phenomenon, or at least perceptions of the phenomenon, are central to this fear. One of these elements is the specter of mass protests.</w:t>
      </w:r>
      <w:r w:rsidRPr="002A26D8">
        <w:rPr>
          <w:b/>
          <w:bCs/>
          <w:sz w:val="14"/>
        </w:rPr>
        <w:t xml:space="preserve"> </w:t>
      </w:r>
      <w:r w:rsidRPr="002A26D8">
        <w:rPr>
          <w:b/>
          <w:bCs/>
          <w:u w:val="single"/>
        </w:rPr>
        <w:t>The mass protests that occurred in the color revolutions were only one part of a larger chain of political events that led to the fall of the regime.</w:t>
      </w:r>
      <w:r w:rsidRPr="002A26D8">
        <w:rPr>
          <w:b/>
          <w:bCs/>
          <w:sz w:val="14"/>
        </w:rPr>
        <w:t xml:space="preserve"> </w:t>
      </w:r>
      <w:r w:rsidRPr="002A26D8">
        <w:rPr>
          <w:sz w:val="14"/>
        </w:rPr>
        <w:t xml:space="preserve">Also critical were the active campaigns and electoral successes of unified opposition coalitions and the work of NGOs to scrutinize the elections through domestic monitoring cam-paigns and parallel vote counts. Yet due to their visibility and drama, the mass protests appeared </w:t>
      </w:r>
      <w:proofErr w:type="gramStart"/>
      <w:r w:rsidRPr="002A26D8">
        <w:rPr>
          <w:sz w:val="14"/>
        </w:rPr>
        <w:t>to</w:t>
      </w:r>
      <w:proofErr w:type="gramEnd"/>
      <w:r w:rsidRPr="002A26D8">
        <w:rPr>
          <w:sz w:val="14"/>
        </w:rPr>
        <w:t xml:space="preserve"> many observers as the essence of the color revolutions.</w:t>
      </w:r>
      <w:r w:rsidRPr="002A26D8">
        <w:rPr>
          <w:b/>
          <w:bCs/>
          <w:sz w:val="14"/>
        </w:rPr>
        <w:t xml:space="preserve"> </w:t>
      </w:r>
      <w:r w:rsidRPr="002A26D8">
        <w:rPr>
          <w:b/>
          <w:bCs/>
          <w:u w:val="single"/>
        </w:rPr>
        <w:t>The specter of mass protests is inherently unsettling to authoritarian lea-ders. They erupt unpredictably and are extremely difficult for power-holders to deal with.</w:t>
      </w:r>
      <w:r w:rsidRPr="002A26D8">
        <w:rPr>
          <w:b/>
          <w:bCs/>
          <w:sz w:val="14"/>
        </w:rPr>
        <w:t xml:space="preserve"> </w:t>
      </w:r>
      <w:r w:rsidRPr="002A26D8">
        <w:rPr>
          <w:sz w:val="14"/>
        </w:rPr>
        <w:t>Even authoritarians who believe themselves to be well liked by their citizens seem to harbor fears that just a few small streams of citizen discontent may suddenly coalesce into a surging river of protests</w:t>
      </w:r>
      <w:r w:rsidRPr="002A26D8">
        <w:rPr>
          <w:b/>
          <w:bCs/>
          <w:u w:val="single"/>
        </w:rPr>
        <w:t>. Some of the governments engaged in pushback, such as those in Russia, China, and Iran, either came to power through or have in their national history revolutionary movements that started with the concerted actions of small groups of acti-vists, culminating in mass protests and other mass actions</w:t>
      </w:r>
      <w:r w:rsidRPr="002A26D8">
        <w:rPr>
          <w:sz w:val="14"/>
        </w:rPr>
        <w:t xml:space="preserve">. Power-holders in these countries tend to connect the color revolution idea to such experiences. One Iranian-American who was questioned by the Iranian security services about his civil society work, reports that the Iranians said that they know all about color revolutions because their own revolution, the Islamic revolution, was all about civic resistance and mass mobilization. The other element of the color revolutions that has contributed to such a wide, sharp defensive reaction is the belief prevalent in many quarters that outsiders, especially US groups, fundamentally drove these events. Studies that have assessed the actual weight of the role of outside actors in the color revolutions reach the consistent conclusion that the outsiders' role is not determinative. It can be a valuable helping hand to domestic forces pushing for change, but it neither creates those forces when they do not already exist, drastically increases their strength, nor directs their actions. Nevertheless, the tendency of many observers, especially power-holders in authoritarian or semi-authoritarian countries, to assume a much greater level of influence of outside actors and subscribe to the "made in the US" view of these events is not surprising. </w:t>
      </w:r>
      <w:r w:rsidRPr="002A26D8">
        <w:rPr>
          <w:b/>
          <w:bCs/>
          <w:u w:val="single"/>
        </w:rPr>
        <w:t>The idea of foreign-sponsored political influence and manipulation by determined, sophisticated, well-financed organizations funded by governments or private foundations in powerful, wealthy foreign countries is a fertile one.</w:t>
      </w:r>
      <w:r w:rsidRPr="002A26D8">
        <w:rPr>
          <w:b/>
          <w:bCs/>
          <w:sz w:val="14"/>
        </w:rPr>
        <w:t xml:space="preserve"> </w:t>
      </w:r>
      <w:r w:rsidRPr="002A26D8">
        <w:rPr>
          <w:sz w:val="14"/>
        </w:rPr>
        <w:t>Nondemocratic power-holders themselves rely on behind-the-scenes efforts to try to manipulate political events in their own countries or neighboring ones. They naturally therefore tend to respect the power of what they see as parallel efforts by interventionist foreigners. More-over, the idea of color revolutions as products of outside intervention fits into a familiar historical narrative in many countries where past US or other Western political interventions resulted in ousted leaders, such as the 1953 coup in Iran that ousted Prime Minister Mohammed Mossadegh.</w:t>
      </w:r>
    </w:p>
    <w:p w:rsidR="002A26D8" w:rsidRPr="002A26D8" w:rsidRDefault="002A26D8" w:rsidP="002A26D8"/>
    <w:p w:rsidR="004459BE" w:rsidRPr="004459BE" w:rsidRDefault="004459BE" w:rsidP="004459BE"/>
    <w:p w:rsidR="004459BE" w:rsidRPr="004459BE" w:rsidRDefault="004459BE" w:rsidP="004459BE">
      <w:pPr>
        <w:pStyle w:val="Heading2"/>
      </w:pPr>
      <w:r>
        <w:lastRenderedPageBreak/>
        <w:t>Russia-China Impacts</w:t>
      </w:r>
    </w:p>
    <w:p w:rsidR="00A20C4A" w:rsidRDefault="004378A9" w:rsidP="00A20C4A">
      <w:pPr>
        <w:pStyle w:val="Heading3"/>
      </w:pPr>
      <w:r>
        <w:lastRenderedPageBreak/>
        <w:t>2NC Impact: R/C</w:t>
      </w:r>
      <w:r w:rsidR="00A20C4A">
        <w:t xml:space="preserve"> Alliance</w:t>
      </w:r>
    </w:p>
    <w:p w:rsidR="00A20C4A" w:rsidRDefault="00A20C4A" w:rsidP="00A20C4A">
      <w:pPr>
        <w:pStyle w:val="Heading4"/>
      </w:pPr>
      <w:r>
        <w:t>Increased HR promotion causes backlash from Russia and China – they’ll create an alliance to oppose the U.S. and counterbalance against U.S. strategy</w:t>
      </w:r>
    </w:p>
    <w:p w:rsidR="00A20C4A" w:rsidRDefault="00A20C4A" w:rsidP="00A20C4A"/>
    <w:p w:rsidR="00A20C4A" w:rsidRDefault="00A20C4A" w:rsidP="00A20C4A">
      <w:pPr>
        <w:rPr>
          <w:rStyle w:val="StyleStyleBold12pt"/>
        </w:rPr>
      </w:pPr>
      <w:r>
        <w:rPr>
          <w:rStyle w:val="StyleStyleBold12pt"/>
        </w:rPr>
        <w:t>Migranyan 14</w:t>
      </w:r>
    </w:p>
    <w:p w:rsidR="00A20C4A" w:rsidRPr="008C7715" w:rsidRDefault="00A20C4A" w:rsidP="00A20C4A">
      <w:pPr>
        <w:rPr>
          <w:rStyle w:val="StyleStyleBold12pt"/>
        </w:rPr>
      </w:pPr>
      <w:r>
        <w:rPr>
          <w:rStyle w:val="StyleStyleBold12pt"/>
        </w:rPr>
        <w:t>(Andranik Migranyan is the director of the Institute for Democracy and Cooperation in New York, which works closely with the Russian Presidential administration, “Washington's Creation: A Russia-China Alliance</w:t>
      </w:r>
      <w:proofErr w:type="gramStart"/>
      <w:r>
        <w:rPr>
          <w:rStyle w:val="StyleStyleBold12pt"/>
        </w:rPr>
        <w:t>?,</w:t>
      </w:r>
      <w:proofErr w:type="gramEnd"/>
      <w:r>
        <w:rPr>
          <w:rStyle w:val="StyleStyleBold12pt"/>
        </w:rPr>
        <w:t>” pg online @ http://nationalinterest.org/feature/washingtons-creation-russia-china-alliance-10843 //um-ef)</w:t>
      </w:r>
    </w:p>
    <w:p w:rsidR="00A20C4A" w:rsidRDefault="00A20C4A" w:rsidP="00A20C4A">
      <w:pPr>
        <w:rPr>
          <w:sz w:val="12"/>
        </w:rPr>
      </w:pPr>
      <w:r w:rsidRPr="0050087B">
        <w:rPr>
          <w:rStyle w:val="StyleBoldUnderline"/>
        </w:rPr>
        <w:t>Despite internal concerns in both Russia and China that prevent both countries from announcing loudly and decidedly their support for each other</w:t>
      </w:r>
      <w:r w:rsidRPr="009F216D">
        <w:rPr>
          <w:sz w:val="12"/>
        </w:rPr>
        <w:t>—as was in the case of China’s restraint in recognizing the independence of Abkhazia and South Ossetia or the reincorporation of Crimea, and as in the reciprocal case when Russia has not voiced outright support for China in Chinese territorial disputes with neighbors—</w:t>
      </w:r>
      <w:r w:rsidRPr="0050087B">
        <w:rPr>
          <w:rStyle w:val="StyleBoldUnderline"/>
        </w:rPr>
        <w:t>the two countries act as allies on a host of issues in world politics</w:t>
      </w:r>
      <w:r w:rsidRPr="009F216D">
        <w:rPr>
          <w:sz w:val="12"/>
        </w:rPr>
        <w:t xml:space="preserve">. </w:t>
      </w:r>
      <w:r w:rsidRPr="0050087B">
        <w:rPr>
          <w:rStyle w:val="StyleBoldUnderline"/>
        </w:rPr>
        <w:t xml:space="preserve">These issues include </w:t>
      </w:r>
      <w:r w:rsidRPr="009F216D">
        <w:rPr>
          <w:sz w:val="12"/>
        </w:rPr>
        <w:t xml:space="preserve">stabilizing Syria, the Iranian nuclear program, U.S. regime change around the world, and </w:t>
      </w:r>
      <w:r w:rsidRPr="0050087B">
        <w:rPr>
          <w:rStyle w:val="Emphasis"/>
        </w:rPr>
        <w:t>the hard attempts of the U</w:t>
      </w:r>
      <w:r w:rsidRPr="009F216D">
        <w:rPr>
          <w:sz w:val="12"/>
        </w:rPr>
        <w:t xml:space="preserve">nited </w:t>
      </w:r>
      <w:r w:rsidRPr="0050087B">
        <w:rPr>
          <w:rStyle w:val="Emphasis"/>
        </w:rPr>
        <w:t>S</w:t>
      </w:r>
      <w:r w:rsidRPr="009F216D">
        <w:rPr>
          <w:sz w:val="12"/>
        </w:rPr>
        <w:t xml:space="preserve">tates </w:t>
      </w:r>
      <w:r w:rsidRPr="0050087B">
        <w:rPr>
          <w:rStyle w:val="Emphasis"/>
        </w:rPr>
        <w:t>to</w:t>
      </w:r>
      <w:r w:rsidRPr="009F216D">
        <w:t xml:space="preserve"> </w:t>
      </w:r>
      <w:r w:rsidRPr="009F216D">
        <w:rPr>
          <w:rStyle w:val="Emphasis"/>
          <w:sz w:val="28"/>
          <w:szCs w:val="28"/>
        </w:rPr>
        <w:t>interfere in Chinese and Russian internal affairs</w:t>
      </w:r>
      <w:r w:rsidRPr="0050087B">
        <w:rPr>
          <w:rStyle w:val="Emphasis"/>
        </w:rPr>
        <w:t xml:space="preserve"> </w:t>
      </w:r>
      <w:r w:rsidRPr="009F216D">
        <w:rPr>
          <w:rStyle w:val="Emphasis"/>
          <w:sz w:val="32"/>
          <w:szCs w:val="32"/>
        </w:rPr>
        <w:t>masked as support for human rights</w:t>
      </w:r>
      <w:r w:rsidRPr="009F216D">
        <w:rPr>
          <w:sz w:val="12"/>
        </w:rPr>
        <w:t xml:space="preserve">. </w:t>
      </w:r>
      <w:r w:rsidRPr="0050087B">
        <w:rPr>
          <w:rStyle w:val="Emphasis"/>
        </w:rPr>
        <w:t>Russian-Chinese relations are entering a qualitatively new stage</w:t>
      </w:r>
      <w:r w:rsidRPr="009F216D">
        <w:rPr>
          <w:sz w:val="12"/>
        </w:rPr>
        <w:t xml:space="preserve">. </w:t>
      </w:r>
      <w:r w:rsidRPr="00DB0765">
        <w:rPr>
          <w:rStyle w:val="StyleBoldUnderline"/>
        </w:rPr>
        <w:t>They are more than merely partnership relations, but are not quite those of allies</w:t>
      </w:r>
      <w:r w:rsidRPr="009F216D">
        <w:rPr>
          <w:sz w:val="12"/>
        </w:rPr>
        <w:t xml:space="preserve">. </w:t>
      </w:r>
      <w:r w:rsidRPr="00DB0765">
        <w:rPr>
          <w:rStyle w:val="StyleBoldUnderline"/>
        </w:rPr>
        <w:t>However, it is entirely possible that increasing U.S. sanctions on Russia and attempts to contain China will push the two countries into a full-blown alliance.</w:t>
      </w:r>
      <w:r w:rsidRPr="009F216D">
        <w:rPr>
          <w:sz w:val="12"/>
        </w:rPr>
        <w:t xml:space="preserve"> </w:t>
      </w:r>
      <w:r w:rsidRPr="00266021">
        <w:rPr>
          <w:rStyle w:val="StyleBoldUnderline"/>
        </w:rPr>
        <w:t>The present situation in trilateral U.S.-Chinese-Russian relations is at odds with</w:t>
      </w:r>
      <w:r w:rsidRPr="009F216D">
        <w:rPr>
          <w:sz w:val="12"/>
        </w:rPr>
        <w:t xml:space="preserve"> </w:t>
      </w:r>
      <w:r w:rsidRPr="009F216D">
        <w:rPr>
          <w:rStyle w:val="StyleBoldUnderline"/>
        </w:rPr>
        <w:t>the strategy</w:t>
      </w:r>
      <w:r w:rsidRPr="009F216D">
        <w:rPr>
          <w:sz w:val="12"/>
        </w:rPr>
        <w:t xml:space="preserve"> articulated by Henry Kissinger during the Nixon Administration, which held </w:t>
      </w:r>
      <w:r w:rsidRPr="009F216D">
        <w:rPr>
          <w:rStyle w:val="StyleBoldUnderline"/>
        </w:rPr>
        <w:t>that American relations with either Russia or China had to be substantially better than the bilateral relations between Russia and China themselves. Today the opposite is occurring. U.S. relations with either of the other two countries are considerably worse than bilateral Russia-China relations</w:t>
      </w:r>
      <w:r w:rsidRPr="009F216D">
        <w:rPr>
          <w:sz w:val="12"/>
        </w:rPr>
        <w:t xml:space="preserve">. Therefore, the potential for America pitting one against the other is decidedly smaller than the potential of the two countries uniting their efforts and resources to oppose American pressure in the spheres each country considers most sensitive. In both the U.S. and in Russian liberal circles, it is not uncommon to hear the tired assertions that further rapprochement between Russia and China will render Russia a junior partner in the Russo-Chinese relationship and that Russia should keep this in mind when choosing between China and the West. I believe such pronouncements stem more from their authors’ ideological convictions than from real political facts. They are meant to scare Moscow and to cow it into avoiding the strategic alliance with a growing China that is asserting its interests against the status quo in the face of American containment, particularly in the Asia-Pacific region, where it faces conflicts with virtually all of its neighbors—Japan, the Philippines, South Korea, Vietnam, India—and needs an alliance with Russia, with whom it lacks any potential conflicts in the foreseeable future. In talking about the threat of Moscow becoming Beijing’s junior partner, and in pressuring Moscow to choose the West over China, our Western partners have never articulated their vision of Russia in the world, the character of Russian relations with the West and especially with the United States. We are, of course, grateful to our Western partners for their espoused worry that Russia may “inadvertently” become a junior partner to China. But they have never articulated the place of Russia in the Western world, particularly in the Western economic and security frameworks. Since the 1990s, Western, and especially American, policy towards Russia followed a clear line according to which Moscow was to be treated as a whipping boy. Since the collapse of the USSR, the United States has not once, in words or deeds, demonstrated its readiness for an equal partnership with Russia. And by the way, </w:t>
      </w:r>
      <w:r w:rsidRPr="009F216D">
        <w:rPr>
          <w:rStyle w:val="StyleBoldUnderline"/>
        </w:rPr>
        <w:t>in the context of the Ukrainian crisis, the West, and U.S. politicians and military officials, hurried to place Russia not in the role of a partner, but that of an adversary</w:t>
      </w:r>
      <w:r w:rsidRPr="009F216D">
        <w:rPr>
          <w:sz w:val="12"/>
        </w:rPr>
        <w:t xml:space="preserve">, which, in their understanding, is practically indistinguishable from that of an enemy. Recently, various analysts have been busy using statistics to prove yet another unsubstantiated claim frequently invoked to discourage Russo-Chinese relations, namely, the alleged prospect of large Chinese populations pouring into Siberia and the Far East, thereby presenting a threat to Russia’s territorial integrity. As we can see from migratory tendencies in the northern border regions of China, the vast majority of migrants flock not to Russia’s Siberia and the Far East, but rather to the central regions of China and the new large cities, where lifestyle conditions are more comfortable. And, thanks to China’s demographic policies during last decades, the population in the border regions close to Russia is projected to decline rather than grow. In the foreseeable future, </w:t>
      </w:r>
      <w:r w:rsidRPr="009F216D">
        <w:rPr>
          <w:rStyle w:val="StyleBoldUnderline"/>
        </w:rPr>
        <w:t xml:space="preserve">Russia has plenty of space for maneuver in its relations with China. Russia’s next steps with regard to Beijing will </w:t>
      </w:r>
      <w:r w:rsidRPr="009F216D">
        <w:rPr>
          <w:rStyle w:val="Emphasis"/>
        </w:rPr>
        <w:t>largely depend on Washington’s readiness to impose tougher sanctions</w:t>
      </w:r>
      <w:r w:rsidRPr="009F216D">
        <w:rPr>
          <w:sz w:val="12"/>
        </w:rPr>
        <w:t xml:space="preserve"> because of Ukraine. </w:t>
      </w:r>
      <w:r w:rsidRPr="009F216D">
        <w:rPr>
          <w:rStyle w:val="StyleBoldUnderline"/>
        </w:rPr>
        <w:t>Russo-Chinese relations have great potential for development. We cannot exclude the possibility that Russia and China will enter into a military-political alliance that can shift the global balance of power</w:t>
      </w:r>
      <w:r w:rsidRPr="009F216D">
        <w:rPr>
          <w:sz w:val="12"/>
        </w:rPr>
        <w:t xml:space="preserve">. The military, technological, and resource potential of Russia propped up by the economic and colossal labor resources </w:t>
      </w:r>
      <w:r w:rsidRPr="009F216D">
        <w:rPr>
          <w:sz w:val="12"/>
        </w:rPr>
        <w:lastRenderedPageBreak/>
        <w:t xml:space="preserve">of China </w:t>
      </w:r>
      <w:r w:rsidRPr="009F216D">
        <w:rPr>
          <w:rStyle w:val="StyleBoldUnderline"/>
        </w:rPr>
        <w:t>would allow the two countries to make decisions on many global issues in a way that would rattle the current balance of power in international relations</w:t>
      </w:r>
      <w:r w:rsidRPr="009F216D">
        <w:rPr>
          <w:sz w:val="12"/>
        </w:rPr>
        <w:t xml:space="preserve">. </w:t>
      </w:r>
      <w:r w:rsidRPr="009F216D">
        <w:rPr>
          <w:rStyle w:val="StyleBoldUnderline"/>
        </w:rPr>
        <w:t>Apparently, there is some sort of instinctive understanding of this in Washington, which is why the U.S. is not pushing</w:t>
      </w:r>
      <w:r w:rsidRPr="009F216D">
        <w:rPr>
          <w:sz w:val="12"/>
        </w:rPr>
        <w:t xml:space="preserve"> Japan to adopt strict sanctions </w:t>
      </w:r>
      <w:r w:rsidRPr="009F216D">
        <w:rPr>
          <w:rStyle w:val="StyleBoldUnderline"/>
        </w:rPr>
        <w:t xml:space="preserve">against Russia. </w:t>
      </w:r>
      <w:r w:rsidRPr="009F216D">
        <w:rPr>
          <w:sz w:val="12"/>
        </w:rPr>
        <w:t xml:space="preserve">Should Japan impose such sanctions, Prime Minister Shinzo Abe would have to forget his ambition to solve the question of the “Northern territories” in his relations with Russia, as he might force Russia’s hand in supporting China’s claim over the contentious Senkaku islands. A potential alliance of Russia and China can present many new and unexpected developments for both Washington and Brussels in economic and military-political relations. </w:t>
      </w:r>
      <w:r w:rsidRPr="009F216D">
        <w:rPr>
          <w:rStyle w:val="StyleBoldUnderline"/>
        </w:rPr>
        <w:t xml:space="preserve">Today, there are many politicians and analysts in Washington who, on the one hand, desperately thirst to punish Russia and China, and on the other, consciously or not, avoid calculating the consequences of their actions and remain blind to the real preconditions for a closer partnership between Russia and China </w:t>
      </w:r>
      <w:r w:rsidRPr="009F216D">
        <w:rPr>
          <w:sz w:val="12"/>
        </w:rPr>
        <w:t xml:space="preserve">on all leading global problems. </w:t>
      </w:r>
      <w:r w:rsidRPr="009F216D">
        <w:rPr>
          <w:rStyle w:val="StyleBoldUnderline"/>
        </w:rPr>
        <w:t>A continued refusal to contemplate such a partnership could have profound consequences for the U.S. foreign policy</w:t>
      </w:r>
      <w:r w:rsidRPr="009F216D">
        <w:rPr>
          <w:sz w:val="12"/>
        </w:rPr>
        <w:t>.</w:t>
      </w:r>
    </w:p>
    <w:p w:rsidR="004378A9" w:rsidRDefault="004378A9" w:rsidP="00A20C4A">
      <w:pPr>
        <w:rPr>
          <w:sz w:val="12"/>
        </w:rPr>
      </w:pPr>
    </w:p>
    <w:p w:rsidR="004378A9" w:rsidRDefault="004378A9" w:rsidP="004378A9">
      <w:pPr>
        <w:pStyle w:val="Heading4"/>
      </w:pPr>
      <w:r>
        <w:t>A China-Russia alliance would cause nuclear war</w:t>
      </w:r>
    </w:p>
    <w:p w:rsidR="004378A9" w:rsidRPr="008E2234" w:rsidRDefault="004378A9" w:rsidP="004378A9"/>
    <w:p w:rsidR="004378A9" w:rsidRDefault="004378A9" w:rsidP="004378A9">
      <w:r w:rsidRPr="0012378F">
        <w:rPr>
          <w:rStyle w:val="StyleStyleBold12pt"/>
        </w:rPr>
        <w:t>Shukla 5/13</w:t>
      </w:r>
      <w:r>
        <w:t xml:space="preserve"> </w:t>
      </w:r>
    </w:p>
    <w:p w:rsidR="004378A9" w:rsidRPr="00D50F47" w:rsidRDefault="004378A9" w:rsidP="004378A9">
      <w:r>
        <w:t xml:space="preserve">(Vikas, reporter, quotes Paul Craig Roberts, head of the Institute of Political Economy, “Russia, China Challenge U.S. Hegemony; Nuclear War ‘Likely Future’, </w:t>
      </w:r>
      <w:hyperlink r:id="rId50" w:history="1">
        <w:r w:rsidRPr="00F061A4">
          <w:rPr>
            <w:rStyle w:val="Hyperlink"/>
          </w:rPr>
          <w:t>http://www.valuewalk.com/2015/05/russia-china-challenge-u-s-nuclear-war-likely-future/</w:t>
        </w:r>
      </w:hyperlink>
      <w:r>
        <w:t>, 5/13/15//VZ)</w:t>
      </w:r>
    </w:p>
    <w:p w:rsidR="004378A9" w:rsidRPr="008E2234" w:rsidRDefault="004378A9" w:rsidP="004378A9">
      <w:pPr>
        <w:rPr>
          <w:sz w:val="14"/>
        </w:rPr>
      </w:pPr>
      <w:r w:rsidRPr="008E2234">
        <w:rPr>
          <w:rStyle w:val="StyleBoldUnderline"/>
        </w:rPr>
        <w:t>Russia and China are conducting naval exercises in the Mediterranean Sea</w:t>
      </w:r>
      <w:r w:rsidRPr="008E2234">
        <w:rPr>
          <w:sz w:val="14"/>
        </w:rPr>
        <w:t xml:space="preserve">. The naval exercises commenced just a couple of days after Chinese President Xi Jinping attended the grand Victory Day celebrations in Moscow. They include live-fire exercises in the backyard of Western Europe. </w:t>
      </w:r>
      <w:r w:rsidRPr="00D50F47">
        <w:rPr>
          <w:rStyle w:val="StyleBoldUnderline"/>
        </w:rPr>
        <w:t xml:space="preserve">Russia and China have started flexing their muscles together </w:t>
      </w:r>
      <w:r w:rsidRPr="008E2234">
        <w:rPr>
          <w:sz w:val="14"/>
        </w:rPr>
        <w:t>to challenge the U.S. hegemony</w:t>
      </w:r>
      <w:r w:rsidRPr="00D50F47">
        <w:rPr>
          <w:rStyle w:val="StyleBoldUnderline"/>
        </w:rPr>
        <w:t xml:space="preserve"> as they look to change the current world order.</w:t>
      </w:r>
      <w:r w:rsidRPr="008E2234">
        <w:rPr>
          <w:sz w:val="14"/>
        </w:rPr>
        <w:t xml:space="preserve"> U.S. determined to block Russia and China Dr Paul Craig Roberts, the former U.S. Assistant Secretary of the Treasury for Economic Policy, said in a blog post that </w:t>
      </w:r>
      <w:r w:rsidRPr="008E2234">
        <w:rPr>
          <w:rStyle w:val="StyleBoldUnderline"/>
        </w:rPr>
        <w:t>the United States was determined to block the rise of Russia and China</w:t>
      </w:r>
      <w:r w:rsidRPr="008E2234">
        <w:rPr>
          <w:sz w:val="14"/>
        </w:rPr>
        <w:t xml:space="preserve">. But neither of them will join the "world's acceptance of Washington's hegemony." Roberts notes that </w:t>
      </w:r>
      <w:r w:rsidRPr="008E2234">
        <w:rPr>
          <w:rStyle w:val="Emphasis"/>
        </w:rPr>
        <w:t>the US' attempt to contain Russia is the key reason for the crisis</w:t>
      </w:r>
      <w:r w:rsidRPr="008E2234">
        <w:rPr>
          <w:sz w:val="14"/>
        </w:rPr>
        <w:t xml:space="preserve"> "Washington has created in Ukraine." Paul Craig</w:t>
      </w:r>
      <w:r w:rsidRPr="00D50F47">
        <w:rPr>
          <w:rStyle w:val="StyleBoldUnderline"/>
        </w:rPr>
        <w:t xml:space="preserve"> Roberts, head of the Institute of Political Economy, said </w:t>
      </w:r>
      <w:r w:rsidRPr="008E2234">
        <w:rPr>
          <w:sz w:val="14"/>
        </w:rPr>
        <w:t xml:space="preserve">that </w:t>
      </w:r>
      <w:r w:rsidRPr="00D50F47">
        <w:rPr>
          <w:rStyle w:val="StyleBoldUnderline"/>
        </w:rPr>
        <w:t xml:space="preserve">Washington's aggression and </w:t>
      </w:r>
      <w:r w:rsidRPr="008E2234">
        <w:rPr>
          <w:rStyle w:val="Emphasis"/>
        </w:rPr>
        <w:t>propaganda</w:t>
      </w:r>
      <w:r w:rsidRPr="00D50F47">
        <w:rPr>
          <w:rStyle w:val="StyleBoldUnderline"/>
        </w:rPr>
        <w:t xml:space="preserve"> have convinced Moscow and Beijing that Washington intends war. </w:t>
      </w:r>
      <w:r w:rsidRPr="008E2234">
        <w:rPr>
          <w:sz w:val="14"/>
        </w:rPr>
        <w:t>It has prompted Russia and China to form a strategic alliance to counterbalance the U.S. might.</w:t>
      </w:r>
      <w:r w:rsidRPr="00D50F47">
        <w:rPr>
          <w:rStyle w:val="StyleBoldUnderline"/>
        </w:rPr>
        <w:t xml:space="preserve"> Dr Roberts believes that Russia and China will not accept the "vassalage status" that Germany, France, the UK, Canada, Japan, Australia and many other countries have accepted. </w:t>
      </w:r>
      <w:r w:rsidRPr="008E2234">
        <w:rPr>
          <w:rStyle w:val="Emphasis"/>
        </w:rPr>
        <w:t xml:space="preserve">'Nuclear war is our likely future' </w:t>
      </w:r>
      <w:r w:rsidRPr="00D50F47">
        <w:rPr>
          <w:rStyle w:val="StyleBoldUnderline"/>
        </w:rPr>
        <w:t xml:space="preserve">Washington's arrogance of its self-image as an </w:t>
      </w:r>
      <w:r w:rsidRPr="008E2234">
        <w:rPr>
          <w:rStyle w:val="Emphasis"/>
        </w:rPr>
        <w:t xml:space="preserve">"exceptional, indispensable" </w:t>
      </w:r>
      <w:r w:rsidRPr="00D50F47">
        <w:rPr>
          <w:rStyle w:val="StyleBoldUnderline"/>
        </w:rPr>
        <w:t>country with hegemonic rights over other nations has laid the groundwork for a war.</w:t>
      </w:r>
      <w:r w:rsidRPr="008E2234">
        <w:rPr>
          <w:sz w:val="14"/>
        </w:rPr>
        <w:t xml:space="preserve"> Unless the U.S. dollar and power collapses, </w:t>
      </w:r>
      <w:r w:rsidRPr="00D50F47">
        <w:rPr>
          <w:rStyle w:val="StyleBoldUnderline"/>
        </w:rPr>
        <w:t>"</w:t>
      </w:r>
      <w:r w:rsidRPr="0012378F">
        <w:rPr>
          <w:rStyle w:val="Emphasis"/>
        </w:rPr>
        <w:t>nuclear war is our likely future,"</w:t>
      </w:r>
      <w:r w:rsidRPr="00D50F47">
        <w:rPr>
          <w:rStyle w:val="StyleBoldUnderline"/>
        </w:rPr>
        <w:t xml:space="preserve"> said Dr Roberts.</w:t>
      </w:r>
      <w:r w:rsidRPr="008E2234">
        <w:rPr>
          <w:sz w:val="14"/>
        </w:rPr>
        <w:t xml:space="preserve"> Besides military exercises, </w:t>
      </w:r>
      <w:r w:rsidRPr="008E2234">
        <w:rPr>
          <w:rStyle w:val="StyleBoldUnderline"/>
        </w:rPr>
        <w:t>Russia and China have been</w:t>
      </w:r>
      <w:r w:rsidRPr="008E2234">
        <w:rPr>
          <w:sz w:val="14"/>
        </w:rPr>
        <w:t xml:space="preserve"> s</w:t>
      </w:r>
      <w:r w:rsidRPr="008E2234">
        <w:rPr>
          <w:rStyle w:val="StyleBoldUnderline"/>
        </w:rPr>
        <w:t>titching economic alliances to move closer to each other</w:t>
      </w:r>
      <w:r w:rsidRPr="008E2234">
        <w:rPr>
          <w:sz w:val="14"/>
        </w:rPr>
        <w:t xml:space="preserve">. </w:t>
      </w:r>
    </w:p>
    <w:p w:rsidR="004378A9" w:rsidRDefault="004378A9" w:rsidP="00A20C4A">
      <w:pPr>
        <w:rPr>
          <w:sz w:val="12"/>
        </w:rPr>
      </w:pPr>
    </w:p>
    <w:p w:rsidR="00A20C4A" w:rsidRDefault="00A20C4A" w:rsidP="00A20C4A">
      <w:pPr>
        <w:rPr>
          <w:sz w:val="12"/>
        </w:rPr>
      </w:pPr>
    </w:p>
    <w:p w:rsidR="004378A9" w:rsidRDefault="004378A9" w:rsidP="004378A9">
      <w:pPr>
        <w:pStyle w:val="Heading3"/>
      </w:pPr>
      <w:r>
        <w:lastRenderedPageBreak/>
        <w:t>Impacts: Alliance = Russian Aggression</w:t>
      </w:r>
    </w:p>
    <w:p w:rsidR="00A20C4A" w:rsidRDefault="00A20C4A" w:rsidP="00A20C4A">
      <w:pPr>
        <w:pStyle w:val="Heading4"/>
        <w:rPr>
          <w:rFonts w:cs="Arial"/>
        </w:rPr>
      </w:pPr>
      <w:r w:rsidRPr="00AB68DF">
        <w:rPr>
          <w:rFonts w:cs="Arial"/>
        </w:rPr>
        <w:t>Sino-Russian Relations Trigger Renewed Russian Aggression</w:t>
      </w:r>
    </w:p>
    <w:p w:rsidR="00A20C4A" w:rsidRPr="007C3631" w:rsidRDefault="00A20C4A" w:rsidP="00A20C4A"/>
    <w:p w:rsidR="00A20C4A" w:rsidRPr="00AB68DF" w:rsidRDefault="00A20C4A" w:rsidP="00A20C4A">
      <w:r w:rsidRPr="00AB68DF">
        <w:t xml:space="preserve">Constantine </w:t>
      </w:r>
      <w:r w:rsidRPr="00AB68DF">
        <w:rPr>
          <w:rStyle w:val="StyleBoldUnderline"/>
        </w:rPr>
        <w:t>Menges</w:t>
      </w:r>
      <w:r w:rsidRPr="00AB68DF">
        <w:t>, Senior Fellow at the Hudson Institute, 20</w:t>
      </w:r>
      <w:r w:rsidRPr="00AB68DF">
        <w:rPr>
          <w:rStyle w:val="StyleBoldUnderline"/>
        </w:rPr>
        <w:t>05</w:t>
      </w:r>
    </w:p>
    <w:p w:rsidR="00A20C4A" w:rsidRPr="00AB68DF" w:rsidRDefault="00A20C4A" w:rsidP="00A20C4A">
      <w:r w:rsidRPr="00AB68DF">
        <w:t>[“</w:t>
      </w:r>
      <w:smartTag w:uri="urn:schemas-microsoft-com:office:smarttags" w:element="place">
        <w:smartTag w:uri="urn:schemas-microsoft-com:office:smarttags" w:element="country-region">
          <w:r w:rsidRPr="00AB68DF">
            <w:t>China</w:t>
          </w:r>
        </w:smartTag>
      </w:smartTag>
      <w:r w:rsidRPr="00AB68DF">
        <w:t>: The Gathering Threat”, p. 426]</w:t>
      </w:r>
    </w:p>
    <w:p w:rsidR="00A20C4A" w:rsidRPr="007C3631" w:rsidRDefault="00A20C4A" w:rsidP="00A20C4A">
      <w:pPr>
        <w:rPr>
          <w:sz w:val="12"/>
        </w:rPr>
      </w:pPr>
      <w:r w:rsidRPr="00AB68DF">
        <w:rPr>
          <w:rStyle w:val="StyleBoldUnderline"/>
        </w:rPr>
        <w:t>Of equal concern is the possible reemergence of an authoritarian dictatorship in Russia under President Putin or a successor</w:t>
      </w:r>
      <w:r w:rsidRPr="007C3631">
        <w:rPr>
          <w:sz w:val="12"/>
        </w:rPr>
        <w:t xml:space="preserve">, whether ultranationalist or Communist. Our in-depth analysis of President Putin has included insights into his personal development, his work in the Soviet foreign intelligence service (KGB), and his actions since assuming the presidency of </w:t>
      </w:r>
      <w:smartTag w:uri="urn:schemas-microsoft-com:office:smarttags" w:element="place">
        <w:smartTag w:uri="urn:schemas-microsoft-com:office:smarttags" w:element="country-region">
          <w:r w:rsidRPr="007C3631">
            <w:rPr>
              <w:sz w:val="12"/>
            </w:rPr>
            <w:t>Russia</w:t>
          </w:r>
        </w:smartTag>
      </w:smartTag>
      <w:r w:rsidRPr="007C3631">
        <w:rPr>
          <w:sz w:val="12"/>
        </w:rPr>
        <w:t xml:space="preserve"> on January 1, 2000. Putin is an intelligent, disciplined, and systematic leader, determined to assure that </w:t>
      </w:r>
      <w:smartTag w:uri="urn:schemas-microsoft-com:office:smarttags" w:element="country-region">
        <w:r w:rsidRPr="007C3631">
          <w:rPr>
            <w:sz w:val="12"/>
          </w:rPr>
          <w:t>Russia</w:t>
        </w:r>
      </w:smartTag>
      <w:r w:rsidRPr="007C3631">
        <w:rPr>
          <w:sz w:val="12"/>
        </w:rPr>
        <w:t xml:space="preserve"> is, in his words, a "strong state," under a "dictatorship of law" and that </w:t>
      </w:r>
      <w:smartTag w:uri="urn:schemas-microsoft-com:office:smarttags" w:element="place">
        <w:smartTag w:uri="urn:schemas-microsoft-com:office:smarttags" w:element="country-region">
          <w:r w:rsidRPr="007C3631">
            <w:rPr>
              <w:sz w:val="12"/>
            </w:rPr>
            <w:t>Russia</w:t>
          </w:r>
        </w:smartTag>
      </w:smartTag>
      <w:r w:rsidRPr="007C3631">
        <w:rPr>
          <w:sz w:val="12"/>
        </w:rPr>
        <w:t xml:space="preserve"> has a major role in the world.' Putin declares his support for political democracy and movement toward a market-oriented economy, but the evidence to date suggests that </w:t>
      </w:r>
      <w:smartTag w:uri="urn:schemas-microsoft-com:office:smarttags" w:element="place">
        <w:smartTag w:uri="urn:schemas-microsoft-com:office:smarttags" w:element="country-region">
          <w:r w:rsidRPr="007C3631">
            <w:rPr>
              <w:sz w:val="12"/>
            </w:rPr>
            <w:t>Russia</w:t>
          </w:r>
        </w:smartTag>
      </w:smartTag>
      <w:r w:rsidRPr="007C3631">
        <w:rPr>
          <w:sz w:val="12"/>
        </w:rPr>
        <w:t xml:space="preserve"> is gradually moving toward a more autocratic path. As </w:t>
      </w:r>
      <w:smartTag w:uri="urn:schemas-microsoft-com:office:smarttags" w:element="country-region">
        <w:r w:rsidRPr="007C3631">
          <w:rPr>
            <w:sz w:val="12"/>
          </w:rPr>
          <w:t>Russia</w:t>
        </w:r>
      </w:smartTag>
      <w:r w:rsidRPr="007C3631">
        <w:rPr>
          <w:sz w:val="12"/>
        </w:rPr>
        <w:t xml:space="preserve"> moved toward dictatorship, Putin would attempt to maintain a Potemkin democracy for the purpose of deceiving the major democracies, so that they would continue providing needed economic support for </w:t>
      </w:r>
      <w:smartTag w:uri="urn:schemas-microsoft-com:office:smarttags" w:element="place">
        <w:smartTag w:uri="urn:schemas-microsoft-com:office:smarttags" w:element="country-region">
          <w:r w:rsidRPr="007C3631">
            <w:rPr>
              <w:sz w:val="12"/>
            </w:rPr>
            <w:t>Russia</w:t>
          </w:r>
        </w:smartTag>
      </w:smartTag>
      <w:r w:rsidRPr="007C3631">
        <w:rPr>
          <w:sz w:val="12"/>
        </w:rPr>
        <w:t xml:space="preserve">. </w:t>
      </w:r>
      <w:r w:rsidRPr="007C3631">
        <w:rPr>
          <w:rStyle w:val="StyleBoldUnderline"/>
          <w:highlight w:val="cyan"/>
        </w:rPr>
        <w:t>The ever-closer relationship between Russia and China strengthens the author itarian tendencies within Russia, thereby increasing the risk that it will become more aggressive internationally</w:t>
      </w:r>
      <w:r w:rsidRPr="007C3631">
        <w:rPr>
          <w:sz w:val="12"/>
          <w:highlight w:val="cyan"/>
        </w:rPr>
        <w:t>.</w:t>
      </w:r>
      <w:r w:rsidRPr="007C3631">
        <w:rPr>
          <w:sz w:val="12"/>
        </w:rPr>
        <w:t xml:space="preserve"> </w:t>
      </w:r>
      <w:r w:rsidRPr="00AB68DF">
        <w:rPr>
          <w:rStyle w:val="StyleBoldUnderline"/>
        </w:rPr>
        <w:t>As the Chinese government develops relations with the Putin government, the Chinese Communist Party has revived direct relations with the Communist Party in Russia and also ties between the Chinese and Russian parliaments</w:t>
      </w:r>
      <w:r w:rsidRPr="007C3631">
        <w:rPr>
          <w:sz w:val="12"/>
        </w:rPr>
        <w:t xml:space="preserve">. </w:t>
      </w:r>
      <w:r w:rsidRPr="00AB68DF">
        <w:rPr>
          <w:rStyle w:val="StyleBoldUnderline"/>
        </w:rPr>
        <w:t xml:space="preserve">These </w:t>
      </w:r>
      <w:r w:rsidRPr="007C3631">
        <w:rPr>
          <w:rStyle w:val="StyleBoldUnderline"/>
          <w:highlight w:val="cyan"/>
        </w:rPr>
        <w:t>multiple relationships</w:t>
      </w:r>
      <w:r w:rsidRPr="007C3631">
        <w:rPr>
          <w:sz w:val="12"/>
        </w:rPr>
        <w:t xml:space="preserve">, all coordinated from the Chinese side through its Communist Party, </w:t>
      </w:r>
      <w:r w:rsidRPr="007C3631">
        <w:rPr>
          <w:rStyle w:val="StyleBoldUnderline"/>
          <w:highlight w:val="cyan"/>
        </w:rPr>
        <w:t>provide many opportunities to cultivate allies in Russia and to fan suspicion of the U.S. and of democracy</w:t>
      </w:r>
      <w:r w:rsidRPr="007C3631">
        <w:rPr>
          <w:sz w:val="12"/>
        </w:rPr>
        <w:t xml:space="preserve">. This is especially true of </w:t>
      </w:r>
      <w:smartTag w:uri="urn:schemas-microsoft-com:office:smarttags" w:element="place">
        <w:smartTag w:uri="urn:schemas-microsoft-com:office:smarttags" w:element="country-region">
          <w:r w:rsidRPr="007C3631">
            <w:rPr>
              <w:sz w:val="12"/>
            </w:rPr>
            <w:t>China</w:t>
          </w:r>
        </w:smartTag>
      </w:smartTag>
      <w:r w:rsidRPr="007C3631">
        <w:rPr>
          <w:sz w:val="12"/>
        </w:rPr>
        <w:t>'s ever-expanding and mutually profitable relationships with the Russian military and its military production and research entities.</w:t>
      </w:r>
    </w:p>
    <w:p w:rsidR="00A20C4A" w:rsidRPr="00AB68DF" w:rsidRDefault="00A20C4A" w:rsidP="00A20C4A">
      <w:pPr>
        <w:rPr>
          <w:lang w:eastAsia="ko-KR"/>
        </w:rPr>
      </w:pPr>
    </w:p>
    <w:p w:rsidR="00A20C4A" w:rsidRDefault="00A20C4A" w:rsidP="00A20C4A">
      <w:pPr>
        <w:pStyle w:val="Heading4"/>
        <w:rPr>
          <w:rFonts w:cs="Arial"/>
        </w:rPr>
      </w:pPr>
      <w:r w:rsidRPr="00AB68DF">
        <w:rPr>
          <w:rFonts w:cs="Arial"/>
        </w:rPr>
        <w:t>This causes global conflict which escalates internationally</w:t>
      </w:r>
    </w:p>
    <w:p w:rsidR="00A20C4A" w:rsidRPr="007C3631" w:rsidRDefault="00A20C4A" w:rsidP="00A20C4A"/>
    <w:p w:rsidR="00A20C4A" w:rsidRPr="00AB68DF" w:rsidRDefault="00A20C4A" w:rsidP="00A20C4A">
      <w:r w:rsidRPr="00AB68DF">
        <w:t xml:space="preserve">Ariel </w:t>
      </w:r>
      <w:r w:rsidRPr="00AB68DF">
        <w:rPr>
          <w:rStyle w:val="StyleBoldUnderline"/>
        </w:rPr>
        <w:t>Cohen</w:t>
      </w:r>
      <w:r w:rsidRPr="00AB68DF">
        <w:t>, Senior Policy Analyst at the Heritage Foundation, 19</w:t>
      </w:r>
      <w:r w:rsidRPr="00AB68DF">
        <w:rPr>
          <w:rStyle w:val="StyleBoldUnderline"/>
        </w:rPr>
        <w:t>96</w:t>
      </w:r>
    </w:p>
    <w:p w:rsidR="00A20C4A" w:rsidRPr="00AB68DF" w:rsidRDefault="00A20C4A" w:rsidP="00A20C4A">
      <w:r w:rsidRPr="00AB68DF">
        <w:t xml:space="preserve">[“The New ‘Great Game’: Oil Politics in the Caucasus and </w:t>
      </w:r>
      <w:smartTag w:uri="urn:schemas-microsoft-com:office:smarttags" w:element="place">
        <w:r w:rsidRPr="00AB68DF">
          <w:t>Central Asia</w:t>
        </w:r>
      </w:smartTag>
      <w:r w:rsidRPr="00AB68DF">
        <w:t>”, January 25, http://www.heritage.org/Research/RussiaandEurasia/BG1065.cfm]</w:t>
      </w:r>
    </w:p>
    <w:p w:rsidR="00A20C4A" w:rsidRDefault="00A20C4A" w:rsidP="00A20C4A">
      <w:pPr>
        <w:rPr>
          <w:sz w:val="12"/>
        </w:rPr>
      </w:pPr>
      <w:r w:rsidRPr="00AB68DF">
        <w:rPr>
          <w:rStyle w:val="StyleBoldUnderline"/>
        </w:rPr>
        <w:t>Much is at stake in Eurasia for the U.S. and its allies</w:t>
      </w:r>
      <w:r w:rsidRPr="007C3631">
        <w:rPr>
          <w:sz w:val="12"/>
        </w:rPr>
        <w:t xml:space="preserve">. </w:t>
      </w:r>
      <w:r w:rsidRPr="00AB68DF">
        <w:rPr>
          <w:rStyle w:val="StyleBoldUnderline"/>
        </w:rPr>
        <w:t>Attempts to restore its empire will doom Russia's transition to a democracy and free-market economy</w:t>
      </w:r>
      <w:r w:rsidRPr="007C3631">
        <w:rPr>
          <w:sz w:val="12"/>
        </w:rPr>
        <w:t xml:space="preserve">. The ongoing war in </w:t>
      </w:r>
      <w:smartTag w:uri="urn:schemas-microsoft-com:office:smarttags" w:element="country-region">
        <w:r w:rsidRPr="007C3631">
          <w:rPr>
            <w:sz w:val="12"/>
          </w:rPr>
          <w:t>Chechnya</w:t>
        </w:r>
      </w:smartTag>
      <w:r w:rsidRPr="007C3631">
        <w:rPr>
          <w:sz w:val="12"/>
        </w:rPr>
        <w:t xml:space="preserve"> alone has cost </w:t>
      </w:r>
      <w:smartTag w:uri="urn:schemas-microsoft-com:office:smarttags" w:element="country-region">
        <w:r w:rsidRPr="007C3631">
          <w:rPr>
            <w:sz w:val="12"/>
          </w:rPr>
          <w:t>Russia</w:t>
        </w:r>
      </w:smartTag>
      <w:r w:rsidRPr="007C3631">
        <w:rPr>
          <w:sz w:val="12"/>
        </w:rPr>
        <w:t xml:space="preserve"> $6 billion to date (equal to </w:t>
      </w:r>
      <w:smartTag w:uri="urn:schemas-microsoft-com:office:smarttags" w:element="place">
        <w:smartTag w:uri="urn:schemas-microsoft-com:office:smarttags" w:element="country-region">
          <w:r w:rsidRPr="007C3631">
            <w:rPr>
              <w:sz w:val="12"/>
            </w:rPr>
            <w:t>Russia</w:t>
          </w:r>
        </w:smartTag>
      </w:smartTag>
      <w:r w:rsidRPr="007C3631">
        <w:rPr>
          <w:sz w:val="12"/>
        </w:rPr>
        <w:t xml:space="preserve">'s IMF and World Bank loans for 1995). Moreover, it has extracted a tremendous price from Russian society. </w:t>
      </w:r>
      <w:r w:rsidRPr="00AB68DF">
        <w:rPr>
          <w:rStyle w:val="StyleBoldUnderline"/>
        </w:rPr>
        <w:t>The wars which would be required to restore the Russian empire would prove much more costly not just for Russia and the region, but for peace, world stability, and security</w:t>
      </w:r>
      <w:r w:rsidRPr="007C3631">
        <w:rPr>
          <w:sz w:val="12"/>
        </w:rPr>
        <w:t xml:space="preserve">. As the former Soviet arsenals are spread throughout the </w:t>
      </w:r>
      <w:smartTag w:uri="urn:schemas-microsoft-com:office:smarttags" w:element="place">
        <w:smartTag w:uri="urn:schemas-microsoft-com:office:smarttags" w:element="City">
          <w:r w:rsidRPr="007C3631">
            <w:rPr>
              <w:sz w:val="12"/>
            </w:rPr>
            <w:t>NIS</w:t>
          </w:r>
        </w:smartTag>
      </w:smartTag>
      <w:r w:rsidRPr="007C3631">
        <w:rPr>
          <w:sz w:val="12"/>
        </w:rPr>
        <w:t xml:space="preserve">, these conflicts may escalate to include the use of weapons of mass destruction. Scenarios including unauthorized missile launches are especially threatening. Moreover, if successful, </w:t>
      </w:r>
      <w:r w:rsidRPr="00AB68DF">
        <w:rPr>
          <w:rStyle w:val="StyleBoldUnderline"/>
        </w:rPr>
        <w:t>a reconstituted Russian empire would become a major destabilizing influence both in Eurasia and throughout the world. It would endanger not only Russia's neighbors, but also the U.S. and its allies in Europe and the Middle East</w:t>
      </w:r>
      <w:r w:rsidRPr="007C3631">
        <w:rPr>
          <w:sz w:val="12"/>
        </w:rPr>
        <w:t xml:space="preserve">. And, of course, a neo-imperialist Russia could imperil the oil reserves of the Persian Gulf.15 Domination of the Caucasus would bring Russia closer to the Balkans, the Mediterranean Sea, and the Middle East. Russian imperialists, such as radical nationalist Vladimir Zhirinovsky, have resurrected the old dream of obtaining a warm port on the </w:t>
      </w:r>
      <w:smartTag w:uri="urn:schemas-microsoft-com:office:smarttags" w:element="place">
        <w:r w:rsidRPr="007C3631">
          <w:rPr>
            <w:sz w:val="12"/>
          </w:rPr>
          <w:t>Indian Ocean</w:t>
        </w:r>
      </w:smartTag>
      <w:r w:rsidRPr="007C3631">
        <w:rPr>
          <w:sz w:val="12"/>
        </w:rPr>
        <w:t xml:space="preserve">. If </w:t>
      </w:r>
      <w:smartTag w:uri="urn:schemas-microsoft-com:office:smarttags" w:element="country-region">
        <w:r w:rsidRPr="007C3631">
          <w:rPr>
            <w:sz w:val="12"/>
          </w:rPr>
          <w:t>Russia</w:t>
        </w:r>
      </w:smartTag>
      <w:r w:rsidRPr="007C3631">
        <w:rPr>
          <w:sz w:val="12"/>
        </w:rPr>
        <w:t xml:space="preserve"> succeeds in establishing its domination in the south, the threat to </w:t>
      </w:r>
      <w:smartTag w:uri="urn:schemas-microsoft-com:office:smarttags" w:element="country-region">
        <w:r w:rsidRPr="007C3631">
          <w:rPr>
            <w:sz w:val="12"/>
          </w:rPr>
          <w:t>Ukraine</w:t>
        </w:r>
      </w:smartTag>
      <w:r w:rsidRPr="007C3631">
        <w:rPr>
          <w:sz w:val="12"/>
        </w:rPr>
        <w:t xml:space="preserve">, </w:t>
      </w:r>
      <w:smartTag w:uri="urn:schemas-microsoft-com:office:smarttags" w:element="country-region">
        <w:r w:rsidRPr="007C3631">
          <w:rPr>
            <w:sz w:val="12"/>
          </w:rPr>
          <w:t>Turkey</w:t>
        </w:r>
      </w:smartTag>
      <w:r w:rsidRPr="007C3631">
        <w:rPr>
          <w:sz w:val="12"/>
        </w:rPr>
        <w:t xml:space="preserve">, </w:t>
      </w:r>
      <w:smartTag w:uri="urn:schemas-microsoft-com:office:smarttags" w:element="place">
        <w:smartTag w:uri="urn:schemas-microsoft-com:office:smarttags" w:element="country-region">
          <w:r w:rsidRPr="007C3631">
            <w:rPr>
              <w:sz w:val="12"/>
            </w:rPr>
            <w:t>Iran</w:t>
          </w:r>
        </w:smartTag>
      </w:smartTag>
      <w:r w:rsidRPr="007C3631">
        <w:rPr>
          <w:sz w:val="12"/>
        </w:rPr>
        <w:t xml:space="preserve">, and Afganistan will increase. The independence of pro-Western </w:t>
      </w:r>
      <w:smartTag w:uri="urn:schemas-microsoft-com:office:smarttags" w:element="country-region">
        <w:r w:rsidRPr="007C3631">
          <w:rPr>
            <w:sz w:val="12"/>
          </w:rPr>
          <w:t>Georgia</w:t>
        </w:r>
      </w:smartTag>
      <w:r w:rsidRPr="007C3631">
        <w:rPr>
          <w:sz w:val="12"/>
        </w:rPr>
        <w:t xml:space="preserve"> and </w:t>
      </w:r>
      <w:smartTag w:uri="urn:schemas-microsoft-com:office:smarttags" w:element="place">
        <w:smartTag w:uri="urn:schemas-microsoft-com:office:smarttags" w:element="country-region">
          <w:r w:rsidRPr="007C3631">
            <w:rPr>
              <w:sz w:val="12"/>
            </w:rPr>
            <w:t>Azerbaijan</w:t>
          </w:r>
        </w:smartTag>
      </w:smartTag>
      <w:r w:rsidRPr="007C3631">
        <w:rPr>
          <w:sz w:val="12"/>
        </w:rPr>
        <w:t xml:space="preserve"> already has been undermined by pressures from the Russian armed forces and covert actions by the intelligence and security services, in addition to which Russian hegemony would make Western political and economic efforts to stave off Islamic militancy more difficult. Eurasian oil resources are pivotal to economic development in the early 21st century. The supply of Middle Eastern oil would become precarious if </w:t>
      </w:r>
      <w:smartTag w:uri="urn:schemas-microsoft-com:office:smarttags" w:element="country-region">
        <w:r w:rsidRPr="007C3631">
          <w:rPr>
            <w:sz w:val="12"/>
          </w:rPr>
          <w:t>Saudi Arabia</w:t>
        </w:r>
      </w:smartTag>
      <w:r w:rsidRPr="007C3631">
        <w:rPr>
          <w:sz w:val="12"/>
        </w:rPr>
        <w:t xml:space="preserve"> became unstable, or if </w:t>
      </w:r>
      <w:smartTag w:uri="urn:schemas-microsoft-com:office:smarttags" w:element="country-region">
        <w:r w:rsidRPr="007C3631">
          <w:rPr>
            <w:sz w:val="12"/>
          </w:rPr>
          <w:t>Iran</w:t>
        </w:r>
      </w:smartTag>
      <w:r w:rsidRPr="007C3631">
        <w:rPr>
          <w:sz w:val="12"/>
        </w:rPr>
        <w:t xml:space="preserve"> or </w:t>
      </w:r>
      <w:smartTag w:uri="urn:schemas-microsoft-com:office:smarttags" w:element="place">
        <w:smartTag w:uri="urn:schemas-microsoft-com:office:smarttags" w:element="country-region">
          <w:r w:rsidRPr="007C3631">
            <w:rPr>
              <w:sz w:val="12"/>
            </w:rPr>
            <w:t>Iraq</w:t>
          </w:r>
        </w:smartTag>
      </w:smartTag>
      <w:r w:rsidRPr="007C3631">
        <w:rPr>
          <w:sz w:val="12"/>
        </w:rPr>
        <w:t xml:space="preserve"> provoked another military conflict in the area. Eurasian oil is also </w:t>
      </w:r>
      <w:proofErr w:type="gramStart"/>
      <w:r w:rsidRPr="007C3631">
        <w:rPr>
          <w:sz w:val="12"/>
        </w:rPr>
        <w:t>key</w:t>
      </w:r>
      <w:proofErr w:type="gramEnd"/>
      <w:r w:rsidRPr="007C3631">
        <w:rPr>
          <w:sz w:val="12"/>
        </w:rPr>
        <w:t xml:space="preserve"> to the economic development of the southern </w:t>
      </w:r>
      <w:smartTag w:uri="urn:schemas-microsoft-com:office:smarttags" w:element="place">
        <w:smartTag w:uri="urn:schemas-microsoft-com:office:smarttags" w:element="City">
          <w:r w:rsidRPr="007C3631">
            <w:rPr>
              <w:sz w:val="12"/>
            </w:rPr>
            <w:t>NIS</w:t>
          </w:r>
        </w:smartTag>
      </w:smartTag>
      <w:r w:rsidRPr="007C3631">
        <w:rPr>
          <w:sz w:val="12"/>
        </w:rPr>
        <w:t xml:space="preserve">. Only with oil revenues can these countries sever their dependence on </w:t>
      </w:r>
      <w:smartTag w:uri="urn:schemas-microsoft-com:office:smarttags" w:element="place">
        <w:smartTag w:uri="urn:schemas-microsoft-com:office:smarttags" w:element="City">
          <w:r w:rsidRPr="007C3631">
            <w:rPr>
              <w:sz w:val="12"/>
            </w:rPr>
            <w:t>Moscow</w:t>
          </w:r>
        </w:smartTag>
      </w:smartTag>
      <w:r w:rsidRPr="007C3631">
        <w:rPr>
          <w:sz w:val="12"/>
        </w:rPr>
        <w:t xml:space="preserve"> and develop modern market economies and free societies. Moreover, if these vast oil reserves were tapped and developed, tens of thousands of </w:t>
      </w:r>
      <w:smartTag w:uri="urn:schemas-microsoft-com:office:smarttags" w:element="place">
        <w:smartTag w:uri="urn:schemas-microsoft-com:office:smarttags" w:element="country-region">
          <w:r w:rsidRPr="007C3631">
            <w:rPr>
              <w:sz w:val="12"/>
            </w:rPr>
            <w:t>U.S.</w:t>
          </w:r>
        </w:smartTag>
      </w:smartTag>
      <w:r w:rsidRPr="007C3631">
        <w:rPr>
          <w:sz w:val="12"/>
        </w:rPr>
        <w:t xml:space="preserve"> and Western jobs would be created. The </w:t>
      </w:r>
      <w:smartTag w:uri="urn:schemas-microsoft-com:office:smarttags" w:element="place">
        <w:smartTag w:uri="urn:schemas-microsoft-com:office:smarttags" w:element="country-region">
          <w:r w:rsidRPr="007C3631">
            <w:rPr>
              <w:sz w:val="12"/>
            </w:rPr>
            <w:t>U.S.</w:t>
          </w:r>
        </w:smartTag>
      </w:smartTag>
      <w:r w:rsidRPr="007C3631">
        <w:rPr>
          <w:sz w:val="12"/>
        </w:rPr>
        <w:t xml:space="preserve"> should ensure free access to these reserves for the benefit of both Western and local economies.</w:t>
      </w:r>
    </w:p>
    <w:p w:rsidR="0010133E" w:rsidRDefault="0010133E" w:rsidP="00A20C4A">
      <w:pPr>
        <w:rPr>
          <w:sz w:val="12"/>
        </w:rPr>
      </w:pPr>
    </w:p>
    <w:p w:rsidR="0010133E" w:rsidRDefault="0010133E" w:rsidP="0010133E">
      <w:pPr>
        <w:pStyle w:val="Heading3"/>
      </w:pPr>
      <w:r>
        <w:lastRenderedPageBreak/>
        <w:t xml:space="preserve">Impacts: </w:t>
      </w:r>
      <w:r w:rsidR="00B435DB">
        <w:t>Alliance</w:t>
      </w:r>
      <w:r>
        <w:t xml:space="preserve"> = NW</w:t>
      </w:r>
    </w:p>
    <w:p w:rsidR="0010133E" w:rsidRDefault="0010133E" w:rsidP="0010133E">
      <w:pPr>
        <w:pStyle w:val="Heading4"/>
      </w:pPr>
      <w:r w:rsidRPr="000E24B0">
        <w:t xml:space="preserve">Russia/China </w:t>
      </w:r>
      <w:r>
        <w:t>Alliance</w:t>
      </w:r>
      <w:r w:rsidRPr="000E24B0">
        <w:t xml:space="preserve"> causes extinction</w:t>
      </w:r>
    </w:p>
    <w:p w:rsidR="0010133E" w:rsidRPr="000E24B0" w:rsidRDefault="0010133E" w:rsidP="0010133E">
      <w:pPr>
        <w:rPr>
          <w:b/>
        </w:rPr>
      </w:pPr>
    </w:p>
    <w:p w:rsidR="0010133E" w:rsidRDefault="0010133E" w:rsidP="0010133E">
      <w:r w:rsidRPr="000E24B0">
        <w:rPr>
          <w:b/>
        </w:rPr>
        <w:t>Roberts 7</w:t>
      </w:r>
      <w:r w:rsidRPr="001B625A">
        <w:t xml:space="preserve"> </w:t>
      </w:r>
      <w:r>
        <w:t xml:space="preserve">- </w:t>
      </w:r>
      <w:r w:rsidRPr="001B625A">
        <w:t>Senior Re</w:t>
      </w:r>
      <w:r>
        <w:t>search Fellow at the</w:t>
      </w:r>
      <w:r w:rsidRPr="001B625A">
        <w:t xml:space="preserve"> Hoover Institution, Stanford University and Chair in Political Economy </w:t>
      </w:r>
      <w:r>
        <w:t>at the</w:t>
      </w:r>
      <w:r w:rsidRPr="001B625A">
        <w:t xml:space="preserve"> Center for Stra</w:t>
      </w:r>
      <w:r>
        <w:t xml:space="preserve">tegic and International Studies </w:t>
      </w:r>
      <w:r w:rsidRPr="001B625A">
        <w:t>(Paul Craig, “US Hegemony Spawns Russian-Chinese Military Alliance”, http://www.lewrockwe</w:t>
      </w:r>
      <w:r>
        <w:t>ll.com/roberts/roberts218.html)</w:t>
      </w:r>
    </w:p>
    <w:p w:rsidR="0010133E" w:rsidRPr="00265A96" w:rsidRDefault="0010133E" w:rsidP="0010133E">
      <w:pPr>
        <w:rPr>
          <w:sz w:val="12"/>
        </w:rPr>
      </w:pPr>
      <w:proofErr w:type="gramStart"/>
      <w:r w:rsidRPr="00265A96">
        <w:rPr>
          <w:sz w:val="12"/>
        </w:rPr>
        <w:t xml:space="preserve">This week </w:t>
      </w:r>
      <w:r w:rsidRPr="00265A96">
        <w:rPr>
          <w:rStyle w:val="StyleBoldUnderline"/>
        </w:rPr>
        <w:t>the Russian and Chinese</w:t>
      </w:r>
      <w:r w:rsidRPr="00443EB4">
        <w:rPr>
          <w:u w:val="single"/>
        </w:rPr>
        <w:t xml:space="preserve"> </w:t>
      </w:r>
      <w:r w:rsidRPr="00265A96">
        <w:rPr>
          <w:sz w:val="12"/>
        </w:rPr>
        <w:t>militaries are conducting a joint military exercise involving large numbers of troops and combat vehicles.</w:t>
      </w:r>
      <w:proofErr w:type="gramEnd"/>
      <w:r w:rsidRPr="00265A96">
        <w:rPr>
          <w:sz w:val="12"/>
        </w:rPr>
        <w:t xml:space="preserve"> The former Soviet Republics of Tajikistan, Kyrgkyzstan, and Kazakstan are participating. Other countries appear ready to join the military alliance. This new potent </w:t>
      </w:r>
      <w:r w:rsidRPr="00265A96">
        <w:rPr>
          <w:rStyle w:val="StyleBoldUnderline"/>
        </w:rPr>
        <w:t>military alliance is a real world response to</w:t>
      </w:r>
      <w:r w:rsidRPr="00265A96">
        <w:rPr>
          <w:sz w:val="12"/>
        </w:rPr>
        <w:t xml:space="preserve"> neoconservative delusions about </w:t>
      </w:r>
      <w:r w:rsidRPr="00265A96">
        <w:rPr>
          <w:rStyle w:val="StyleBoldUnderline"/>
        </w:rPr>
        <w:t>US hegemony</w:t>
      </w:r>
      <w:r w:rsidRPr="00265A96">
        <w:rPr>
          <w:sz w:val="12"/>
        </w:rPr>
        <w:t xml:space="preserve">. Neocons believe that the US is supreme in the world and can dictate its course. The neoconservative idiots have actually written papers, read by Russians and Chinese, about why the US must use its military superiority to assert hegemony over Russia and China. Cynics believe that the neocons are just shills, like Bush and Cheney, for the military-security complex and are paid to restart the cold war for the sake of the profits of the armaments industry. But the fact is that the neocons actually believe their delusions about American hegemony. Russia and China have now witnessed enough of the Bush administration's unprovoked aggression in the world to take neocon intentions seriously. As the US has proven that it cannot occupy the Iraqi city of Baghdad despite 5 years of efforts, it most certainly cannot occupy Russia or China. That means the conflict toward which the neocons are driving will be a nuclear conflict. In an attempt to gain the advantage in a nuclear conflict, the neocons are positioning US anti-ballistic missiles on Soviet borders in Poland and the Czech Republic. This is an idiotic provocation as the Russians can eliminate anti-ballistic missiles with cruise missiles. Neocons are people who desire war, but know nothing about it. </w:t>
      </w:r>
      <w:proofErr w:type="gramStart"/>
      <w:r w:rsidRPr="00265A96">
        <w:rPr>
          <w:sz w:val="12"/>
        </w:rPr>
        <w:t>Thus, the US failures in Iraq and Afghanistan.</w:t>
      </w:r>
      <w:proofErr w:type="gramEnd"/>
      <w:r w:rsidRPr="00265A96">
        <w:rPr>
          <w:sz w:val="12"/>
        </w:rPr>
        <w:t xml:space="preserve"> Reagan and Gorbachev ended the cold war. However, US administrations after Reagan's have broken the agreements and understandings. The US gratuitously brought NATO and anti-ballistic missiles to Russia's borders. The Bush regime has initiated a propaganda war against the Russian government of V. Putin. These are gratuitous acts of aggression. </w:t>
      </w:r>
      <w:r w:rsidRPr="00265A96">
        <w:rPr>
          <w:rStyle w:val="StyleBoldUnderline"/>
        </w:rPr>
        <w:t>Both the Russian and Chinese governments are trying to devote resources to their economic development, not to their militaries. Yet, both are being forced by America's aggressive posture to revamp their militaries. Americans need to understand</w:t>
      </w:r>
      <w:r w:rsidRPr="00265A96">
        <w:rPr>
          <w:sz w:val="12"/>
        </w:rPr>
        <w:t xml:space="preserve"> what the neocon Bush regime cannot: </w:t>
      </w:r>
      <w:r w:rsidRPr="00265A96">
        <w:rPr>
          <w:rStyle w:val="Emphasis"/>
        </w:rPr>
        <w:t>a nuclear exchange between the US, Russia, and China would establish the hegemony of the cockroach</w:t>
      </w:r>
      <w:r w:rsidRPr="00265A96">
        <w:rPr>
          <w:sz w:val="12"/>
        </w:rPr>
        <w:t>.</w:t>
      </w:r>
    </w:p>
    <w:p w:rsidR="0010133E" w:rsidRPr="007C3631" w:rsidRDefault="0010133E" w:rsidP="00A20C4A">
      <w:pPr>
        <w:rPr>
          <w:sz w:val="12"/>
        </w:rPr>
      </w:pPr>
    </w:p>
    <w:p w:rsidR="00A20C4A" w:rsidRPr="009F216D" w:rsidRDefault="00A20C4A" w:rsidP="00A20C4A">
      <w:pPr>
        <w:rPr>
          <w:sz w:val="12"/>
        </w:rPr>
      </w:pPr>
    </w:p>
    <w:p w:rsidR="0017585A" w:rsidRDefault="00B435DB" w:rsidP="0017585A">
      <w:pPr>
        <w:pStyle w:val="Heading3"/>
      </w:pPr>
      <w:r>
        <w:lastRenderedPageBreak/>
        <w:t xml:space="preserve">Internals: </w:t>
      </w:r>
      <w:r w:rsidR="0010133E">
        <w:t>Alliance Possible</w:t>
      </w:r>
    </w:p>
    <w:p w:rsidR="0017585A" w:rsidRDefault="0017585A" w:rsidP="0017585A">
      <w:pPr>
        <w:pStyle w:val="Heading4"/>
      </w:pPr>
      <w:r>
        <w:t>A Ch</w:t>
      </w:r>
      <w:r w:rsidR="008E2234">
        <w:t>ina-Russia alliance is possible</w:t>
      </w:r>
    </w:p>
    <w:p w:rsidR="008E2234" w:rsidRPr="008E2234" w:rsidRDefault="008E2234" w:rsidP="008E2234"/>
    <w:p w:rsidR="0017585A" w:rsidRDefault="0017585A" w:rsidP="0017585A">
      <w:r w:rsidRPr="007F3730">
        <w:rPr>
          <w:rStyle w:val="StyleStyleBold12pt"/>
        </w:rPr>
        <w:t>Browne 5/4,</w:t>
      </w:r>
      <w:r>
        <w:t xml:space="preserve"> (Clayton Browne, writer and editor for Valuewalk, quotes Pepe Escobar, a roving correspondent for Asia Times/Hong Kong, an analyst for RT and TomDispatch, and a frequent contributor to websites and radio shows ranging from the US to East Asia; a foreign correspondent since 1985, and has lived in London, Paris, Milan, Los Angeles, Washington, Bangkok and Hong Kong, “US Forcing Russia, China And Iran Into Eurasian Military Alliance,” </w:t>
      </w:r>
      <w:hyperlink r:id="rId51" w:history="1">
        <w:r w:rsidRPr="00F061A4">
          <w:rPr>
            <w:rStyle w:val="Hyperlink"/>
          </w:rPr>
          <w:t>http://www.valuewalk.com/2015/05/us-forcing-russia-china-iran-military-alliance/</w:t>
        </w:r>
      </w:hyperlink>
      <w:r>
        <w:t>, 5/4/15, //VZ)</w:t>
      </w:r>
    </w:p>
    <w:p w:rsidR="0017585A" w:rsidRPr="00CB0BE1" w:rsidRDefault="0017585A" w:rsidP="0017585A">
      <w:pPr>
        <w:rPr>
          <w:sz w:val="16"/>
        </w:rPr>
      </w:pPr>
      <w:r w:rsidRPr="00CC3081">
        <w:rPr>
          <w:rStyle w:val="StyleBoldUnderline"/>
        </w:rPr>
        <w:t>It is important to keep in mind that Russia is not acting in a vacuum</w:t>
      </w:r>
      <w:r w:rsidRPr="00CB0BE1">
        <w:rPr>
          <w:sz w:val="16"/>
        </w:rPr>
        <w:t xml:space="preserve">. Russian President Vladimir Putin's belligerence over the last few years is not entirely about whipping up a nationalist fervor to improve his political fortunes. As Pepe Escobar points out in a recent Op-Ed on Zero Hedge, </w:t>
      </w:r>
      <w:r w:rsidRPr="00CC3081">
        <w:rPr>
          <w:rStyle w:val="StyleBoldUnderline"/>
        </w:rPr>
        <w:t>it's also about U.S. foreign policy in effect forcing Russia, China and Iran into a military alliance against the West.</w:t>
      </w:r>
      <w:r>
        <w:rPr>
          <w:rStyle w:val="StyleBoldUnderline"/>
        </w:rPr>
        <w:t xml:space="preserve"> </w:t>
      </w:r>
      <w:r w:rsidRPr="00CB0BE1">
        <w:rPr>
          <w:sz w:val="16"/>
        </w:rPr>
        <w:t xml:space="preserve">Russia selling Iran S-300 anti-aircraft missiles is a game changer </w:t>
      </w:r>
      <w:r w:rsidRPr="00CC3081">
        <w:rPr>
          <w:rStyle w:val="StyleBoldUnderline"/>
        </w:rPr>
        <w:t>Russia's decision to sell the S-300 anti-aircraft missile system to Iran is clearly a game-changer, and reflects changing geopolitics and the new world order</w:t>
      </w:r>
      <w:r w:rsidRPr="00CB0BE1">
        <w:rPr>
          <w:sz w:val="16"/>
        </w:rPr>
        <w:t xml:space="preserve">. Jane's Defense Weekly has been saying for years that Israel would have great difficulty penetrating Iranian airspace, and that will certainly be true soon. Keep in mind that following the S-300s, Iran will almost certainly be offered the yet more sophisticated S-400s, which China is already slated to receive. Escobar explains the implications of Russia's decision: </w:t>
      </w:r>
      <w:r w:rsidRPr="00CC3081">
        <w:rPr>
          <w:rStyle w:val="StyleBoldUnderline"/>
        </w:rPr>
        <w:t>"The unspoken secret behind these game-changing proceedings actually terrifies Washington warmongers; it spells out a further frontline of Eurasian integration, in the form of an evolving Eurasian missile shield deployed against Pentagon/NATO ballistic plans."</w:t>
      </w:r>
      <w:r>
        <w:rPr>
          <w:rStyle w:val="StyleBoldUnderline"/>
        </w:rPr>
        <w:t xml:space="preserve"> </w:t>
      </w:r>
      <w:r w:rsidRPr="00CB0BE1">
        <w:rPr>
          <w:sz w:val="16"/>
        </w:rPr>
        <w:t xml:space="preserve">Eurasian military alliance </w:t>
      </w:r>
      <w:proofErr w:type="gramStart"/>
      <w:r w:rsidRPr="00CB0BE1">
        <w:rPr>
          <w:sz w:val="16"/>
        </w:rPr>
        <w:t>A</w:t>
      </w:r>
      <w:proofErr w:type="gramEnd"/>
      <w:r w:rsidRPr="00CB0BE1">
        <w:rPr>
          <w:sz w:val="16"/>
        </w:rPr>
        <w:t xml:space="preserve"> possible glimpse of the future was offered at the Moscow Conference on International Security in April of this year. </w:t>
      </w:r>
      <w:proofErr w:type="gramStart"/>
      <w:r w:rsidRPr="00CB0BE1">
        <w:rPr>
          <w:sz w:val="16"/>
        </w:rPr>
        <w:t>Iranian Defense Minister, Brigadier-General Hussein Dehghan, unabashedly stating that Iran wanted BRICS members China, India and Russia to jointly oppose NATO's eastward expansion, and calling NATO's missile shield as an existential threat to their collective security.</w:t>
      </w:r>
      <w:proofErr w:type="gramEnd"/>
      <w:r w:rsidRPr="00CB0BE1">
        <w:rPr>
          <w:sz w:val="16"/>
        </w:rPr>
        <w:t xml:space="preserve"> At the same conference, Russian Defense Minister Sergey Shoigu and Chinese Defense Minister Chang Wanquan noted that their military ties are an "overriding priority", and Iran and Moscow also emphasized that they're working together in their push towards a new global order. NATO versus Russia/China/Iran </w:t>
      </w:r>
      <w:r w:rsidRPr="00CC3081">
        <w:rPr>
          <w:rStyle w:val="StyleBoldUnderline"/>
        </w:rPr>
        <w:t>The battle lines are becoming more clearly drawn between NATO and Russia/China</w:t>
      </w:r>
      <w:r w:rsidRPr="00CB0BE1">
        <w:rPr>
          <w:sz w:val="16"/>
        </w:rPr>
        <w:t xml:space="preserve">/Iran, so it's not surprising the three nations are cooperating more than ever before. Of note, Iran is an observer at the Collective Security Treaty Organization, and is virtually certain to join the SCO (Shanghai Cooperation Organization) within the next year or two. Given Russia is providing S-300 systems to Iran and S-400 systems to China, and developing the S-500 systems, which can supposedly intercept supersonic targets, it's clear the current NATO /U.S. military domination is at least threatened. On a related note, despite its small fleet in the area, China symbolically announced joint naval exercises with Russia in the Mediterranean last week. More over, as Escobar points out, this "budding military Eurasia integration is a key subplot of the New Great Game that runs parallel to the Chinese-led New Silk Road project." He argues that this Eurasian military alliance was almost inevitable given Beijing is confronted by U.S. and allies encroachment via the Asia-Pacific; Russia by encroachment via Eastern Europe; and Iran by encroachment via Southwest Asia. This means </w:t>
      </w:r>
      <w:r w:rsidRPr="00CC3081">
        <w:rPr>
          <w:rStyle w:val="StyleBoldUnderline"/>
        </w:rPr>
        <w:t>the multi-vector Russia-China</w:t>
      </w:r>
      <w:r w:rsidRPr="00CB0BE1">
        <w:rPr>
          <w:sz w:val="16"/>
        </w:rPr>
        <w:t xml:space="preserve">-Iran </w:t>
      </w:r>
      <w:r w:rsidRPr="00CC3081">
        <w:rPr>
          <w:rStyle w:val="StyleBoldUnderline"/>
        </w:rPr>
        <w:t>strategic alliance is a reality for the foreseeable future</w:t>
      </w:r>
      <w:r w:rsidRPr="00CB0BE1">
        <w:rPr>
          <w:sz w:val="16"/>
        </w:rPr>
        <w:t>. And despite whatever may occur with the nuclear negotiations with Iran this summer, 'Iran is bound to remain — alongside Russia — a key US geostrategic target."</w:t>
      </w:r>
    </w:p>
    <w:p w:rsidR="005E4C9A" w:rsidRDefault="005E4C9A" w:rsidP="005E4C9A">
      <w:pPr>
        <w:rPr>
          <w:rStyle w:val="StyleBoldUnderline"/>
        </w:rPr>
      </w:pPr>
    </w:p>
    <w:p w:rsidR="005E4C9A" w:rsidRPr="0024781C" w:rsidRDefault="00B435DB" w:rsidP="0024781C">
      <w:pPr>
        <w:pStyle w:val="Heading3"/>
      </w:pPr>
      <w:r>
        <w:lastRenderedPageBreak/>
        <w:t xml:space="preserve">Impacts: </w:t>
      </w:r>
      <w:r w:rsidR="0024781C" w:rsidRPr="0024781C">
        <w:t>Alliance kills U.S. Leadership</w:t>
      </w:r>
    </w:p>
    <w:p w:rsidR="0024781C" w:rsidRDefault="0024781C" w:rsidP="0024781C"/>
    <w:p w:rsidR="0024781C" w:rsidRDefault="0024781C" w:rsidP="0024781C">
      <w:pPr>
        <w:pStyle w:val="Heading4"/>
      </w:pPr>
      <w:r>
        <w:t>A Russia-China alliance would be disastrous for the U.S.</w:t>
      </w:r>
      <w:r w:rsidR="00BA49A0">
        <w:t xml:space="preserve"> (RE-TAG)</w:t>
      </w:r>
    </w:p>
    <w:p w:rsidR="0024781C" w:rsidRPr="00DF518C" w:rsidRDefault="0024781C" w:rsidP="0024781C"/>
    <w:p w:rsidR="0024781C" w:rsidRPr="00536649" w:rsidRDefault="0024781C" w:rsidP="0024781C">
      <w:pPr>
        <w:rPr>
          <w:rStyle w:val="StyleStyleBold12pt"/>
        </w:rPr>
      </w:pPr>
      <w:r>
        <w:rPr>
          <w:rStyle w:val="StyleStyleBold12pt"/>
        </w:rPr>
        <w:t xml:space="preserve">Adomanis ’14 </w:t>
      </w:r>
      <w:r w:rsidRPr="00536649">
        <w:t>(</w:t>
      </w:r>
      <w:r>
        <w:t>Mark, s</w:t>
      </w:r>
      <w:r w:rsidRPr="00536649">
        <w:t>pecialize</w:t>
      </w:r>
      <w:r>
        <w:t>s</w:t>
      </w:r>
      <w:r w:rsidRPr="00536649">
        <w:t xml:space="preserve"> in Russian economics and demographics</w:t>
      </w:r>
      <w:r>
        <w:t>, “</w:t>
      </w:r>
      <w:r w:rsidRPr="00536649">
        <w:t xml:space="preserve">A Russia-China Alliance Is Emerging, And It Will Be </w:t>
      </w:r>
      <w:proofErr w:type="gramStart"/>
      <w:r w:rsidRPr="00536649">
        <w:t>A Disaster For The</w:t>
      </w:r>
      <w:proofErr w:type="gramEnd"/>
      <w:r w:rsidRPr="00536649">
        <w:t xml:space="preserve"> West</w:t>
      </w:r>
      <w:r>
        <w:t xml:space="preserve">”, Forbes, </w:t>
      </w:r>
      <w:hyperlink r:id="rId52" w:history="1">
        <w:r w:rsidRPr="007902C9">
          <w:rPr>
            <w:rStyle w:val="Hyperlink"/>
          </w:rPr>
          <w:t>http://www.forbes.com/sites/markadomanis/2014/05/20/a-russia-china-alliance-is-emerging-and-it-will-be-a-disaster-for-the-west/</w:t>
        </w:r>
      </w:hyperlink>
      <w:r>
        <w:t>, 5/20/2014)//HW</w:t>
      </w:r>
    </w:p>
    <w:p w:rsidR="0024781C" w:rsidRPr="00536649" w:rsidRDefault="0024781C" w:rsidP="0024781C">
      <w:r>
        <w:t xml:space="preserve">It’s rare for the Times to be so critical of Obama, but this is an appropriate criticism. </w:t>
      </w:r>
      <w:r w:rsidRPr="00536649">
        <w:rPr>
          <w:b/>
          <w:u w:val="single"/>
        </w:rPr>
        <w:t>A Russia-China alliance would,</w:t>
      </w:r>
      <w:r>
        <w:t xml:space="preserve"> of course, </w:t>
      </w:r>
      <w:r w:rsidRPr="00536649">
        <w:rPr>
          <w:b/>
          <w:u w:val="single"/>
        </w:rPr>
        <w:t xml:space="preserve">be an </w:t>
      </w:r>
      <w:r w:rsidRPr="00536649">
        <w:rPr>
          <w:rStyle w:val="Emphasis"/>
        </w:rPr>
        <w:t>absolute disaster</w:t>
      </w:r>
      <w:r w:rsidRPr="00536649">
        <w:rPr>
          <w:b/>
          <w:u w:val="single"/>
        </w:rPr>
        <w:t xml:space="preserve"> for the U</w:t>
      </w:r>
      <w:r>
        <w:t xml:space="preserve">nited </w:t>
      </w:r>
      <w:r w:rsidRPr="00536649">
        <w:rPr>
          <w:b/>
          <w:u w:val="single"/>
        </w:rPr>
        <w:t>S</w:t>
      </w:r>
      <w:r>
        <w:t xml:space="preserve">tates, </w:t>
      </w:r>
      <w:r w:rsidRPr="00536649">
        <w:rPr>
          <w:b/>
          <w:u w:val="single"/>
        </w:rPr>
        <w:t>pretty much the only grouping of countries that would be</w:t>
      </w:r>
      <w:r>
        <w:t xml:space="preserve"> genuinely </w:t>
      </w:r>
      <w:r w:rsidRPr="00536649">
        <w:rPr>
          <w:b/>
          <w:u w:val="single"/>
        </w:rPr>
        <w:t>interested in and capable of challenging its position of global leadership. Preventing the emergence of a Russia-China alliance ought to be at the very top of the list of US foreign policy priorities,</w:t>
      </w:r>
      <w:r>
        <w:t xml:space="preserve"> but, as the Times noted, no one seems to be paying any attention. In Washington circles, </w:t>
      </w:r>
      <w:r w:rsidRPr="00536649">
        <w:rPr>
          <w:b/>
          <w:u w:val="single"/>
        </w:rPr>
        <w:t xml:space="preserve">Russia and China are considered two totally different and mutually exclusive issues studied by different groups </w:t>
      </w:r>
      <w:r>
        <w:t>of people with different affiliations.</w:t>
      </w:r>
      <w:r w:rsidRPr="00536649">
        <w:rPr>
          <w:sz w:val="12"/>
        </w:rPr>
        <w:t xml:space="preserve">¶ </w:t>
      </w:r>
      <w:r w:rsidRPr="00536649">
        <w:rPr>
          <w:b/>
          <w:u w:val="single"/>
        </w:rPr>
        <w:t xml:space="preserve">A Russia-China alliance is </w:t>
      </w:r>
      <w:r w:rsidRPr="00536649">
        <w:rPr>
          <w:rStyle w:val="Emphasis"/>
        </w:rPr>
        <w:t>far from inevitable</w:t>
      </w:r>
      <w:r>
        <w:t xml:space="preserve">. Frankly, given the troubled history of the two countries, </w:t>
      </w:r>
      <w:r w:rsidRPr="00536649">
        <w:rPr>
          <w:b/>
          <w:u w:val="single"/>
        </w:rPr>
        <w:t>I don’t think it would take a herculean diplomatic effort to head off the creation of such a partnership. The current policy of not doing anything</w:t>
      </w:r>
      <w:r>
        <w:t xml:space="preserve">, however, </w:t>
      </w:r>
      <w:r w:rsidRPr="00536649">
        <w:rPr>
          <w:b/>
          <w:u w:val="single"/>
        </w:rPr>
        <w:t>is clearly not an adequate response to such a serious potential threat. The US foreign policy community needs to wake up</w:t>
      </w:r>
      <w:r>
        <w:t xml:space="preserve"> or, a decade from </w:t>
      </w:r>
      <w:r w:rsidRPr="00536649">
        <w:rPr>
          <w:rStyle w:val="Emphasis"/>
        </w:rPr>
        <w:t>now</w:t>
      </w:r>
      <w:r>
        <w:t>, we’ll be hearing anguished debates about “who lost Eurasia.”</w:t>
      </w:r>
    </w:p>
    <w:p w:rsidR="0024781C" w:rsidRPr="0024781C" w:rsidRDefault="0024781C" w:rsidP="0024781C"/>
    <w:p w:rsidR="005E4C9A" w:rsidRPr="005E4C9A" w:rsidRDefault="005E4C9A" w:rsidP="005E4C9A"/>
    <w:p w:rsidR="000F5DFF" w:rsidRDefault="004459BE" w:rsidP="004459BE">
      <w:pPr>
        <w:pStyle w:val="Heading2"/>
      </w:pPr>
      <w:r>
        <w:lastRenderedPageBreak/>
        <w:t>Russia Impacts</w:t>
      </w:r>
    </w:p>
    <w:p w:rsidR="000F5DFF" w:rsidRDefault="000F5DFF" w:rsidP="000F5DFF"/>
    <w:p w:rsidR="00B435DB" w:rsidRDefault="00B435DB" w:rsidP="000F5DFF">
      <w:pPr>
        <w:pStyle w:val="Heading3"/>
      </w:pPr>
      <w:r>
        <w:lastRenderedPageBreak/>
        <w:t xml:space="preserve">2NC </w:t>
      </w:r>
      <w:r w:rsidR="00D63B51">
        <w:t xml:space="preserve">Impact </w:t>
      </w:r>
      <w:r w:rsidR="005576F7">
        <w:t>Overview</w:t>
      </w:r>
    </w:p>
    <w:p w:rsidR="00094160" w:rsidRDefault="00094160" w:rsidP="00094160"/>
    <w:p w:rsidR="00DE4178" w:rsidRDefault="00DE4178" w:rsidP="00DE4178">
      <w:pPr>
        <w:pStyle w:val="Heading4"/>
      </w:pPr>
      <w:r>
        <w:t xml:space="preserve">Disad Outweighs – </w:t>
      </w:r>
    </w:p>
    <w:p w:rsidR="00DE4178" w:rsidRPr="00DE4178" w:rsidRDefault="00DE4178" w:rsidP="00DE4178">
      <w:pPr>
        <w:pStyle w:val="Heading4"/>
      </w:pPr>
      <w:r>
        <w:t xml:space="preserve">A. Lack of Rationality – Loss of Russian prestige causes Putin to grab for power – incites nationalism that results in foreign policy irrationality and accidental nuclear war with the United States </w:t>
      </w:r>
    </w:p>
    <w:p w:rsidR="00094160" w:rsidRPr="00F467C5" w:rsidRDefault="00DE4178" w:rsidP="00094160">
      <w:pPr>
        <w:pStyle w:val="Heading4"/>
        <w:rPr>
          <w:rFonts w:cs="Arial"/>
        </w:rPr>
      </w:pPr>
      <w:r>
        <w:rPr>
          <w:rFonts w:cs="Arial"/>
        </w:rPr>
        <w:t xml:space="preserve">B. </w:t>
      </w:r>
      <w:r w:rsidR="00094160" w:rsidRPr="00F467C5">
        <w:rPr>
          <w:rFonts w:cs="Arial"/>
        </w:rPr>
        <w:t>Magnitude –</w:t>
      </w:r>
      <w:r w:rsidR="00094160">
        <w:rPr>
          <w:rFonts w:cs="Arial"/>
        </w:rPr>
        <w:t xml:space="preserve"> </w:t>
      </w:r>
      <w:r w:rsidR="00094160" w:rsidRPr="00F467C5">
        <w:rPr>
          <w:rFonts w:cs="Arial"/>
        </w:rPr>
        <w:t xml:space="preserve">Russian war is the only scenario for extinction </w:t>
      </w:r>
    </w:p>
    <w:p w:rsidR="00094160" w:rsidRPr="00F467C5" w:rsidRDefault="00094160" w:rsidP="00094160"/>
    <w:p w:rsidR="00094160" w:rsidRPr="00F467C5" w:rsidRDefault="00094160" w:rsidP="00094160">
      <w:pPr>
        <w:rPr>
          <w:rStyle w:val="StyleStyleBold12pt"/>
        </w:rPr>
      </w:pPr>
      <w:r w:rsidRPr="00F467C5">
        <w:rPr>
          <w:rStyle w:val="StyleStyleBold12pt"/>
        </w:rPr>
        <w:t>Bostrom 2</w:t>
      </w:r>
    </w:p>
    <w:p w:rsidR="00094160" w:rsidRPr="00F467C5" w:rsidRDefault="00094160" w:rsidP="00094160">
      <w:pPr>
        <w:rPr>
          <w:rStyle w:val="StyleStyleBold12pt"/>
          <w:sz w:val="20"/>
          <w:szCs w:val="20"/>
        </w:rPr>
      </w:pPr>
      <w:r w:rsidRPr="00F467C5">
        <w:rPr>
          <w:rStyle w:val="StyleStyleBold12pt"/>
          <w:sz w:val="20"/>
          <w:szCs w:val="20"/>
        </w:rPr>
        <w:t>(Nick Bostrom, Ph.D. and Professor of Philosophy at Oxford University, March 2002, Journal of Evolution and Technology, Existential Risks: Analyzing Human Extinction Scenarios and Related Hazards)</w:t>
      </w:r>
    </w:p>
    <w:p w:rsidR="00094160" w:rsidRDefault="00094160" w:rsidP="00094160">
      <w:r w:rsidRPr="00F467C5">
        <w:rPr>
          <w:rStyle w:val="StyleBoldUnderline"/>
          <w:highlight w:val="green"/>
        </w:rPr>
        <w:t>A</w:t>
      </w:r>
      <w:r w:rsidRPr="00F467C5">
        <w:rPr>
          <w:rStyle w:val="StyleBoldUnderline"/>
        </w:rPr>
        <w:t xml:space="preserve"> much greater </w:t>
      </w:r>
      <w:r w:rsidRPr="00F467C5">
        <w:rPr>
          <w:rStyle w:val="StyleBoldUnderline"/>
          <w:highlight w:val="green"/>
        </w:rPr>
        <w:t>existential risk emerged with</w:t>
      </w:r>
      <w:r w:rsidRPr="00F467C5">
        <w:rPr>
          <w:rStyle w:val="StyleBoldUnderline"/>
        </w:rPr>
        <w:t xml:space="preserve"> the build-up of </w:t>
      </w:r>
      <w:r w:rsidRPr="00F467C5">
        <w:rPr>
          <w:rStyle w:val="StyleBoldUnderline"/>
          <w:highlight w:val="green"/>
        </w:rPr>
        <w:t>nuclear arsenals in the US and the USSR.</w:t>
      </w:r>
      <w:r w:rsidRPr="00F467C5">
        <w:rPr>
          <w:rStyle w:val="StyleBoldUnderline"/>
        </w:rPr>
        <w:t xml:space="preserve"> An </w:t>
      </w:r>
      <w:r w:rsidRPr="00F467C5">
        <w:rPr>
          <w:rStyle w:val="StyleBoldUnderline"/>
          <w:highlight w:val="green"/>
        </w:rPr>
        <w:t xml:space="preserve">all-out nuclear war was a </w:t>
      </w:r>
      <w:r w:rsidRPr="00F467C5">
        <w:rPr>
          <w:rStyle w:val="StyleBoldUnderline"/>
        </w:rPr>
        <w:t xml:space="preserve">possibility with both a substantial </w:t>
      </w:r>
      <w:r w:rsidRPr="00F467C5">
        <w:rPr>
          <w:rStyle w:val="StyleBoldUnderline"/>
          <w:highlight w:val="green"/>
        </w:rPr>
        <w:t xml:space="preserve">probability and </w:t>
      </w:r>
      <w:r w:rsidRPr="00F467C5">
        <w:rPr>
          <w:rStyle w:val="StyleBoldUnderline"/>
        </w:rPr>
        <w:t xml:space="preserve">with </w:t>
      </w:r>
      <w:r w:rsidRPr="00F467C5">
        <w:rPr>
          <w:rStyle w:val="StyleBoldUnderline"/>
          <w:highlight w:val="green"/>
        </w:rPr>
        <w:t>consequences that </w:t>
      </w:r>
      <w:r w:rsidRPr="00F467C5">
        <w:rPr>
          <w:rStyle w:val="Emphasis"/>
          <w:highlight w:val="green"/>
        </w:rPr>
        <w:t>might</w:t>
      </w:r>
      <w:r w:rsidRPr="00F467C5">
        <w:rPr>
          <w:rStyle w:val="Emphasis"/>
        </w:rPr>
        <w:t> </w:t>
      </w:r>
      <w:r w:rsidRPr="00F467C5">
        <w:rPr>
          <w:rStyle w:val="StyleBoldUnderline"/>
          <w:highlight w:val="green"/>
        </w:rPr>
        <w:t>have been persistent enough to qualify as global and terminal</w:t>
      </w:r>
      <w:r w:rsidRPr="00F467C5">
        <w:rPr>
          <w:rStyle w:val="StyleBoldUnderline"/>
        </w:rPr>
        <w:t xml:space="preserve">. There was a real worry among those best acquainted with the information available at the time that </w:t>
      </w:r>
      <w:r w:rsidRPr="00F467C5">
        <w:rPr>
          <w:rStyle w:val="StyleBoldUnderline"/>
          <w:highlight w:val="green"/>
        </w:rPr>
        <w:t>a nuclear Armageddon would occur and that it might annihilate our species or permanently destroy human civilization</w:t>
      </w:r>
      <w:r w:rsidRPr="00F467C5">
        <w:rPr>
          <w:rStyle w:val="StyleBoldUnderline"/>
        </w:rPr>
        <w:t>.</w:t>
      </w:r>
      <w:r w:rsidRPr="00F467C5">
        <w:rPr>
          <w:color w:val="000000"/>
          <w:sz w:val="14"/>
        </w:rPr>
        <w:t>[4]</w:t>
      </w:r>
      <w:r w:rsidRPr="00F467C5">
        <w:rPr>
          <w:rStyle w:val="StyleBoldUnderline"/>
        </w:rPr>
        <w:t xml:space="preserve">  </w:t>
      </w:r>
      <w:r w:rsidRPr="00F467C5">
        <w:rPr>
          <w:rStyle w:val="StyleBoldUnderline"/>
          <w:highlight w:val="green"/>
        </w:rPr>
        <w:t>Russia and the US retain large nuclear arsenals that could be used in a future confrontation, either accidentally or deliberately</w:t>
      </w:r>
      <w:r w:rsidRPr="00F467C5">
        <w:rPr>
          <w:sz w:val="14"/>
        </w:rPr>
        <w:t>.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094160" w:rsidRDefault="00DE4178" w:rsidP="00094160">
      <w:pPr>
        <w:pStyle w:val="Heading4"/>
      </w:pPr>
      <w:r>
        <w:t xml:space="preserve">C. </w:t>
      </w:r>
      <w:r w:rsidR="00094160">
        <w:t xml:space="preserve">Miscalculation comes first – times of tension make the risk of nuclear use higher – Russian strategy dictates first use of nuclear weapons in case of conflict with the U.S. </w:t>
      </w:r>
    </w:p>
    <w:p w:rsidR="00094160" w:rsidRDefault="00094160" w:rsidP="00094160"/>
    <w:p w:rsidR="00094160" w:rsidRDefault="00094160" w:rsidP="00094160">
      <w:pPr>
        <w:rPr>
          <w:rStyle w:val="StyleStyleBold12pt"/>
        </w:rPr>
      </w:pPr>
      <w:r>
        <w:rPr>
          <w:rStyle w:val="StyleStyleBold12pt"/>
        </w:rPr>
        <w:t>Parry 3/2/15</w:t>
      </w:r>
    </w:p>
    <w:p w:rsidR="00094160" w:rsidRDefault="00094160" w:rsidP="00094160">
      <w:r>
        <w:rPr>
          <w:rStyle w:val="StyleStyleBold12pt"/>
        </w:rPr>
        <w:t xml:space="preserve">(Robert, Investigative reporter broke many of the Iran-Contra stories for </w:t>
      </w:r>
      <w:proofErr w:type="gramStart"/>
      <w:r>
        <w:rPr>
          <w:rStyle w:val="StyleStyleBold12pt"/>
        </w:rPr>
        <w:t>The</w:t>
      </w:r>
      <w:proofErr w:type="gramEnd"/>
      <w:r>
        <w:rPr>
          <w:rStyle w:val="StyleStyleBold12pt"/>
        </w:rPr>
        <w:t xml:space="preserve"> Associated Press and Newsweek in the 1980s, “Playing Chicken with Nuclear War,” pg online @ https://consortiumnews.com/2015/03/02/playing-chicken-with-nuclear-war/ //um-ef)</w:t>
      </w:r>
    </w:p>
    <w:p w:rsidR="00094160" w:rsidRPr="004F1D4E" w:rsidRDefault="00094160" w:rsidP="00094160">
      <w:pPr>
        <w:rPr>
          <w:b/>
          <w:iCs/>
          <w:sz w:val="26"/>
          <w:u w:val="single"/>
          <w:bdr w:val="single" w:sz="12" w:space="0" w:color="auto"/>
        </w:rPr>
      </w:pPr>
      <w:r w:rsidRPr="0060110E">
        <w:rPr>
          <w:sz w:val="12"/>
        </w:rPr>
        <w:t xml:space="preserve">Exclusive: </w:t>
      </w:r>
      <w:r>
        <w:rPr>
          <w:rStyle w:val="StyleBoldUnderline"/>
        </w:rPr>
        <w:t>U.S.-Russian tensions keep escalating</w:t>
      </w:r>
      <w:r w:rsidRPr="0060110E">
        <w:rPr>
          <w:sz w:val="12"/>
        </w:rPr>
        <w:t xml:space="preserve"> – now surrounding the murder of Russian opposition figure Boris Nemtsov – </w:t>
      </w:r>
      <w:r>
        <w:rPr>
          <w:rStyle w:val="Emphasis"/>
        </w:rPr>
        <w:t xml:space="preserve">yet almost no one on the American side seems to worry about the possibility that </w:t>
      </w:r>
      <w:r w:rsidRPr="0060110E">
        <w:rPr>
          <w:sz w:val="12"/>
        </w:rPr>
        <w:t>the tough-guy rhetoric and proxy war in Ukraine</w:t>
      </w:r>
      <w:r>
        <w:rPr>
          <w:rStyle w:val="Emphasis"/>
        </w:rPr>
        <w:t xml:space="preserve"> might risk a nuclear conflagration</w:t>
      </w:r>
      <w:r w:rsidRPr="0060110E">
        <w:rPr>
          <w:sz w:val="12"/>
        </w:rPr>
        <w:t xml:space="preserve">, writes Robert Parry. </w:t>
      </w:r>
      <w:r>
        <w:rPr>
          <w:rStyle w:val="StyleBoldUnderline"/>
        </w:rPr>
        <w:t>The U</w:t>
      </w:r>
      <w:r w:rsidRPr="0060110E">
        <w:rPr>
          <w:sz w:val="12"/>
        </w:rPr>
        <w:t xml:space="preserve">nited </w:t>
      </w:r>
      <w:r>
        <w:rPr>
          <w:rStyle w:val="StyleBoldUnderline"/>
        </w:rPr>
        <w:t>S</w:t>
      </w:r>
      <w:r w:rsidRPr="0060110E">
        <w:rPr>
          <w:sz w:val="12"/>
        </w:rPr>
        <w:t>tates</w:t>
      </w:r>
      <w:r>
        <w:rPr>
          <w:rStyle w:val="StyleBoldUnderline"/>
        </w:rPr>
        <w:t xml:space="preserve"> and Russia still maintain vast nuclear arsenals of </w:t>
      </w:r>
      <w:r>
        <w:rPr>
          <w:rStyle w:val="Emphasis"/>
        </w:rPr>
        <w:t>m</w:t>
      </w:r>
      <w:r>
        <w:rPr>
          <w:rStyle w:val="StyleBoldUnderline"/>
        </w:rPr>
        <w:t xml:space="preserve">utual </w:t>
      </w:r>
      <w:r>
        <w:rPr>
          <w:rStyle w:val="Emphasis"/>
        </w:rPr>
        <w:t>a</w:t>
      </w:r>
      <w:r>
        <w:rPr>
          <w:rStyle w:val="StyleBoldUnderline"/>
        </w:rPr>
        <w:t xml:space="preserve">ssured </w:t>
      </w:r>
      <w:r>
        <w:rPr>
          <w:rStyle w:val="Emphasis"/>
        </w:rPr>
        <w:t>d</w:t>
      </w:r>
      <w:r>
        <w:rPr>
          <w:rStyle w:val="StyleBoldUnderline"/>
        </w:rPr>
        <w:t>estruction, putting the future of humanity in jeopardy every instant.</w:t>
      </w:r>
      <w:r w:rsidRPr="0060110E">
        <w:rPr>
          <w:sz w:val="12"/>
        </w:rPr>
        <w:t xml:space="preserve"> But an unnerving nonchalance has settled over the American side which has become so casual about the risk of cataclysmic war that the West’s propaganda and passions now ignore Russian fears and sensitivities. A swaggering goofiness has come to dominate how the United States reacts to Russia, with American politicians and journalists dashing off tweets and op-eds, rushing to judgment about the perfidy of Moscow’s leaders, blaming them for almost anything and everything. These days, playing with nuclear fire is seen as a sign of seriousness and courage. Anyone who urges caution and suggests there might be two sides to the U.S.-Russia story is dismissed as a wimp or a stooge. A what-me-worry “group think” has taken hold across the U.S. ideological spectrum. Fretting about nuclear annihilation is so 1960s. So, immediately after last Friday night’s murder of Russian opposition figure Boris Nemtsov, the West’s media began insinuating that Russian President Vladimir Putin was somehow responsible even though there was no evidence or logic connecting him to the shooting, just 100 meters from the Kremlin, probably the last place Russian authorities would pick for a hit. But that didn’t stop the mainstream U.S. news media from casting blame on Putin. For instance, the New York Times published an op-ed by anti-Putin author Martha Gessen saying: “The scariest thing about the murder of Boris Nemtsov is that he himself did not scare anyone,” suggesting that his very irrelevance was part of a sinister political message. Though no one outside the actual </w:t>
      </w:r>
      <w:r w:rsidRPr="0060110E">
        <w:rPr>
          <w:sz w:val="12"/>
        </w:rPr>
        <w:lastRenderedPageBreak/>
        <w:t xml:space="preserve">killers seems to know yet why Nemtsov was gunned down, Gessen took the case several steps further explaining how – while Putin probably didn’t finger Nemtsov for death – the Russian president was somehow still responsible. She wrote: “In all likelihood no one in the Kremlin actually ordered the killing — and this is part of the reason Mr. Nemtsov’s murder marks the beginning of yet another new and frightening period in Russian history. The Kremlin has recently created a loose army of avengers who believe they are acting in the country’s best interests, without receiving any explicit instructions. Despite his lack of political clout, Mr. Nemtsov was a logical first target for this menacing force.” So, rather than wait for actual evidence to emerge, the Times published Gessen’s conclusions and then let her spin off some even more speculative interpretations. Yet, basing speculation upon speculation is almost always a bad idea, assuming you care about fairness and accuracy. Remember how after the Oklahoma City bombing in 1995, some terrorism “experts” not only jumped to the false conclusion that the attack was a case of Islamic terrorism but that Oklahoma was chosen to send a message to Americans that no part of the country was safe. But the terrorist turned out to be a white right-wing extremist lashing out at the federal government. While surely hard-line Russian nationalists, who resented Nemtsov’s support for the U.S.-backed Ukrainian regime in Kiev, should be included on a list of early suspects, there are a number of other possibilities that investigators must also consider, including business enemies, jealous rivals and even adversaries within Russia’s splintered opposition – though that last one has become a target of particular ridicule in the West. Yet, during my years at the Associated Press, one of my articles was about a CIA “psychological operations” manual which an agency contractor prepared for the Nicaraguan Contra rebels noting the value of assassinating someone on your own side to create a “martyr” for the cause. I’m in no way suggesting that such a motive was in play regarding Nemtsov’s slaying but it’s not as if this idea is entirely preposterous either. My point is that even in this age of Twitter when everyone wants to broadcast his or her personal speculation about whodunit to every mystery, it would be wise for news organizations to resist the temptation. Surely, if parallel circumstances occurred inside the United States, such guess work would be rightly dismissed as “conspiracy theory.” Nuclear Mischief Plus, this latest rush to judgment isn’t about some relatively innocuous topic – like, say, how some footballs ended up under-inflated in an NFL game – this situation involves how the United States will deal with </w:t>
      </w:r>
      <w:r>
        <w:rPr>
          <w:rStyle w:val="StyleBoldUnderline"/>
        </w:rPr>
        <w:t>Russia,</w:t>
      </w:r>
      <w:r w:rsidRPr="0060110E">
        <w:rPr>
          <w:sz w:val="12"/>
        </w:rPr>
        <w:t xml:space="preserve"> which</w:t>
      </w:r>
      <w:r>
        <w:rPr>
          <w:rStyle w:val="StyleBoldUnderline"/>
        </w:rPr>
        <w:t xml:space="preserve"> possesses</w:t>
      </w:r>
      <w:r w:rsidRPr="0060110E">
        <w:rPr>
          <w:sz w:val="12"/>
        </w:rPr>
        <w:t xml:space="preserve"> some</w:t>
      </w:r>
      <w:r>
        <w:rPr>
          <w:rStyle w:val="StyleBoldUnderline"/>
        </w:rPr>
        <w:t xml:space="preserve"> 8,000 nuclear warheads</w:t>
      </w:r>
      <w:r w:rsidRPr="0060110E">
        <w:rPr>
          <w:sz w:val="12"/>
        </w:rPr>
        <w:t xml:space="preserve"> — roughly the same size as the U.S. arsenal — while </w:t>
      </w:r>
      <w:r>
        <w:rPr>
          <w:rStyle w:val="StyleBoldUnderline"/>
        </w:rPr>
        <w:t xml:space="preserve">the two countries have </w:t>
      </w:r>
      <w:r w:rsidRPr="0060110E">
        <w:rPr>
          <w:sz w:val="12"/>
        </w:rPr>
        <w:t xml:space="preserve">around </w:t>
      </w:r>
      <w:r>
        <w:rPr>
          <w:rStyle w:val="StyleBoldUnderline"/>
        </w:rPr>
        <w:t xml:space="preserve">1,800 missiles on high-alert, i.e., ready to launch at nearly a moment’s notice. </w:t>
      </w:r>
      <w:r w:rsidRPr="0060110E">
        <w:rPr>
          <w:sz w:val="12"/>
        </w:rPr>
        <w:t xml:space="preserve">Over the weekend, I participated in a conference on nuclear dangers sponsored by the Helen Caldicott Foundation in New York City. On my Saturday afternoon panel was </w:t>
      </w:r>
      <w:r>
        <w:rPr>
          <w:rStyle w:val="StyleBoldUnderline"/>
        </w:rPr>
        <w:t>Seth Baum of the Global Catastrophic Risk Institute</w:t>
      </w:r>
      <w:r w:rsidRPr="0060110E">
        <w:rPr>
          <w:sz w:val="12"/>
        </w:rPr>
        <w:t xml:space="preserve"> who </w:t>
      </w:r>
      <w:r>
        <w:rPr>
          <w:rStyle w:val="StyleBoldUnderline"/>
        </w:rPr>
        <w:t>offered a sobering look at</w:t>
      </w:r>
      <w:r w:rsidRPr="0060110E">
        <w:rPr>
          <w:sz w:val="12"/>
        </w:rPr>
        <w:t xml:space="preserve"> how </w:t>
      </w:r>
      <w:r>
        <w:rPr>
          <w:rStyle w:val="StyleBoldUnderline"/>
        </w:rPr>
        <w:t xml:space="preserve">the percentage chances of a nuclear war – though perhaps low at any given moment – add up over time to quite likely </w:t>
      </w:r>
      <w:r w:rsidRPr="0060110E">
        <w:rPr>
          <w:sz w:val="12"/>
        </w:rPr>
        <w:t xml:space="preserve">if not inevitable. He made the additional observation that those </w:t>
      </w:r>
      <w:r>
        <w:rPr>
          <w:rStyle w:val="Emphasis"/>
        </w:rPr>
        <w:t>doomsday odds rise at times of high tensions between the U</w:t>
      </w:r>
      <w:r w:rsidRPr="0060110E">
        <w:rPr>
          <w:sz w:val="12"/>
        </w:rPr>
        <w:t xml:space="preserve">nited </w:t>
      </w:r>
      <w:r>
        <w:rPr>
          <w:rStyle w:val="Emphasis"/>
        </w:rPr>
        <w:t>S</w:t>
      </w:r>
      <w:r w:rsidRPr="0060110E">
        <w:rPr>
          <w:sz w:val="12"/>
        </w:rPr>
        <w:t>tates</w:t>
      </w:r>
      <w:r>
        <w:rPr>
          <w:rStyle w:val="Emphasis"/>
        </w:rPr>
        <w:t xml:space="preserve"> and Russia</w:t>
      </w:r>
      <w:r w:rsidRPr="0060110E">
        <w:rPr>
          <w:sz w:val="12"/>
        </w:rPr>
        <w:t xml:space="preserve">. As Baum noted, </w:t>
      </w:r>
      <w:r>
        <w:rPr>
          <w:rStyle w:val="Emphasis"/>
        </w:rPr>
        <w:t>at such crisis moments</w:t>
      </w:r>
      <w:r w:rsidRPr="0060110E">
        <w:rPr>
          <w:sz w:val="12"/>
        </w:rPr>
        <w:t>, the</w:t>
      </w:r>
      <w:r>
        <w:rPr>
          <w:rStyle w:val="Emphasis"/>
        </w:rPr>
        <w:t xml:space="preserve"> people responsible for the U.S. and Russian nuclear weapons are more likely to read a possible computer glitch or some other false alarm as a genuine launch and are </w:t>
      </w:r>
      <w:r w:rsidRPr="0060110E">
        <w:rPr>
          <w:sz w:val="12"/>
        </w:rPr>
        <w:t xml:space="preserve">thus </w:t>
      </w:r>
      <w:r>
        <w:rPr>
          <w:rStyle w:val="Emphasis"/>
        </w:rPr>
        <w:t xml:space="preserve">more likely to push their own nuclear button. </w:t>
      </w:r>
      <w:r w:rsidRPr="0060110E">
        <w:rPr>
          <w:sz w:val="12"/>
        </w:rPr>
        <w:t>In other words, it makes good sense to avoid a replay of the Cuban Missile Crisis in reverse by edging U.S. nuclear weapons up against Russia’s borders, especially when U.S. politicians and commentators are engaging in Cold War-style Russia-bashing. Baiting the Russian bear may seem like great fun to the tough-talking politicians in Washington or the editors of the New York Times and Washington Post but this hostile rhetoric could be taken more seriously in Moscow. When I spoke to the nuclear conference, I noted how the U.S. media/political system had helped create just that sort of crisis in Ukraine, with every “important” person jumping in on the side of the Kiev coup-makers in February 2014 when they overthrew elected President Viktor Yanukovych. Since then, nearly every detail of that conflict has been seen through the prism of “our side good/their side bad.” Facts that put “our side” in a negative light, such as the key role played by neo-Nazis and the Kiev regime’s brutal “anti-terrorism operation,” are downplayed or ignored. Conversely, anything that makes the Ukrainians who are resisting Kiev’s authority look bad gets hyped and even invented, such as one New York Times’ lead story citing photos that supposedly proved Russian military involvement but quickly turned out to be fraudulent. [See Consortiumnews.com’s “NYT Retracts Russian Photo Scoop.”] At pivotal moments in the crisis, such as the Feb. 20, 2014 sniper fire that killed both police and protesters and the July 17, 2014 shoot-down of Malaysia Airlines Flight 17 killing 298 passengers and crew, the U.S. political/media establishment has immediately pinned the blame on Yanukovych, the ethnic Russian rebels who are resisting his ouster, or Putin. Then, when evidence emerged going in the opposite direction — toward “our side” — a studied silence followed, allowing the earlier propaganda to stay in place as part of the preferred storyline. [See, for instance, Consortiumnews.com’s “President Gollum’s ‘Precious’ Secrets.”] A Pedestrian Dispute One of the points of my talk was that the Ukrainian crisis emerged from a fairly pedestrian dispute, i.e., plans for expanding economic ties with the European Union while not destroying the historic business relationship with Russia. In November 2013, Yanukovych backed away from signing an EU association agreement when experts in Kiev announced that it would blow a $160 billion hole in Ukraine’s economy. He asked for more time. But Yanukovych’s decision disappointed many western Ukrainians who favored the EU agreement. Tens of thousands poured into Kiev’s Maidan square to protest. The demonstrations then were seized upon by far-right Ukrainian political forces who have long detested the country’s ethnic Russians in the east and began dispatching organized “sotins” of 100 fighters each to begin firebombing police and seizing government buildings. As the violence grew worse, U.S. neoconservatives also saw an opportunity, including Sen. John McCain, R-Arizona, who told the protesters the United States was on their side, and Assistant Secretary of State for European Affairs Victoria Nuland, who passed out cookies to the protesters and plotted with U.S. Ambassador Geoffrey Pyatt on who would become the new leaders of Ukraine. [See Consortiumnews.com’s “NYT Still Pretends No Coup in Ukraine</w:t>
      </w:r>
      <w:proofErr w:type="gramStart"/>
      <w:r w:rsidRPr="0060110E">
        <w:rPr>
          <w:sz w:val="12"/>
        </w:rPr>
        <w:t>.“</w:t>
      </w:r>
      <w:proofErr w:type="gramEnd"/>
      <w:r w:rsidRPr="0060110E">
        <w:rPr>
          <w:sz w:val="12"/>
        </w:rPr>
        <w:t xml:space="preserve">] Thus, a very manageable political problem in Ukraine was allowed to expand into a proxy war between nuclear-armed United States and Russia. Added to it were intense passions and extensive propaganda. In the West, the Ukraine crisis was presented as a morality play of people who “share our values” pitted against conniving Russians and their Hitler-like president Putin. In Official Washington, anyone who dared suggest compromise was dismissed as a modern-day Neville Chamberlain practicing “appeasement.” Everyone “serious” was set on stopping Putin now by shipping sophisticated weapons to the Ukrainian government so it could do battle against “Russian aggression.” The war fever was such that no one raised an eyebrow when Ukraine’s Deputy Foreign Minister Vadym Prystaiko told Canada’s CBC Radio last month that the West should no longer fear fighting nuclear-armed Russia and that Ukraine wanted arms for a “full-scale war” against Moscow. “Everybody is afraid of fighting with a nuclear state. We are not anymore, in Ukraine,” Prystaiko said. “However dangerous it sounds, we have to stop [Putin] somehow. </w:t>
      </w:r>
      <w:proofErr w:type="gramStart"/>
      <w:r w:rsidRPr="0060110E">
        <w:rPr>
          <w:sz w:val="12"/>
        </w:rPr>
        <w:t>For the sake of the Russian nation as well, not just for the Ukrainians and Europe.</w:t>
      </w:r>
      <w:proofErr w:type="gramEnd"/>
      <w:r w:rsidRPr="0060110E">
        <w:rPr>
          <w:sz w:val="12"/>
        </w:rPr>
        <w:t xml:space="preserve"> … What we expect from the world is that the world will stiffen up in the spine a little.” [See Consortiumnews.com’s “Ready for Nuclear War over Ukraine?”] Instead of condemning Prystaiko’s recklessness, more U.S. officials began lining up in support of sending lethal military hardware to Ukraine so it could fight Russia, including Director of National Intelligence James Clapper who said he favored the idea though it might provoke a “negative reaction” from Moscow. Russian Regime Change Even President Barack Obama and other U.S. leaders who have yet to publicly endorse arming the Kiev coup-makers enjoy boasting about how much pain they are inflicting on the Russian economy and its government. In effect, there is a U.S. strategy of making the Russian economy “scream,” a first step toward a larger neocon goal to achieve “regime change” in Moscow. Another point I made in my talk on Saturday was how the neocons are good at drafting “regime change” plans that sound great when discussed at a think tank or outlined on an op-ed page but often fail to survive in the real world, such as their 2003 plan for a smooth transition in Iraq to replace Saddam Hussein with someone of their choosing – except that it didn’t work out that way. Perhaps the greatest danger from the new neocon dream for “regime change” in Moscow is that whoever follows Putin might not be the pliable yes man that the neocons envision, but a fierce Russian nationalist who would suddenly have control of their nuclear launch codes and might decide that it’s time for the United States to make concessions or face annihilation. On March 3, the Washington Post’s neocon editorialists emphasized the need for ousting Putin as they praised Nemtsov and other anti-Putin activists who have urged an escalation of Western pressure on Russia. The Post wrote: “They say he [Putin] can be stopped only by steps that decisively raise the cost of his military aggression and cripple the financial system that sustains his regime.” The Post then added its own suggestion that Putin was behind Nemtsov’s murder and its own hope that Putin might be soon be removed, saying: “It’s not known who murdered Mr. Nemtsov, and it probably won’t be as long as Mr. Putin remains in power.” Yet, what I find truly remarkable about the Ukraine crisis is that it was always relatively simple to resolve: Before the coup, Yanukovych agreed to reduced powers and early elections so he could be voted out of office. Then, either he or some new leadership could have crafted an economic arrangement that expanded ties to the EU while not severing them with Russia. Even after the coup, the new regime could have negotiated a federalized system that granted more independence to the disenfranchised ethnic Russians of eastern Ukraine, rather than launch a brutal “anti-terrorist operation” against those resisting the new authorities. But Official Washington’s “group think” has been single-minded: only bellicose anti-Russian sentiments are permitted and no suggestions of accommodation are allowed.</w:t>
      </w:r>
    </w:p>
    <w:p w:rsidR="00DE4178" w:rsidRPr="00B12943" w:rsidRDefault="00DE4178" w:rsidP="00DE4178">
      <w:pPr>
        <w:pStyle w:val="Heading4"/>
      </w:pPr>
      <w:r>
        <w:t>Relations independently prevent</w:t>
      </w:r>
      <w:r w:rsidRPr="00B12943">
        <w:t xml:space="preserve"> extinction</w:t>
      </w:r>
      <w:r>
        <w:t xml:space="preserve"> and a collapse of U.S. foreign policy</w:t>
      </w:r>
    </w:p>
    <w:p w:rsidR="00DE4178" w:rsidRPr="00931D97" w:rsidRDefault="00DE4178" w:rsidP="00DE4178">
      <w:pPr>
        <w:rPr>
          <w:b/>
        </w:rPr>
      </w:pPr>
    </w:p>
    <w:p w:rsidR="00DE4178" w:rsidRDefault="00DE4178" w:rsidP="00DE4178">
      <w:pPr>
        <w:rPr>
          <w:rStyle w:val="StyleStyleBold12pt"/>
        </w:rPr>
      </w:pPr>
      <w:r>
        <w:rPr>
          <w:rStyle w:val="StyleStyleBold12pt"/>
        </w:rPr>
        <w:lastRenderedPageBreak/>
        <w:t>Allison and Blackwill</w:t>
      </w:r>
      <w:r w:rsidRPr="00B12943">
        <w:rPr>
          <w:rStyle w:val="StyleStyleBold12pt"/>
        </w:rPr>
        <w:t xml:space="preserve"> </w:t>
      </w:r>
      <w:r>
        <w:rPr>
          <w:rStyle w:val="StyleStyleBold12pt"/>
        </w:rPr>
        <w:t>11</w:t>
      </w:r>
      <w:r w:rsidRPr="00B12943">
        <w:rPr>
          <w:rStyle w:val="StyleStyleBold12pt"/>
        </w:rPr>
        <w:t xml:space="preserve"> </w:t>
      </w:r>
    </w:p>
    <w:p w:rsidR="00DE4178" w:rsidRPr="00B12943" w:rsidRDefault="00DE4178" w:rsidP="00DE4178">
      <w:r w:rsidRPr="00B12943">
        <w:rPr>
          <w:rStyle w:val="StyleStyleBold12pt"/>
          <w:sz w:val="20"/>
          <w:szCs w:val="20"/>
        </w:rPr>
        <w:t>(Graham and Robert,</w:t>
      </w:r>
      <w:r>
        <w:rPr>
          <w:rStyle w:val="StyleStyleBold12pt"/>
          <w:sz w:val="20"/>
          <w:szCs w:val="20"/>
        </w:rPr>
        <w:t xml:space="preserve"> </w:t>
      </w:r>
      <w:r w:rsidRPr="00B12943">
        <w:rPr>
          <w:rStyle w:val="StyleStyleBold12pt"/>
          <w:sz w:val="20"/>
          <w:szCs w:val="20"/>
        </w:rPr>
        <w:t>* director of the Belfer Center for Science and International Affairs at Harvard’s Kennedy School AND ** Henry A. Kissinger senior fellow for U.S. foreign policy at the Council on Foreign Relations 10/30/11 “10 reasons why Russia still matters,” Politico, http://www.politico.com/news/stories/1011/67178.html</w:t>
      </w:r>
      <w:r>
        <w:rPr>
          <w:rStyle w:val="StyleStyleBold12pt"/>
          <w:sz w:val="20"/>
          <w:szCs w:val="20"/>
        </w:rPr>
        <w:t>)</w:t>
      </w:r>
    </w:p>
    <w:p w:rsidR="00DE4178" w:rsidRDefault="00DE4178" w:rsidP="00DE4178">
      <w:pPr>
        <w:rPr>
          <w:rFonts w:cs="Helvetica"/>
          <w:color w:val="000000"/>
          <w:sz w:val="8"/>
          <w:szCs w:val="15"/>
        </w:rPr>
      </w:pPr>
      <w:r w:rsidRPr="004D105E">
        <w:rPr>
          <w:rFonts w:cs="Helvetica"/>
          <w:color w:val="000000"/>
          <w:sz w:val="8"/>
          <w:szCs w:val="15"/>
        </w:rPr>
        <w:t xml:space="preserve">That central point is that </w:t>
      </w:r>
      <w:r w:rsidRPr="001D7A30">
        <w:rPr>
          <w:rStyle w:val="StyleBoldUnderline"/>
        </w:rPr>
        <w:t>Russia matters a great deal to a U.S.</w:t>
      </w:r>
      <w:r w:rsidRPr="004D105E">
        <w:rPr>
          <w:rFonts w:cs="Helvetica"/>
          <w:color w:val="000000"/>
          <w:sz w:val="8"/>
          <w:szCs w:val="15"/>
        </w:rPr>
        <w:t xml:space="preserve"> government </w:t>
      </w:r>
      <w:r w:rsidRPr="001D7A30">
        <w:rPr>
          <w:rStyle w:val="StyleBoldUnderline"/>
        </w:rPr>
        <w:t>seeking to</w:t>
      </w:r>
      <w:r w:rsidRPr="004D105E">
        <w:rPr>
          <w:rFonts w:cs="Helvetica"/>
          <w:color w:val="000000"/>
          <w:sz w:val="8"/>
          <w:szCs w:val="15"/>
        </w:rPr>
        <w:t xml:space="preserve"> defend and </w:t>
      </w:r>
      <w:r w:rsidRPr="001D7A30">
        <w:rPr>
          <w:rStyle w:val="StyleBoldUnderline"/>
        </w:rPr>
        <w:t>advance its national interests</w:t>
      </w:r>
      <w:r w:rsidRPr="004D105E">
        <w:rPr>
          <w:rFonts w:cs="Helvetica"/>
          <w:color w:val="000000"/>
          <w:sz w:val="8"/>
          <w:szCs w:val="15"/>
        </w:rPr>
        <w:t xml:space="preserve">. Prime Minister Vladimir Putin’s decision to return next year as president makes it all the more critical for Washington to manage its relationship with Russia through coherent, realistic policies. No one denies that </w:t>
      </w:r>
      <w:r w:rsidRPr="00843F25">
        <w:rPr>
          <w:rStyle w:val="StyleBoldUnderline"/>
          <w:highlight w:val="green"/>
        </w:rPr>
        <w:t>Russia is a dangerous</w:t>
      </w:r>
      <w:r w:rsidRPr="001D7A30">
        <w:rPr>
          <w:rStyle w:val="StyleBoldUnderline"/>
        </w:rPr>
        <w:t>, difficult</w:t>
      </w:r>
      <w:r w:rsidRPr="004D105E">
        <w:rPr>
          <w:rFonts w:cs="Helvetica"/>
          <w:color w:val="000000"/>
          <w:sz w:val="8"/>
          <w:szCs w:val="15"/>
        </w:rPr>
        <w:t xml:space="preserve">, often disappointing </w:t>
      </w:r>
      <w:r w:rsidRPr="00843F25">
        <w:rPr>
          <w:rStyle w:val="StyleBoldUnderline"/>
          <w:highlight w:val="green"/>
        </w:rPr>
        <w:t>state</w:t>
      </w:r>
      <w:r w:rsidRPr="001D7A30">
        <w:rPr>
          <w:rStyle w:val="StyleBoldUnderline"/>
        </w:rPr>
        <w:t xml:space="preserve"> to do business with</w:t>
      </w:r>
      <w:r w:rsidRPr="004D105E">
        <w:rPr>
          <w:rFonts w:cs="Helvetica"/>
          <w:color w:val="000000"/>
          <w:sz w:val="8"/>
          <w:szCs w:val="15"/>
        </w:rPr>
        <w:t xml:space="preserve">. We should not overlook its many human rights and legal failures. </w:t>
      </w:r>
      <w:r w:rsidRPr="001D7A30">
        <w:rPr>
          <w:rStyle w:val="StyleBoldUnderline"/>
        </w:rPr>
        <w:t>Nonetheless, Russia is a player whose choices affect our vital interests in nuclear security and energy</w:t>
      </w:r>
      <w:r w:rsidRPr="004D105E">
        <w:rPr>
          <w:rFonts w:cs="Helvetica"/>
          <w:color w:val="000000"/>
          <w:sz w:val="8"/>
          <w:szCs w:val="15"/>
        </w:rPr>
        <w:t xml:space="preserve">. It is key to supplying 100,000 U.S. troops fighting in Afghanistan and preventing Iran from acquiring nuclear weapons. Ten realities require U.S. policymakers to advance our nation’s interests by engaging and working with Moscow. First, </w:t>
      </w:r>
      <w:r w:rsidRPr="00843F25">
        <w:rPr>
          <w:rStyle w:val="StyleBoldUnderline"/>
          <w:highlight w:val="green"/>
        </w:rPr>
        <w:t>Russia remains the only nation that can erase the U</w:t>
      </w:r>
      <w:r w:rsidRPr="004D105E">
        <w:rPr>
          <w:rFonts w:cs="Helvetica"/>
          <w:color w:val="000000"/>
          <w:sz w:val="8"/>
          <w:szCs w:val="15"/>
        </w:rPr>
        <w:t xml:space="preserve">nited </w:t>
      </w:r>
      <w:r w:rsidRPr="00843F25">
        <w:rPr>
          <w:rStyle w:val="StyleBoldUnderline"/>
          <w:highlight w:val="green"/>
        </w:rPr>
        <w:t>S</w:t>
      </w:r>
      <w:r w:rsidRPr="004D105E">
        <w:rPr>
          <w:rFonts w:cs="Helvetica"/>
          <w:color w:val="000000"/>
          <w:sz w:val="8"/>
          <w:szCs w:val="15"/>
        </w:rPr>
        <w:t xml:space="preserve">tates </w:t>
      </w:r>
      <w:r w:rsidRPr="001D7A30">
        <w:rPr>
          <w:rStyle w:val="StyleBoldUnderline"/>
        </w:rPr>
        <w:t xml:space="preserve">from the map </w:t>
      </w:r>
      <w:r w:rsidRPr="00843F25">
        <w:rPr>
          <w:rStyle w:val="StyleBoldUnderline"/>
          <w:highlight w:val="green"/>
        </w:rPr>
        <w:t>in 30 minutes</w:t>
      </w:r>
      <w:r w:rsidRPr="004D105E">
        <w:rPr>
          <w:rFonts w:cs="Helvetica"/>
          <w:color w:val="000000"/>
          <w:sz w:val="8"/>
          <w:szCs w:val="15"/>
        </w:rPr>
        <w:t xml:space="preserve">. As every president since John F. Kennedy has recognized, </w:t>
      </w:r>
      <w:r w:rsidRPr="00843F25">
        <w:rPr>
          <w:rStyle w:val="StyleBoldUnderline"/>
          <w:highlight w:val="green"/>
        </w:rPr>
        <w:t xml:space="preserve">Russia’s cooperation is critical to </w:t>
      </w:r>
      <w:r w:rsidRPr="00843F25">
        <w:rPr>
          <w:rStyle w:val="Emphasis"/>
          <w:highlight w:val="green"/>
        </w:rPr>
        <w:t>averting nuclear war</w:t>
      </w:r>
      <w:r w:rsidRPr="004D105E">
        <w:rPr>
          <w:rFonts w:cs="Helvetica"/>
          <w:color w:val="000000"/>
          <w:sz w:val="8"/>
          <w:szCs w:val="15"/>
          <w:bdr w:val="single" w:sz="4" w:space="0" w:color="auto"/>
        </w:rPr>
        <w:t>.</w:t>
      </w:r>
      <w:r w:rsidRPr="004D105E">
        <w:rPr>
          <w:rFonts w:cs="Helvetica"/>
          <w:color w:val="000000"/>
          <w:sz w:val="8"/>
          <w:szCs w:val="15"/>
        </w:rPr>
        <w:t xml:space="preserve"> Second, </w:t>
      </w:r>
      <w:r w:rsidRPr="00843F25">
        <w:rPr>
          <w:rStyle w:val="StyleBoldUnderline"/>
          <w:highlight w:val="green"/>
        </w:rPr>
        <w:t>Russia is our most consequential partner in preventing nuclear terrorism</w:t>
      </w:r>
      <w:r w:rsidRPr="001D7A30">
        <w:rPr>
          <w:rStyle w:val="StyleBoldUnderline"/>
        </w:rPr>
        <w:t xml:space="preserve">. </w:t>
      </w:r>
      <w:r w:rsidRPr="004D105E">
        <w:rPr>
          <w:rFonts w:cs="Helvetica"/>
          <w:color w:val="000000"/>
          <w:sz w:val="8"/>
          <w:szCs w:val="15"/>
        </w:rPr>
        <w:t xml:space="preserve">Through a combination of more than $11 billion in U.S. aid, provided through the Nunn-Lugar Cooperative Threat Reduction program, and impressive Russian professionalism, two decades after the collapse of the “evil empire,” not one nuclear weapon has been found loose. Third, </w:t>
      </w:r>
      <w:r w:rsidRPr="001D7A30">
        <w:rPr>
          <w:rStyle w:val="StyleBoldUnderline"/>
        </w:rPr>
        <w:t xml:space="preserve">Russia plays an essential role in preventing </w:t>
      </w:r>
      <w:r w:rsidRPr="00843F25">
        <w:rPr>
          <w:rStyle w:val="StyleBoldUnderline"/>
          <w:highlight w:val="green"/>
        </w:rPr>
        <w:t>the proliferation of nuclear weapons and missile</w:t>
      </w:r>
      <w:r w:rsidRPr="001D7A30">
        <w:rPr>
          <w:rStyle w:val="StyleBoldUnderline"/>
        </w:rPr>
        <w:t xml:space="preserve">-delivery </w:t>
      </w:r>
      <w:r w:rsidRPr="00843F25">
        <w:rPr>
          <w:rStyle w:val="StyleBoldUnderline"/>
          <w:highlight w:val="green"/>
        </w:rPr>
        <w:t>systems</w:t>
      </w:r>
      <w:r w:rsidRPr="004D105E">
        <w:rPr>
          <w:rFonts w:cs="Helvetica"/>
          <w:color w:val="000000"/>
          <w:sz w:val="8"/>
          <w:szCs w:val="15"/>
        </w:rPr>
        <w:t xml:space="preserve">. </w:t>
      </w:r>
      <w:r w:rsidRPr="001D7A30">
        <w:rPr>
          <w:rStyle w:val="StyleBoldUnderline"/>
        </w:rPr>
        <w:t xml:space="preserve">As Washington seeks to stop Iran’s drive toward nuclear weapons, </w:t>
      </w:r>
      <w:r w:rsidRPr="00843F25">
        <w:rPr>
          <w:rStyle w:val="StyleBoldUnderline"/>
          <w:highlight w:val="green"/>
        </w:rPr>
        <w:t>Russian choices to sell or withhold sensitive technologies are the difference between failure and</w:t>
      </w:r>
      <w:r w:rsidRPr="001D7A30">
        <w:rPr>
          <w:rStyle w:val="StyleBoldUnderline"/>
        </w:rPr>
        <w:t xml:space="preserve"> the possibility of </w:t>
      </w:r>
      <w:r w:rsidRPr="00843F25">
        <w:rPr>
          <w:rStyle w:val="StyleBoldUnderline"/>
          <w:highlight w:val="green"/>
        </w:rPr>
        <w:t>success</w:t>
      </w:r>
      <w:r w:rsidRPr="004D105E">
        <w:rPr>
          <w:rFonts w:cs="Helvetica"/>
          <w:color w:val="000000"/>
          <w:sz w:val="8"/>
          <w:szCs w:val="15"/>
        </w:rPr>
        <w:t xml:space="preserve">. Fourth, </w:t>
      </w:r>
      <w:r w:rsidRPr="00843F25">
        <w:rPr>
          <w:rStyle w:val="StyleBoldUnderline"/>
          <w:highlight w:val="green"/>
        </w:rPr>
        <w:t>Russian support in sharing intelligence and cooperating in operations remains essential to</w:t>
      </w:r>
      <w:r w:rsidRPr="001D7A30">
        <w:rPr>
          <w:rStyle w:val="StyleBoldUnderline"/>
        </w:rPr>
        <w:t xml:space="preserve"> the U.S. war to </w:t>
      </w:r>
      <w:r w:rsidRPr="00843F25">
        <w:rPr>
          <w:rStyle w:val="StyleBoldUnderline"/>
          <w:highlight w:val="green"/>
        </w:rPr>
        <w:t>destroy Al Qaeda</w:t>
      </w:r>
      <w:r w:rsidRPr="004D105E">
        <w:rPr>
          <w:rFonts w:cs="Helvetica"/>
          <w:color w:val="000000"/>
          <w:sz w:val="8"/>
          <w:szCs w:val="15"/>
        </w:rPr>
        <w:t xml:space="preserve"> and combat other transnational terrorist groups. Fifth, Russia provides a vital supply line to 100,000 U.S. troops fighting in Afghanistan. As U.S. relations with Pakistan have deteriorated, the Russian lifeline has grown ever more important and now accounts for half all daily deliveries. Sixth, Russia is the world’s largest oil producer and second largest gas producer.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Seventh, Moscow is an important player in today’s international system. It is no accident that Russia is one of the five veto-wielding, permanent members of the U.N. Security Council, as well as a member of the G-8 and G-20. A Moscow more closely aligned with U.S. goals would be significant in the balance of power to shape an environment in which China can emerge as a global power without overturning the existing order. Eighth, </w:t>
      </w:r>
      <w:r w:rsidRPr="00843F25">
        <w:rPr>
          <w:rStyle w:val="StyleBoldUnderline"/>
          <w:highlight w:val="green"/>
        </w:rPr>
        <w:t>Russia</w:t>
      </w:r>
      <w:r w:rsidRPr="001D7A30">
        <w:rPr>
          <w:rStyle w:val="StyleBoldUnderline"/>
        </w:rPr>
        <w:t xml:space="preserve"> </w:t>
      </w:r>
      <w:r w:rsidRPr="00843F25">
        <w:rPr>
          <w:rStyle w:val="StyleBoldUnderline"/>
          <w:highlight w:val="green"/>
        </w:rPr>
        <w:t>is the largest country</w:t>
      </w:r>
      <w:r w:rsidRPr="004D105E">
        <w:rPr>
          <w:rFonts w:cs="Helvetica"/>
          <w:color w:val="000000"/>
          <w:sz w:val="8"/>
          <w:szCs w:val="15"/>
        </w:rPr>
        <w:t xml:space="preserve"> on Earth by land area, abutting China on the East, Poland in the West and the United States across the Arctic. </w:t>
      </w:r>
      <w:r w:rsidRPr="00843F25">
        <w:rPr>
          <w:rStyle w:val="StyleBoldUnderline"/>
          <w:highlight w:val="green"/>
        </w:rPr>
        <w:t>This territory provides transit corridors for supplies to global markets whose stability is vital to the U.S. economy</w:t>
      </w:r>
      <w:r w:rsidRPr="001D7A30">
        <w:rPr>
          <w:rStyle w:val="StyleBoldUnderline"/>
        </w:rPr>
        <w:t>.</w:t>
      </w:r>
      <w:r w:rsidRPr="004D105E">
        <w:rPr>
          <w:rFonts w:cs="Helvetica"/>
          <w:color w:val="000000"/>
          <w:sz w:val="8"/>
          <w:szCs w:val="15"/>
        </w:rPr>
        <w:t xml:space="preserve"> Ninth, Russia’s brainpower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Brin. Tenth, </w:t>
      </w:r>
      <w:r w:rsidRPr="00843F25">
        <w:rPr>
          <w:rStyle w:val="Emphasis"/>
          <w:highlight w:val="green"/>
        </w:rPr>
        <w:t>Russia’s potential as a spoiler is difficult to exaggerate</w:t>
      </w:r>
      <w:r w:rsidRPr="00843F25">
        <w:rPr>
          <w:rFonts w:cs="Helvetica"/>
          <w:color w:val="000000"/>
          <w:sz w:val="8"/>
          <w:szCs w:val="15"/>
          <w:highlight w:val="green"/>
          <w:bdr w:val="single" w:sz="4" w:space="0" w:color="auto"/>
        </w:rPr>
        <w:t>.</w:t>
      </w:r>
      <w:r w:rsidRPr="004D105E">
        <w:rPr>
          <w:rFonts w:cs="Helvetica"/>
          <w:color w:val="000000"/>
          <w:sz w:val="8"/>
          <w:szCs w:val="15"/>
        </w:rPr>
        <w:t xml:space="preserve"> </w:t>
      </w:r>
      <w:r w:rsidRPr="00843F25">
        <w:rPr>
          <w:rStyle w:val="StyleBoldUnderline"/>
          <w:highlight w:val="green"/>
        </w:rPr>
        <w:t>Consider what a Russian president intent on frustrating U.S. international objectives could do</w:t>
      </w:r>
      <w:r w:rsidRPr="001D7A30">
        <w:rPr>
          <w:rStyle w:val="StyleBoldUnderline"/>
        </w:rPr>
        <w:t xml:space="preserve"> — </w:t>
      </w:r>
      <w:r w:rsidRPr="00843F25">
        <w:rPr>
          <w:rStyle w:val="StyleBoldUnderline"/>
          <w:highlight w:val="green"/>
        </w:rPr>
        <w:t>from stopping the supply flow to Afghanistan to selling S-300 air defense missiles to Tehran to joining China in preventing U.N.</w:t>
      </w:r>
      <w:r w:rsidRPr="001D7A30">
        <w:rPr>
          <w:rStyle w:val="StyleBoldUnderline"/>
        </w:rPr>
        <w:t xml:space="preserve"> Security Council </w:t>
      </w:r>
      <w:r w:rsidRPr="00843F25">
        <w:rPr>
          <w:rStyle w:val="StyleBoldUnderline"/>
          <w:highlight w:val="green"/>
        </w:rPr>
        <w:t>resolutions</w:t>
      </w:r>
      <w:r w:rsidRPr="004D105E">
        <w:rPr>
          <w:rFonts w:cs="Helvetica"/>
          <w:color w:val="000000"/>
          <w:sz w:val="8"/>
          <w:szCs w:val="15"/>
        </w:rPr>
        <w:t xml:space="preserve">. So </w:t>
      </w:r>
      <w:r w:rsidRPr="001D7A30">
        <w:rPr>
          <w:rStyle w:val="StyleBoldUnderline"/>
        </w:rPr>
        <w:t>next time you hear a policymaker dismissing Russia with rhetoric about “who cares?” ask them to identify nations that matter more to U.S. success, or failure, in advancing our national interests</w:t>
      </w:r>
      <w:r w:rsidRPr="004D105E">
        <w:rPr>
          <w:rFonts w:cs="Helvetica"/>
          <w:color w:val="000000"/>
          <w:sz w:val="8"/>
          <w:szCs w:val="15"/>
        </w:rPr>
        <w:t>.</w:t>
      </w:r>
    </w:p>
    <w:p w:rsidR="00DE4178" w:rsidRDefault="00DE4178" w:rsidP="00094160">
      <w:pPr>
        <w:pStyle w:val="Heading4"/>
        <w:rPr>
          <w:rFonts w:cs="Arial"/>
        </w:rPr>
      </w:pPr>
    </w:p>
    <w:p w:rsidR="00094160" w:rsidRPr="00F467C5" w:rsidRDefault="00094160" w:rsidP="00094160">
      <w:pPr>
        <w:pStyle w:val="Heading4"/>
        <w:rPr>
          <w:rFonts w:cs="Arial"/>
        </w:rPr>
      </w:pPr>
      <w:r w:rsidRPr="00F467C5">
        <w:rPr>
          <w:rFonts w:cs="Arial"/>
        </w:rPr>
        <w:t>The impact is extinction – this is the fastest and most likely scenario, miscalc is likely</w:t>
      </w:r>
    </w:p>
    <w:p w:rsidR="00094160" w:rsidRPr="00F467C5" w:rsidRDefault="00094160" w:rsidP="00094160">
      <w:pPr>
        <w:rPr>
          <w:rStyle w:val="StyleStyleBold12pt"/>
        </w:rPr>
      </w:pPr>
      <w:r w:rsidRPr="00F467C5">
        <w:br/>
      </w:r>
      <w:r w:rsidRPr="00F467C5">
        <w:rPr>
          <w:rStyle w:val="StyleStyleBold12pt"/>
        </w:rPr>
        <w:t xml:space="preserve">Hallam 9  </w:t>
      </w:r>
    </w:p>
    <w:p w:rsidR="00094160" w:rsidRPr="00F467C5" w:rsidRDefault="00094160" w:rsidP="00094160">
      <w:pPr>
        <w:rPr>
          <w:rStyle w:val="StyleStyleBold12pt"/>
          <w:sz w:val="20"/>
          <w:szCs w:val="20"/>
        </w:rPr>
      </w:pPr>
      <w:r w:rsidRPr="00F467C5">
        <w:rPr>
          <w:rStyle w:val="StyleStyleBold12pt"/>
          <w:sz w:val="20"/>
          <w:szCs w:val="20"/>
        </w:rPr>
        <w:t>(John, Editor of Nuclear Flashpoints, John Burroughs and Marcy Fowler, Lawyers Committee on Nuclear Policy</w:t>
      </w:r>
      <w:proofErr w:type="gramStart"/>
      <w:r w:rsidRPr="00F467C5">
        <w:rPr>
          <w:rStyle w:val="StyleStyleBold12pt"/>
          <w:sz w:val="20"/>
          <w:szCs w:val="20"/>
        </w:rPr>
        <w:t>,  NPT</w:t>
      </w:r>
      <w:proofErr w:type="gramEnd"/>
      <w:r w:rsidRPr="00F467C5">
        <w:rPr>
          <w:rStyle w:val="StyleStyleBold12pt"/>
          <w:sz w:val="20"/>
          <w:szCs w:val="20"/>
        </w:rPr>
        <w:t xml:space="preserve"> Preparatory Committee, Steps Toward a Safer World, http://www.pndnsw.org.au/articles/features/86-steps-towards-a-safer-world.html)</w:t>
      </w:r>
    </w:p>
    <w:p w:rsidR="00094160" w:rsidRPr="00F467C5" w:rsidRDefault="00094160" w:rsidP="00094160">
      <w:pPr>
        <w:rPr>
          <w:sz w:val="10"/>
        </w:rPr>
      </w:pPr>
      <w:r w:rsidRPr="00F467C5">
        <w:rPr>
          <w:sz w:val="10"/>
        </w:rPr>
        <w:br/>
        <w:t xml:space="preserve">Why did an article in the September 2008 edition of the Bulletin of the Atomic Scientists, entitled 'avoiding human extinction' give a list of measures needed to avoid that, with lowering the operating status of nuclear weapon systems (along with their elimination) topping the rather consequential 'to - do' list, even before climate - change measures and incoming large asteroids? Why over the years has this issue been thought so important at such a high level? </w:t>
      </w:r>
      <w:r w:rsidRPr="00F467C5">
        <w:rPr>
          <w:rStyle w:val="StyleBoldUnderline"/>
        </w:rPr>
        <w:t>The US and Russia undeniably keep a large number</w:t>
      </w:r>
      <w:r w:rsidRPr="00F467C5">
        <w:rPr>
          <w:sz w:val="10"/>
        </w:rPr>
        <w:t xml:space="preserve"> (estimated by Blair at 2,654 by Kristensen more recently 2,300) </w:t>
      </w:r>
      <w:r w:rsidRPr="00F467C5">
        <w:rPr>
          <w:rStyle w:val="StyleBoldUnderline"/>
        </w:rPr>
        <w:t>of nuclear warheads</w:t>
      </w:r>
      <w:r w:rsidRPr="00F467C5">
        <w:rPr>
          <w:sz w:val="10"/>
        </w:rPr>
        <w:t xml:space="preserve"> (both land - based ICBMs and SLBMs) </w:t>
      </w:r>
      <w:r w:rsidRPr="00F467C5">
        <w:rPr>
          <w:rStyle w:val="StyleBoldUnderline"/>
        </w:rPr>
        <w:t>in a status in which they can be launched at roughly 2 minutes</w:t>
      </w:r>
      <w:r w:rsidRPr="00F467C5">
        <w:rPr>
          <w:sz w:val="10"/>
        </w:rPr>
        <w:t xml:space="preserve"> or less notice. This fact is never seriously disputed. The core of the issue is that standard operating procedures envisage extremely short decision making timeframes, and these are imposed by the simple fact of having some missiles on quick - launch status. </w:t>
      </w:r>
      <w:r w:rsidRPr="00F467C5">
        <w:rPr>
          <w:rStyle w:val="StyleBoldUnderline"/>
        </w:rPr>
        <w:t>Careful and measured decision-making in such a situation is simply not possible. Yet the consequences of such decisions are truly apocalyptic.</w:t>
      </w:r>
      <w:r w:rsidRPr="00F467C5">
        <w:rPr>
          <w:sz w:val="10"/>
        </w:rPr>
        <w:t xml:space="preserve"> Recent research by US scientists (Toon and Robock 2008/9) on the effects of the use of US and Russian arsenals indicates that even at levels down to 1000 warheads, </w:t>
      </w:r>
      <w:r w:rsidRPr="00F467C5">
        <w:rPr>
          <w:rStyle w:val="StyleBoldUnderline"/>
        </w:rPr>
        <w:t>the use by malice, madness, miscalculation or malfunction of the 'on alert' portions of US and Russian strategic nuclear forces would be</w:t>
      </w:r>
      <w:r w:rsidRPr="00F467C5">
        <w:rPr>
          <w:sz w:val="10"/>
        </w:rPr>
        <w:t xml:space="preserve"> essentially </w:t>
      </w:r>
      <w:r w:rsidRPr="00F467C5">
        <w:rPr>
          <w:rStyle w:val="StyleBoldUnderline"/>
        </w:rPr>
        <w:t>terminal for civilization.</w:t>
      </w:r>
      <w:r w:rsidRPr="00F467C5">
        <w:rPr>
          <w:sz w:val="10"/>
        </w:rPr>
        <w:t xml:space="preserve"> Maintaining arsenals in an unstable configuration was insanely risky during the Cold War, when there were even larger numbers of warheads on alert and when there were just too many occasions on which it would be fair to say that the </w:t>
      </w:r>
      <w:r w:rsidRPr="00F467C5">
        <w:rPr>
          <w:sz w:val="10"/>
        </w:rPr>
        <w:lastRenderedPageBreak/>
        <w:t>world came just too close to ending. There is even less reason, now that the cold - war confrontation has supposedly ended, to maintain nuclear forces in these dangerous configurations. Yet in spite of denials and obfuscations from those who wish to maintain existing postures they are indeed so maintained. President Obama, in his election manifesto, promised to negotiate with Russia to lower the operational status of nuclear weapon systems. It is vital that this promise is not forgotten. The talks between the US and Russia on the successor to the START Treaty are an ideal opportunity to take action to implement Obama's promises to negotiate with Russia to achieve lower operational status of nuclear weapon systems.</w:t>
      </w:r>
    </w:p>
    <w:p w:rsidR="00094160" w:rsidRPr="00754A13" w:rsidRDefault="00094160" w:rsidP="00094160">
      <w:pPr>
        <w:rPr>
          <w:b/>
          <w:sz w:val="26"/>
          <w:u w:val="single"/>
        </w:rPr>
      </w:pPr>
      <w:r w:rsidRPr="00F467C5">
        <w:rPr>
          <w:sz w:val="14"/>
        </w:rPr>
        <w:t>.</w:t>
      </w:r>
    </w:p>
    <w:p w:rsidR="00094160" w:rsidRDefault="00094160" w:rsidP="00094160">
      <w:pPr>
        <w:pStyle w:val="Heading4"/>
      </w:pPr>
      <w:r>
        <w:t xml:space="preserve">And, resurgent Russian Nationalism and aggressive foreign policy causes Russian internal collapse – goes nuclear </w:t>
      </w:r>
    </w:p>
    <w:p w:rsidR="00094160" w:rsidRDefault="00094160" w:rsidP="00094160"/>
    <w:p w:rsidR="00094160" w:rsidRDefault="00094160" w:rsidP="00094160">
      <w:pPr>
        <w:rPr>
          <w:rStyle w:val="StyleStyleBold12pt"/>
        </w:rPr>
      </w:pPr>
      <w:r>
        <w:rPr>
          <w:rStyle w:val="StyleStyleBold12pt"/>
        </w:rPr>
        <w:t>Dr. Blank ‘00</w:t>
      </w:r>
    </w:p>
    <w:p w:rsidR="00094160" w:rsidRPr="007E0914" w:rsidRDefault="00094160" w:rsidP="00094160">
      <w:pPr>
        <w:rPr>
          <w:rStyle w:val="StyleStyleBold12pt"/>
        </w:rPr>
      </w:pPr>
      <w:r>
        <w:rPr>
          <w:rStyle w:val="StyleStyleBold12pt"/>
        </w:rPr>
        <w:t>(Stephen, “Threats to Russian Security: The View from Moscow,” pg online @ http://www.strategicstudiesinstitute.army.mil/pubs/summary.cfm?q=135 //um-ef)</w:t>
      </w:r>
    </w:p>
    <w:p w:rsidR="00094160" w:rsidRDefault="00094160" w:rsidP="00094160">
      <w:pPr>
        <w:rPr>
          <w:rStyle w:val="Emphasis"/>
        </w:rPr>
      </w:pPr>
      <w:r w:rsidRPr="00754A13">
        <w:rPr>
          <w:sz w:val="10"/>
        </w:rPr>
        <w:t xml:space="preserve">The greater danger here is not necessarily that a nuclear provocation will </w:t>
      </w:r>
      <w:proofErr w:type="gramStart"/>
      <w:r w:rsidRPr="00754A13">
        <w:rPr>
          <w:sz w:val="10"/>
        </w:rPr>
        <w:t>occur,</w:t>
      </w:r>
      <w:proofErr w:type="gramEnd"/>
      <w:r w:rsidRPr="00754A13">
        <w:rPr>
          <w:sz w:val="10"/>
        </w:rPr>
        <w:t xml:space="preserve"> it is rather that </w:t>
      </w:r>
      <w:r w:rsidRPr="007E0914">
        <w:rPr>
          <w:rStyle w:val="StyleBoldUnderline"/>
        </w:rPr>
        <w:t xml:space="preserve">the military institutions and government have yet to devise a strategy and policy based on reality. Instead </w:t>
      </w:r>
      <w:r w:rsidRPr="007E0914">
        <w:rPr>
          <w:rStyle w:val="Emphasis"/>
        </w:rPr>
        <w:t>they continue to chase after fantasies of recovering a lost status</w:t>
      </w:r>
      <w:r w:rsidRPr="007E0914">
        <w:rPr>
          <w:rStyle w:val="StyleBoldUnderline"/>
        </w:rPr>
        <w:t xml:space="preserve"> and of being a military-political global superpower</w:t>
      </w:r>
      <w:r w:rsidRPr="00754A13">
        <w:rPr>
          <w:sz w:val="10"/>
        </w:rPr>
        <w:t xml:space="preserve">. </w:t>
      </w:r>
      <w:r w:rsidRPr="007E0914">
        <w:rPr>
          <w:rStyle w:val="Emphasis"/>
        </w:rPr>
        <w:t>The deeply embedded notions of international security as a zero-sum game</w:t>
      </w:r>
      <w:r w:rsidRPr="00754A13">
        <w:rPr>
          <w:sz w:val="10"/>
        </w:rPr>
        <w:t xml:space="preserve">, of the militarization of politics, </w:t>
      </w:r>
      <w:r w:rsidRPr="007E0914">
        <w:rPr>
          <w:rStyle w:val="StyleBoldUnderline"/>
        </w:rPr>
        <w:t>and the pervasiveness of threats from all sides, are axioms that are deployed, first of all, for domestic advantage and to obstruct reform</w:t>
      </w:r>
      <w:r w:rsidRPr="00754A13">
        <w:rPr>
          <w:sz w:val="10"/>
        </w:rPr>
        <w:t>. When juxtaposed to the absence of coherent controls and institutions to formulate and direct defense policy, these axioms are an invitation to disaster. These documents and the security consensus that lies behind them represent only the latest manifestation of Russia</w:t>
      </w:r>
      <w:proofErr w:type="gramStart"/>
      <w:r w:rsidRPr="00754A13">
        <w:rPr>
          <w:sz w:val="10"/>
        </w:rPr>
        <w:t>?s</w:t>
      </w:r>
      <w:proofErr w:type="gramEnd"/>
      <w:r w:rsidRPr="00754A13">
        <w:rPr>
          <w:sz w:val="10"/>
        </w:rPr>
        <w:t xml:space="preserve"> continuing failure to become a true democracy at peace with itself and the world. </w:t>
      </w:r>
      <w:r w:rsidRPr="007E0914">
        <w:rPr>
          <w:rStyle w:val="StyleBoldUnderline"/>
        </w:rPr>
        <w:t>As long as this unrealism and pre-modern structure of politics govern the discourse and practice of Russian security policy, continuous internal unrest is the best scenario we can predict for Russia</w:t>
      </w:r>
      <w:r w:rsidRPr="00754A13">
        <w:rPr>
          <w:sz w:val="10"/>
        </w:rPr>
        <w:t>.</w:t>
      </w:r>
      <w:r w:rsidRPr="007E0914">
        <w:rPr>
          <w:rStyle w:val="StyleBoldUnderline"/>
        </w:rPr>
        <w:t xml:space="preserve"> But</w:t>
      </w:r>
      <w:r w:rsidRPr="00754A13">
        <w:rPr>
          <w:sz w:val="10"/>
        </w:rPr>
        <w:t xml:space="preserve"> experience shows that </w:t>
      </w:r>
      <w:r w:rsidRPr="007E0914">
        <w:rPr>
          <w:rStyle w:val="StyleBoldUnderline"/>
        </w:rPr>
        <w:t>this unrest does not remain bottled up in Russia</w:t>
      </w:r>
      <w:r w:rsidRPr="00754A13">
        <w:rPr>
          <w:sz w:val="10"/>
        </w:rPr>
        <w:t xml:space="preserve">. The war in Chechnya is now accompanied by threats against Tbilisi and Baku as well as attempts at military-political union in the CIS. Thus </w:t>
      </w:r>
      <w:r w:rsidRPr="007E0914">
        <w:rPr>
          <w:rStyle w:val="StyleBoldUnderline"/>
        </w:rPr>
        <w:t>Russia</w:t>
      </w:r>
      <w:proofErr w:type="gramStart"/>
      <w:r w:rsidRPr="007E0914">
        <w:rPr>
          <w:rStyle w:val="StyleBoldUnderline"/>
        </w:rPr>
        <w:t>?s</w:t>
      </w:r>
      <w:proofErr w:type="gramEnd"/>
      <w:r w:rsidRPr="007E0914">
        <w:rPr>
          <w:rStyle w:val="StyleBoldUnderline"/>
        </w:rPr>
        <w:t xml:space="preserve"> refusal or inability to adapt to reality presages a continuing struggle</w:t>
      </w:r>
      <w:r w:rsidRPr="00754A13">
        <w:rPr>
          <w:sz w:val="10"/>
        </w:rPr>
        <w:t xml:space="preserve"> in the CIS and other unsettled areas like the Balkans. </w:t>
      </w:r>
      <w:r w:rsidRPr="007E0914">
        <w:rPr>
          <w:rStyle w:val="StyleBoldUnderline"/>
        </w:rPr>
        <w:t>Every preceding time when state power in Russia fragmented,</w:t>
      </w:r>
      <w:r w:rsidRPr="00754A13">
        <w:rPr>
          <w:sz w:val="10"/>
        </w:rPr>
        <w:t xml:space="preserve"> </w:t>
      </w:r>
      <w:r w:rsidRPr="007E0914">
        <w:rPr>
          <w:rStyle w:val="Emphasis"/>
        </w:rPr>
        <w:t>the whole region within which it acted was engulfed in instability, if not conflict</w:t>
      </w:r>
      <w:r w:rsidRPr="00754A13">
        <w:rPr>
          <w:sz w:val="10"/>
        </w:rPr>
        <w:t xml:space="preserve">, </w:t>
      </w:r>
      <w:r w:rsidRPr="007E0914">
        <w:rPr>
          <w:rStyle w:val="StyleBoldUnderline"/>
        </w:rPr>
        <w:t>and foreign armies</w:t>
      </w:r>
      <w:r w:rsidRPr="00754A13">
        <w:rPr>
          <w:sz w:val="10"/>
        </w:rPr>
        <w:t xml:space="preserve"> </w:t>
      </w:r>
      <w:r w:rsidRPr="007E0914">
        <w:rPr>
          <w:rStyle w:val="StyleBoldUnderline"/>
        </w:rPr>
        <w:t>were</w:t>
      </w:r>
      <w:r w:rsidRPr="00754A13">
        <w:rPr>
          <w:sz w:val="10"/>
        </w:rPr>
        <w:t xml:space="preserve"> either tempted to invade or </w:t>
      </w:r>
      <w:r w:rsidRPr="007E0914">
        <w:rPr>
          <w:rStyle w:val="Emphasis"/>
        </w:rPr>
        <w:t>dragged into the quagmire</w:t>
      </w:r>
      <w:r w:rsidRPr="00754A13">
        <w:rPr>
          <w:sz w:val="10"/>
        </w:rPr>
        <w:t xml:space="preserve">. Thus these documents are ultimately a confession of political, economic, social and moral bankruptcy and an admission of despair. </w:t>
      </w:r>
      <w:r w:rsidRPr="007E0914">
        <w:rPr>
          <w:rStyle w:val="StyleBoldUnderline"/>
        </w:rPr>
        <w:t xml:space="preserve">If Russia perceives everything around it as a threat </w:t>
      </w:r>
      <w:r w:rsidRPr="00754A13">
        <w:rPr>
          <w:sz w:val="10"/>
        </w:rPr>
        <w:t xml:space="preserve">whose origins lay beyond its borders, </w:t>
      </w:r>
      <w:r w:rsidRPr="007E0914">
        <w:rPr>
          <w:rStyle w:val="StyleBoldUnderline"/>
        </w:rPr>
        <w:t>then the temptation to avert domestic reform will continue to strengthen and breed still more internal unrest and instability</w:t>
      </w:r>
      <w:r w:rsidRPr="00754A13">
        <w:rPr>
          <w:sz w:val="10"/>
        </w:rPr>
        <w:t xml:space="preserve">. Nor will any outside attempts to help be appreciated or accepted. Absent a reliable defense policy and defense forces and </w:t>
      </w:r>
      <w:r w:rsidRPr="007E0914">
        <w:rPr>
          <w:rStyle w:val="StyleBoldUnderline"/>
        </w:rPr>
        <w:t>following an elite that seems determined on racing to the brink of a precipice</w:t>
      </w:r>
      <w:r w:rsidRPr="00754A13">
        <w:rPr>
          <w:sz w:val="10"/>
        </w:rPr>
        <w:t xml:space="preserve">, </w:t>
      </w:r>
      <w:r w:rsidRPr="007E0914">
        <w:rPr>
          <w:rStyle w:val="Emphasis"/>
        </w:rPr>
        <w:t>Russia?s elites remain fixated on military threats that exist mainly in their fantasies</w:t>
      </w:r>
      <w:r w:rsidRPr="00754A13">
        <w:rPr>
          <w:sz w:val="10"/>
        </w:rPr>
        <w:t>. Thus they show themselves utterly unable to come to grips with the new but very real threats to Russia</w:t>
      </w:r>
      <w:proofErr w:type="gramStart"/>
      <w:r w:rsidRPr="00754A13">
        <w:rPr>
          <w:sz w:val="10"/>
        </w:rPr>
        <w:t>?s</w:t>
      </w:r>
      <w:proofErr w:type="gramEnd"/>
      <w:r w:rsidRPr="00754A13">
        <w:rPr>
          <w:sz w:val="10"/>
        </w:rPr>
        <w:t xml:space="preserve"> security and stability. 119 If this situation continues, </w:t>
      </w:r>
      <w:r w:rsidRPr="007E0914">
        <w:rPr>
          <w:rStyle w:val="StyleBoldUnderline"/>
        </w:rPr>
        <w:t>then the Russian people</w:t>
      </w:r>
      <w:r w:rsidRPr="00754A13">
        <w:rPr>
          <w:sz w:val="10"/>
        </w:rPr>
        <w:t xml:space="preserve">, if not their neighbors and partners, </w:t>
      </w:r>
      <w:r w:rsidRPr="00754A13">
        <w:rPr>
          <w:rStyle w:val="StyleBoldUnderline"/>
        </w:rPr>
        <w:t>will be thrown over the edge as Russia falls into an economic, ecological</w:t>
      </w:r>
      <w:r w:rsidRPr="00754A13">
        <w:rPr>
          <w:sz w:val="10"/>
        </w:rPr>
        <w:t xml:space="preserve">, demographic, </w:t>
      </w:r>
      <w:r w:rsidRPr="00754A13">
        <w:rPr>
          <w:rStyle w:val="StyleBoldUnderline"/>
        </w:rPr>
        <w:t xml:space="preserve">and </w:t>
      </w:r>
      <w:r w:rsidRPr="00754A13">
        <w:rPr>
          <w:sz w:val="10"/>
        </w:rPr>
        <w:t xml:space="preserve">possibly even </w:t>
      </w:r>
      <w:r w:rsidRPr="00754A13">
        <w:rPr>
          <w:rStyle w:val="Emphasis"/>
        </w:rPr>
        <w:t>nuclear abyss.</w:t>
      </w:r>
    </w:p>
    <w:p w:rsidR="00DE4178" w:rsidRDefault="00DE4178" w:rsidP="00094160">
      <w:pPr>
        <w:rPr>
          <w:rStyle w:val="Emphasis"/>
        </w:rPr>
      </w:pPr>
    </w:p>
    <w:p w:rsidR="00DE4178" w:rsidRDefault="00DE4178" w:rsidP="00DE4178">
      <w:pPr>
        <w:pStyle w:val="Heading3"/>
      </w:pPr>
      <w:r>
        <w:lastRenderedPageBreak/>
        <w:t>2NC Relations Impact</w:t>
      </w:r>
    </w:p>
    <w:p w:rsidR="00DE4178" w:rsidRDefault="00DE4178" w:rsidP="00DE4178">
      <w:pPr>
        <w:pStyle w:val="Heading4"/>
      </w:pPr>
      <w:r>
        <w:t>And, the plan IMMEDIATELY freaks out Russia and tanks U.S.-Russian Relations – the impact is perception-based</w:t>
      </w:r>
    </w:p>
    <w:p w:rsidR="00DE4178" w:rsidRPr="00B326BE" w:rsidRDefault="00DE4178" w:rsidP="00DE4178"/>
    <w:p w:rsidR="00DE4178" w:rsidRDefault="00DE4178" w:rsidP="00DE4178">
      <w:pPr>
        <w:rPr>
          <w:rStyle w:val="StyleStyleBold12pt"/>
        </w:rPr>
      </w:pPr>
      <w:r w:rsidRPr="006D708E">
        <w:rPr>
          <w:rStyle w:val="StyleStyleBold12pt"/>
        </w:rPr>
        <w:t>Merry</w:t>
      </w:r>
      <w:r>
        <w:rPr>
          <w:rStyle w:val="StyleStyleBold12pt"/>
        </w:rPr>
        <w:t xml:space="preserve"> 9</w:t>
      </w:r>
    </w:p>
    <w:p w:rsidR="00DE4178" w:rsidRPr="000150ED" w:rsidRDefault="00DE4178" w:rsidP="00DE4178">
      <w:pPr>
        <w:rPr>
          <w:rStyle w:val="StyleStyleBold12pt"/>
          <w:sz w:val="20"/>
          <w:szCs w:val="20"/>
        </w:rPr>
      </w:pPr>
      <w:r w:rsidRPr="000150ED">
        <w:rPr>
          <w:rStyle w:val="StyleStyleBold12pt"/>
          <w:sz w:val="20"/>
          <w:szCs w:val="20"/>
        </w:rPr>
        <w:t xml:space="preserve">(E. Wayne, a former State Department and Pentagon official, is a senior associate at the American Foreign Policy Council in Washington, 5/22/09 New York Times, “A ‘Reset’ Is Not Enough” </w:t>
      </w:r>
      <w:hyperlink r:id="rId53" w:history="1">
        <w:r w:rsidRPr="000150ED">
          <w:rPr>
            <w:rStyle w:val="StyleStyleBold12pt"/>
            <w:sz w:val="20"/>
            <w:szCs w:val="20"/>
          </w:rPr>
          <w:t>http://www.nytimes.com/2009/05/23/opinion/23iht-edmerry.html?_r=0</w:t>
        </w:r>
      </w:hyperlink>
      <w:r w:rsidRPr="000150ED">
        <w:rPr>
          <w:rStyle w:val="StyleStyleBold12pt"/>
          <w:sz w:val="20"/>
          <w:szCs w:val="20"/>
        </w:rPr>
        <w:t xml:space="preserve"> 7/6/13)</w:t>
      </w:r>
    </w:p>
    <w:p w:rsidR="00DE4178" w:rsidRPr="001D7A30" w:rsidRDefault="00DE4178" w:rsidP="00DE4178">
      <w:pPr>
        <w:rPr>
          <w:sz w:val="16"/>
          <w:szCs w:val="16"/>
        </w:rPr>
      </w:pPr>
      <w:r w:rsidRPr="001D7A30">
        <w:rPr>
          <w:sz w:val="16"/>
          <w:szCs w:val="16"/>
        </w:rPr>
        <w:t>The Obama administration has offered to “reset” relations with Russia. But what is really needed is a change of operating system.</w:t>
      </w:r>
      <w:r>
        <w:rPr>
          <w:sz w:val="12"/>
          <w:szCs w:val="16"/>
        </w:rPr>
        <w:t xml:space="preserve"> </w:t>
      </w:r>
      <w:r w:rsidRPr="001D7A30">
        <w:rPr>
          <w:sz w:val="16"/>
          <w:szCs w:val="16"/>
        </w:rPr>
        <w:t xml:space="preserve"> A reset seeks to restore a previous relationship, which for former officials of the Clinton administration now back in office means the Yeltsin years. This will fail because Moscow views that period as emblematic of Russian weakness and exploitation by the West, and especially by the United States.</w:t>
      </w:r>
      <w:r>
        <w:rPr>
          <w:sz w:val="12"/>
          <w:szCs w:val="16"/>
        </w:rPr>
        <w:t xml:space="preserve"> </w:t>
      </w:r>
      <w:r w:rsidRPr="001D7A30">
        <w:rPr>
          <w:sz w:val="16"/>
          <w:szCs w:val="16"/>
        </w:rPr>
        <w:t xml:space="preserve"> Relations with Moscow deteriorated under both Bill Clinton and George W. Bush. </w:t>
      </w:r>
      <w:r w:rsidRPr="00290EDC">
        <w:rPr>
          <w:rStyle w:val="StyleBoldUnderline"/>
        </w:rPr>
        <w:t xml:space="preserve">The U.S. neo-liberal project of the ’90s not only failed but deeply alienated Russians. The bilateral nadir was the Kosovo war, a worse episode than last year’s Georgia conflict. </w:t>
      </w:r>
      <w:r w:rsidRPr="00843F25">
        <w:rPr>
          <w:rStyle w:val="StyleBoldUnderline"/>
          <w:highlight w:val="green"/>
        </w:rPr>
        <w:t xml:space="preserve">A new opportunity after 9/11 was </w:t>
      </w:r>
      <w:r w:rsidRPr="00013BAB">
        <w:rPr>
          <w:rStyle w:val="StyleBoldUnderline"/>
        </w:rPr>
        <w:t xml:space="preserve">frankly </w:t>
      </w:r>
      <w:r w:rsidRPr="00843F25">
        <w:rPr>
          <w:rStyle w:val="StyleBoldUnderline"/>
          <w:highlight w:val="green"/>
        </w:rPr>
        <w:t>squandered.</w:t>
      </w:r>
      <w:r>
        <w:rPr>
          <w:rStyle w:val="StyleBoldUnderline"/>
          <w:b w:val="0"/>
          <w:sz w:val="12"/>
          <w:highlight w:val="green"/>
        </w:rPr>
        <w:t xml:space="preserve"> </w:t>
      </w:r>
      <w:r w:rsidRPr="00843F25">
        <w:rPr>
          <w:rStyle w:val="StyleBoldUnderline"/>
          <w:sz w:val="12"/>
          <w:highlight w:val="green"/>
        </w:rPr>
        <w:t xml:space="preserve"> </w:t>
      </w:r>
      <w:r w:rsidRPr="00843F25">
        <w:rPr>
          <w:rStyle w:val="StyleBoldUnderline"/>
          <w:highlight w:val="green"/>
        </w:rPr>
        <w:t>Washington regarded Russia as a loser and treated it as such.</w:t>
      </w:r>
      <w:r w:rsidRPr="00290EDC">
        <w:rPr>
          <w:rStyle w:val="StyleBoldUnderline"/>
        </w:rPr>
        <w:t xml:space="preserve"> It forgot that Russia would not be weak forever, and would remember.</w:t>
      </w:r>
      <w:r>
        <w:rPr>
          <w:rStyle w:val="StyleBoldUnderline"/>
          <w:b w:val="0"/>
          <w:sz w:val="12"/>
        </w:rPr>
        <w:t xml:space="preserve"> </w:t>
      </w:r>
      <w:r w:rsidRPr="00290EDC">
        <w:rPr>
          <w:rStyle w:val="StyleBoldUnderline"/>
          <w:sz w:val="12"/>
        </w:rPr>
        <w:t xml:space="preserve"> </w:t>
      </w:r>
      <w:r w:rsidRPr="00843F25">
        <w:rPr>
          <w:rStyle w:val="StyleBoldUnderline"/>
          <w:highlight w:val="green"/>
        </w:rPr>
        <w:t xml:space="preserve">Two structural problems limit the relationship </w:t>
      </w:r>
      <w:r w:rsidRPr="00013BAB">
        <w:rPr>
          <w:rStyle w:val="StyleBoldUnderline"/>
        </w:rPr>
        <w:t xml:space="preserve">and its improvement. First, </w:t>
      </w:r>
      <w:r w:rsidRPr="00843F25">
        <w:rPr>
          <w:rStyle w:val="StyleBoldUnderline"/>
          <w:highlight w:val="green"/>
        </w:rPr>
        <w:t>it is very narrow, with few automatic stabilizers</w:t>
      </w:r>
      <w:r w:rsidRPr="001D7A30">
        <w:rPr>
          <w:sz w:val="16"/>
          <w:szCs w:val="16"/>
        </w:rPr>
        <w:t xml:space="preserve">. Unlike Russian-European or U.S.-Chinese relations, </w:t>
      </w:r>
      <w:r w:rsidRPr="00843F25">
        <w:rPr>
          <w:rStyle w:val="StyleBoldUnderline"/>
          <w:highlight w:val="green"/>
        </w:rPr>
        <w:t xml:space="preserve">the scant economic and human ties between the U.S. and Russia provide inadequate ballast when problems arise. Relations are highly vulnerable </w:t>
      </w:r>
      <w:r w:rsidRPr="00843F25">
        <w:rPr>
          <w:rStyle w:val="Emphasis"/>
          <w:highlight w:val="green"/>
        </w:rPr>
        <w:t>to outside events</w:t>
      </w:r>
      <w:r w:rsidRPr="00843F25">
        <w:rPr>
          <w:rStyle w:val="StyleBoldUnderline"/>
          <w:highlight w:val="green"/>
        </w:rPr>
        <w:t xml:space="preserve"> and defined more by disputes than coop</w:t>
      </w:r>
      <w:r w:rsidRPr="00290EDC">
        <w:rPr>
          <w:rStyle w:val="StyleBoldUnderline"/>
        </w:rPr>
        <w:t xml:space="preserve">eration. </w:t>
      </w:r>
      <w:r w:rsidRPr="001D7A30">
        <w:rPr>
          <w:sz w:val="16"/>
          <w:szCs w:val="16"/>
        </w:rPr>
        <w:t>When malice is added to the mix, the result is dangerous.</w:t>
      </w:r>
      <w:r>
        <w:rPr>
          <w:sz w:val="12"/>
          <w:szCs w:val="16"/>
        </w:rPr>
        <w:t xml:space="preserve"> </w:t>
      </w:r>
      <w:r w:rsidRPr="001D7A30">
        <w:rPr>
          <w:sz w:val="16"/>
          <w:szCs w:val="16"/>
        </w:rPr>
        <w:t xml:space="preserve"> Second, </w:t>
      </w:r>
      <w:r w:rsidRPr="00843F25">
        <w:rPr>
          <w:rStyle w:val="Emphasis"/>
          <w:highlight w:val="green"/>
        </w:rPr>
        <w:t xml:space="preserve">for Moscow the relationship is </w:t>
      </w:r>
      <w:r w:rsidRPr="00013BAB">
        <w:rPr>
          <w:rStyle w:val="Emphasis"/>
        </w:rPr>
        <w:t xml:space="preserve">largely </w:t>
      </w:r>
      <w:r w:rsidRPr="00843F25">
        <w:rPr>
          <w:rStyle w:val="Emphasis"/>
          <w:sz w:val="36"/>
          <w:szCs w:val="36"/>
          <w:highlight w:val="green"/>
        </w:rPr>
        <w:t xml:space="preserve">zero </w:t>
      </w:r>
      <w:proofErr w:type="gramStart"/>
      <w:r w:rsidRPr="00843F25">
        <w:rPr>
          <w:rStyle w:val="Emphasis"/>
          <w:sz w:val="36"/>
          <w:szCs w:val="36"/>
          <w:highlight w:val="green"/>
        </w:rPr>
        <w:t>sum</w:t>
      </w:r>
      <w:proofErr w:type="gramEnd"/>
      <w:r w:rsidRPr="00290EDC">
        <w:rPr>
          <w:rStyle w:val="StyleBoldUnderline"/>
        </w:rPr>
        <w:t xml:space="preserve">, in that </w:t>
      </w:r>
      <w:r w:rsidRPr="00843F25">
        <w:rPr>
          <w:rStyle w:val="StyleBoldUnderline"/>
          <w:highlight w:val="green"/>
        </w:rPr>
        <w:t>Russian diplomacy succeeds where America’s fails, as in</w:t>
      </w:r>
      <w:r w:rsidRPr="001D7A30">
        <w:rPr>
          <w:sz w:val="16"/>
          <w:szCs w:val="16"/>
        </w:rPr>
        <w:t xml:space="preserve"> Iran and </w:t>
      </w:r>
      <w:r w:rsidRPr="00843F25">
        <w:rPr>
          <w:rStyle w:val="StyleBoldUnderline"/>
          <w:highlight w:val="green"/>
        </w:rPr>
        <w:t>Venezuela</w:t>
      </w:r>
      <w:r w:rsidRPr="001D7A30">
        <w:rPr>
          <w:sz w:val="16"/>
          <w:szCs w:val="16"/>
        </w:rPr>
        <w:t xml:space="preserve">. </w:t>
      </w:r>
      <w:r w:rsidRPr="00843F25">
        <w:rPr>
          <w:rStyle w:val="StyleBoldUnderline"/>
          <w:highlight w:val="green"/>
        </w:rPr>
        <w:t>This is the consequence</w:t>
      </w:r>
      <w:r w:rsidRPr="001D7A30">
        <w:rPr>
          <w:sz w:val="16"/>
          <w:szCs w:val="16"/>
        </w:rPr>
        <w:t xml:space="preserve"> both </w:t>
      </w:r>
      <w:r w:rsidRPr="00843F25">
        <w:rPr>
          <w:rStyle w:val="StyleBoldUnderline"/>
          <w:highlight w:val="green"/>
        </w:rPr>
        <w:t>of the huge asymmetry in</w:t>
      </w:r>
      <w:r w:rsidRPr="001D7A30">
        <w:rPr>
          <w:sz w:val="16"/>
          <w:szCs w:val="16"/>
        </w:rPr>
        <w:t xml:space="preserve"> real power and </w:t>
      </w:r>
      <w:r w:rsidRPr="00843F25">
        <w:rPr>
          <w:rStyle w:val="StyleBoldUnderline"/>
          <w:highlight w:val="green"/>
        </w:rPr>
        <w:t>influence of the two countries</w:t>
      </w:r>
      <w:r w:rsidRPr="001D7A30">
        <w:rPr>
          <w:sz w:val="16"/>
          <w:szCs w:val="16"/>
        </w:rPr>
        <w:t xml:space="preserve"> and an asymmetry of geography </w:t>
      </w:r>
      <w:r w:rsidRPr="00B24BBD">
        <w:rPr>
          <w:rStyle w:val="StyleBoldUnderline"/>
        </w:rPr>
        <w:t xml:space="preserve">in that </w:t>
      </w:r>
      <w:r w:rsidRPr="00843F25">
        <w:rPr>
          <w:rStyle w:val="StyleBoldUnderline"/>
          <w:highlight w:val="green"/>
        </w:rPr>
        <w:t>almost anything the U</w:t>
      </w:r>
      <w:r w:rsidRPr="001D7A30">
        <w:rPr>
          <w:sz w:val="16"/>
        </w:rPr>
        <w:t xml:space="preserve">nited </w:t>
      </w:r>
      <w:r w:rsidRPr="00843F25">
        <w:rPr>
          <w:rStyle w:val="StyleBoldUnderline"/>
          <w:highlight w:val="green"/>
        </w:rPr>
        <w:t>S</w:t>
      </w:r>
      <w:r w:rsidRPr="001D7A30">
        <w:rPr>
          <w:sz w:val="16"/>
        </w:rPr>
        <w:t xml:space="preserve">tates </w:t>
      </w:r>
      <w:r w:rsidRPr="00843F25">
        <w:rPr>
          <w:rStyle w:val="StyleBoldUnderline"/>
          <w:highlight w:val="green"/>
        </w:rPr>
        <w:t>does</w:t>
      </w:r>
      <w:r w:rsidRPr="001D7A30">
        <w:rPr>
          <w:sz w:val="16"/>
          <w:szCs w:val="16"/>
        </w:rPr>
        <w:t xml:space="preserve"> in Eurasia </w:t>
      </w:r>
      <w:r w:rsidRPr="00843F25">
        <w:rPr>
          <w:rStyle w:val="Emphasis"/>
          <w:highlight w:val="green"/>
        </w:rPr>
        <w:t>affects Russia’s interests,</w:t>
      </w:r>
      <w:r w:rsidRPr="001D7A30">
        <w:rPr>
          <w:sz w:val="16"/>
        </w:rPr>
        <w:t xml:space="preserve"> often</w:t>
      </w:r>
      <w:r w:rsidRPr="00843F25">
        <w:rPr>
          <w:rStyle w:val="Emphasis"/>
          <w:highlight w:val="green"/>
        </w:rPr>
        <w:t xml:space="preserve"> adversely</w:t>
      </w:r>
      <w:r w:rsidRPr="001D7A30">
        <w:rPr>
          <w:sz w:val="16"/>
          <w:szCs w:val="16"/>
        </w:rPr>
        <w:t xml:space="preserve">. Thus </w:t>
      </w:r>
      <w:r w:rsidRPr="00843F25">
        <w:rPr>
          <w:rStyle w:val="StyleBoldUnderline"/>
          <w:highlight w:val="green"/>
        </w:rPr>
        <w:t>Moscow worries that a successful Obama</w:t>
      </w:r>
      <w:r w:rsidRPr="00B24BBD">
        <w:rPr>
          <w:rStyle w:val="StyleBoldUnderline"/>
        </w:rPr>
        <w:t xml:space="preserve"> presidency </w:t>
      </w:r>
      <w:r w:rsidRPr="00843F25">
        <w:rPr>
          <w:rStyle w:val="StyleBoldUnderline"/>
          <w:highlight w:val="green"/>
        </w:rPr>
        <w:t>will come at their expense with other countries</w:t>
      </w:r>
      <w:r w:rsidRPr="001D7A30">
        <w:rPr>
          <w:sz w:val="16"/>
          <w:szCs w:val="16"/>
        </w:rPr>
        <w:t>. Russian commentators especially fear this may be the case with Iran, seeing the potential for a shift comparable to Mao’s China or Sadat’s Egypt.</w:t>
      </w:r>
      <w:r>
        <w:rPr>
          <w:sz w:val="12"/>
          <w:szCs w:val="16"/>
        </w:rPr>
        <w:t xml:space="preserve"> </w:t>
      </w:r>
      <w:r w:rsidRPr="001D7A30">
        <w:rPr>
          <w:sz w:val="16"/>
          <w:szCs w:val="16"/>
        </w:rPr>
        <w:t xml:space="preserve"> The current Russian leadership bears a disproportionate share of the blame for our poisonous relations. </w:t>
      </w:r>
      <w:r w:rsidRPr="00013BAB">
        <w:rPr>
          <w:rStyle w:val="StyleBoldUnderline"/>
        </w:rPr>
        <w:t xml:space="preserve">But </w:t>
      </w:r>
      <w:r w:rsidRPr="00B24BBD">
        <w:rPr>
          <w:rStyle w:val="StyleBoldUnderline"/>
          <w:highlight w:val="green"/>
        </w:rPr>
        <w:t>Washington needs to</w:t>
      </w:r>
      <w:r w:rsidRPr="00013BAB">
        <w:rPr>
          <w:rStyle w:val="StyleBoldUnderline"/>
        </w:rPr>
        <w:t xml:space="preserve"> adopt new rules of engagement to</w:t>
      </w:r>
      <w:r w:rsidRPr="001D7A30">
        <w:rPr>
          <w:sz w:val="16"/>
          <w:szCs w:val="16"/>
        </w:rPr>
        <w:t xml:space="preserve"> not repeat mistakes of the previous 16 years:</w:t>
      </w:r>
      <w:r>
        <w:rPr>
          <w:sz w:val="12"/>
          <w:szCs w:val="16"/>
        </w:rPr>
        <w:t xml:space="preserve"> </w:t>
      </w:r>
      <w:r w:rsidRPr="001D7A30">
        <w:rPr>
          <w:sz w:val="16"/>
          <w:szCs w:val="16"/>
        </w:rPr>
        <w:t xml:space="preserve"> One, </w:t>
      </w:r>
      <w:r w:rsidRPr="00843F25">
        <w:rPr>
          <w:rStyle w:val="Emphasis"/>
          <w:highlight w:val="green"/>
        </w:rPr>
        <w:t>minimize deliberate challenges to Russian interests</w:t>
      </w:r>
      <w:r w:rsidRPr="001D7A30">
        <w:rPr>
          <w:sz w:val="16"/>
          <w:szCs w:val="16"/>
        </w:rPr>
        <w:t xml:space="preserve"> and know that none will come free. If we push NATO, they will push back. When we sponsored an independent Kosovo, Moscow declared it would do the same in Abkhazia and South Ossetia. Reciprocity is real.</w:t>
      </w:r>
    </w:p>
    <w:p w:rsidR="00DE4178" w:rsidRPr="00B12943" w:rsidRDefault="00DE4178" w:rsidP="00DE4178">
      <w:pPr>
        <w:pStyle w:val="Heading4"/>
      </w:pPr>
      <w:r>
        <w:t>The impact is</w:t>
      </w:r>
      <w:r w:rsidRPr="00B12943">
        <w:t xml:space="preserve"> extinction</w:t>
      </w:r>
      <w:r>
        <w:t xml:space="preserve"> and a collapse of U.S. foreign policy</w:t>
      </w:r>
    </w:p>
    <w:p w:rsidR="00DE4178" w:rsidRPr="00931D97" w:rsidRDefault="00DE4178" w:rsidP="00DE4178">
      <w:pPr>
        <w:rPr>
          <w:b/>
        </w:rPr>
      </w:pPr>
    </w:p>
    <w:p w:rsidR="00DE4178" w:rsidRDefault="00DE4178" w:rsidP="00DE4178">
      <w:pPr>
        <w:rPr>
          <w:rStyle w:val="StyleStyleBold12pt"/>
        </w:rPr>
      </w:pPr>
      <w:r>
        <w:rPr>
          <w:rStyle w:val="StyleStyleBold12pt"/>
        </w:rPr>
        <w:t>Allison and Blackwill</w:t>
      </w:r>
      <w:r w:rsidRPr="00B12943">
        <w:rPr>
          <w:rStyle w:val="StyleStyleBold12pt"/>
        </w:rPr>
        <w:t xml:space="preserve"> </w:t>
      </w:r>
      <w:r>
        <w:rPr>
          <w:rStyle w:val="StyleStyleBold12pt"/>
        </w:rPr>
        <w:t>11</w:t>
      </w:r>
      <w:r w:rsidRPr="00B12943">
        <w:rPr>
          <w:rStyle w:val="StyleStyleBold12pt"/>
        </w:rPr>
        <w:t xml:space="preserve"> </w:t>
      </w:r>
    </w:p>
    <w:p w:rsidR="00DE4178" w:rsidRPr="00B12943" w:rsidRDefault="00DE4178" w:rsidP="00DE4178">
      <w:r w:rsidRPr="00B12943">
        <w:rPr>
          <w:rStyle w:val="StyleStyleBold12pt"/>
          <w:sz w:val="20"/>
          <w:szCs w:val="20"/>
        </w:rPr>
        <w:t>(Graham and Robert,</w:t>
      </w:r>
      <w:r>
        <w:rPr>
          <w:rStyle w:val="StyleStyleBold12pt"/>
          <w:sz w:val="20"/>
          <w:szCs w:val="20"/>
        </w:rPr>
        <w:t xml:space="preserve"> </w:t>
      </w:r>
      <w:r w:rsidRPr="00B12943">
        <w:rPr>
          <w:rStyle w:val="StyleStyleBold12pt"/>
          <w:sz w:val="20"/>
          <w:szCs w:val="20"/>
        </w:rPr>
        <w:t>* director of the Belfer Center for Science and International Affairs at Harvard’s Kennedy School AND ** Henry A. Kissinger senior fellow for U.S. foreign policy at the Council on Foreign Relations 10/30/11 “10 reasons why Russia still matters,” Politico, http://www.politico.com/news/stories/1011/67178.html</w:t>
      </w:r>
      <w:r>
        <w:rPr>
          <w:rStyle w:val="StyleStyleBold12pt"/>
          <w:sz w:val="20"/>
          <w:szCs w:val="20"/>
        </w:rPr>
        <w:t>)</w:t>
      </w:r>
    </w:p>
    <w:p w:rsidR="00DE4178" w:rsidRDefault="00DE4178" w:rsidP="00DE4178">
      <w:pPr>
        <w:rPr>
          <w:rFonts w:cs="Helvetica"/>
          <w:color w:val="000000"/>
          <w:sz w:val="8"/>
          <w:szCs w:val="15"/>
        </w:rPr>
      </w:pPr>
      <w:r w:rsidRPr="004D105E">
        <w:rPr>
          <w:rFonts w:cs="Helvetica"/>
          <w:color w:val="000000"/>
          <w:sz w:val="8"/>
          <w:szCs w:val="15"/>
        </w:rPr>
        <w:t xml:space="preserve">That central point is that </w:t>
      </w:r>
      <w:r w:rsidRPr="001D7A30">
        <w:rPr>
          <w:rStyle w:val="StyleBoldUnderline"/>
        </w:rPr>
        <w:t>Russia matters a great deal to a U.S.</w:t>
      </w:r>
      <w:r w:rsidRPr="004D105E">
        <w:rPr>
          <w:rFonts w:cs="Helvetica"/>
          <w:color w:val="000000"/>
          <w:sz w:val="8"/>
          <w:szCs w:val="15"/>
        </w:rPr>
        <w:t xml:space="preserve"> government </w:t>
      </w:r>
      <w:r w:rsidRPr="001D7A30">
        <w:rPr>
          <w:rStyle w:val="StyleBoldUnderline"/>
        </w:rPr>
        <w:t>seeking to</w:t>
      </w:r>
      <w:r w:rsidRPr="004D105E">
        <w:rPr>
          <w:rFonts w:cs="Helvetica"/>
          <w:color w:val="000000"/>
          <w:sz w:val="8"/>
          <w:szCs w:val="15"/>
        </w:rPr>
        <w:t xml:space="preserve"> defend and </w:t>
      </w:r>
      <w:r w:rsidRPr="001D7A30">
        <w:rPr>
          <w:rStyle w:val="StyleBoldUnderline"/>
        </w:rPr>
        <w:t>advance its national interests</w:t>
      </w:r>
      <w:r w:rsidRPr="004D105E">
        <w:rPr>
          <w:rFonts w:cs="Helvetica"/>
          <w:color w:val="000000"/>
          <w:sz w:val="8"/>
          <w:szCs w:val="15"/>
        </w:rPr>
        <w:t xml:space="preserve">. Prime Minister Vladimir Putin’s decision to return next year as president makes it all the more critical for Washington to manage its relationship with Russia through coherent, realistic policies. No one denies that </w:t>
      </w:r>
      <w:r w:rsidRPr="00843F25">
        <w:rPr>
          <w:rStyle w:val="StyleBoldUnderline"/>
          <w:highlight w:val="green"/>
        </w:rPr>
        <w:t>Russia is a dangerous</w:t>
      </w:r>
      <w:r w:rsidRPr="001D7A30">
        <w:rPr>
          <w:rStyle w:val="StyleBoldUnderline"/>
        </w:rPr>
        <w:t>, difficult</w:t>
      </w:r>
      <w:r w:rsidRPr="004D105E">
        <w:rPr>
          <w:rFonts w:cs="Helvetica"/>
          <w:color w:val="000000"/>
          <w:sz w:val="8"/>
          <w:szCs w:val="15"/>
        </w:rPr>
        <w:t xml:space="preserve">, often disappointing </w:t>
      </w:r>
      <w:r w:rsidRPr="00843F25">
        <w:rPr>
          <w:rStyle w:val="StyleBoldUnderline"/>
          <w:highlight w:val="green"/>
        </w:rPr>
        <w:t>state</w:t>
      </w:r>
      <w:r w:rsidRPr="001D7A30">
        <w:rPr>
          <w:rStyle w:val="StyleBoldUnderline"/>
        </w:rPr>
        <w:t xml:space="preserve"> to do business with</w:t>
      </w:r>
      <w:r w:rsidRPr="004D105E">
        <w:rPr>
          <w:rFonts w:cs="Helvetica"/>
          <w:color w:val="000000"/>
          <w:sz w:val="8"/>
          <w:szCs w:val="15"/>
        </w:rPr>
        <w:t xml:space="preserve">. We should not overlook its many human rights and legal failures. </w:t>
      </w:r>
      <w:r w:rsidRPr="001D7A30">
        <w:rPr>
          <w:rStyle w:val="StyleBoldUnderline"/>
        </w:rPr>
        <w:t>Nonetheless, Russia is a player whose choices affect our vital interests in nuclear security and energy</w:t>
      </w:r>
      <w:r w:rsidRPr="004D105E">
        <w:rPr>
          <w:rFonts w:cs="Helvetica"/>
          <w:color w:val="000000"/>
          <w:sz w:val="8"/>
          <w:szCs w:val="15"/>
        </w:rPr>
        <w:t xml:space="preserve">. It is key to supplying 100,000 U.S. troops fighting in Afghanistan and preventing Iran from acquiring nuclear weapons. Ten realities require U.S. policymakers to advance our nation’s interests by engaging and working with Moscow. First, </w:t>
      </w:r>
      <w:r w:rsidRPr="00843F25">
        <w:rPr>
          <w:rStyle w:val="StyleBoldUnderline"/>
          <w:highlight w:val="green"/>
        </w:rPr>
        <w:t>Russia remains the only nation that can erase the U</w:t>
      </w:r>
      <w:r w:rsidRPr="004D105E">
        <w:rPr>
          <w:rFonts w:cs="Helvetica"/>
          <w:color w:val="000000"/>
          <w:sz w:val="8"/>
          <w:szCs w:val="15"/>
        </w:rPr>
        <w:t xml:space="preserve">nited </w:t>
      </w:r>
      <w:r w:rsidRPr="00843F25">
        <w:rPr>
          <w:rStyle w:val="StyleBoldUnderline"/>
          <w:highlight w:val="green"/>
        </w:rPr>
        <w:t>S</w:t>
      </w:r>
      <w:r w:rsidRPr="004D105E">
        <w:rPr>
          <w:rFonts w:cs="Helvetica"/>
          <w:color w:val="000000"/>
          <w:sz w:val="8"/>
          <w:szCs w:val="15"/>
        </w:rPr>
        <w:t xml:space="preserve">tates </w:t>
      </w:r>
      <w:r w:rsidRPr="001D7A30">
        <w:rPr>
          <w:rStyle w:val="StyleBoldUnderline"/>
        </w:rPr>
        <w:t xml:space="preserve">from the map </w:t>
      </w:r>
      <w:r w:rsidRPr="00843F25">
        <w:rPr>
          <w:rStyle w:val="StyleBoldUnderline"/>
          <w:highlight w:val="green"/>
        </w:rPr>
        <w:t xml:space="preserve">in 30 </w:t>
      </w:r>
      <w:r w:rsidRPr="00843F25">
        <w:rPr>
          <w:rStyle w:val="StyleBoldUnderline"/>
          <w:highlight w:val="green"/>
        </w:rPr>
        <w:lastRenderedPageBreak/>
        <w:t>minutes</w:t>
      </w:r>
      <w:r w:rsidRPr="004D105E">
        <w:rPr>
          <w:rFonts w:cs="Helvetica"/>
          <w:color w:val="000000"/>
          <w:sz w:val="8"/>
          <w:szCs w:val="15"/>
        </w:rPr>
        <w:t xml:space="preserve">. As every president since John F. Kennedy has recognized, </w:t>
      </w:r>
      <w:r w:rsidRPr="00843F25">
        <w:rPr>
          <w:rStyle w:val="StyleBoldUnderline"/>
          <w:highlight w:val="green"/>
        </w:rPr>
        <w:t xml:space="preserve">Russia’s cooperation is critical to </w:t>
      </w:r>
      <w:r w:rsidRPr="00843F25">
        <w:rPr>
          <w:rStyle w:val="Emphasis"/>
          <w:highlight w:val="green"/>
        </w:rPr>
        <w:t>averting nuclear war</w:t>
      </w:r>
      <w:r w:rsidRPr="004D105E">
        <w:rPr>
          <w:rFonts w:cs="Helvetica"/>
          <w:color w:val="000000"/>
          <w:sz w:val="8"/>
          <w:szCs w:val="15"/>
          <w:bdr w:val="single" w:sz="4" w:space="0" w:color="auto"/>
        </w:rPr>
        <w:t>.</w:t>
      </w:r>
      <w:r w:rsidRPr="004D105E">
        <w:rPr>
          <w:rFonts w:cs="Helvetica"/>
          <w:color w:val="000000"/>
          <w:sz w:val="8"/>
          <w:szCs w:val="15"/>
        </w:rPr>
        <w:t xml:space="preserve"> Second, </w:t>
      </w:r>
      <w:r w:rsidRPr="00843F25">
        <w:rPr>
          <w:rStyle w:val="StyleBoldUnderline"/>
          <w:highlight w:val="green"/>
        </w:rPr>
        <w:t>Russia is our most consequential partner in preventing nuclear terrorism</w:t>
      </w:r>
      <w:r w:rsidRPr="001D7A30">
        <w:rPr>
          <w:rStyle w:val="StyleBoldUnderline"/>
        </w:rPr>
        <w:t xml:space="preserve">. </w:t>
      </w:r>
      <w:r w:rsidRPr="004D105E">
        <w:rPr>
          <w:rFonts w:cs="Helvetica"/>
          <w:color w:val="000000"/>
          <w:sz w:val="8"/>
          <w:szCs w:val="15"/>
        </w:rPr>
        <w:t xml:space="preserve">Through a combination of more than $11 billion in U.S. aid, provided through the Nunn-Lugar Cooperative Threat Reduction program, and impressive Russian professionalism, two decades after the collapse of the “evil empire,” not one nuclear weapon has been found loose. Third, </w:t>
      </w:r>
      <w:r w:rsidRPr="001D7A30">
        <w:rPr>
          <w:rStyle w:val="StyleBoldUnderline"/>
        </w:rPr>
        <w:t xml:space="preserve">Russia plays an essential role in preventing </w:t>
      </w:r>
      <w:r w:rsidRPr="00843F25">
        <w:rPr>
          <w:rStyle w:val="StyleBoldUnderline"/>
          <w:highlight w:val="green"/>
        </w:rPr>
        <w:t>the proliferation of nuclear weapons and missile</w:t>
      </w:r>
      <w:r w:rsidRPr="001D7A30">
        <w:rPr>
          <w:rStyle w:val="StyleBoldUnderline"/>
        </w:rPr>
        <w:t xml:space="preserve">-delivery </w:t>
      </w:r>
      <w:r w:rsidRPr="00843F25">
        <w:rPr>
          <w:rStyle w:val="StyleBoldUnderline"/>
          <w:highlight w:val="green"/>
        </w:rPr>
        <w:t>systems</w:t>
      </w:r>
      <w:r w:rsidRPr="004D105E">
        <w:rPr>
          <w:rFonts w:cs="Helvetica"/>
          <w:color w:val="000000"/>
          <w:sz w:val="8"/>
          <w:szCs w:val="15"/>
        </w:rPr>
        <w:t xml:space="preserve">. </w:t>
      </w:r>
      <w:r w:rsidRPr="001D7A30">
        <w:rPr>
          <w:rStyle w:val="StyleBoldUnderline"/>
        </w:rPr>
        <w:t xml:space="preserve">As Washington seeks to stop Iran’s drive toward nuclear weapons, </w:t>
      </w:r>
      <w:r w:rsidRPr="00843F25">
        <w:rPr>
          <w:rStyle w:val="StyleBoldUnderline"/>
          <w:highlight w:val="green"/>
        </w:rPr>
        <w:t>Russian choices to sell or withhold sensitive technologies are the difference between failure and</w:t>
      </w:r>
      <w:r w:rsidRPr="001D7A30">
        <w:rPr>
          <w:rStyle w:val="StyleBoldUnderline"/>
        </w:rPr>
        <w:t xml:space="preserve"> the possibility of </w:t>
      </w:r>
      <w:r w:rsidRPr="00843F25">
        <w:rPr>
          <w:rStyle w:val="StyleBoldUnderline"/>
          <w:highlight w:val="green"/>
        </w:rPr>
        <w:t>success</w:t>
      </w:r>
      <w:r w:rsidRPr="004D105E">
        <w:rPr>
          <w:rFonts w:cs="Helvetica"/>
          <w:color w:val="000000"/>
          <w:sz w:val="8"/>
          <w:szCs w:val="15"/>
        </w:rPr>
        <w:t xml:space="preserve">. Fourth, </w:t>
      </w:r>
      <w:r w:rsidRPr="00843F25">
        <w:rPr>
          <w:rStyle w:val="StyleBoldUnderline"/>
          <w:highlight w:val="green"/>
        </w:rPr>
        <w:t>Russian support in sharing intelligence and cooperating in operations remains essential to</w:t>
      </w:r>
      <w:r w:rsidRPr="001D7A30">
        <w:rPr>
          <w:rStyle w:val="StyleBoldUnderline"/>
        </w:rPr>
        <w:t xml:space="preserve"> the U.S. war to </w:t>
      </w:r>
      <w:r w:rsidRPr="00843F25">
        <w:rPr>
          <w:rStyle w:val="StyleBoldUnderline"/>
          <w:highlight w:val="green"/>
        </w:rPr>
        <w:t>destroy Al Qaeda</w:t>
      </w:r>
      <w:r w:rsidRPr="004D105E">
        <w:rPr>
          <w:rFonts w:cs="Helvetica"/>
          <w:color w:val="000000"/>
          <w:sz w:val="8"/>
          <w:szCs w:val="15"/>
        </w:rPr>
        <w:t xml:space="preserve"> and combat other transnational terrorist groups. Fifth, Russia provides a vital supply line to 100,000 U.S. troops fighting in Afghanistan. As U.S. relations with Pakistan have deteriorated, the Russian lifeline has grown ever more important and now accounts for half all daily deliveries. Sixth, Russia is the world’s largest oil producer and second largest gas producer.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Seventh, Moscow is an important player in today’s international system. It is no accident that Russia is one of the five veto-wielding, permanent members of the U.N. Security Council, as well as a member of the G-8 and G-20. A Moscow more closely aligned with U.S. goals would be significant in the balance of power to shape an environment in which China can emerge as a global power without overturning the existing order. Eighth, </w:t>
      </w:r>
      <w:r w:rsidRPr="00843F25">
        <w:rPr>
          <w:rStyle w:val="StyleBoldUnderline"/>
          <w:highlight w:val="green"/>
        </w:rPr>
        <w:t>Russia</w:t>
      </w:r>
      <w:r w:rsidRPr="001D7A30">
        <w:rPr>
          <w:rStyle w:val="StyleBoldUnderline"/>
        </w:rPr>
        <w:t xml:space="preserve"> </w:t>
      </w:r>
      <w:r w:rsidRPr="00843F25">
        <w:rPr>
          <w:rStyle w:val="StyleBoldUnderline"/>
          <w:highlight w:val="green"/>
        </w:rPr>
        <w:t>is the largest country</w:t>
      </w:r>
      <w:r w:rsidRPr="004D105E">
        <w:rPr>
          <w:rFonts w:cs="Helvetica"/>
          <w:color w:val="000000"/>
          <w:sz w:val="8"/>
          <w:szCs w:val="15"/>
        </w:rPr>
        <w:t xml:space="preserve"> on Earth by land area, abutting China on the East, Poland in the West and the United States across the Arctic. </w:t>
      </w:r>
      <w:r w:rsidRPr="00843F25">
        <w:rPr>
          <w:rStyle w:val="StyleBoldUnderline"/>
          <w:highlight w:val="green"/>
        </w:rPr>
        <w:t>This territory provides transit corridors for supplies to global markets whose stability is vital to the U.S. economy</w:t>
      </w:r>
      <w:r w:rsidRPr="001D7A30">
        <w:rPr>
          <w:rStyle w:val="StyleBoldUnderline"/>
        </w:rPr>
        <w:t>.</w:t>
      </w:r>
      <w:r w:rsidRPr="004D105E">
        <w:rPr>
          <w:rFonts w:cs="Helvetica"/>
          <w:color w:val="000000"/>
          <w:sz w:val="8"/>
          <w:szCs w:val="15"/>
        </w:rPr>
        <w:t xml:space="preserve"> Ninth, Russia’s brainpower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Brin. Tenth, </w:t>
      </w:r>
      <w:r w:rsidRPr="00843F25">
        <w:rPr>
          <w:rStyle w:val="Emphasis"/>
          <w:highlight w:val="green"/>
        </w:rPr>
        <w:t>Russia’s potential as a spoiler is difficult to exaggerate</w:t>
      </w:r>
      <w:r w:rsidRPr="00843F25">
        <w:rPr>
          <w:rFonts w:cs="Helvetica"/>
          <w:color w:val="000000"/>
          <w:sz w:val="8"/>
          <w:szCs w:val="15"/>
          <w:highlight w:val="green"/>
          <w:bdr w:val="single" w:sz="4" w:space="0" w:color="auto"/>
        </w:rPr>
        <w:t>.</w:t>
      </w:r>
      <w:r w:rsidRPr="004D105E">
        <w:rPr>
          <w:rFonts w:cs="Helvetica"/>
          <w:color w:val="000000"/>
          <w:sz w:val="8"/>
          <w:szCs w:val="15"/>
        </w:rPr>
        <w:t xml:space="preserve"> </w:t>
      </w:r>
      <w:r w:rsidRPr="00843F25">
        <w:rPr>
          <w:rStyle w:val="StyleBoldUnderline"/>
          <w:highlight w:val="green"/>
        </w:rPr>
        <w:t>Consider what a Russian president intent on frustrating U.S. international objectives could do</w:t>
      </w:r>
      <w:r w:rsidRPr="001D7A30">
        <w:rPr>
          <w:rStyle w:val="StyleBoldUnderline"/>
        </w:rPr>
        <w:t xml:space="preserve"> — </w:t>
      </w:r>
      <w:r w:rsidRPr="00843F25">
        <w:rPr>
          <w:rStyle w:val="StyleBoldUnderline"/>
          <w:highlight w:val="green"/>
        </w:rPr>
        <w:t>from stopping the supply flow to Afghanistan to selling S-300 air defense missiles to Tehran to joining China in preventing U.N.</w:t>
      </w:r>
      <w:r w:rsidRPr="001D7A30">
        <w:rPr>
          <w:rStyle w:val="StyleBoldUnderline"/>
        </w:rPr>
        <w:t xml:space="preserve"> Security Council </w:t>
      </w:r>
      <w:r w:rsidRPr="00843F25">
        <w:rPr>
          <w:rStyle w:val="StyleBoldUnderline"/>
          <w:highlight w:val="green"/>
        </w:rPr>
        <w:t>resolutions</w:t>
      </w:r>
      <w:r w:rsidRPr="004D105E">
        <w:rPr>
          <w:rFonts w:cs="Helvetica"/>
          <w:color w:val="000000"/>
          <w:sz w:val="8"/>
          <w:szCs w:val="15"/>
        </w:rPr>
        <w:t xml:space="preserve">. So </w:t>
      </w:r>
      <w:r w:rsidRPr="001D7A30">
        <w:rPr>
          <w:rStyle w:val="StyleBoldUnderline"/>
        </w:rPr>
        <w:t>next time you hear a policymaker dismissing Russia with rhetoric about “who cares?” ask them to identify nations that matter more to U.S. success, or failure, in advancing our national interests</w:t>
      </w:r>
      <w:r w:rsidRPr="004D105E">
        <w:rPr>
          <w:rFonts w:cs="Helvetica"/>
          <w:color w:val="000000"/>
          <w:sz w:val="8"/>
          <w:szCs w:val="15"/>
        </w:rPr>
        <w:t>.</w:t>
      </w:r>
    </w:p>
    <w:p w:rsidR="00DE4178" w:rsidRDefault="00DE4178" w:rsidP="00DE4178">
      <w:pPr>
        <w:rPr>
          <w:rFonts w:cs="Helvetica"/>
          <w:color w:val="000000"/>
          <w:sz w:val="8"/>
          <w:szCs w:val="15"/>
        </w:rPr>
      </w:pPr>
    </w:p>
    <w:p w:rsidR="00DE4178" w:rsidRPr="00754A13" w:rsidRDefault="00DE4178" w:rsidP="00094160">
      <w:pPr>
        <w:rPr>
          <w:sz w:val="10"/>
        </w:rPr>
      </w:pPr>
    </w:p>
    <w:p w:rsidR="00094160" w:rsidRPr="00094160" w:rsidRDefault="00094160" w:rsidP="00094160"/>
    <w:p w:rsidR="005576F7" w:rsidRPr="005576F7" w:rsidRDefault="00094160" w:rsidP="00094160">
      <w:pPr>
        <w:pStyle w:val="Heading3"/>
      </w:pPr>
      <w:r>
        <w:lastRenderedPageBreak/>
        <w:t>Impacts: Russian Prestige</w:t>
      </w:r>
    </w:p>
    <w:p w:rsidR="005576F7" w:rsidRDefault="005576F7" w:rsidP="005576F7">
      <w:pPr>
        <w:pStyle w:val="Heading4"/>
      </w:pPr>
      <w:r>
        <w:t xml:space="preserve">Loss of prestige causes massive Russian Nationalist Backlash and collapse of foreign policy rationality </w:t>
      </w:r>
    </w:p>
    <w:p w:rsidR="005576F7" w:rsidRDefault="005576F7" w:rsidP="005576F7">
      <w:pPr>
        <w:rPr>
          <w:sz w:val="10"/>
        </w:rPr>
      </w:pPr>
    </w:p>
    <w:p w:rsidR="005576F7" w:rsidRDefault="005576F7" w:rsidP="005576F7">
      <w:pPr>
        <w:rPr>
          <w:rStyle w:val="StyleStyleBold12pt"/>
        </w:rPr>
      </w:pPr>
      <w:r>
        <w:rPr>
          <w:rStyle w:val="StyleStyleBold12pt"/>
        </w:rPr>
        <w:t>Wood 13</w:t>
      </w:r>
    </w:p>
    <w:p w:rsidR="005576F7" w:rsidRPr="00022002" w:rsidRDefault="005576F7" w:rsidP="005576F7">
      <w:pPr>
        <w:rPr>
          <w:b/>
          <w:bCs/>
          <w:sz w:val="26"/>
        </w:rPr>
      </w:pPr>
      <w:r>
        <w:rPr>
          <w:rStyle w:val="StyleStyleBold12pt"/>
        </w:rPr>
        <w:t>(Steven, Department of Politics and International Relations, Macquarie University, Sydney</w:t>
      </w:r>
      <w:proofErr w:type="gramStart"/>
      <w:r>
        <w:rPr>
          <w:rStyle w:val="StyleStyleBold12pt"/>
        </w:rPr>
        <w:t>,“</w:t>
      </w:r>
      <w:proofErr w:type="gramEnd"/>
      <w:r>
        <w:rPr>
          <w:rStyle w:val="StyleStyleBold12pt"/>
        </w:rPr>
        <w:t>Prestige in world politics: History, theory, expression,” pg online @ http://www.palgrave-journals.com/ip/journal/v50/n3/full/ip201313a.html //um-ef)</w:t>
      </w:r>
    </w:p>
    <w:p w:rsidR="005576F7" w:rsidRDefault="005576F7" w:rsidP="005576F7">
      <w:pPr>
        <w:rPr>
          <w:sz w:val="10"/>
        </w:rPr>
      </w:pPr>
      <w:r w:rsidRPr="00F16118">
        <w:rPr>
          <w:sz w:val="10"/>
        </w:rPr>
        <w:t>States generally do not try to diminish another's prestige. Rather, prestige steers diplomacy's concern to avoid offence, or with how ‘we’ treat ‘them’ and are perceived to. Lack or</w:t>
      </w:r>
      <w:r w:rsidRPr="00022002">
        <w:rPr>
          <w:rStyle w:val="StyleBoldUnderline"/>
        </w:rPr>
        <w:t xml:space="preserve"> </w:t>
      </w:r>
      <w:r w:rsidRPr="00022002">
        <w:rPr>
          <w:rStyle w:val="StyleBoldUnderline"/>
          <w:highlight w:val="green"/>
        </w:rPr>
        <w:t>loss of prestige incites resentment and</w:t>
      </w:r>
      <w:r w:rsidRPr="00F16118">
        <w:rPr>
          <w:sz w:val="10"/>
        </w:rPr>
        <w:t xml:space="preserve"> occasionally</w:t>
      </w:r>
      <w:r w:rsidRPr="00022002">
        <w:rPr>
          <w:rStyle w:val="StyleBoldUnderline"/>
        </w:rPr>
        <w:t xml:space="preserve"> </w:t>
      </w:r>
      <w:r w:rsidRPr="00022002">
        <w:rPr>
          <w:rStyle w:val="StyleBoldUnderline"/>
          <w:highlight w:val="green"/>
        </w:rPr>
        <w:t>extreme reaction</w:t>
      </w:r>
      <w:r w:rsidRPr="00F16118">
        <w:rPr>
          <w:sz w:val="10"/>
          <w:highlight w:val="green"/>
        </w:rPr>
        <w:t>. ‘</w:t>
      </w:r>
      <w:r w:rsidRPr="00022002">
        <w:rPr>
          <w:rStyle w:val="StyleBoldUnderline"/>
          <w:highlight w:val="green"/>
        </w:rPr>
        <w:t>The prestige-deprivation inflicted by the Versailles treaty</w:t>
      </w:r>
      <w:r w:rsidRPr="00F16118">
        <w:rPr>
          <w:sz w:val="10"/>
        </w:rPr>
        <w:t>’, Etzioni (1962) argued, ‘</w:t>
      </w:r>
      <w:r w:rsidRPr="00F16118">
        <w:rPr>
          <w:rStyle w:val="Emphasis"/>
          <w:highlight w:val="green"/>
        </w:rPr>
        <w:t>is</w:t>
      </w:r>
      <w:r w:rsidRPr="00022002">
        <w:rPr>
          <w:rStyle w:val="Emphasis"/>
        </w:rPr>
        <w:t xml:space="preserve"> commonly seen as </w:t>
      </w:r>
      <w:r w:rsidRPr="00022002">
        <w:rPr>
          <w:rStyle w:val="Emphasis"/>
          <w:highlight w:val="green"/>
        </w:rPr>
        <w:t>a factor contributing to the emergence of Nazism</w:t>
      </w:r>
      <w:r w:rsidRPr="00F16118">
        <w:rPr>
          <w:sz w:val="10"/>
        </w:rPr>
        <w:t xml:space="preserve">, a movement obsessed with national </w:t>
      </w:r>
      <w:proofErr w:type="gramStart"/>
      <w:r w:rsidRPr="00F16118">
        <w:rPr>
          <w:sz w:val="10"/>
        </w:rPr>
        <w:t>status’</w:t>
      </w:r>
      <w:proofErr w:type="gramEnd"/>
      <w:r w:rsidRPr="00F16118">
        <w:rPr>
          <w:sz w:val="10"/>
        </w:rPr>
        <w:t xml:space="preserve">. Although </w:t>
      </w:r>
      <w:r w:rsidRPr="00022002">
        <w:rPr>
          <w:rStyle w:val="StyleBoldUnderline"/>
        </w:rPr>
        <w:t>upheaval and attenuation of individual and national fortune instigate heighten sensitivity</w:t>
      </w:r>
      <w:r w:rsidRPr="00F16118">
        <w:rPr>
          <w:sz w:val="10"/>
        </w:rPr>
        <w:t xml:space="preserve">, ‘In periods of peace, stable economies and integrated social relations, frustrations of national prestige rarely lead to aggressive behavior except student demonstrations before the embassies of the countries which inflict the prestige loss’ (Etzioni, 1962, p. 22). People tend to privilege their own nation; the feats and qualities of others are compared with their own. Norkus (2004, p. 397) contends that </w:t>
      </w:r>
      <w:proofErr w:type="gramStart"/>
      <w:r w:rsidRPr="00F16118">
        <w:rPr>
          <w:sz w:val="10"/>
        </w:rPr>
        <w:t>‘ “</w:t>
      </w:r>
      <w:proofErr w:type="gramEnd"/>
      <w:r w:rsidRPr="00F16118">
        <w:rPr>
          <w:sz w:val="10"/>
        </w:rPr>
        <w:t>cultural achievements” or “cultural contributions” indicated by the number of famous scientists, writers, architectural monuments’ bestow prestige on the nation from which these virtuosi or symbolic structures originate. Thus, ‘the basis for the feeling of belonging to the world “elite” can be the conviction of the extraordinary value of the culture of “one's own” nation or of its extraordinary contribution to “world culture.” ’ The members or rulers of a nation may consider it as imbued with greatness, whereas others regard it as ordinary, eccentric or overstated, in any case not as something to aspire to. Prestige often correlates with being liked and ‘nation brands’ marketing links favourable reception to global economic success (Anholt, 2009). Nations regarded as most prestigious are not always most preferred</w:t>
      </w:r>
      <w:r w:rsidRPr="00F16118">
        <w:rPr>
          <w:sz w:val="10"/>
          <w:highlight w:val="green"/>
        </w:rPr>
        <w:t>.</w:t>
      </w:r>
      <w:r w:rsidRPr="00F16118">
        <w:rPr>
          <w:sz w:val="10"/>
        </w:rPr>
        <w:t xml:space="preserve"> </w:t>
      </w:r>
      <w:r w:rsidRPr="00F16118">
        <w:rPr>
          <w:rStyle w:val="Emphasis"/>
        </w:rPr>
        <w:t>Perceived prestige</w:t>
      </w:r>
      <w:r w:rsidRPr="00F16118">
        <w:rPr>
          <w:rStyle w:val="StyleBoldUnderline"/>
        </w:rPr>
        <w:t xml:space="preserve"> can be a source of envy and resentment.</w:t>
      </w:r>
      <w:r w:rsidRPr="00F16118">
        <w:rPr>
          <w:sz w:val="10"/>
        </w:rPr>
        <w:t xml:space="preserve"> For Lebow (2008), prestige is bound with beliefs about cultural eminence, heroism and honour. National identity and sentiment permeate his account, through periods that precede the modern phenomenon of nationalism. He argues that ‘People seek self-esteem not only through their personal activities, but vicariously through the achievements of social units to which they feel attached, such as sports teams and nations’. Lasswell and Morgenthau are among those said to ‘argue that </w:t>
      </w:r>
      <w:r w:rsidRPr="00022002">
        <w:rPr>
          <w:rStyle w:val="StyleBoldUnderline"/>
          <w:highlight w:val="green"/>
        </w:rPr>
        <w:t>nationalism involves a degree of transference by individuals of their aspirations on to states’.</w:t>
      </w:r>
      <w:r w:rsidRPr="00022002">
        <w:rPr>
          <w:rStyle w:val="StyleBoldUnderline"/>
        </w:rPr>
        <w:t xml:space="preserve"> This is not a one-way process, at least not in the present. Instead, symbiosis occurs. For citizenry and rulers, organic and abstract identities merge for performances in which ‘standing and honor can be very important and interrelated’</w:t>
      </w:r>
      <w:r w:rsidRPr="00F16118">
        <w:rPr>
          <w:sz w:val="10"/>
        </w:rPr>
        <w:t xml:space="preserve"> (Lebow, 2008, pp. 122–123). Prestige can induce hubris, an exaggerated or deluded belief by a person, a group or a nation in its capacities. Superficial, if spectacular, display has an appeal that lends a transient prestige. Humility generates a more durable kind. Henrich and Gil-White (2001, p. 179) note that ‘Self-deprecation is also common in prestige’. High achievers are often humble in response to praise. Modern nations do the same if they are confident in their accomplishments and inferred status in the world. Political leaders must promote and personify collective prestige. Accent on charismatic features that elevate an individual above the mass is contrasted with an alternative view of the leader's position being sustainable as long as he or she is embedded in the group and fulfils its aspirations. ‘The stature of the leader’, argued Moos and Koslin (1952), ‘is dependent not upon his embodiment of special traits as such, but rather the extent to which a group is aware of those “special qualities” ’. Henry Kissinger reportedly said that ‘as a professor’ he considered ‘history as run by impersonal forces. But when you see it in practice, you see the difference personalities make’ (cf. Kissinger, 1995; de Gaulle, 2000; Byman and Pollack, 2001, p. 108). In one ‘nation brand’ index, the United States rose from eighth in 2008 to first in 2009. The rise was attributed to the change in presidents (Anholt, 2009). Nicolson (1939) was sceptical about the participation of politicians in routine international affairs. They were likely to cause problems through interference in negotiation. This was better left to ‘professional diplomatists’, who must themselves convey prestige. Morgenthau (1978, p. 79) agreed, observing that ‘diplomats lend themselves naturally as instruments for a policy of prestige … respect shown them is really shown their countries … insult they give or receive is really given or received by their countries’. These accounts pertain chiefly to liberal democracies. Authoritarian regimes take greater offence to slights, and prestige-seeking assumes pathological dimensions. Attempts to generate it often entail effusive display of military might. Collins (2011) impresses connections between endogenous legitimacy and exogenous power-prestige, drawing together realist and historical–sociological interpretations to explain the collapse of the Soviet bloc. For those state-dominated societies, prestige reliant on coercion was exposed as illusory and eroded during the Cold War. Similar fates later befell Ben Ali, Mubarak, Gaddafi and Assad. </w:t>
      </w:r>
      <w:proofErr w:type="gramStart"/>
      <w:r w:rsidRPr="00F16118">
        <w:rPr>
          <w:sz w:val="10"/>
        </w:rPr>
        <w:t>Prestige as Nexus Prestige is compatible with realist, rationalist, sociological and normative interpretations of international politics.</w:t>
      </w:r>
      <w:proofErr w:type="gramEnd"/>
      <w:r w:rsidRPr="00F16118">
        <w:rPr>
          <w:sz w:val="10"/>
        </w:rPr>
        <w:t xml:space="preserve"> It is a nexus for differing emphases, though largely neglected by scholarship seeking commonalities or convergence (Barkin, 2003; Hellmann, 2003; Barkin, 2004; Jackson and Nexon, 2004; Lebow, 2004; Beardsworth, 2008). The international society school was representative of the endeavour to discover intersections between paradigms (Wight, 1991; Watson, 1992; Alderson and Hurrell, 2000; Linklater and Suganami, 2006), without much focus on prestige. Its tacit presence is weightier than the passing references to it. There are exceptions to this general lack of direct attention. O’Neill (1999) demonstrates how an expansive historiography, symbolic interaction, linguistic analysis and game theory can be effectively combined and applied to illuminate the influence of prestige and honour. Wegener (1992) argued that ‘rational and normative foundations of prestige are possible’. He delineated its alignment with achievement, esteem, honour or charisma, and exposition by functionalist, normative and transcendent accounts. Wegener drew on Weber, alternatively a realist (Hobson and Seabrooke, 2001), a ‘bourgeois Marx’ (Salomon, 1926) or a sociological institutionalist. Weber's understanding of politics went beyond realism and ‘various counterpositions based on norms, self-understood social constructions, or cooperative international society’ (Breiner, 2004, p. 290). Although he elucidated a predominance of instrumental rationality (Zweckrational) in modernity, his fusion of prestige and interests (Prestigeinteressen) also comprises value rationality (Wertrational) and traditional and affective motivations for action (Weber, 1922). Machtprestige was stimulated by urges for esteem, honour, standing and concerns about relative worth linked to power: All ‘power’ of political entities [Gebilde] carries in itself a specific dynamic: it can be the basis for a specific ‘prestige’-pretension of those who belong to them, which influences their externally focused behaviour … prestige pretensions have always had a difficult to estimate, generally not precisely definable, but very perceptible impact in the genesis of wars: an empire of ‘honour’, comparable with the ordering of status groups [‘ständischer’ Ordnung], extends itself across relations among political entities; feudal rulers, likewise modern military officers or state bureaucrats, are the natural primary bearers of this ‘prestige’-striving, oriented purely to the power of its own political entity as such. For the power of their political entity determines their own power and their own power-based feelings of prestige </w:t>
      </w:r>
      <w:proofErr w:type="gramStart"/>
      <w:r w:rsidRPr="00F16118">
        <w:rPr>
          <w:sz w:val="10"/>
        </w:rPr>
        <w:t>… .</w:t>
      </w:r>
      <w:proofErr w:type="gramEnd"/>
      <w:r w:rsidRPr="00F16118">
        <w:rPr>
          <w:sz w:val="10"/>
        </w:rPr>
        <w:t xml:space="preserve"> (Weber, 1922, p. 619) Lebow (2008, pp. 487–488) notes that for Weber, ‘Acquiring prestige is essential for being a great power, just as becoming a great power confers prestige … </w:t>
      </w:r>
      <w:r w:rsidRPr="00022002">
        <w:rPr>
          <w:rStyle w:val="StyleBoldUnderline"/>
        </w:rPr>
        <w:t>prestige is equivalent to status or standing’</w:t>
      </w:r>
      <w:r w:rsidRPr="00F16118">
        <w:rPr>
          <w:sz w:val="10"/>
        </w:rPr>
        <w:t xml:space="preserve">. In Breiner's (2004, p. 299) reading, </w:t>
      </w:r>
      <w:r w:rsidRPr="00022002">
        <w:rPr>
          <w:rStyle w:val="Emphasis"/>
          <w:highlight w:val="green"/>
        </w:rPr>
        <w:t xml:space="preserve">prestige is the potential trigger </w:t>
      </w:r>
      <w:r w:rsidRPr="00F16118">
        <w:rPr>
          <w:sz w:val="10"/>
        </w:rPr>
        <w:t xml:space="preserve">and protractor of a security dilemma: ‘all political communities seek prestige … large political communities … aspire to have their superior prestige recognized’: </w:t>
      </w:r>
      <w:r w:rsidRPr="00022002">
        <w:rPr>
          <w:rStyle w:val="StyleBoldUnderline"/>
        </w:rPr>
        <w:t>their demand for power to enhance their prestige threatens their neighboring political communities, and so they too are always threatened in return</w:t>
      </w:r>
      <w:r w:rsidRPr="00F16118">
        <w:rPr>
          <w:sz w:val="10"/>
        </w:rPr>
        <w:t xml:space="preserve">. This threat in turn prompts the state to compel others to recognize its honor or high standing by amassing more power against its neighbors. This demand by large political communities unleashes a recurrent struggle between states for prestige. </w:t>
      </w:r>
      <w:r w:rsidRPr="00022002">
        <w:rPr>
          <w:rStyle w:val="StyleBoldUnderline"/>
        </w:rPr>
        <w:t>Thus when a large state asserts its claim to prestige in the face of a threat to peace, all other states claiming prestige as well join the ‘competition’ for dominance</w:t>
      </w:r>
      <w:r w:rsidRPr="00F16118">
        <w:rPr>
          <w:sz w:val="10"/>
        </w:rPr>
        <w:t xml:space="preserve">. And this in turn generates new threats … Reinforced by evidence from earlier, contemporaneous and later societies, prestige is imparted as an intrinsic need or motivation, regardless of the fact that only some attain it to the extent they wish. A large corpus of literature indirectly impresses that prestige may not dictate but is a constant in national and international affairs, connected realms of perceptions, interactions, frailties, interests and power. If prestige is an innate ingredient of human psychology and behaviour (cf. Brown, 1991; 2004), links to classical realist claims about recurrence in these domains emerge. Observed through the filter of prestige, realism and constructivism are more alike than portrayed by their respective adherents. Lebow (2001) challenged the conventional representation of Thucydides as the prototype ‘realist’, arguing that he was a ‘founding father of constructivism’. However, Lebow notes that some ‘nuanced’ realist readings present a more accurate picture. These readings comprehended that humans had psychologies and that variation in conditions affected responses and judgements. Lebow (2001, p. 559) concluded that ‘Thucydides is both a realist and a constructivist’, an entirely plausible observation. Prestige is a binding element between these schools and the different drives they are inclined to prioritise. </w:t>
      </w:r>
      <w:proofErr w:type="gramStart"/>
      <w:r w:rsidRPr="00F16118">
        <w:rPr>
          <w:sz w:val="10"/>
        </w:rPr>
        <w:t>In the History of the Peloponnesian War, ‘People appear driven by their needs for self-preservation, pleasure, recognition, and power but also by needs for love, honor, and esteem’ (Lebow, 2001, p. 554).</w:t>
      </w:r>
      <w:proofErr w:type="gramEnd"/>
      <w:r w:rsidRPr="00F16118">
        <w:rPr>
          <w:sz w:val="10"/>
        </w:rPr>
        <w:t xml:space="preserve"> For Morgenthau (1978, pp. 32–33), ‘a tendency to reduce political power to the </w:t>
      </w:r>
      <w:r w:rsidRPr="00F16118">
        <w:rPr>
          <w:sz w:val="10"/>
        </w:rPr>
        <w:lastRenderedPageBreak/>
        <w:t xml:space="preserve">actual application of force or … successful threats of force’ and ‘the neglect of prestige as an independent element in international politics’ were untenable. Elsewhere (1978, p. 77), he presents prestige as a companion of power, ‘rarely an end in itself’ but ‘one of the instrumentalities’ used to pursue ‘policies of the status quo and of imperialism’. Markey (1999) investigates the ‘mechanics of the prestige motive and conflict’ and argues it has been misinterpreted or ignored by most realists. His analysis, conducted among a familiar assemblage of states, anarchy and conflict, finds that Thucydides ‘interchangeably employs prestige in both its instrumental and intrinsic variants’ and ‘Rousseau's prestige begins as an instrumental end and mutates into an intrinsic one’: prestige in Rousseau's work holds a possible clue for understanding the (material) objects of prestige motivated behavior … the types of objects man is likely to seek as instruments of prestige. The character of these objects is ‘historically’ as well as socially conditioned … in the earliest stages of social interaction and economic dependence, [man] seeks whatever constitutes an obvious sign of strength, power, or eminence. As society </w:t>
      </w:r>
      <w:proofErr w:type="gramStart"/>
      <w:r w:rsidRPr="00F16118">
        <w:rPr>
          <w:sz w:val="10"/>
        </w:rPr>
        <w:t>‘flourishes’, …</w:t>
      </w:r>
      <w:proofErr w:type="gramEnd"/>
      <w:r w:rsidRPr="00F16118">
        <w:rPr>
          <w:sz w:val="10"/>
        </w:rPr>
        <w:t xml:space="preserve"> signs of prestige may no longer possess a material value in any concrete sense. (Markey, 1999, pp. 153–154) Compare this with Morgenthau's (1978, pp. 77–78) assessment that: ‘the policy of prestige’: is as intrinsic an element of the relations between nations as the desire for prestige is of the relations between individuals … international and domestic politics are but different manifestations of … the same social fact … the desire for social recognition is a potent dynamic force determining social relations and creating social institutions … what others think about us is as important as what we actually are. The image in the mirror of our fellows’ minds (that is, our prestige) … determines what we are as members of society. It is not obvious which passage is that of a ‘constructivist’ and which is that of a ‘classical realist’. Lebow (2008, p. 24) claims Markey ‘never effectively distinguishes [prestige] from power’. Yet military victory and defeat, and a warrior ethos that rewards physical prowess with prestige, feature prominently in Lebow's ‘cultural theory of international relations’. He writes (2008, p. 101) that ‘</w:t>
      </w:r>
      <w:proofErr w:type="gramStart"/>
      <w:r w:rsidRPr="00F16118">
        <w:rPr>
          <w:sz w:val="10"/>
        </w:rPr>
        <w:t>As</w:t>
      </w:r>
      <w:proofErr w:type="gramEnd"/>
      <w:r w:rsidRPr="00F16118">
        <w:rPr>
          <w:sz w:val="10"/>
        </w:rPr>
        <w:t xml:space="preserve"> external competition becomes more acute, or its material benefits more obvious, warriors increase their standing and authority in the society’ and explains (2008, p. 126) that the Greek psyche had three domains or drives: reason, appetite and spirit. Reason has the ‘capability to distinguish </w:t>
      </w:r>
      <w:proofErr w:type="gramStart"/>
      <w:r w:rsidRPr="00F16118">
        <w:rPr>
          <w:sz w:val="10"/>
        </w:rPr>
        <w:t>good</w:t>
      </w:r>
      <w:proofErr w:type="gramEnd"/>
      <w:r w:rsidRPr="00F16118">
        <w:rPr>
          <w:sz w:val="10"/>
        </w:rPr>
        <w:t xml:space="preserve"> from bad’ and is contrasted with ‘appetite and spirit which can only engage in instrumental reasoning’. These drives are not easy to disentangle. Intuitively, prestige belongs, with honour and esteem, to the spirit domain, but it is also a goal of appetite or calculating reason. Kim's (2004) critique of neorealism suggests that prestige is not independent of the political use of force but supplementary to it. An ‘important positive source of prestige is the successful use of power in war’ and the ‘prestige of the US belatedly caught up with its actual power after the victory in World War II’. Moreover, ‘Regardless of the nature of sources states employ to gain prestige, they seek to influence how other states define their interests’ (Kim, 2004, pp. 42–44). Lebow, Kim and Markey address prestige and its linguistic confreres in diverse geographic, cultural and historical contexts. Despite wanting to situate prestige and power in different paradigms, these works reveal that discounting the connections between them is erroneous. </w:t>
      </w:r>
      <w:proofErr w:type="gramStart"/>
      <w:r w:rsidRPr="00F16118">
        <w:rPr>
          <w:sz w:val="10"/>
        </w:rPr>
        <w:t>Wight (1979, p. 97), in contrast, characterised prestige as an ‘imponderable’ of politics, ‘too closely connected with power to be considered as belonging to the moral order.</w:t>
      </w:r>
      <w:proofErr w:type="gramEnd"/>
      <w:r w:rsidRPr="00F16118">
        <w:rPr>
          <w:sz w:val="10"/>
        </w:rPr>
        <w:t xml:space="preserve"> It is the influence derived from power. And unless the power is present power there can be little prestige’. Prestige can be attained without great quantities of the power Wight denotes. Canada, Switzerland and Sweden have developed particular reputations and accrued associated ‘prestige capital’. They may be among those that Dore (1975, p. 207) suggests are ‘susceptible to the attractions of prestige-as-an-end-in-itself’ and ‘likely to be constrained to obey whatever norms of international conduct the subterranean movements of world opinion may gradually bring forth’. But is prestige really such a cul-de-sac? Canadian policymakers and society want recognition as a ‘good international citizen’ and for Canada to derive benefits beyond the affective: improved security, an enhanced capacity to set agendas and reliability from others (Jockel and Sokolsky, 2000; Baktiari, 2010, p. 21). Wylie (2009, p. 124) proposes that ‘powers such as Canada are concerned with their international reputations, and desire prestige both for the influence it might translate into and for its own sake … Canadians do believe in the rule of law, global governance, and human rights … it is debatable whether we care even more that others see us promoting these values’. Hafner-Burton and Montgomery (2006, p. 11) posit that ‘whether prestige hinders or promotes conflict may depend on the type of social network’ and ‘if states are like students the more prestigious will expect to receive more social support when they resort to military threats or the use of force in a dispute …’. However, aggression is a method of gaining or maintaining prestige in these networks. By contrast, in the international system, high-prestige states may be able to get what they need without reverting to aggression since prestige is decoupled from aggression. The extent to which nations will go to defend their prestige and honour has changed in the ‘post-heroic’ West, and before all in Europe. Some can attain prestige without aggression. But aggression has been used to exact revenge for the attenuation of prestige, honour and reputation (Elster, 1990; Lebow, 2008, p. 130). These motivations can still incite advanced liberal democracies to the ultimate in risk and sacrifice, Britain's military reclaiming of the Falkland Islands being one example. Their symbolic importance had been canvassed in a 1952 Cabinet memo (NA, 1953, p. 5), which considered disposing of the ‘commitment’ to the United States, before determining that ‘public admission of our inability to maintain these traditional possessions would cause a loss of prestige wholly out of proportion to the saving in money obtained. It might precipitate a scramble by the numerous claimants to various parts of British territory’. In the following sections, a diverse historical selection impresses that prestige is a universal motivation and effect. Other periods, national and regional examples, personalities or events could also be deployed. The ancient world Interplay between prestige's internal and external political dimensions, an early two-level game, was present in the Mesopotamia of 1500 BC. Rulers believed that ‘Great prestige with the inner public is necessary in order to negotiate from strength, and success in negotiations increases inner prestige’ (Liverani, 2001, p. 10). For the same reasons, Ramses II of Egypt, aided by a poet, the ‘official record’ and pictorial reliefs, presented a defeat at the battle of Kadesh in 1274 BC as an implausible stunning victory. Ramses wanted the ‘prodigies of personal valor’ recounted (Breasted, 1903; 1906). As Pharaoh, Ramses represented the peak of the Egyptian hierarchy. </w:t>
      </w:r>
      <w:proofErr w:type="gramStart"/>
      <w:r w:rsidRPr="00F16118">
        <w:rPr>
          <w:sz w:val="10"/>
        </w:rPr>
        <w:t>A level below were</w:t>
      </w:r>
      <w:proofErr w:type="gramEnd"/>
      <w:r w:rsidRPr="00F16118">
        <w:rPr>
          <w:sz w:val="10"/>
        </w:rPr>
        <w:t xml:space="preserve"> priests and magicians, closely linked categories, who practiced ‘ritual magic … on behalf of the state for three thousand years’, enhancing its and their prestige. One consequence was the reproduction of Egyptian texts, jewellery and artefacts in Greek, Roman and other Mediterranean societies (Pinch, 1994). Lemche (1985, p. 120) characterised prestige as the ‘central concept’ explaining leadership in tribal groups in the area of today's Israel and Palestine. Prestige was acquired and sustained by, among other factors and qualities, ‘wealth, warlike accomplishments, and eloquence’. Without them, a leader would lose prestige and be deposed. Pfoh's (2008, p. 104) intriguing study of the same region and era elaborates on patronage arrangements that formed a ‘pyramidal socio-political network’. Networks were and to some extent are the ‘formal expression of a cluster of values that characterizes traditional Mediterranean societies, among others honor and prestige’. This period was contemporaneous to the subject matter of Homer's Iliad and Odyssey, works that embedded battlefield prestige in the Greek world. A distinction can be made between the glory Achilles won as a warrior, and honour, which he did not exhibit in his (initial) treatment of the dead Hector (Homer: Iliad XXIII). Only when Priam comes to his camp as a ‘supplicant’ does Achilles return Hector's body ‘with all honourable courtesy’ (Homer: Iliad XXIII; Crotty, 1994). Cornell (2002) vividly illustrates the ritualised conduct of warfare, frequently ‘occasioned by the need to exact vengeance for a perceived insult or wrong … men engage in war for personal and private motives rather than public and political ones … the aim of the exercise is to obtain prestige and honour, rather than any political or material advantage’. But this form of prestige-seeking did have a political element. Wars are not apolitical events, even if the range of experience and effect transcends politics. Greek warriors were engaged in a political contest as well as one of honour. Lebow (2008, pp. 195–96) suggests the same. Material advantages were not irrelevant. Rather, ‘gains … function as part of the honour system because they are expended in conspicuous displays of rewards to followers, feasting and gift-giving and therefore serve to reinforce’: the prestige and standing of successful warriors … heroes are engaged in an incessant competition for honour and prestige both on and off the battlefield. (Cornell, 2002, p. 32) The Peloponnesian War had material-strategic and ideational-emotive impulses, among which prestige and honour, resentment and indignation are prominent. Preceding military hostilities, Corinth complains of Corcyrea that ‘we did not found the colony to be insulted by them, but to be their head and to be regarded with a proper respect. At any rate our other colonies honour us’ (Thucydides, 1.38; cf. Kagan, 1969, pp. 219–221). Prestige figures in transgressions of protocol, such as the wrong cut of meat being offered to Corinthians, or as influencing alliances with Sparta. Crane (1992, p. 8) conveys its elastic qualities: The symbolic performance of rank was an end in itself, and the accumulation of wealth and allies can properly be seen as a means to attain such public signs of prestige. Material and symbolic power are symbiotic and reinforce each other </w:t>
      </w:r>
      <w:proofErr w:type="gramStart"/>
      <w:r w:rsidRPr="00F16118">
        <w:rPr>
          <w:sz w:val="10"/>
        </w:rPr>
        <w:t>… .</w:t>
      </w:r>
      <w:proofErr w:type="gramEnd"/>
      <w:r w:rsidRPr="00F16118">
        <w:rPr>
          <w:sz w:val="10"/>
        </w:rPr>
        <w:t xml:space="preserve"> The relationship of the great tyrants of Sicily with mainland Greece reveals clearly enough the complex relationship between material power and intangible prestige. And, ‘even those on the “margins” of the Greek world, whose prestige may be lower than their material power would suggest, manipulate the existing value system to legitimate and establish </w:t>
      </w:r>
      <w:proofErr w:type="gramStart"/>
      <w:r w:rsidRPr="00F16118">
        <w:rPr>
          <w:sz w:val="10"/>
        </w:rPr>
        <w:t>themselves</w:t>
      </w:r>
      <w:proofErr w:type="gramEnd"/>
      <w:r w:rsidRPr="00F16118">
        <w:rPr>
          <w:sz w:val="10"/>
        </w:rPr>
        <w:t xml:space="preserve">’ (Crane, 1992, pp. 9–10). For some participants, prestige was sought through conspicuous heroism or sacrifice, but not only via these means. Here a distinction between prestige and honour emerges. The former is portrayed as standing, the latter as a convention and duty. As the war drags on, honour is threatened and even overwhelmed. So much that ‘The ancient simplicity into which honour so largely entered was laughed down and disappeared; and society became divided into camps in which no man trusted his fellow’ (Thucydides 3.83). For imperial Rome, Greek civilisation inspired qualified reverence. The Romans introduced other perspectives on war. In contrast to the Greeks, for whom ‘the measure of warrior prestige was not actual victory but ideological valour, not the result of the warrior's action but the quality and spirit of his person’, ‘pure physical strength now has a low valuation, and high esteem is reserved for superior technical skill and static dignity’ (Hölscher, 2003, p. 9, 15). In Rome, ‘war was not a social and cultural experience but a matter for the state … Romans do not much care for their fallen dead, because death in war – except for some great heroes of the past – was not glorious but shameful. Only victories counted’. These attitudes were transmitted in art, where ‘Life and power’ meant ‘dignity and status, while defeat and death mean the systematic destruction of such dignity and status’; and religion, which, other than in Greece, ‘played a significant role in the conversion of prestige in war into political power’ (Hölscher, 2003, pp. 12–14). These passages both preview the force of religion in Christendom, driven by and dependent on a mystical prestige, and glimpse the unsentimental modernity that was to challenge and relegate church prestige below that of the state. Reinhold, following Rousseau, maintains that the Romans were the ‘most status-symbol-conscious people of the ancient world’ (1969, p. 300). Ambitious social climbers attempted to appropriate status associated with purple, ostensibly reserved for nobility, even when dyes and garments were of inferior quality. This early version of upwardly mobile aspiration was galvanised by a socio-political reform under Augustus. Romans also wanted prestige to escort them in death. Political importance and social status were reiterated in the imago, which was to ensure immortality for departed aristocrats and public figures (Flower, 1996). The prosopography (Martindale et al, 1971; 1980; 1992) records the standing ascribed and sought across the empire. It presaged later concerns with ‘occupational prestige’ (Treiman, 1977; Parcel and Mueller, 1983). Rome had military and civilisational bases for considering itself prestigious. An innovation intended to reflect this to domestic audiences was the triumph, a precursor to modern manifestations of political prestige transmission. When its armies returned victorious, Rome celebrated. The centrepiece was a procession featuring the principal general, the vir triumphalis, and officers, soldiers and captives, cheered by onlookers anticipating the spectaculars that would follow. Beard (2007) suggests that for all its pomp, the triumph masked republican Rome's frailty, that the prestige it revelled in was shallow and insecure. Miller (2001) describes how the triumph was copied in the age of Elizabeth I and Oliver Cromwell, used by royal and roundhead alike, intent on raising England's and their own prestige at the cost of Spain. The British century and the transition to US predominance Britain's tangible technological, economic and military achievements stimulated a pride and confidence that percolated into the popular consciousness. By the nineteenth Century, British influence was manifested by its global empire and role as a balancer of European rivals. Colonies provided raw materials, purchasers, transport routes and transit points for a commercial network. The empire was not established and sustained through trade or intellect, psychological devices and other ‘invisible’ factors alone. In industrial, economic and naval terms, Britain was the world's most powerful entity. Otte (2001, p. 13) observes that ‘Britain's prestige and her international position had rested on her willingness to intervene in European affairs diplomatically or by force’. Nicolson (1937, p. 31) argued, ‘Our unchallenged security during the course of the nineteenth century enabled us to build up our Empire’: and to create our prestige with a minimum expenditure of force. Yet to contend that we acquired our Empire merely by the exercise of our more agreeable qualities would be to advance a contention which is untrue … our own navalism was as excessive as it could be. In Savage's (2011) account, prestige is the unstated property that accompanies a superior military and technology to ensure the stability of ‘informal empire’. Halvorson (2010, p. 439) claims that ‘for a status quo imperial power, the maintenance of prestige is the fundamental interest from which security and wealth flow’. For Kelly (2003), ‘Britain's Imperial system had long relied on “prestige” to counter its often chronic material weakness’. Spurred by the British example, competitors, including the Dutch (Kogure, 2008), French (Israeli, 1992) and the unified German state (Wehler, 1970; Hildebrand, 1989), also sought goods, territories and aligned prestige. As challenges mounted, the British genius for prestige projection became crucial. When material power wanes, the importance of prestige increases. When prestige wanes, empires end. British diplomatic dispatches, cabinet papers and Foreign Office memos of the later nineteenth and the twentieth centuries are peppered with references to the maintaining, improving or restoring of British prestige and occasionally to the condition of others’ prestige (National Archives (NA), 1914; 1950; 1952; 1953). Despite vast losses during the First World War, Britain and France still had reservoirs of prestige accumulated through economic and industrial capacity, long histories and political–diplomatic standing. Hitler knew this but demoted it below superior war-fighting resources and the will to deploy them. Nicolson (1937, p. 30 emphases in original) had considered that power and reputation were essential for a state to possess prestige, but that ‘although you cannot acquire prestige without power, you cannot retain prestige without reputation’. Twenty years later, he declared it ‘evident that prestige is based on force alone’ (Drinkwater, 2005, p. 73). As Britain's material power declined, its governments were increasingly reliant on the United States to reflate its concomitantly waning prestige. France's similar relative decline encouraged European integration, and embrace of Erbfeind (west) Germany as its main and subordinate partner, as a means to restore prestige. During the Suez crisis, Britain and France were incapable of withstanding their now far more powerful ally, the United States. The then Prime Minister of Australia, Robert Menzies, spoke nostalgically that ‘It is apparently not fashionable to speak of prestige’, Yet … peace in the world and the efficacy of the United Nations Charter … require that the British Commonwealth and in particular its greatest and most experienced member, the United Kingdom, should retain power, prestige and moral influence. (Menzies, 1958) Meanwhile, United States’ policy was guided by calculations of its own geo-strategic interest and prestige. The weakening of European influence in the Middle East resulted in a shift to and intensification of pressures on the United States. Israel demonstrated itself capable of defeating the Arab states in war; however, if a Soviet threat was to be averted or needed to be repelled, the United States had to provide that guarantee. A CIA report articulated the dilemma that the United States and the Soviet Union became embroiled in. In the region for strategic reasons, prestige was an affiliated motivation and snare for both: continuous engagement would result if the Israelis should ever decide that they must attack Soviet airfields in Egypt or resume the assault on Egyptian facilities … the USSR would find its prestige more and more heavily pledged on the outcome of this contest and therefore would feel severe pressure to keep funneling more and more air defense forces into Egypt so long as the issue was in doubt. This, in turn, would place increasing pressure on the US to furnish greater and greater assistance to Israel. (CIA, 1971, p. 150) Castro's Cuba had presented a similar problem, exacerbated by the failed Bay of Pigs invasion. Morgenthau (1967) argued that the United States had interests in eliminating Soviet power, especially as it might be projected from Cuba, and in ‘avoiding whatever would jeopardize its standing in the new and emerging nations’. But </w:t>
      </w:r>
      <w:proofErr w:type="gramStart"/>
      <w:r w:rsidRPr="00F16118">
        <w:rPr>
          <w:sz w:val="10"/>
        </w:rPr>
        <w:t>US</w:t>
      </w:r>
      <w:proofErr w:type="gramEnd"/>
      <w:r w:rsidRPr="00F16118">
        <w:rPr>
          <w:sz w:val="10"/>
        </w:rPr>
        <w:t xml:space="preserve"> policymakers and decision makers did not accurately perceive when prestige was most crucial: in order to minimize the loss of prestige, the United States jeopardized the success of the intervention. Instead of using concern for prestige as a datum among others in the political equation – that is, as an interest among others – it submitted to it as though it were an abstract principle imposing absolute limits upon the actions necessary to achieve success … we lost much prestige as a great nation able to use its power successfully. Thus, prioritising prestige in the short term resulted in a loss of prestige in the longer term. If the Cuba problem had been addressed ‘in a rational fashion’, US policymakers would have calculated that succeeding in the intervention was more important than preventing ‘a temporary loss of prestige among the new and emerging nations’ (Morgenthau, 1967, p. 98). The inference is that short-term prestige-seeking is ‘non-rational’, whereas possessing it in the long term is rational. With advantages of hindsight and sources, Johnson and Tierney (2003) interpret the US policy somewhat differently to Morgenthau but also impress the central role of prestige in the Cuba crisis. In their view, ‘Kennedy and the United States subsequently emerged with enhanced prestige: in many ways the factor that mattered most in the Cold War’. China and Russia </w:t>
      </w:r>
      <w:r w:rsidRPr="008D761D">
        <w:rPr>
          <w:rStyle w:val="StyleBoldUnderline"/>
        </w:rPr>
        <w:t xml:space="preserve">Like change in the international balance of influence, </w:t>
      </w:r>
      <w:r w:rsidRPr="00022002">
        <w:rPr>
          <w:rStyle w:val="StyleBoldUnderline"/>
          <w:highlight w:val="green"/>
        </w:rPr>
        <w:t>prestige is</w:t>
      </w:r>
      <w:r w:rsidRPr="00F16118">
        <w:rPr>
          <w:sz w:val="10"/>
        </w:rPr>
        <w:t xml:space="preserve"> generally </w:t>
      </w:r>
      <w:r w:rsidRPr="00022002">
        <w:rPr>
          <w:rStyle w:val="StyleBoldUnderline"/>
          <w:highlight w:val="green"/>
        </w:rPr>
        <w:t>a stronger impetus for revisionist actors than those satisfied with the status quo</w:t>
      </w:r>
      <w:r w:rsidRPr="00F16118">
        <w:rPr>
          <w:sz w:val="10"/>
        </w:rPr>
        <w:t xml:space="preserve">. Chinese and </w:t>
      </w:r>
      <w:r w:rsidRPr="00022002">
        <w:rPr>
          <w:rStyle w:val="StyleBoldUnderline"/>
          <w:highlight w:val="green"/>
        </w:rPr>
        <w:t xml:space="preserve">Russian concerns about </w:t>
      </w:r>
      <w:r w:rsidRPr="00022002">
        <w:rPr>
          <w:rStyle w:val="Emphasis"/>
          <w:highlight w:val="green"/>
        </w:rPr>
        <w:t>status in the world</w:t>
      </w:r>
      <w:r w:rsidRPr="00022002">
        <w:rPr>
          <w:rStyle w:val="StyleBoldUnderline"/>
          <w:highlight w:val="green"/>
        </w:rPr>
        <w:t xml:space="preserve"> permeate </w:t>
      </w:r>
      <w:r w:rsidRPr="00F16118">
        <w:rPr>
          <w:sz w:val="10"/>
        </w:rPr>
        <w:t xml:space="preserve">the respective </w:t>
      </w:r>
      <w:r w:rsidRPr="00022002">
        <w:rPr>
          <w:rStyle w:val="StyleBoldUnderline"/>
          <w:highlight w:val="green"/>
        </w:rPr>
        <w:t>national psychologies</w:t>
      </w:r>
      <w:r w:rsidRPr="00F16118">
        <w:rPr>
          <w:sz w:val="10"/>
        </w:rPr>
        <w:t xml:space="preserve"> (Sun, 2002; Callahan, 2004; Tsygankov, 2008; Larson and Schevchenko, 2010a, 2010b; Tsygankov and Tsygankov, </w:t>
      </w:r>
      <w:r w:rsidRPr="00F16118">
        <w:rPr>
          <w:sz w:val="10"/>
        </w:rPr>
        <w:lastRenderedPageBreak/>
        <w:t xml:space="preserve">2010). For China, boosting industrial, technological and military capacity is presumed to result in prestige dividends. Martel and Yoshihara (2003) write that ‘China's obsession with national prestige, which forms the backdrop for its commercial and military interests, also animates the country's space policy’. This is one example of direct competition with the United States, which is simultaneously resented for not paying China adequate tribute, and the benchmark against which international status and prestige is measured. For the Chinese Communist Party (CCP), economic progress and display enable the Chinese state and nation to inspire awe in outsiders, and thereby strengthens the party's internal position. Presentation of itself as China's manifest destiny makes the CCP highly sensitive to criticism of the state or nation (Fitzgerald, 1999; Shambaugh, 2008; McGregor, 2010). Setbacks to domestic or international performance are felt as humiliation. Gries (2005) shows how ‘rationalist and social psychological variables … help explain why Chinese diplomats were unable to resolve the Belgrade bombing incident through cool diplomacy – the instrumental stakes were too high, and the assault on Chinese self-esteem was too acute’. Consequently, ‘rejecting America's repeated apologies was one of the few ways China's leadership could seek to restore Chinese self-esteem in the eyes of the Chinese people’. A recent instance of attempted face-saving was a cover-up by regime authorities after a high-speed train tragedy (Asian Correspondent, 2011; Hilton, 2011; The Economist, 2011). Vladimir </w:t>
      </w:r>
      <w:r w:rsidRPr="00022002">
        <w:rPr>
          <w:rStyle w:val="StyleBoldUnderline"/>
          <w:highlight w:val="green"/>
        </w:rPr>
        <w:t>Putin's incumbency</w:t>
      </w:r>
      <w:r w:rsidRPr="00F16118">
        <w:rPr>
          <w:sz w:val="10"/>
        </w:rPr>
        <w:t xml:space="preserve"> as President and Prime Minister </w:t>
      </w:r>
      <w:r w:rsidRPr="00022002">
        <w:rPr>
          <w:rStyle w:val="Emphasis"/>
          <w:highlight w:val="green"/>
        </w:rPr>
        <w:t>is featured by a reassertion of Russia's global standing</w:t>
      </w:r>
      <w:r w:rsidRPr="00F16118">
        <w:rPr>
          <w:sz w:val="10"/>
          <w:highlight w:val="green"/>
        </w:rPr>
        <w:t>.</w:t>
      </w:r>
      <w:r w:rsidRPr="00F16118">
        <w:rPr>
          <w:sz w:val="10"/>
        </w:rPr>
        <w:t xml:space="preserve"> </w:t>
      </w:r>
      <w:r w:rsidRPr="008D761D">
        <w:rPr>
          <w:rStyle w:val="Emphasis"/>
        </w:rPr>
        <w:t xml:space="preserve">Geopolitical and economic interests </w:t>
      </w:r>
      <w:r w:rsidRPr="00022002">
        <w:rPr>
          <w:rStyle w:val="Emphasis"/>
          <w:highlight w:val="green"/>
        </w:rPr>
        <w:t xml:space="preserve">and ressentiment at western treatment drive a </w:t>
      </w:r>
      <w:r w:rsidRPr="00A4263E">
        <w:rPr>
          <w:rStyle w:val="Emphasis"/>
          <w:szCs w:val="32"/>
          <w:highlight w:val="green"/>
        </w:rPr>
        <w:t>nationalisation agenda and assertive foreign policy</w:t>
      </w:r>
      <w:r w:rsidRPr="00F16118">
        <w:rPr>
          <w:sz w:val="10"/>
        </w:rPr>
        <w:t xml:space="preserve">. Feelings of ‘Bonapartist revanchism’ (Rasizade, 2008) were vehemently expressed in a speech (Putin, 2007) </w:t>
      </w:r>
      <w:r w:rsidRPr="00022002">
        <w:rPr>
          <w:rStyle w:val="StyleBoldUnderline"/>
          <w:highlight w:val="green"/>
        </w:rPr>
        <w:t>attacking American</w:t>
      </w:r>
      <w:r w:rsidRPr="00F16118">
        <w:rPr>
          <w:sz w:val="10"/>
        </w:rPr>
        <w:t xml:space="preserve"> unipolar assumptions and </w:t>
      </w:r>
      <w:r w:rsidRPr="00022002">
        <w:rPr>
          <w:rStyle w:val="Emphasis"/>
          <w:highlight w:val="green"/>
        </w:rPr>
        <w:t>encroachment in Russia's rightful sphere of influence</w:t>
      </w:r>
      <w:r w:rsidRPr="00F16118">
        <w:rPr>
          <w:sz w:val="10"/>
        </w:rPr>
        <w:t>. The speech was a demand for respect and acknowledgment of status. The same year, 9 per cent of Russians, the third and fourth highest response in successive surveys, considered that the principal objective of ‘Putin's Plan’ was to</w:t>
      </w:r>
      <w:r w:rsidRPr="008D761D">
        <w:rPr>
          <w:rStyle w:val="Emphasis"/>
        </w:rPr>
        <w:t xml:space="preserve"> ‘increase Russia's prestige’</w:t>
      </w:r>
      <w:r w:rsidRPr="00F16118">
        <w:rPr>
          <w:sz w:val="10"/>
        </w:rPr>
        <w:t xml:space="preserve"> (VCIOM, 2007). Baek (2009, p. 457) argues that ‘</w:t>
      </w:r>
      <w:r w:rsidRPr="00022002">
        <w:rPr>
          <w:rStyle w:val="StyleBoldUnderline"/>
          <w:highlight w:val="green"/>
        </w:rPr>
        <w:t>Ideational factors are particularly important for the decision-making of the Russian leadership</w:t>
      </w:r>
      <w:r w:rsidRPr="00F16118">
        <w:rPr>
          <w:sz w:val="10"/>
          <w:highlight w:val="green"/>
        </w:rPr>
        <w:t xml:space="preserve">, </w:t>
      </w:r>
      <w:r w:rsidRPr="00022002">
        <w:rPr>
          <w:rStyle w:val="Emphasis"/>
          <w:highlight w:val="green"/>
        </w:rPr>
        <w:t>which is preoccupied with national identity</w:t>
      </w:r>
      <w:r w:rsidRPr="000913EC">
        <w:rPr>
          <w:rStyle w:val="Emphasis"/>
        </w:rPr>
        <w:t>, national status,</w:t>
      </w:r>
      <w:r w:rsidRPr="00F16118">
        <w:rPr>
          <w:sz w:val="10"/>
        </w:rPr>
        <w:t xml:space="preserve"> </w:t>
      </w:r>
      <w:r w:rsidRPr="00022002">
        <w:rPr>
          <w:rStyle w:val="Emphasis"/>
          <w:highlight w:val="green"/>
        </w:rPr>
        <w:t>and prestige</w:t>
      </w:r>
      <w:r w:rsidRPr="00F16118">
        <w:rPr>
          <w:sz w:val="10"/>
        </w:rPr>
        <w:t xml:space="preserve"> in the international system, Russia's historical mission’. </w:t>
      </w:r>
      <w:r w:rsidRPr="008D761D">
        <w:rPr>
          <w:rStyle w:val="StyleBoldUnderline"/>
        </w:rPr>
        <w:t>These ‘</w:t>
      </w:r>
      <w:r w:rsidRPr="00F16118">
        <w:rPr>
          <w:sz w:val="10"/>
        </w:rPr>
        <w:t>ideational factors’</w:t>
      </w:r>
      <w:r w:rsidRPr="008D761D">
        <w:rPr>
          <w:rStyle w:val="StyleBoldUnderline"/>
        </w:rPr>
        <w:t xml:space="preserve"> coalesce with strategic influence.</w:t>
      </w:r>
      <w:r w:rsidRPr="00F16118">
        <w:rPr>
          <w:sz w:val="10"/>
        </w:rPr>
        <w:t xml:space="preserve"> </w:t>
      </w:r>
      <w:r w:rsidRPr="000913EC">
        <w:rPr>
          <w:rStyle w:val="StyleBoldUnderline"/>
          <w:highlight w:val="green"/>
        </w:rPr>
        <w:t>Energy resources are one means of wielding leverage; the</w:t>
      </w:r>
      <w:r w:rsidRPr="00F16118">
        <w:rPr>
          <w:sz w:val="10"/>
        </w:rPr>
        <w:t xml:space="preserve"> possession and occasional </w:t>
      </w:r>
      <w:r w:rsidRPr="000913EC">
        <w:rPr>
          <w:rStyle w:val="Emphasis"/>
          <w:highlight w:val="green"/>
        </w:rPr>
        <w:t>deployment of</w:t>
      </w:r>
      <w:r w:rsidRPr="00F16118">
        <w:rPr>
          <w:sz w:val="10"/>
        </w:rPr>
        <w:t xml:space="preserve"> still</w:t>
      </w:r>
      <w:r w:rsidRPr="000913EC">
        <w:rPr>
          <w:rStyle w:val="Emphasis"/>
          <w:highlight w:val="green"/>
        </w:rPr>
        <w:t xml:space="preserve"> substantial military force another.</w:t>
      </w:r>
      <w:r w:rsidRPr="00F16118">
        <w:rPr>
          <w:sz w:val="10"/>
        </w:rPr>
        <w:t xml:space="preserve"> Ambrosio (2006) accents the rise in significance of ‘non-material values’ in the post-Cold War era. His analysis is applied to Russia–US relations, especially regarding conflict in and over Yugoslavia. He locates the source of Russian policy as ‘dominant </w:t>
      </w:r>
      <w:r w:rsidRPr="000913EC">
        <w:rPr>
          <w:rStyle w:val="StyleBoldUnderline"/>
        </w:rPr>
        <w:t>beliefs</w:t>
      </w:r>
      <w:r w:rsidRPr="00F16118">
        <w:rPr>
          <w:sz w:val="10"/>
        </w:rPr>
        <w:t xml:space="preserve">’ in its domestic society and political establishment; </w:t>
      </w:r>
      <w:r w:rsidRPr="000913EC">
        <w:rPr>
          <w:rStyle w:val="StyleBoldUnderline"/>
        </w:rPr>
        <w:t xml:space="preserve">that </w:t>
      </w:r>
      <w:r w:rsidRPr="008D761D">
        <w:rPr>
          <w:rStyle w:val="StyleBoldUnderline"/>
        </w:rPr>
        <w:t>Russia had to regain and maintain the status of a ‘great power’.</w:t>
      </w:r>
      <w:r w:rsidRPr="00F16118">
        <w:rPr>
          <w:sz w:val="10"/>
        </w:rPr>
        <w:t xml:space="preserve"> This propelled a contrarian response to the United States and its allies, despite Yugoslavia (or Serbia) not being a ‘matter of Russia's direct, significant security interests’. </w:t>
      </w:r>
      <w:r w:rsidRPr="00022002">
        <w:rPr>
          <w:rStyle w:val="StyleBoldUnderline"/>
          <w:highlight w:val="green"/>
        </w:rPr>
        <w:t>Emotional reactions were generated and exacerbated because the world was viewed through a realist prism</w:t>
      </w:r>
      <w:r w:rsidRPr="00F16118">
        <w:rPr>
          <w:sz w:val="10"/>
        </w:rPr>
        <w:t xml:space="preserve">. Similar attitudes and policy have continued in various phases of intensity since. </w:t>
      </w:r>
      <w:r w:rsidRPr="00022002">
        <w:rPr>
          <w:rStyle w:val="StyleBoldUnderline"/>
          <w:highlight w:val="green"/>
        </w:rPr>
        <w:t>The</w:t>
      </w:r>
      <w:r w:rsidRPr="000913EC">
        <w:rPr>
          <w:rStyle w:val="StyleBoldUnderline"/>
        </w:rPr>
        <w:t xml:space="preserve"> political </w:t>
      </w:r>
      <w:r w:rsidRPr="00022002">
        <w:rPr>
          <w:rStyle w:val="StyleBoldUnderline"/>
          <w:highlight w:val="green"/>
        </w:rPr>
        <w:t>elite round Putin wants</w:t>
      </w:r>
      <w:r w:rsidRPr="008D761D">
        <w:rPr>
          <w:rStyle w:val="StyleBoldUnderline"/>
        </w:rPr>
        <w:t xml:space="preserve"> esteem</w:t>
      </w:r>
      <w:r w:rsidRPr="00F16118">
        <w:rPr>
          <w:sz w:val="10"/>
        </w:rPr>
        <w:t xml:space="preserve"> domestically and </w:t>
      </w:r>
      <w:r w:rsidRPr="00022002">
        <w:rPr>
          <w:rStyle w:val="Emphasis"/>
          <w:highlight w:val="green"/>
        </w:rPr>
        <w:t xml:space="preserve">status with </w:t>
      </w:r>
      <w:r w:rsidRPr="00C1080D">
        <w:rPr>
          <w:rStyle w:val="Emphasis"/>
        </w:rPr>
        <w:t xml:space="preserve">commensurate </w:t>
      </w:r>
      <w:r w:rsidRPr="00022002">
        <w:rPr>
          <w:rStyle w:val="Emphasis"/>
          <w:highlight w:val="green"/>
        </w:rPr>
        <w:t>respect internationally.</w:t>
      </w:r>
      <w:r w:rsidRPr="00F16118">
        <w:rPr>
          <w:sz w:val="10"/>
        </w:rPr>
        <w:t xml:space="preserve"> </w:t>
      </w:r>
      <w:r w:rsidRPr="00022002">
        <w:rPr>
          <w:rStyle w:val="Emphasis"/>
          <w:highlight w:val="green"/>
        </w:rPr>
        <w:t>These are necessary parts of a</w:t>
      </w:r>
      <w:r w:rsidRPr="00F16118">
        <w:rPr>
          <w:sz w:val="10"/>
        </w:rPr>
        <w:t xml:space="preserve"> virtuous</w:t>
      </w:r>
      <w:r w:rsidRPr="00022002">
        <w:rPr>
          <w:rStyle w:val="Emphasis"/>
          <w:highlight w:val="green"/>
        </w:rPr>
        <w:t xml:space="preserve"> circle that serves ideational and material goals: prestige, status and respect endow influence, </w:t>
      </w:r>
      <w:r w:rsidRPr="000913EC">
        <w:rPr>
          <w:rStyle w:val="Emphasis"/>
        </w:rPr>
        <w:t>which underpins recognition,</w:t>
      </w:r>
      <w:r w:rsidRPr="008D761D">
        <w:rPr>
          <w:rStyle w:val="Emphasis"/>
        </w:rPr>
        <w:t xml:space="preserve"> which enhances prestige, status and respect.</w:t>
      </w:r>
      <w:r w:rsidRPr="00F16118">
        <w:rPr>
          <w:sz w:val="10"/>
        </w:rPr>
        <w:t xml:space="preserve"> Larson and Schevchenko (2010b) put it simply ‘prestige matters’. China and Russia share serious ‘concerns for recognition and status, always central to their historic identities’. These concerns were ‘intensified by the end of the Cold War’ after which both ‘experienced major blows to their prestige’. The authors advocate a ‘status-enhancement strategy’ to draw them into cooperative global governance. </w:t>
      </w:r>
      <w:r w:rsidRPr="00022002">
        <w:rPr>
          <w:rStyle w:val="StyleBoldUnderline"/>
          <w:highlight w:val="green"/>
        </w:rPr>
        <w:t>The U</w:t>
      </w:r>
      <w:r w:rsidRPr="00F16118">
        <w:rPr>
          <w:sz w:val="10"/>
        </w:rPr>
        <w:t xml:space="preserve">nited </w:t>
      </w:r>
      <w:r w:rsidRPr="00022002">
        <w:rPr>
          <w:rStyle w:val="StyleBoldUnderline"/>
          <w:highlight w:val="green"/>
        </w:rPr>
        <w:t>S</w:t>
      </w:r>
      <w:r w:rsidRPr="00F16118">
        <w:rPr>
          <w:sz w:val="10"/>
        </w:rPr>
        <w:t>tates, in particular, ‘</w:t>
      </w:r>
      <w:r w:rsidRPr="00022002">
        <w:rPr>
          <w:rStyle w:val="StyleBoldUnderline"/>
          <w:highlight w:val="green"/>
        </w:rPr>
        <w:t>should refrain from actions that undermine</w:t>
      </w:r>
      <w:r w:rsidRPr="00F16118">
        <w:rPr>
          <w:sz w:val="10"/>
          <w:highlight w:val="green"/>
        </w:rPr>
        <w:t xml:space="preserve"> </w:t>
      </w:r>
      <w:r w:rsidRPr="00F16118">
        <w:rPr>
          <w:sz w:val="10"/>
        </w:rPr>
        <w:t xml:space="preserve">China's and </w:t>
      </w:r>
      <w:r w:rsidRPr="00022002">
        <w:rPr>
          <w:rStyle w:val="Emphasis"/>
          <w:highlight w:val="green"/>
        </w:rPr>
        <w:t>Russia's prestige’</w:t>
      </w:r>
      <w:r w:rsidRPr="00F16118">
        <w:rPr>
          <w:sz w:val="10"/>
        </w:rPr>
        <w:t>.</w:t>
      </w:r>
    </w:p>
    <w:p w:rsidR="00D63B51" w:rsidRDefault="00D63B51" w:rsidP="005576F7">
      <w:pPr>
        <w:rPr>
          <w:sz w:val="10"/>
        </w:rPr>
      </w:pPr>
    </w:p>
    <w:p w:rsidR="00D63B51" w:rsidRDefault="00D63B51" w:rsidP="00D63B51">
      <w:pPr>
        <w:pStyle w:val="Heading4"/>
      </w:pPr>
      <w:r>
        <w:t>Russian prestige necessary for coop on WMD prolif, terror, and stable energy supplies – ONLY the disad can access these impacts</w:t>
      </w:r>
    </w:p>
    <w:p w:rsidR="00D63B51" w:rsidRDefault="00D63B51" w:rsidP="00D63B51"/>
    <w:p w:rsidR="00D63B51" w:rsidRDefault="00D63B51" w:rsidP="00D63B51">
      <w:pPr>
        <w:rPr>
          <w:rStyle w:val="StyleStyleBold12pt"/>
        </w:rPr>
      </w:pPr>
      <w:r>
        <w:rPr>
          <w:rStyle w:val="StyleStyleBold12pt"/>
        </w:rPr>
        <w:t>Larson 10</w:t>
      </w:r>
    </w:p>
    <w:p w:rsidR="00D63B51" w:rsidRDefault="00D63B51" w:rsidP="00D63B51">
      <w:pPr>
        <w:rPr>
          <w:rStyle w:val="StyleStyleBold12pt"/>
        </w:rPr>
      </w:pPr>
      <w:r>
        <w:rPr>
          <w:rStyle w:val="StyleStyleBold12pt"/>
        </w:rPr>
        <w:t>(Deborah, "Prestige Matters: Chinese and Russian Status Concerns and U.S. Foreign Policy," pg online @ http://belfercenter.ksg.harvard.edu/publication/20090/prestige_matters.html //um-ef)</w:t>
      </w:r>
    </w:p>
    <w:p w:rsidR="00D63B51" w:rsidRPr="00EC0EAD" w:rsidRDefault="00D63B51" w:rsidP="00D63B51">
      <w:pPr>
        <w:rPr>
          <w:sz w:val="12"/>
        </w:rPr>
      </w:pPr>
      <w:r w:rsidRPr="00431FD7">
        <w:t>PRESTIGE MATTERS</w:t>
      </w:r>
      <w:r>
        <w:t xml:space="preserve"> </w:t>
      </w:r>
      <w:r w:rsidRPr="00EC0EAD">
        <w:rPr>
          <w:sz w:val="12"/>
        </w:rPr>
        <w:t xml:space="preserve">Chinese and </w:t>
      </w:r>
      <w:r w:rsidRPr="001D06F8">
        <w:rPr>
          <w:rStyle w:val="StyleBoldUnderline"/>
        </w:rPr>
        <w:t>Russian cooperation is critical in dealing with key issues such as curbing proliferation of w</w:t>
      </w:r>
      <w:r w:rsidRPr="00EC0EAD">
        <w:rPr>
          <w:sz w:val="12"/>
        </w:rPr>
        <w:t xml:space="preserve">eapons of </w:t>
      </w:r>
      <w:r w:rsidRPr="001D06F8">
        <w:rPr>
          <w:rStyle w:val="StyleBoldUnderline"/>
        </w:rPr>
        <w:t>m</w:t>
      </w:r>
      <w:r w:rsidRPr="00EC0EAD">
        <w:rPr>
          <w:sz w:val="12"/>
        </w:rPr>
        <w:t xml:space="preserve">ass </w:t>
      </w:r>
      <w:r w:rsidRPr="001D06F8">
        <w:rPr>
          <w:rStyle w:val="StyleBoldUnderline"/>
        </w:rPr>
        <w:t>d</w:t>
      </w:r>
      <w:r w:rsidRPr="00EC0EAD">
        <w:rPr>
          <w:sz w:val="12"/>
        </w:rPr>
        <w:t xml:space="preserve">estruction, </w:t>
      </w:r>
      <w:r w:rsidRPr="001D06F8">
        <w:rPr>
          <w:rStyle w:val="StyleBoldUnderline"/>
        </w:rPr>
        <w:t>controlling terrorism, rebuilding Afghanistan and Iraq, and maintaining stable energy supplies</w:t>
      </w:r>
      <w:r w:rsidRPr="00EC0EAD">
        <w:rPr>
          <w:sz w:val="12"/>
        </w:rPr>
        <w:t xml:space="preserve">. Among rising powers, </w:t>
      </w:r>
      <w:r w:rsidRPr="00EC0EAD">
        <w:rPr>
          <w:rStyle w:val="StyleBoldUnderline"/>
        </w:rPr>
        <w:t xml:space="preserve">China and Russia pose problems more difficult and complex than those of other states because, as states that are neither U.S. allies nor Western-style democracies, they are outsiders that </w:t>
      </w:r>
      <w:r w:rsidRPr="00EC0EAD">
        <w:rPr>
          <w:rStyle w:val="StyleBoldUnderline"/>
        </w:rPr>
        <w:lastRenderedPageBreak/>
        <w:t>do not always accept the rules of the liberal "core" of the international system</w:t>
      </w:r>
      <w:r w:rsidRPr="00EC0EAD">
        <w:rPr>
          <w:sz w:val="12"/>
        </w:rPr>
        <w:t xml:space="preserve">. </w:t>
      </w:r>
      <w:r w:rsidRPr="00EC0EAD">
        <w:rPr>
          <w:rStyle w:val="StyleBoldUnderline"/>
        </w:rPr>
        <w:t>As a result, conventional prescriptions for enhancing world order (e.g., admission to international institutions, promotion of liberal democratic norms, and encouragement of economic interdependence) are at best only partially relevant to securing Beijing's and Moscow's contribution to global governance</w:t>
      </w:r>
      <w:r w:rsidRPr="00EC0EAD">
        <w:rPr>
          <w:sz w:val="12"/>
        </w:rPr>
        <w:t xml:space="preserve">. </w:t>
      </w:r>
      <w:r w:rsidRPr="00EC0EAD">
        <w:rPr>
          <w:rStyle w:val="StyleBoldUnderline"/>
        </w:rPr>
        <w:t>The authors recommend</w:t>
      </w:r>
      <w:r w:rsidRPr="00EC0EAD">
        <w:rPr>
          <w:sz w:val="12"/>
        </w:rPr>
        <w:t xml:space="preserve"> an alternative approach based on a </w:t>
      </w:r>
      <w:r w:rsidRPr="00EC0EAD">
        <w:rPr>
          <w:rStyle w:val="Emphasis"/>
          <w:highlight w:val="green"/>
        </w:rPr>
        <w:t>greater appreciation of</w:t>
      </w:r>
      <w:r w:rsidRPr="00EC0EAD">
        <w:rPr>
          <w:sz w:val="12"/>
        </w:rPr>
        <w:t xml:space="preserve"> China's and </w:t>
      </w:r>
      <w:r w:rsidRPr="00EC0EAD">
        <w:rPr>
          <w:rStyle w:val="StyleBoldUnderline"/>
        </w:rPr>
        <w:t xml:space="preserve">Russia's quest for </w:t>
      </w:r>
      <w:r w:rsidRPr="00EC0EAD">
        <w:rPr>
          <w:sz w:val="12"/>
        </w:rPr>
        <w:t xml:space="preserve">distinctive identities and their heightened </w:t>
      </w:r>
      <w:r w:rsidRPr="00EC0EAD">
        <w:rPr>
          <w:rStyle w:val="Emphasis"/>
        </w:rPr>
        <w:t xml:space="preserve">international prestige </w:t>
      </w:r>
      <w:r w:rsidRPr="00EC0EAD">
        <w:rPr>
          <w:sz w:val="12"/>
        </w:rPr>
        <w:t xml:space="preserve">concerns. Chinese and Russian behavior since the beginning of the twenty-first century suggests that </w:t>
      </w:r>
      <w:r w:rsidRPr="00EC0EAD">
        <w:rPr>
          <w:rStyle w:val="StyleBoldUnderline"/>
        </w:rPr>
        <w:t xml:space="preserve">the desire for increased international status can motivate </w:t>
      </w:r>
      <w:r w:rsidRPr="00EC0EAD">
        <w:rPr>
          <w:sz w:val="12"/>
        </w:rPr>
        <w:t xml:space="preserve">both </w:t>
      </w:r>
      <w:r w:rsidRPr="00EC0EAD">
        <w:rPr>
          <w:rStyle w:val="Emphasis"/>
        </w:rPr>
        <w:t>countries to take on more responsibility for global governance.</w:t>
      </w:r>
      <w:r w:rsidRPr="00EC0EAD">
        <w:rPr>
          <w:sz w:val="12"/>
        </w:rPr>
        <w:t xml:space="preserve"> BEIJING'S AND MOSCOW'S SEARCH FOR STATUS China's and Russia's concerns for recognition and status, always central to their historic identities, were intensified by the end of the Cold War. China has long sought to restore its great power standing after a "century of humiliation" beginning with the Opium War (1839–1842), and Russia has been preoccupied with great power status regardless of whether it had the material wherewithal. In the 1990s, both states experienced major blows to their prestige, as China's rulers were viewed by the West as being "on the wrong side of history" and Russia's leadership was dismissed as unstable, corrupt, and incompetent. President Bill Clinton's administration made China's and Russia's admission to prestigious institutions such as the World Trade Organization, North Atlantic Treaty Organization (NATO), and the Group of Seven (G-7) conditional on greater progress toward liberal democracy and free markets. </w:t>
      </w:r>
      <w:proofErr w:type="gramStart"/>
      <w:r w:rsidRPr="00EC0EAD">
        <w:rPr>
          <w:sz w:val="12"/>
        </w:rPr>
        <w:t>Frustrated by their continued exclusion, despite having enacted domestic reforms, both states tried to compete for prestige with the United States and its partners.</w:t>
      </w:r>
      <w:proofErr w:type="gramEnd"/>
      <w:r w:rsidRPr="00EC0EAD">
        <w:rPr>
          <w:sz w:val="12"/>
        </w:rPr>
        <w:t xml:space="preserve"> China's provocative missile tests in the Taiwan Strait aroused fears in Asia, however, and Russia's diplomatic balancing could not attract partners to an anti-U.S. diplomatic alliance. Recognizing that their desire for improved status had not been attained and that the U.S.-dominated status hierarchy was secure, China and Russia adopted more innovative strategies for acquiring prestige that did not challenge the United States. China became a strategic partner with all major poles of the international system, participating in multilateral organizations (e.g., the Shanghai Cooperation Organization and Association for Southeast Asian Nations Plus Three), sponsoring six-party talks on North Korea's nuclear program, proposing a new free trade area with Southeast Asia, and after the September 11, 2001, terrorist attacks, supporting U.S. counterterrorism efforts. President George W. Bush showed appreciation for China's constructive behavior by holding formal summits with Chinese leaders and by inaugurating "strategic dialogues" between high-level U.S. and Chinese officials. Russian President Vladimir </w:t>
      </w:r>
      <w:r w:rsidRPr="00EC0EAD">
        <w:rPr>
          <w:rStyle w:val="StyleBoldUnderline"/>
        </w:rPr>
        <w:t>Putin seized the opportunity provided by the September 11 terrorist attacks to reframe Russia's identity as an equal, special partner with the United States in the war on terror.</w:t>
      </w:r>
      <w:r w:rsidRPr="00EC0EAD">
        <w:rPr>
          <w:sz w:val="12"/>
        </w:rPr>
        <w:t xml:space="preserve"> </w:t>
      </w:r>
      <w:r w:rsidRPr="00EC0EAD">
        <w:rPr>
          <w:rStyle w:val="StyleBoldUnderline"/>
        </w:rPr>
        <w:t>Russia's cooperation with the United States was both valuable and extensive, including sharing political and military intelligence, allowing U.S. planes to fly over Russian territory, acquiescing to U.S. military bases in Central Asia</w:t>
      </w:r>
      <w:r w:rsidRPr="00EC0EAD">
        <w:rPr>
          <w:sz w:val="12"/>
        </w:rPr>
        <w:t xml:space="preserve">, and providing a liaison with an anti-Taliban force in Afghanistan, the Northern Alliance. Putin showed that the geopolitical rivalry with the United States was over by withdrawing from a large Russian electronic intelligence-gathering base in Cuba and a naval base in Vietnam; reacting calmly to the U.S. withdrawal from the Antiballistic Missile treaty and the admission of the Baltic states to NATO; </w:t>
      </w:r>
      <w:r w:rsidRPr="00EC0EAD">
        <w:rPr>
          <w:rStyle w:val="StyleBoldUnderline"/>
        </w:rPr>
        <w:t>and accepting a Strategic Arms Reduction Treaty that allowed the United States to store dismantled warheads</w:t>
      </w:r>
      <w:r w:rsidRPr="00EC0EAD">
        <w:rPr>
          <w:sz w:val="12"/>
        </w:rPr>
        <w:t xml:space="preserve">. </w:t>
      </w:r>
      <w:r w:rsidRPr="00EC0EAD">
        <w:rPr>
          <w:rStyle w:val="Emphasis"/>
        </w:rPr>
        <w:t>The U.S.-Russian strategic partnership did not last long, however. The Bush administration was unwilling to treat Russia as a partner</w:t>
      </w:r>
      <w:r w:rsidRPr="00EC0EAD">
        <w:rPr>
          <w:sz w:val="12"/>
        </w:rPr>
        <w:t xml:space="preserve">, much less as an equal. A major irritant among members of Russian political circles was the U.S. failure to graduate Russia from the Cold War–era Jackson-Vanik amendment, which prevents normal trading relations with a state that restricts emigration. </w:t>
      </w:r>
      <w:r w:rsidRPr="00EC0EAD">
        <w:rPr>
          <w:rStyle w:val="StyleBoldUnderline"/>
        </w:rPr>
        <w:t>The United States showed indifference to Russia's status concerns</w:t>
      </w:r>
      <w:r w:rsidRPr="00EC0EAD">
        <w:rPr>
          <w:sz w:val="12"/>
        </w:rPr>
        <w:t xml:space="preserve"> by invading Iraq, a former Soviet client, without consulting with Moscow; supporting "color" revolutions in neighboring countries that were regarded as </w:t>
      </w:r>
      <w:r w:rsidRPr="00EC0EAD">
        <w:rPr>
          <w:rStyle w:val="Emphasis"/>
        </w:rPr>
        <w:t>humiliating interference in Russia's sphere of influence;</w:t>
      </w:r>
      <w:r w:rsidRPr="00EC0EAD">
        <w:rPr>
          <w:sz w:val="12"/>
        </w:rPr>
        <w:t xml:space="preserve"> and publicly criticizing Putin's domestic policies as "backsliding" from democracy. Russia's </w:t>
      </w:r>
      <w:proofErr w:type="gramStart"/>
      <w:r w:rsidRPr="00EC0EAD">
        <w:rPr>
          <w:sz w:val="12"/>
        </w:rPr>
        <w:t>desire to assert its comeback on the world stage, as well as to proclaim a sphere of "privileged interest" in the post-Soviet space, were</w:t>
      </w:r>
      <w:proofErr w:type="gramEnd"/>
      <w:r w:rsidRPr="00EC0EAD">
        <w:rPr>
          <w:sz w:val="12"/>
        </w:rPr>
        <w:t xml:space="preserve"> evident in its August 2008 incursion into Georgia. President Barack Obama's adoption of more respectful policies toward Russia has elicited a more cooperative attitude by Russian President Dmitri Medvedev toward curbing Iran's nuclear program and allowing U.S. cargo flights in Russian air space to supply NATO's military effort in Afghanistan. THE STRATEGY OF STATUS ENHANCEMENT China and </w:t>
      </w:r>
      <w:r w:rsidRPr="00EC0EAD">
        <w:rPr>
          <w:rStyle w:val="StyleBoldUnderline"/>
        </w:rPr>
        <w:t>Russia are more likely to engage in constructive status-seeking behavior if the United States finds ways to recognize their international status and distinctive identities.</w:t>
      </w:r>
      <w:r w:rsidRPr="00EC0EAD">
        <w:rPr>
          <w:sz w:val="12"/>
        </w:rPr>
        <w:t xml:space="preserve"> For example, strategic dialogues, formal summits, and strategic partnerships can help to establish issue agendas for future collaboration and symbolize that states are political equals. Engagement through trade and investment does not resolve conflicting political goals. Integration into Western, value-based institutions such as NATO or the G-8 is impractical for aspiring great powers such as China and Russia that want to maintain their distinctive national and cultural identities rather than emulate the established states. Instead of the "Washington Consensus" on neoliberal economic principles espoused by Western financial institutions such as the International Monetary Fund (IMF), China promotes the "Beijing Consensus," advocating adaptation of economic policies to national conditions. Similarly, Putin's team has promoted the concept of "sovereign democracy," arguing that there is more than one definition of democracy and that Russia is following the way best suited to its history and culture. A status enhancement strategy is also superior to a neocontainment policy of imposing ideological criteria for participation in global governance, as reflected in recent calls for a Concert of Democracies that would exclude China and Russia. </w:t>
      </w:r>
      <w:r w:rsidRPr="00EC0EAD">
        <w:rPr>
          <w:rStyle w:val="StyleBoldUnderline"/>
        </w:rPr>
        <w:t>Such simplistic Wilsonianism is self-defeating because Russia and China would respond by withdrawing cooperation on key issues or by engaging in spoiler behavior</w:t>
      </w:r>
      <w:r w:rsidRPr="00EC0EAD">
        <w:rPr>
          <w:sz w:val="12"/>
        </w:rPr>
        <w:t xml:space="preserve">. RECOMMENDATIONS Consultation (such as senior-level strategic dialogues) on issues affecting China's and Russia's interests should be expanded and institutionalized. China and Russia should be encouraged to take greater responsibility in return for sharing leadership roles. For example, the United States could join with China and Russia in a working group on energy security. There could be a consortium on promoting economic development in Central Asia. Chinese and Russian institutional initiatives (such as President Medvedev's recent proposal for new European security institutions) deserve serious consideration and a positive response from the West. Russia is outside the main European security structures, NATO and the European Union, and an overarching security treaty on the model of the 1975 Helsinki accords would treat Russia as an equal partner with Europe and the United States. </w:t>
      </w:r>
      <w:r w:rsidRPr="00EC0EAD">
        <w:rPr>
          <w:rStyle w:val="Emphasis"/>
        </w:rPr>
        <w:t>The United States should refrain from actions that undermine</w:t>
      </w:r>
      <w:r w:rsidRPr="00EC0EAD">
        <w:rPr>
          <w:sz w:val="12"/>
        </w:rPr>
        <w:t xml:space="preserve"> China's and </w:t>
      </w:r>
      <w:r w:rsidRPr="00EC0EAD">
        <w:rPr>
          <w:rStyle w:val="Emphasis"/>
        </w:rPr>
        <w:t>Russia's prestige</w:t>
      </w:r>
      <w:r w:rsidRPr="00EC0EAD">
        <w:rPr>
          <w:sz w:val="12"/>
        </w:rPr>
        <w:t>. China is more likely to revalue the renminbi out of self-interest—</w:t>
      </w:r>
      <w:r w:rsidRPr="00EC0EAD">
        <w:rPr>
          <w:sz w:val="12"/>
        </w:rPr>
        <w:lastRenderedPageBreak/>
        <w:t>to reduce its export dependence and to fight inflation—than to comply with humiliating demands from the U.S. Congress or the IMF. Similarly, the United States should avoid antagonizing Russia by further enlarging NATO to include other states in Russia's area of historic interest.</w:t>
      </w:r>
    </w:p>
    <w:p w:rsidR="00D63B51" w:rsidRPr="00431FD7" w:rsidRDefault="00D63B51" w:rsidP="00D63B51"/>
    <w:p w:rsidR="00D63B51" w:rsidRDefault="00D63B51" w:rsidP="00D63B51">
      <w:pPr>
        <w:pStyle w:val="Heading4"/>
      </w:pPr>
      <w:r>
        <w:t>Perceived national humiliation and loss of great power status drive Russia towards nationalism—history proves.</w:t>
      </w:r>
    </w:p>
    <w:p w:rsidR="00D63B51" w:rsidRDefault="00D63B51" w:rsidP="00D63B51"/>
    <w:p w:rsidR="00D63B51" w:rsidRPr="00BC13C1" w:rsidRDefault="00D63B51" w:rsidP="00D63B51">
      <w:pPr>
        <w:rPr>
          <w:rStyle w:val="StyleStyleBold12pt"/>
        </w:rPr>
      </w:pPr>
      <w:r>
        <w:rPr>
          <w:rStyle w:val="StyleStyleBold12pt"/>
        </w:rPr>
        <w:t>Tuminez ‘00</w:t>
      </w:r>
    </w:p>
    <w:p w:rsidR="00D63B51" w:rsidRPr="00BC13C1" w:rsidRDefault="00D63B51" w:rsidP="00D63B51">
      <w:pPr>
        <w:rPr>
          <w:b/>
          <w:bCs/>
          <w:sz w:val="26"/>
        </w:rPr>
      </w:pPr>
      <w:proofErr w:type="gramStart"/>
      <w:r w:rsidRPr="00BC13C1">
        <w:rPr>
          <w:rStyle w:val="StyleStyleBold12pt"/>
        </w:rPr>
        <w:t>(Astrid S. Tuminez, RUSSIAN NATIONALISM SINCE 1856: IDEOLOGY AND THE MAKING OF FOREIGN POLICY, 2000, p. 268.)</w:t>
      </w:r>
      <w:proofErr w:type="gramEnd"/>
    </w:p>
    <w:p w:rsidR="00D63B51" w:rsidRPr="00020CE8" w:rsidRDefault="00D63B51" w:rsidP="00D63B51">
      <w:r>
        <w:rPr>
          <w:rStyle w:val="StyleBoldUnderline"/>
        </w:rPr>
        <w:t>A second prominent feature of Russian nationalism is that in cases where it briefly bonded state and society</w:t>
      </w:r>
      <w:r>
        <w:rPr>
          <w:sz w:val="12"/>
        </w:rPr>
        <w:t xml:space="preserve"> (e.g., in 1876-78 and in 1914), </w:t>
      </w:r>
      <w:r w:rsidRPr="00843F25">
        <w:rPr>
          <w:rStyle w:val="StyleBoldUnderline"/>
          <w:highlight w:val="green"/>
        </w:rPr>
        <w:t xml:space="preserve">the sentiments that motivated nationalist fervor were mainly </w:t>
      </w:r>
      <w:r w:rsidRPr="008F3672">
        <w:rPr>
          <w:rStyle w:val="Emphasis"/>
          <w:highlight w:val="green"/>
        </w:rPr>
        <w:t>national humiliation</w:t>
      </w:r>
      <w:r w:rsidRPr="00843F25">
        <w:rPr>
          <w:rStyle w:val="StyleBoldUnderline"/>
          <w:highlight w:val="green"/>
        </w:rPr>
        <w:t xml:space="preserve"> and defiance in the face of external threats</w:t>
      </w:r>
      <w:r>
        <w:rPr>
          <w:rStyle w:val="StyleBoldUnderline"/>
        </w:rPr>
        <w:t xml:space="preserve">, crises, </w:t>
      </w:r>
      <w:r w:rsidRPr="00843F25">
        <w:rPr>
          <w:rStyle w:val="Emphasis"/>
          <w:highlight w:val="green"/>
        </w:rPr>
        <w:t>and the prospect of further humiliation</w:t>
      </w:r>
      <w:r>
        <w:rPr>
          <w:sz w:val="12"/>
        </w:rPr>
        <w:t>. The third and fourth chapters in this book illustrate this</w:t>
      </w:r>
      <w:r>
        <w:rPr>
          <w:rStyle w:val="StyleBoldUnderline"/>
        </w:rPr>
        <w:t xml:space="preserve">. During the periods studied, </w:t>
      </w:r>
      <w:r w:rsidRPr="00843F25">
        <w:rPr>
          <w:rStyle w:val="StyleBoldUnderline"/>
          <w:highlight w:val="green"/>
        </w:rPr>
        <w:t xml:space="preserve">an aggressive form of nationalism became widespread, mobilized large numbers of people, and influenced Russian foreign policy, </w:t>
      </w:r>
      <w:r w:rsidRPr="00843F25">
        <w:rPr>
          <w:rStyle w:val="Emphasis"/>
          <w:highlight w:val="green"/>
        </w:rPr>
        <w:t>particularly decisions to go to war</w:t>
      </w:r>
      <w:r>
        <w:rPr>
          <w:rStyle w:val="StyleBoldUnderline"/>
        </w:rPr>
        <w:t xml:space="preserve">. The impact of </w:t>
      </w:r>
      <w:r w:rsidRPr="00843F25">
        <w:rPr>
          <w:rStyle w:val="StyleBoldUnderline"/>
          <w:highlight w:val="green"/>
        </w:rPr>
        <w:t>nationalism occurred</w:t>
      </w:r>
      <w:r>
        <w:rPr>
          <w:rStyle w:val="StyleBoldUnderline"/>
        </w:rPr>
        <w:t xml:space="preserve"> during moments when </w:t>
      </w:r>
      <w:r w:rsidRPr="00843F25">
        <w:rPr>
          <w:rStyle w:val="StyleBoldUnderline"/>
          <w:highlight w:val="green"/>
        </w:rPr>
        <w:t>both Russian state authorities and the</w:t>
      </w:r>
      <w:r>
        <w:rPr>
          <w:rStyle w:val="StyleBoldUnderline"/>
        </w:rPr>
        <w:t xml:space="preserve"> articulate </w:t>
      </w:r>
      <w:r w:rsidRPr="00843F25">
        <w:rPr>
          <w:rStyle w:val="StyleBoldUnderline"/>
          <w:highlight w:val="green"/>
        </w:rPr>
        <w:t>public believed that their state had been deeply humiliated, was facing further humiliation, and must respond decisively</w:t>
      </w:r>
      <w:r w:rsidRPr="00A24586">
        <w:t xml:space="preserve"> to external threats and challenges. Chapters 3 and 4 showed that </w:t>
      </w:r>
      <w:r w:rsidRPr="00A24586">
        <w:rPr>
          <w:rStyle w:val="StyleBoldUnderline"/>
        </w:rPr>
        <w:t>Russian nationalism</w:t>
      </w:r>
      <w:r w:rsidRPr="00A24586">
        <w:t xml:space="preserve">, when it manifested itself (however briefly) as an integrative force, </w:t>
      </w:r>
      <w:r w:rsidRPr="00A24586">
        <w:rPr>
          <w:rStyle w:val="StyleBoldUnderline"/>
        </w:rPr>
        <w:t>was the product not of pride</w:t>
      </w:r>
      <w:r w:rsidRPr="00A24586">
        <w:t xml:space="preserve">, victory, prosperity, or state-sponsored socioeconomic development or nation-building, </w:t>
      </w:r>
      <w:r w:rsidRPr="00A24586">
        <w:rPr>
          <w:rStyle w:val="StyleBoldUnderline"/>
        </w:rPr>
        <w:t xml:space="preserve">but </w:t>
      </w:r>
      <w:r w:rsidRPr="00843F25">
        <w:rPr>
          <w:rStyle w:val="StyleBoldUnderline"/>
          <w:highlight w:val="green"/>
        </w:rPr>
        <w:t>the result of</w:t>
      </w:r>
      <w:r w:rsidRPr="00A24586">
        <w:t xml:space="preserve"> shame and </w:t>
      </w:r>
      <w:r w:rsidRPr="00843F25">
        <w:rPr>
          <w:rStyle w:val="StyleBoldUnderline"/>
          <w:highlight w:val="green"/>
        </w:rPr>
        <w:t>a desire to compensate for</w:t>
      </w:r>
      <w:r w:rsidRPr="00A24586">
        <w:rPr>
          <w:rStyle w:val="StyleBoldUnderline"/>
        </w:rPr>
        <w:t xml:space="preserve"> </w:t>
      </w:r>
      <w:r w:rsidRPr="00A24586">
        <w:t xml:space="preserve">humiliation and </w:t>
      </w:r>
      <w:r w:rsidRPr="00843F25">
        <w:rPr>
          <w:rStyle w:val="Emphasis"/>
          <w:highlight w:val="green"/>
        </w:rPr>
        <w:t>weakness</w:t>
      </w:r>
      <w:r w:rsidRPr="00A24586">
        <w:rPr>
          <w:rStyle w:val="Emphasis"/>
        </w:rPr>
        <w:t xml:space="preserve"> </w:t>
      </w:r>
      <w:r w:rsidRPr="00A24586">
        <w:t>in an unfriendly world. In the post-Soviet period, the rise of nationalist discourse has itself been the product of new humiliation and Russian loss and shame</w:t>
      </w:r>
      <w:r>
        <w:rPr>
          <w:sz w:val="12"/>
        </w:rPr>
        <w:t xml:space="preserve">. </w:t>
      </w:r>
      <w:r w:rsidRPr="00A24586">
        <w:t xml:space="preserve">However, as chapter 6 pointed out, such mitigating factors as weaker imperial discourse and </w:t>
      </w:r>
      <w:r w:rsidRPr="00A24586">
        <w:rPr>
          <w:rStyle w:val="StyleBoldUnderline"/>
        </w:rPr>
        <w:t>a relatively benign international environment have held aggressive nationalism in check</w:t>
      </w:r>
      <w:r w:rsidRPr="00A24586">
        <w:t xml:space="preserve"> in Russia until 1998. How can the impact of national humiliation be further mini</w:t>
      </w:r>
      <w:r w:rsidRPr="00A24586">
        <w:softHyphen/>
        <w:t>mized? Can a strong but benign nationalism develop in Russia—a nationalism that articulates primarily a civic definition of the nation; emphasizes a nonchauvinistic self-image and celebrates the interpenetration of Russian and other cul</w:t>
      </w:r>
      <w:r w:rsidRPr="00A24586">
        <w:softHyphen/>
        <w:t>tures; and argues for a national purpose focused on internal prosperity, preserva</w:t>
      </w:r>
      <w:r w:rsidRPr="00A24586">
        <w:softHyphen/>
        <w:t>tion of cultural achievements, and a balancing of political rights and duties between state and society? Can Russia consolidate state-society relations on the basis of nationalism that is not the product of humiliation and resentment against the outside world?</w:t>
      </w:r>
    </w:p>
    <w:p w:rsidR="00D63B51" w:rsidRPr="007A65EE" w:rsidRDefault="00D63B51" w:rsidP="00D63B51">
      <w:pPr>
        <w:rPr>
          <w:rStyle w:val="apple-style-span"/>
          <w:b/>
          <w:color w:val="000000"/>
          <w:szCs w:val="24"/>
        </w:rPr>
      </w:pPr>
    </w:p>
    <w:p w:rsidR="00D63B51" w:rsidRPr="00F16118" w:rsidRDefault="00D63B51" w:rsidP="005576F7">
      <w:pPr>
        <w:rPr>
          <w:sz w:val="10"/>
        </w:rPr>
      </w:pPr>
    </w:p>
    <w:p w:rsidR="00E61DEA" w:rsidRDefault="00E61DEA" w:rsidP="00E61DEA"/>
    <w:p w:rsidR="00E61DEA" w:rsidRDefault="00E61DEA" w:rsidP="00E61DEA">
      <w:pPr>
        <w:pStyle w:val="Heading3"/>
      </w:pPr>
      <w:r>
        <w:lastRenderedPageBreak/>
        <w:t>Internals: U.S. Pressure = War</w:t>
      </w:r>
    </w:p>
    <w:p w:rsidR="00E61DEA" w:rsidRDefault="00E61DEA" w:rsidP="00E61DEA">
      <w:pPr>
        <w:pStyle w:val="Heading4"/>
      </w:pPr>
      <w:r>
        <w:t>And, U.S. interference causes</w:t>
      </w:r>
      <w:r w:rsidRPr="008801AC">
        <w:t xml:space="preserve"> US/Russia war  </w:t>
      </w:r>
    </w:p>
    <w:p w:rsidR="00E61DEA" w:rsidRPr="008801AC" w:rsidRDefault="00E61DEA" w:rsidP="00E61DEA"/>
    <w:p w:rsidR="00E61DEA" w:rsidRPr="008801AC" w:rsidRDefault="00E61DEA" w:rsidP="00E61DEA">
      <w:pPr>
        <w:rPr>
          <w:rStyle w:val="StyleStyleBold12pt"/>
        </w:rPr>
      </w:pPr>
      <w:r w:rsidRPr="008801AC">
        <w:rPr>
          <w:rStyle w:val="StyleStyleBold12pt"/>
        </w:rPr>
        <w:t xml:space="preserve">Sanz 8 </w:t>
      </w:r>
    </w:p>
    <w:p w:rsidR="00E61DEA" w:rsidRPr="008801AC" w:rsidRDefault="00E61DEA" w:rsidP="00E61DEA">
      <w:pPr>
        <w:rPr>
          <w:rStyle w:val="StyleStyleBold12pt"/>
          <w:sz w:val="20"/>
          <w:szCs w:val="20"/>
        </w:rPr>
      </w:pPr>
      <w:r w:rsidRPr="008801AC">
        <w:rPr>
          <w:rStyle w:val="StyleStyleBold12pt"/>
          <w:sz w:val="20"/>
          <w:szCs w:val="20"/>
        </w:rPr>
        <w:t xml:space="preserve">(Daniel, Oxford University educated author, essayist, and financial analyst </w:t>
      </w:r>
      <w:proofErr w:type="gramStart"/>
      <w:r w:rsidRPr="008801AC">
        <w:rPr>
          <w:rStyle w:val="StyleStyleBold12pt"/>
          <w:sz w:val="20"/>
          <w:szCs w:val="20"/>
        </w:rPr>
        <w:t>For U.S. Security, Next Administration Will Have To Repair Relationship With</w:t>
      </w:r>
      <w:proofErr w:type="gramEnd"/>
      <w:r w:rsidRPr="008801AC">
        <w:rPr>
          <w:rStyle w:val="StyleStyleBold12pt"/>
          <w:sz w:val="20"/>
          <w:szCs w:val="20"/>
        </w:rPr>
        <w:t xml:space="preserve"> Russia, 1 October 2008, http://www.huffingtonpost.com/daniel-bruno-sanz/for-us-security-next-admi_b_130894.html)</w:t>
      </w:r>
    </w:p>
    <w:p w:rsidR="00E61DEA" w:rsidRPr="008801AC" w:rsidRDefault="00E61DEA" w:rsidP="00E61DEA">
      <w:pPr>
        <w:rPr>
          <w:rStyle w:val="StyleBoldUnderline"/>
        </w:rPr>
      </w:pPr>
      <w:r w:rsidRPr="000C5AEB">
        <w:rPr>
          <w:sz w:val="8"/>
        </w:rPr>
        <w:t xml:space="preserve">The </w:t>
      </w:r>
      <w:r w:rsidRPr="008801AC">
        <w:rPr>
          <w:rStyle w:val="StyleBoldUnderline"/>
        </w:rPr>
        <w:t xml:space="preserve">Obama </w:t>
      </w:r>
      <w:r w:rsidRPr="000C5AEB">
        <w:rPr>
          <w:sz w:val="8"/>
        </w:rPr>
        <w:t xml:space="preserve">administration </w:t>
      </w:r>
      <w:r w:rsidRPr="008801AC">
        <w:rPr>
          <w:rStyle w:val="StyleBoldUnderline"/>
        </w:rPr>
        <w:t>will need to completely</w:t>
      </w:r>
      <w:r w:rsidRPr="000C5AEB">
        <w:rPr>
          <w:sz w:val="8"/>
        </w:rPr>
        <w:t xml:space="preserve"> </w:t>
      </w:r>
      <w:r w:rsidRPr="008801AC">
        <w:rPr>
          <w:rStyle w:val="StyleBoldUnderline"/>
        </w:rPr>
        <w:t xml:space="preserve">overhaul US foreign policy to include de facto recognition of Russia's </w:t>
      </w:r>
      <w:r w:rsidRPr="000C5AEB">
        <w:rPr>
          <w:sz w:val="8"/>
        </w:rPr>
        <w:t xml:space="preserve">legitimate security needs and recognition of Russia's </w:t>
      </w:r>
      <w:r w:rsidRPr="008801AC">
        <w:rPr>
          <w:rStyle w:val="StyleBoldUnderline"/>
        </w:rPr>
        <w:t>sphere of influence</w:t>
      </w:r>
      <w:r w:rsidRPr="000C5AEB">
        <w:rPr>
          <w:sz w:val="8"/>
        </w:rPr>
        <w:t xml:space="preserve">, including South Ossetia, Abkhazia and Georgia. </w:t>
      </w:r>
      <w:r w:rsidRPr="008801AC">
        <w:rPr>
          <w:rStyle w:val="StyleBoldUnderline"/>
        </w:rPr>
        <w:t>Only this way can America's own security be assured</w:t>
      </w:r>
      <w:r w:rsidRPr="000C5AEB">
        <w:rPr>
          <w:sz w:val="8"/>
        </w:rPr>
        <w:t xml:space="preserve">. The profligate Bush administration has pledged $1 billion to help Georgia recover from its ill-advised invasion of South Ossetia and consequent beating by the Russian army. This </w:t>
      </w:r>
      <w:r w:rsidRPr="008801AC">
        <w:rPr>
          <w:rStyle w:val="StyleBoldUnderline"/>
        </w:rPr>
        <w:t>arrogant interference</w:t>
      </w:r>
      <w:r w:rsidRPr="000C5AEB">
        <w:rPr>
          <w:sz w:val="8"/>
        </w:rPr>
        <w:t xml:space="preserve"> of ours </w:t>
      </w:r>
      <w:r w:rsidRPr="008801AC">
        <w:rPr>
          <w:rStyle w:val="StyleBoldUnderline"/>
        </w:rPr>
        <w:t>will only</w:t>
      </w:r>
      <w:r w:rsidRPr="000C5AEB">
        <w:rPr>
          <w:sz w:val="8"/>
        </w:rPr>
        <w:t xml:space="preserve"> </w:t>
      </w:r>
      <w:r w:rsidRPr="008801AC">
        <w:rPr>
          <w:rStyle w:val="StyleBoldUnderline"/>
        </w:rPr>
        <w:t>enrage the Russians and inflame anti-Americanism</w:t>
      </w:r>
      <w:r w:rsidRPr="000C5AEB">
        <w:rPr>
          <w:sz w:val="8"/>
        </w:rPr>
        <w:t xml:space="preserve">. It is not in our interest to confront Russia </w:t>
      </w:r>
      <w:r w:rsidRPr="00BE1016">
        <w:rPr>
          <w:rStyle w:val="StyleBoldUnderline"/>
        </w:rPr>
        <w:t>and set off a new arms race</w:t>
      </w:r>
      <w:r w:rsidRPr="000C5AEB">
        <w:rPr>
          <w:sz w:val="8"/>
        </w:rPr>
        <w:t xml:space="preserve"> costing billions of dollars that we will have to borrow from abroad while increased geopolitical tensions keep energy prices sky high. The only way to meet America's national security needs is to work with Russia to create a neutral, demilitarized buffer zone around the Russian border. Enormous oceans to the east and the west and docile neighbors to the north and south act as America's buffer zone. </w:t>
      </w:r>
      <w:r w:rsidRPr="008801AC">
        <w:rPr>
          <w:rStyle w:val="StyleBoldUnderline"/>
        </w:rPr>
        <w:t>Helping Russia achieve peace of mind about its security and true American intentions will reap untold benefits for the U</w:t>
      </w:r>
      <w:r w:rsidRPr="000C5AEB">
        <w:rPr>
          <w:sz w:val="8"/>
        </w:rPr>
        <w:t xml:space="preserve">nited </w:t>
      </w:r>
      <w:r w:rsidRPr="008801AC">
        <w:rPr>
          <w:rStyle w:val="StyleBoldUnderline"/>
        </w:rPr>
        <w:t>S</w:t>
      </w:r>
      <w:r w:rsidRPr="000C5AEB">
        <w:rPr>
          <w:sz w:val="8"/>
        </w:rPr>
        <w:t xml:space="preserve">tates. The offensive missile batteries in Poland and the Czech Republic need to be withdrawn immediately. The Russians will be more than amenable to a tit-for-tat withdraw of their armed forces from the Western Hemisphere. </w:t>
      </w:r>
      <w:r w:rsidRPr="008801AC">
        <w:rPr>
          <w:rStyle w:val="StyleBoldUnderline"/>
        </w:rPr>
        <w:t xml:space="preserve">We need Russian cooperation </w:t>
      </w:r>
      <w:r w:rsidRPr="000C5AEB">
        <w:rPr>
          <w:sz w:val="8"/>
        </w:rPr>
        <w:t xml:space="preserve">at the United Nations </w:t>
      </w:r>
      <w:r w:rsidRPr="008801AC">
        <w:rPr>
          <w:rStyle w:val="StyleBoldUnderline"/>
        </w:rPr>
        <w:t>on a host of issues from nonproliferation to global warming and terrorism.</w:t>
      </w:r>
      <w:r w:rsidRPr="000C5AEB">
        <w:rPr>
          <w:sz w:val="8"/>
        </w:rPr>
        <w:t xml:space="preserve"> </w:t>
      </w:r>
      <w:r w:rsidRPr="008801AC">
        <w:rPr>
          <w:rStyle w:val="StyleBoldUnderline"/>
        </w:rPr>
        <w:t>It is not in the interests of the U</w:t>
      </w:r>
      <w:r w:rsidRPr="000C5AEB">
        <w:rPr>
          <w:sz w:val="8"/>
        </w:rPr>
        <w:t xml:space="preserve">nited </w:t>
      </w:r>
      <w:r w:rsidRPr="008801AC">
        <w:rPr>
          <w:rStyle w:val="StyleBoldUnderline"/>
        </w:rPr>
        <w:t>S</w:t>
      </w:r>
      <w:r w:rsidRPr="000C5AEB">
        <w:rPr>
          <w:sz w:val="8"/>
        </w:rPr>
        <w:t xml:space="preserve">tates </w:t>
      </w:r>
      <w:r w:rsidRPr="008801AC">
        <w:rPr>
          <w:rStyle w:val="StyleBoldUnderline"/>
        </w:rPr>
        <w:t>to alienate this large and powerful country</w:t>
      </w:r>
      <w:r w:rsidRPr="000C5AEB">
        <w:rPr>
          <w:sz w:val="8"/>
        </w:rPr>
        <w:t xml:space="preserve"> while sticking up for every thorn in its side. Current</w:t>
      </w:r>
      <w:r w:rsidRPr="008801AC">
        <w:rPr>
          <w:rStyle w:val="StyleBoldUnderline"/>
        </w:rPr>
        <w:t xml:space="preserve"> American policies towards Russia betray a haughty ignorance of her history and contempt for her people</w:t>
      </w:r>
      <w:r w:rsidRPr="000C5AEB">
        <w:rPr>
          <w:sz w:val="8"/>
        </w:rPr>
        <w:t xml:space="preserve">, who approve of Vladimir Putin and the Georgia war. </w:t>
      </w:r>
      <w:r w:rsidRPr="00BE1016">
        <w:rPr>
          <w:rStyle w:val="Emphasis"/>
        </w:rPr>
        <w:t>The United States risks military confrontation with Russia at its peril.</w:t>
      </w:r>
    </w:p>
    <w:p w:rsidR="00E61DEA" w:rsidRPr="00244441" w:rsidRDefault="00E61DEA" w:rsidP="00244441"/>
    <w:p w:rsidR="009D19AB" w:rsidRDefault="00B435DB" w:rsidP="009D19AB">
      <w:pPr>
        <w:pStyle w:val="Heading3"/>
      </w:pPr>
      <w:r>
        <w:lastRenderedPageBreak/>
        <w:t>Internals:</w:t>
      </w:r>
      <w:r w:rsidR="009D19AB">
        <w:t xml:space="preserve"> Russia Relations</w:t>
      </w:r>
    </w:p>
    <w:p w:rsidR="009D19AB" w:rsidRDefault="009D19AB" w:rsidP="009D19AB"/>
    <w:p w:rsidR="009D19AB" w:rsidRDefault="009D19AB" w:rsidP="009D19AB">
      <w:pPr>
        <w:pStyle w:val="Heading4"/>
      </w:pPr>
      <w:r>
        <w:t>US democracy pro</w:t>
      </w:r>
      <w:r w:rsidR="00B87F97">
        <w:t>motion</w:t>
      </w:r>
      <w:r>
        <w:t xml:space="preserve"> causes Russian backlash</w:t>
      </w:r>
    </w:p>
    <w:p w:rsidR="00B87F97" w:rsidRPr="00B87F97" w:rsidRDefault="00B87F97" w:rsidP="00B87F97"/>
    <w:p w:rsidR="009D19AB" w:rsidRPr="000E7175" w:rsidRDefault="009D19AB" w:rsidP="009D19AB">
      <w:pPr>
        <w:rPr>
          <w:bCs/>
        </w:rPr>
      </w:pPr>
      <w:r>
        <w:rPr>
          <w:rStyle w:val="StyleStyleBold12pt"/>
        </w:rPr>
        <w:t xml:space="preserve">Burnell and Youngs 9 </w:t>
      </w:r>
      <w:r>
        <w:rPr>
          <w:rStyle w:val="StyleStyleBold12pt"/>
          <w:b w:val="0"/>
        </w:rPr>
        <w:t xml:space="preserve">(Peter Burnell, </w:t>
      </w:r>
      <w:r>
        <w:t>Professor of Politics and International Studies, Richard Youngs, Senior Associate Carnegie Endowment for International Peace and Professor of International Relations, “New Challenges to Democratization,” Routledge, December 4, 2009)//AG</w:t>
      </w:r>
    </w:p>
    <w:p w:rsidR="009D19AB" w:rsidRDefault="009D19AB" w:rsidP="009D19AB">
      <w:r w:rsidRPr="00B2099C">
        <w:rPr>
          <w:rStyle w:val="StyleBoldUnderline"/>
        </w:rPr>
        <w:t>In 2006, I and other writers called attention to an emergent international backlash against democracy promotion (Carothers 2006; National Endow</w:t>
      </w:r>
      <w:r w:rsidRPr="00B2099C">
        <w:rPr>
          <w:rStyle w:val="StyleBoldUnderline"/>
        </w:rPr>
        <w:softHyphen/>
        <w:t>ment for Democracy 2006). The backlash entails growing hostility and resis</w:t>
      </w:r>
      <w:r w:rsidRPr="00B2099C">
        <w:rPr>
          <w:rStyle w:val="StyleBoldUnderline"/>
        </w:rPr>
        <w:softHyphen/>
        <w:t>tance on the part of authoritarian and semi-authoritarian governments to Western, especially US democracy promotion programs and policies.</w:t>
      </w:r>
      <w:r w:rsidRPr="00FA4279">
        <w:t xml:space="preserve"> Of course, Western democracy supporters have long encountered a closed door or heavy resistance in many authoritarian countries: This current phenom</w:t>
      </w:r>
      <w:r w:rsidRPr="00FA4279">
        <w:softHyphen/>
        <w:t xml:space="preserve">enon is about governments that once allowed external democracy assistance in their country forcing out or greatly restricting such activities, or it is about governments that never paid much attention to the possibility of such activities on their territory suddenly taking steps to block it. The measures that governments employ against democracy assistance vary. </w:t>
      </w:r>
      <w:r w:rsidRPr="00B2099C">
        <w:rPr>
          <w:rStyle w:val="StyleBoldUnderline"/>
        </w:rPr>
        <w:t xml:space="preserve">In some cases, governments impose legal restrictions that force democracy aid groups resident in the country to leave or prevent those attempting to work from a distance to do so. </w:t>
      </w:r>
      <w:r w:rsidRPr="00FA4279">
        <w:t>Restrictions on the funding and activities of non</w:t>
      </w:r>
      <w:r w:rsidRPr="00FA4279">
        <w:softHyphen/>
        <w:t>governmental organizations (NGOs)—NGO laws—are a favorite such instrument although laws and regulations relating to political parties and/or elections are also used. Some governments do not force out or completely block external democracy aid groups but harass them. The harassment may be crudely physical—beatings, thefts, and threats against representatives of such groups or against their local partners. Or the harassment may be legal or administrative, such as intrusive tax inspections, administrative fines and office space refusals. Harassment may also take the form of public criti</w:t>
      </w:r>
      <w:r w:rsidRPr="00FA4279">
        <w:softHyphen/>
        <w:t xml:space="preserve">cisms or denunciations by government officials of democracy aid groups and their work. </w:t>
      </w:r>
      <w:r w:rsidRPr="00B2099C">
        <w:rPr>
          <w:rStyle w:val="StyleBoldUnderline"/>
        </w:rPr>
        <w:t>The Russian government, under then President Vladimir Putin, was the initial leading force of the backlash but governments in other parts of the world, including Central Asia, East Asia, the Middle East, Sub-Saharan Africa, and Latin America, quickly joined in. In the past few years the backlash has continued and spread.</w:t>
      </w:r>
      <w:r w:rsidRPr="00FA4279">
        <w:t xml:space="preserve"> Russia remains the paradigmatic case. </w:t>
      </w:r>
      <w:r w:rsidRPr="00B2099C">
        <w:rPr>
          <w:rStyle w:val="StyleBoldUnderline"/>
        </w:rPr>
        <w:t>In his last two years as president before handing over in mid-2008, Vladimir Putin stepped up his assertive campaign against Western democracy promo</w:t>
      </w:r>
      <w:r w:rsidRPr="00B2099C">
        <w:rPr>
          <w:rStyle w:val="StyleBoldUnderline"/>
        </w:rPr>
        <w:softHyphen/>
        <w:t xml:space="preserve">tion. He denounced Western democracy aid providers in harsh, blunt language as political meddlers who violate Russian sovereignty. Shortly before the December 2007 Duma elections, for example, he denounced Western democracy aid in scathing terms: Unfortunately, some people in this country treacherously gather near foreign embassies, and are hanging around diplomatic missions in hopes of support from foreign funds and governments, not from their own people ... There are those confronting us who do not want us to carry our plans ... They need a weak and feeble state. They need a dis-organized and disoriented society, a split society, so that they can carry out their dirty tricks behind its back.' </w:t>
      </w:r>
      <w:r w:rsidRPr="00FA4279">
        <w:t>Russian authorities have harassed and expelled representatives of Western democracy promotion groups. They have made it difficult for Russian NGOs to receive Western funding and harassed many of those that do. Putin mounted a sustained attack on the election monitoring work of the Organi-zation for Security and Cooperation in Europe (OSCE)</w:t>
      </w:r>
      <w:proofErr w:type="gramStart"/>
      <w:r w:rsidRPr="00FA4279">
        <w:t>,</w:t>
      </w:r>
      <w:proofErr w:type="gramEnd"/>
      <w:r w:rsidRPr="00FA4279">
        <w:t xml:space="preserve"> imposing such restrictive conditions that the OSCE declined to send observers to the 2007 Duma elections and the 2008 presidential elections. </w:t>
      </w:r>
      <w:r w:rsidRPr="00B2099C">
        <w:rPr>
          <w:rStyle w:val="StyleBoldUnderline"/>
        </w:rPr>
        <w:t xml:space="preserve">Putin also sought to stir up a similar resistance to Western democracy </w:t>
      </w:r>
      <w:r w:rsidRPr="00B2099C">
        <w:rPr>
          <w:rStyle w:val="StyleBoldUnderline"/>
        </w:rPr>
        <w:lastRenderedPageBreak/>
        <w:t>promotion in other countries, personally warning leaders in China, Central Asia, and elsewhere about what he believed were the dangerous nature of such activities.</w:t>
      </w:r>
      <w:r w:rsidRPr="00FA4279">
        <w:t xml:space="preserve"> </w:t>
      </w:r>
    </w:p>
    <w:p w:rsidR="009D19AB" w:rsidRPr="009D19AB" w:rsidRDefault="009D19AB" w:rsidP="009D19AB"/>
    <w:p w:rsidR="000F5DFF" w:rsidRDefault="000F5DFF" w:rsidP="000F5DFF"/>
    <w:p w:rsidR="000F5DFF" w:rsidRDefault="00B36206" w:rsidP="00B36206">
      <w:pPr>
        <w:pStyle w:val="Heading2"/>
      </w:pPr>
      <w:r>
        <w:lastRenderedPageBreak/>
        <w:t>China Impacts</w:t>
      </w:r>
    </w:p>
    <w:p w:rsidR="00B36206" w:rsidRDefault="00B36206" w:rsidP="00B36206">
      <w:pPr>
        <w:pStyle w:val="Heading3"/>
      </w:pPr>
      <w:r>
        <w:lastRenderedPageBreak/>
        <w:t xml:space="preserve">2NC </w:t>
      </w:r>
      <w:r w:rsidR="00B435DB">
        <w:t>Impact: China</w:t>
      </w:r>
    </w:p>
    <w:p w:rsidR="00F43C2F" w:rsidRDefault="00F43C2F" w:rsidP="00F43C2F">
      <w:pPr>
        <w:pStyle w:val="Heading4"/>
      </w:pPr>
      <w:r w:rsidRPr="00ED0955">
        <w:t>US criticism of China on HR tanks relations</w:t>
      </w:r>
    </w:p>
    <w:p w:rsidR="00F43C2F" w:rsidRPr="00FE6CEE" w:rsidRDefault="00F43C2F" w:rsidP="00F43C2F"/>
    <w:p w:rsidR="00F43C2F" w:rsidRPr="0068736A" w:rsidRDefault="00F43C2F" w:rsidP="00F43C2F">
      <w:pPr>
        <w:rPr>
          <w:rStyle w:val="StyleStyleBold12pt"/>
          <w:b w:val="0"/>
        </w:rPr>
      </w:pPr>
      <w:r>
        <w:rPr>
          <w:rStyle w:val="StyleStyleBold12pt"/>
        </w:rPr>
        <w:t xml:space="preserve">Zeng et al 15 </w:t>
      </w:r>
      <w:r w:rsidRPr="0068736A">
        <w:rPr>
          <w:rStyle w:val="StyleStyleBold12pt"/>
          <w:b w:val="0"/>
          <w:sz w:val="14"/>
        </w:rPr>
        <w:t xml:space="preserve">(Jinghan Zeng, </w:t>
      </w:r>
      <w:r w:rsidRPr="0068736A">
        <w:rPr>
          <w:sz w:val="14"/>
        </w:rPr>
        <w:t>Vice-Chancellor's 2020 Lecturer in the Department of Politics and Public Policy at De Montfort University and an Associate Fellow in the Centre for the Study of Globalisation and Regionalisation at the University of Warwick, Yuefan Xiao, Postdoctoral Research Fellow at the Amsterdam School for Cultural Analysis, University of Amsterdam, Professor of Politics and International Studies at the University of Warwick and Senior Scientist on the EU funded GR:EEN Project (Global Reordering: Evolution through European Networks) that focuses on the EU's role in a multipolar world, Associate Fellow of the Chatham House Asia Programme and co-editor of The Pacific Review, “Securing China’s Core Interests: The State of the Debate in China,” International Affairs, March 27 2015, http://onlinelibrary.wiley.com/doi/10.1111/1468-2346.12233/full)//AG</w:t>
      </w:r>
    </w:p>
    <w:p w:rsidR="00B36206" w:rsidRPr="007F4250" w:rsidRDefault="00F43C2F" w:rsidP="00B36206">
      <w:pPr>
        <w:rPr>
          <w:sz w:val="16"/>
        </w:rPr>
      </w:pPr>
      <w:r w:rsidRPr="0068736A">
        <w:rPr>
          <w:rStyle w:val="StyleBoldUnderline"/>
        </w:rPr>
        <w:t xml:space="preserve">By far </w:t>
      </w:r>
      <w:r w:rsidRPr="0068736A">
        <w:rPr>
          <w:rStyle w:val="StyleBoldUnderline"/>
          <w:highlight w:val="cyan"/>
        </w:rPr>
        <w:t>the biggest problem for China</w:t>
      </w:r>
      <w:r w:rsidRPr="0068736A">
        <w:rPr>
          <w:rStyle w:val="StyleBoldUnderline"/>
        </w:rPr>
        <w:t xml:space="preserve"> in respect of protecting its core interests </w:t>
      </w:r>
      <w:r w:rsidRPr="0068736A">
        <w:rPr>
          <w:rStyle w:val="StyleBoldUnderline"/>
          <w:highlight w:val="cyan"/>
        </w:rPr>
        <w:t>is the U</w:t>
      </w:r>
      <w:r w:rsidRPr="0068736A">
        <w:rPr>
          <w:rStyle w:val="StyleBoldUnderline"/>
        </w:rPr>
        <w:t xml:space="preserve">nited </w:t>
      </w:r>
      <w:r w:rsidRPr="0068736A">
        <w:rPr>
          <w:rStyle w:val="StyleBoldUnderline"/>
          <w:highlight w:val="cyan"/>
        </w:rPr>
        <w:t>S</w:t>
      </w:r>
      <w:r w:rsidRPr="0068736A">
        <w:rPr>
          <w:rStyle w:val="StyleBoldUnderline"/>
        </w:rPr>
        <w:t>tates.</w:t>
      </w:r>
      <w:r w:rsidRPr="0068736A">
        <w:rPr>
          <w:sz w:val="16"/>
        </w:rPr>
        <w:t xml:space="preserve"> Taiwan is not only important in itself for China; it is also considered to be the biggest problem in Sino-US relations. </w:t>
      </w:r>
      <w:r w:rsidRPr="0068736A">
        <w:rPr>
          <w:rStyle w:val="StyleBoldUnderline"/>
        </w:rPr>
        <w:t xml:space="preserve">Moreover, </w:t>
      </w:r>
      <w:r w:rsidRPr="0068736A">
        <w:rPr>
          <w:rStyle w:val="StyleBoldUnderline"/>
          <w:highlight w:val="cyan"/>
        </w:rPr>
        <w:t>the US is blamed for trying to sabotage</w:t>
      </w:r>
      <w:r w:rsidRPr="0068736A">
        <w:rPr>
          <w:rStyle w:val="StyleBoldUnderline"/>
        </w:rPr>
        <w:t xml:space="preserve"> this most important core interest.</w:t>
      </w:r>
      <w:r w:rsidRPr="0068736A">
        <w:rPr>
          <w:sz w:val="16"/>
        </w:rPr>
        <w:t xml:space="preserve"> For example, one article argues that, ‘regarding the issue of the most central and important interest [Taiwan], the US has always been interfering, challenging, and damaging China's core interests’.</w:t>
      </w:r>
      <w:r w:rsidRPr="0068736A">
        <w:rPr>
          <w:rStyle w:val="StyleBoldUnderline"/>
        </w:rPr>
        <w:t xml:space="preserve">79 In total, 14.81 per cent of </w:t>
      </w:r>
      <w:r w:rsidRPr="0068736A">
        <w:rPr>
          <w:rStyle w:val="StyleBoldUnderline"/>
          <w:highlight w:val="cyan"/>
        </w:rPr>
        <w:t>papers refer to US policy towards China on</w:t>
      </w:r>
      <w:r w:rsidRPr="0068736A">
        <w:rPr>
          <w:rStyle w:val="StyleBoldUnderline"/>
        </w:rPr>
        <w:t xml:space="preserve"> a range of other issues (</w:t>
      </w:r>
      <w:r w:rsidRPr="0068736A">
        <w:rPr>
          <w:rStyle w:val="StyleBoldUnderline"/>
          <w:highlight w:val="cyan"/>
        </w:rPr>
        <w:t>especially</w:t>
      </w:r>
      <w:r w:rsidRPr="0068736A">
        <w:rPr>
          <w:rStyle w:val="StyleBoldUnderline"/>
        </w:rPr>
        <w:t xml:space="preserve"> Xinjiang, Tibet and </w:t>
      </w:r>
      <w:r w:rsidRPr="0068736A">
        <w:rPr>
          <w:rStyle w:val="StyleBoldUnderline"/>
          <w:highlight w:val="cyan"/>
        </w:rPr>
        <w:t>human rights policies</w:t>
      </w:r>
      <w:r w:rsidRPr="0068736A">
        <w:rPr>
          <w:rStyle w:val="StyleBoldUnderline"/>
        </w:rPr>
        <w:t>) as threatening China's core interests.</w:t>
      </w:r>
      <w:r w:rsidRPr="0068736A">
        <w:rPr>
          <w:sz w:val="16"/>
        </w:rPr>
        <w:t xml:space="preserve"> It is argued that the US has never ‘cared’ about China's core interests. For example, one article argues: ‘The US has never had any scruples respecting China's core interests … the more important the issues are concerned with China's national core interests, the more likely that the US will “challenge” them.’80 In two articles, Chu Shulong, a professor at Tsinghua University, goes a step further and argues that the core interests of the US and China cannot be resolved because they are ‘oppositional’.81 </w:t>
      </w:r>
      <w:r w:rsidRPr="0068736A">
        <w:rPr>
          <w:rStyle w:val="StyleBoldUnderline"/>
        </w:rPr>
        <w:t xml:space="preserve">It is argued that the core interests of the US and China are ‘opposite and confrontational … </w:t>
      </w:r>
      <w:r w:rsidRPr="0068736A">
        <w:rPr>
          <w:rStyle w:val="StyleBoldUnderline"/>
          <w:highlight w:val="cyan"/>
        </w:rPr>
        <w:t>this fundamentally determines that Sino-US relations cannot be friendly</w:t>
      </w:r>
      <w:r w:rsidRPr="0068736A">
        <w:rPr>
          <w:rStyle w:val="StyleBoldUnderline"/>
        </w:rPr>
        <w:t>—it may even be an opposing and confrontational relationship’.82</w:t>
      </w:r>
      <w:r w:rsidRPr="0068736A">
        <w:rPr>
          <w:sz w:val="16"/>
        </w:rPr>
        <w:t xml:space="preserve"> This view echoes the prediction of Great Power conflict theory that the core interests of the rising power and the existing hegemon will eventually clash—though without directly engaging with the extant (western) literature on the theme. There is, then, a tendency to treat tensions in US–Chinese relations as an unfortunate but natural fact of life in a changing world order. </w:t>
      </w:r>
      <w:proofErr w:type="gramStart"/>
      <w:r w:rsidRPr="0068736A">
        <w:rPr>
          <w:rStyle w:val="StyleBoldUnderline"/>
        </w:rPr>
        <w:t xml:space="preserve">As one article puts it: </w:t>
      </w:r>
      <w:r w:rsidRPr="0068736A">
        <w:rPr>
          <w:rStyle w:val="StyleBoldUnderline"/>
          <w:highlight w:val="cyan"/>
        </w:rPr>
        <w:t>‘It is not easy to ask the US to give up its hegemonic attitude</w:t>
      </w:r>
      <w:r w:rsidRPr="0068736A">
        <w:rPr>
          <w:rStyle w:val="StyleBoldUnderline"/>
        </w:rPr>
        <w:t xml:space="preserve"> and actions; </w:t>
      </w:r>
      <w:r w:rsidRPr="0068736A">
        <w:rPr>
          <w:rStyle w:val="StyleBoldUnderline"/>
          <w:highlight w:val="cyan"/>
        </w:rPr>
        <w:t>and</w:t>
      </w:r>
      <w:r w:rsidRPr="0068736A">
        <w:rPr>
          <w:rStyle w:val="StyleBoldUnderline"/>
        </w:rPr>
        <w:t xml:space="preserve"> it is </w:t>
      </w:r>
      <w:r w:rsidRPr="0068736A">
        <w:rPr>
          <w:rStyle w:val="StyleBoldUnderline"/>
          <w:highlight w:val="cyan"/>
        </w:rPr>
        <w:t>impossible to ask China to</w:t>
      </w:r>
      <w:r w:rsidRPr="0068736A">
        <w:rPr>
          <w:rStyle w:val="StyleBoldUnderline"/>
        </w:rPr>
        <w:t xml:space="preserve"> continue to </w:t>
      </w:r>
      <w:r w:rsidRPr="0068736A">
        <w:rPr>
          <w:rStyle w:val="StyleBoldUnderline"/>
          <w:highlight w:val="cyan"/>
        </w:rPr>
        <w:t>tolerate</w:t>
      </w:r>
      <w:r w:rsidRPr="0068736A">
        <w:rPr>
          <w:rStyle w:val="StyleBoldUnderline"/>
        </w:rPr>
        <w:t xml:space="preserve"> the US </w:t>
      </w:r>
      <w:r w:rsidRPr="0068736A">
        <w:rPr>
          <w:rStyle w:val="StyleBoldUnderline"/>
          <w:highlight w:val="cyan"/>
        </w:rPr>
        <w:t>actions that damaged China's core interests.</w:t>
      </w:r>
      <w:proofErr w:type="gramEnd"/>
      <w:r w:rsidRPr="0068736A">
        <w:rPr>
          <w:rStyle w:val="StyleBoldUnderline"/>
        </w:rPr>
        <w:t xml:space="preserve"> </w:t>
      </w:r>
      <w:r w:rsidRPr="0068736A">
        <w:rPr>
          <w:sz w:val="16"/>
        </w:rPr>
        <w:t>So a struggle is inevitable.’83</w:t>
      </w:r>
    </w:p>
    <w:p w:rsidR="005274C6" w:rsidRDefault="005274C6" w:rsidP="00244441">
      <w:pPr>
        <w:pStyle w:val="Heading4"/>
      </w:pPr>
      <w:r w:rsidRPr="008B7EB9">
        <w:t>Relations collapse causes US China War</w:t>
      </w:r>
    </w:p>
    <w:p w:rsidR="005274C6" w:rsidRPr="008B7EB9" w:rsidRDefault="005274C6" w:rsidP="005274C6">
      <w:pPr>
        <w:rPr>
          <w:rFonts w:cs="Calibri"/>
          <w:b/>
        </w:rPr>
      </w:pPr>
    </w:p>
    <w:p w:rsidR="005274C6" w:rsidRPr="00244441" w:rsidRDefault="005274C6" w:rsidP="005274C6">
      <w:pPr>
        <w:rPr>
          <w:rStyle w:val="StyleStyleBold12pt"/>
        </w:rPr>
      </w:pPr>
      <w:r w:rsidRPr="00244441">
        <w:rPr>
          <w:rStyle w:val="StyleStyleBold12pt"/>
        </w:rPr>
        <w:t xml:space="preserve">Goldstein 13 </w:t>
      </w:r>
    </w:p>
    <w:p w:rsidR="005274C6" w:rsidRPr="008B7EB9" w:rsidRDefault="005274C6" w:rsidP="005274C6">
      <w:pPr>
        <w:rPr>
          <w:rFonts w:cs="Calibri"/>
        </w:rPr>
      </w:pPr>
      <w:r w:rsidRPr="008B7EB9">
        <w:rPr>
          <w:rFonts w:cs="Calibri"/>
        </w:rPr>
        <w:t>(2013, Avery, Professor of Global Politics and International Relations, Director of the Center for the Study of Contemporary China, University of Pennsylvania, “</w:t>
      </w:r>
      <w:r w:rsidRPr="008B7EB9">
        <w:rPr>
          <w:rFonts w:cs="Calibri"/>
          <w:b/>
          <w:highlight w:val="yellow"/>
          <w:u w:val="single"/>
          <w:bdr w:val="single" w:sz="4" w:space="0" w:color="auto"/>
        </w:rPr>
        <w:t>First Things First: The Pressing Danger of Crisis Instability in U.S.-China Relations</w:t>
      </w:r>
      <w:r w:rsidRPr="008B7EB9">
        <w:rPr>
          <w:rFonts w:cs="Calibri"/>
        </w:rPr>
        <w:t>,” International Security</w:t>
      </w:r>
      <w:r>
        <w:rPr>
          <w:rFonts w:cs="Calibri"/>
        </w:rPr>
        <w:t>, vol. 37, no. 4, Spring, muse)</w:t>
      </w:r>
    </w:p>
    <w:p w:rsidR="005274C6" w:rsidRPr="008B7EB9" w:rsidRDefault="005274C6" w:rsidP="005274C6">
      <w:pPr>
        <w:rPr>
          <w:rFonts w:cs="Calibri"/>
          <w:u w:val="single"/>
        </w:rPr>
      </w:pPr>
      <w:r w:rsidRPr="008B7EB9">
        <w:rPr>
          <w:rFonts w:cs="Calibri"/>
          <w:u w:val="single"/>
        </w:rPr>
        <w:t>Two concerns have driven much of the debate about international security</w:t>
      </w:r>
      <w:r w:rsidRPr="008B7EB9">
        <w:rPr>
          <w:rFonts w:cs="Calibri"/>
          <w:sz w:val="14"/>
        </w:rPr>
        <w:t xml:space="preserve"> in the post-Cold War era. </w:t>
      </w:r>
      <w:r w:rsidRPr="008B7EB9">
        <w:rPr>
          <w:rFonts w:cs="Calibri"/>
          <w:u w:val="single"/>
        </w:rPr>
        <w:t>The first is the potentially deadly mix of nuclear proliferation, rogue states, and international terrorists</w:t>
      </w:r>
      <w:r w:rsidRPr="008B7EB9">
        <w:rPr>
          <w:rFonts w:cs="Calibri"/>
          <w:sz w:val="14"/>
        </w:rPr>
        <w:t xml:space="preserve">, a worry that became dominant after the terrorist attacks against the United States on September 11, 2001.1 </w:t>
      </w:r>
      <w:r w:rsidRPr="008B7EB9">
        <w:rPr>
          <w:rFonts w:cs="Calibri"/>
          <w:u w:val="single"/>
        </w:rPr>
        <w:t>The second</w:t>
      </w:r>
      <w:r w:rsidRPr="008B7EB9">
        <w:rPr>
          <w:rFonts w:cs="Calibri"/>
          <w:sz w:val="14"/>
        </w:rPr>
        <w:t xml:space="preserve"> concern, one whose prominence has waxed and waned since the mid-1990s, </w:t>
      </w:r>
      <w:r w:rsidRPr="008B7EB9">
        <w:rPr>
          <w:rFonts w:cs="Calibri"/>
          <w:u w:val="single"/>
        </w:rPr>
        <w:t>is the potentially disruptive impact that China will have if it emerges as a peer competitor of the United States</w:t>
      </w:r>
      <w:r w:rsidRPr="008B7EB9">
        <w:rPr>
          <w:rFonts w:cs="Calibri"/>
          <w:sz w:val="14"/>
        </w:rPr>
        <w:t xml:space="preserve">, challenging an international order established during the era of U.S. preponderance.2 Reflecting this second concern, some </w:t>
      </w:r>
      <w:r w:rsidRPr="008B7EB9">
        <w:rPr>
          <w:rFonts w:cs="Calibri"/>
          <w:u w:val="single"/>
        </w:rPr>
        <w:t xml:space="preserve">analysts have expressed reservations </w:t>
      </w:r>
      <w:r w:rsidRPr="008B7EB9">
        <w:rPr>
          <w:rFonts w:cs="Calibri"/>
          <w:sz w:val="14"/>
        </w:rPr>
        <w:t xml:space="preserve">about the dominant post-September 11 security agenda, arguing </w:t>
      </w:r>
      <w:r w:rsidRPr="008B7EB9">
        <w:rPr>
          <w:rFonts w:cs="Calibri"/>
          <w:u w:val="single"/>
        </w:rPr>
        <w:t>that China could challenge U.S. global interests in ways that terrorists and rogue states cannot</w:t>
      </w:r>
      <w:r w:rsidRPr="008B7EB9">
        <w:rPr>
          <w:rFonts w:cs="Calibri"/>
          <w:sz w:val="14"/>
        </w:rPr>
        <w:t xml:space="preserve">. In this article, I raise a more pressing issue, one to which not enough attention has been paid. For at least the next decade, </w:t>
      </w:r>
      <w:r w:rsidRPr="008B7EB9">
        <w:rPr>
          <w:rFonts w:cs="Calibri"/>
          <w:u w:val="single"/>
        </w:rPr>
        <w:t xml:space="preserve">while China remains relatively weak, </w:t>
      </w:r>
      <w:r w:rsidRPr="008B7EB9">
        <w:rPr>
          <w:rFonts w:cs="Calibri"/>
          <w:b/>
          <w:highlight w:val="yellow"/>
          <w:u w:val="single"/>
          <w:bdr w:val="single" w:sz="4" w:space="0" w:color="auto"/>
        </w:rPr>
        <w:t>the gravest danger in Sino-American relations</w:t>
      </w:r>
      <w:r w:rsidRPr="008B7EB9">
        <w:rPr>
          <w:rFonts w:cs="Calibri"/>
          <w:highlight w:val="yellow"/>
          <w:u w:val="single"/>
        </w:rPr>
        <w:t xml:space="preserve"> is the possibility the two countries will find themselves in a </w:t>
      </w:r>
      <w:r w:rsidRPr="008B7EB9">
        <w:rPr>
          <w:rFonts w:cs="Calibri"/>
          <w:b/>
          <w:highlight w:val="yellow"/>
          <w:u w:val="single"/>
          <w:bdr w:val="single" w:sz="4" w:space="0" w:color="auto"/>
        </w:rPr>
        <w:t>crisis that could escalate to open military conflict</w:t>
      </w:r>
      <w:r w:rsidRPr="008B7EB9">
        <w:rPr>
          <w:rFonts w:cs="Calibri"/>
          <w:sz w:val="14"/>
        </w:rPr>
        <w:t xml:space="preserve">. In contrast to the long-term prospect of a new great power rivalry between the United States and China, which ultimately rests on debatable claims about the intentions of the two countries and uncertain forecasts about big shifts in their national capabilities, </w:t>
      </w:r>
      <w:r w:rsidRPr="008B7EB9">
        <w:rPr>
          <w:rFonts w:cs="Calibri"/>
          <w:b/>
          <w:u w:val="single"/>
          <w:bdr w:val="single" w:sz="4" w:space="0" w:color="auto"/>
        </w:rPr>
        <w:t xml:space="preserve">the danger of </w:t>
      </w:r>
      <w:r w:rsidRPr="008B7EB9">
        <w:rPr>
          <w:rFonts w:cs="Calibri"/>
          <w:b/>
          <w:highlight w:val="yellow"/>
          <w:u w:val="single"/>
          <w:bdr w:val="single" w:sz="4" w:space="0" w:color="auto"/>
        </w:rPr>
        <w:t>instability</w:t>
      </w:r>
      <w:r w:rsidRPr="008B7EB9">
        <w:rPr>
          <w:rFonts w:cs="Calibri"/>
          <w:b/>
          <w:u w:val="single"/>
          <w:bdr w:val="single" w:sz="4" w:space="0" w:color="auto"/>
        </w:rPr>
        <w:t xml:space="preserve"> in a crisis </w:t>
      </w:r>
      <w:r w:rsidRPr="008B7EB9">
        <w:rPr>
          <w:rFonts w:cs="Calibri"/>
          <w:b/>
          <w:highlight w:val="yellow"/>
          <w:u w:val="single"/>
          <w:bdr w:val="single" w:sz="4" w:space="0" w:color="auto"/>
        </w:rPr>
        <w:t>involving</w:t>
      </w:r>
      <w:r w:rsidRPr="008B7EB9">
        <w:rPr>
          <w:rFonts w:cs="Calibri"/>
          <w:b/>
          <w:u w:val="single"/>
          <w:bdr w:val="single" w:sz="4" w:space="0" w:color="auto"/>
        </w:rPr>
        <w:t xml:space="preserve"> these </w:t>
      </w:r>
      <w:r w:rsidRPr="008B7EB9">
        <w:rPr>
          <w:rFonts w:cs="Calibri"/>
          <w:b/>
          <w:highlight w:val="yellow"/>
          <w:u w:val="single"/>
          <w:bdr w:val="single" w:sz="4" w:space="0" w:color="auto"/>
        </w:rPr>
        <w:t>two nuclear-armed states is a tangible, near-term concern</w:t>
      </w:r>
      <w:r w:rsidRPr="008B7EB9">
        <w:rPr>
          <w:rFonts w:cs="Calibri"/>
          <w:sz w:val="14"/>
        </w:rPr>
        <w:t xml:space="preserve">.3 </w:t>
      </w:r>
      <w:r w:rsidRPr="008B7EB9">
        <w:rPr>
          <w:rFonts w:cs="Calibri"/>
          <w:u w:val="single"/>
        </w:rPr>
        <w:t xml:space="preserve">Even if the probability of such a war-threatening crisis and its escalation to the use of significant military force is low, the potentially catastrophic </w:t>
      </w:r>
      <w:r w:rsidRPr="008B7EB9">
        <w:rPr>
          <w:rFonts w:cs="Calibri"/>
          <w:u w:val="single"/>
        </w:rPr>
        <w:lastRenderedPageBreak/>
        <w:t>consequences of this scenario provide good reason for analysts to better understand its dynamics and for policymakers to fully consider its implications</w:t>
      </w:r>
      <w:r w:rsidRPr="008B7EB9">
        <w:rPr>
          <w:rFonts w:cs="Calibri"/>
          <w:sz w:val="14"/>
        </w:rPr>
        <w:t xml:space="preserve">. Moreover, </w:t>
      </w:r>
      <w:r w:rsidRPr="008B7EB9">
        <w:rPr>
          <w:rFonts w:cs="Calibri"/>
          <w:b/>
          <w:highlight w:val="yellow"/>
          <w:u w:val="single"/>
          <w:bdr w:val="single" w:sz="4" w:space="0" w:color="auto"/>
        </w:rPr>
        <w:t>events since 2010</w:t>
      </w:r>
      <w:r w:rsidRPr="008B7EB9">
        <w:rPr>
          <w:rFonts w:cs="Calibri"/>
          <w:sz w:val="14"/>
        </w:rPr>
        <w:t xml:space="preserve">—especially those relevant to disputes </w:t>
      </w:r>
      <w:r w:rsidRPr="008B7EB9">
        <w:rPr>
          <w:rFonts w:cs="Calibri"/>
          <w:b/>
          <w:highlight w:val="yellow"/>
          <w:u w:val="single"/>
          <w:bdr w:val="single" w:sz="4" w:space="0" w:color="auto"/>
        </w:rPr>
        <w:t>in the East and South China Seas</w:t>
      </w:r>
      <w:r w:rsidRPr="008B7EB9">
        <w:rPr>
          <w:rFonts w:cs="Calibri"/>
          <w:sz w:val="14"/>
        </w:rPr>
        <w:t>—</w:t>
      </w:r>
      <w:r w:rsidRPr="008B7EB9">
        <w:rPr>
          <w:rFonts w:cs="Calibri"/>
          <w:highlight w:val="yellow"/>
          <w:u w:val="single"/>
        </w:rPr>
        <w:t>suggest</w:t>
      </w:r>
      <w:r w:rsidRPr="008B7EB9">
        <w:rPr>
          <w:rFonts w:cs="Calibri"/>
          <w:u w:val="single"/>
        </w:rPr>
        <w:t xml:space="preserve"> that </w:t>
      </w:r>
      <w:r w:rsidRPr="008B7EB9">
        <w:rPr>
          <w:rFonts w:cs="Calibri"/>
          <w:highlight w:val="yellow"/>
          <w:u w:val="single"/>
        </w:rPr>
        <w:t>the danger of a military confrontation</w:t>
      </w:r>
      <w:r w:rsidRPr="008B7EB9">
        <w:rPr>
          <w:rFonts w:cs="Calibri"/>
          <w:u w:val="single"/>
        </w:rPr>
        <w:t xml:space="preserve"> in the Western Pacific </w:t>
      </w:r>
      <w:r w:rsidRPr="008B7EB9">
        <w:rPr>
          <w:rFonts w:cs="Calibri"/>
          <w:highlight w:val="yellow"/>
          <w:u w:val="single"/>
        </w:rPr>
        <w:t>that could lead to a U.S.-China standoff may be on the rise</w:t>
      </w:r>
      <w:r w:rsidRPr="008B7EB9">
        <w:rPr>
          <w:rFonts w:cs="Calibri"/>
          <w:sz w:val="14"/>
        </w:rPr>
        <w:t xml:space="preserve">. In what follows, I identify not just pressures to use force preemptively that pose the most serious risk should a Sino-American confrontation unfold, but also related, if slightly less dramatic, incentives to initiate the limited use of force to gain bargaining leverage—a second trigger for potentially devastating instability during a crisis.4 </w:t>
      </w:r>
      <w:proofErr w:type="gramStart"/>
      <w:r w:rsidRPr="008B7EB9">
        <w:rPr>
          <w:rFonts w:cs="Calibri"/>
          <w:sz w:val="14"/>
        </w:rPr>
        <w:t>My</w:t>
      </w:r>
      <w:proofErr w:type="gramEnd"/>
      <w:r w:rsidRPr="008B7EB9">
        <w:rPr>
          <w:rFonts w:cs="Calibri"/>
          <w:sz w:val="14"/>
        </w:rPr>
        <w:t xml:space="preserve"> discussion proceeds in three sections. The first section explains why, during the next decade or two, </w:t>
      </w:r>
      <w:r w:rsidRPr="008B7EB9">
        <w:rPr>
          <w:rFonts w:cs="Calibri"/>
          <w:highlight w:val="yellow"/>
          <w:u w:val="single"/>
        </w:rPr>
        <w:t>a serious U.S.-China crisis may be</w:t>
      </w:r>
      <w:r w:rsidRPr="008B7EB9">
        <w:rPr>
          <w:rFonts w:cs="Calibri"/>
          <w:u w:val="single"/>
        </w:rPr>
        <w:t xml:space="preserve"> </w:t>
      </w:r>
      <w:r w:rsidRPr="008B7EB9">
        <w:rPr>
          <w:rFonts w:cs="Calibri"/>
          <w:b/>
          <w:u w:val="single"/>
          <w:bdr w:val="single" w:sz="4" w:space="0" w:color="auto"/>
        </w:rPr>
        <w:t xml:space="preserve">more </w:t>
      </w:r>
      <w:r w:rsidRPr="008B7EB9">
        <w:rPr>
          <w:rFonts w:cs="Calibri"/>
          <w:b/>
          <w:highlight w:val="yellow"/>
          <w:u w:val="single"/>
          <w:bdr w:val="single" w:sz="4" w:space="0" w:color="auto"/>
        </w:rPr>
        <w:t>likely</w:t>
      </w:r>
      <w:r w:rsidRPr="008B7EB9">
        <w:rPr>
          <w:rFonts w:cs="Calibri"/>
          <w:highlight w:val="yellow"/>
          <w:u w:val="single"/>
        </w:rPr>
        <w:t xml:space="preserve"> </w:t>
      </w:r>
      <w:r w:rsidRPr="008B7EB9">
        <w:rPr>
          <w:rFonts w:cs="Calibri"/>
          <w:u w:val="single"/>
        </w:rPr>
        <w:t>than is currently recognized</w:t>
      </w:r>
      <w:r w:rsidRPr="008B7EB9">
        <w:rPr>
          <w:rFonts w:cs="Calibri"/>
          <w:sz w:val="14"/>
        </w:rPr>
        <w:t xml:space="preserve">. The second section examines the features of plausible Sino-American crises that may make them so dangerous. The third section considers general features of crisis stability in asymmetric dyads such as the one in which a U.S. superpower would confront an increasingly capable but still thoroughly overmatched China—the asymmetry that will prevail for at least the next decade. This more stylized discussion clarifies the inadequacy of focusing one-sidedly on conventional forces, as has much of the current commentary about the modernization of China's military and the implications this has for potential conflicts with the United States in the Western Pacific,5 or of focusing one-sidedly on China's nuclear forces, as a smaller slice of the commentary has.6 An assessment considering the interaction of conventional and nuclear forces indicates why escalation resulting from crisis instability remains a devastating possibility. </w:t>
      </w:r>
      <w:r w:rsidRPr="008B7EB9">
        <w:rPr>
          <w:rFonts w:cs="Calibri"/>
          <w:u w:val="single"/>
        </w:rPr>
        <w:t>Before proceeding</w:t>
      </w:r>
      <w:r w:rsidRPr="008B7EB9">
        <w:rPr>
          <w:rFonts w:cs="Calibri"/>
          <w:sz w:val="14"/>
        </w:rPr>
        <w:t xml:space="preserve">, however, </w:t>
      </w:r>
      <w:r w:rsidRPr="008B7EB9">
        <w:rPr>
          <w:rFonts w:cs="Calibri"/>
          <w:u w:val="single"/>
        </w:rPr>
        <w:t>I would like to clarify my use of the terms "crisis" and "instability."</w:t>
      </w:r>
      <w:r w:rsidRPr="008B7EB9">
        <w:rPr>
          <w:rFonts w:cs="Calibri"/>
          <w:sz w:val="14"/>
        </w:rPr>
        <w:t xml:space="preserve"> For the purposes of this article, I </w:t>
      </w:r>
      <w:r w:rsidRPr="008B7EB9">
        <w:rPr>
          <w:rFonts w:cs="Calibri"/>
          <w:u w:val="single"/>
        </w:rPr>
        <w:t xml:space="preserve">define </w:t>
      </w:r>
      <w:r w:rsidRPr="008B7EB9">
        <w:rPr>
          <w:rFonts w:cs="Calibri"/>
          <w:highlight w:val="yellow"/>
          <w:u w:val="single"/>
        </w:rPr>
        <w:t>a crisis as a confrontation</w:t>
      </w:r>
      <w:r w:rsidRPr="008B7EB9">
        <w:rPr>
          <w:rFonts w:cs="Calibri"/>
          <w:u w:val="single"/>
        </w:rPr>
        <w:t xml:space="preserve"> between states involving a serious threat to vital national interests for both sides, in which there is the expectation of a short time for resolution, and in which there is understood to be a sharply increased risk of war</w:t>
      </w:r>
      <w:r w:rsidRPr="008B7EB9">
        <w:rPr>
          <w:rFonts w:cs="Calibri"/>
          <w:sz w:val="14"/>
        </w:rPr>
        <w:t xml:space="preserve">.7 This definition distinguishes crises from many situations to which the label is sometimes applied, such as more protracted confrontations; sharp disagreements over important matters that are not vital interests and in which military force seems irrelevant; and political disputes involving vital interests, even those with military components, that present little immediate risk of war.8 </w:t>
      </w:r>
      <w:r w:rsidRPr="008B7EB9">
        <w:rPr>
          <w:rFonts w:cs="Calibri"/>
          <w:u w:val="single"/>
        </w:rPr>
        <w:t xml:space="preserve">I </w:t>
      </w:r>
      <w:r w:rsidRPr="008B7EB9">
        <w:rPr>
          <w:rFonts w:cs="Calibri"/>
          <w:highlight w:val="yellow"/>
          <w:u w:val="single"/>
        </w:rPr>
        <w:t>define instability as the temptation to resort to force in a crisi</w:t>
      </w:r>
      <w:r w:rsidRPr="008B7EB9">
        <w:rPr>
          <w:rFonts w:cs="Calibri"/>
          <w:u w:val="single"/>
        </w:rPr>
        <w:t>s</w:t>
      </w:r>
      <w:r w:rsidRPr="008B7EB9">
        <w:rPr>
          <w:rFonts w:cs="Calibri"/>
          <w:sz w:val="14"/>
        </w:rPr>
        <w:t xml:space="preserve">.9 </w:t>
      </w:r>
      <w:r w:rsidRPr="008B7EB9">
        <w:rPr>
          <w:rFonts w:cs="Calibri"/>
          <w:u w:val="single"/>
        </w:rPr>
        <w:t>Crisis stability is greatest when both sides strongly prefer to continue bargaining; instability is greatest when they are strongly tempted to resort to the use of military force</w:t>
      </w:r>
      <w:r w:rsidRPr="008B7EB9">
        <w:rPr>
          <w:rFonts w:cs="Calibri"/>
          <w:sz w:val="14"/>
        </w:rPr>
        <w:t xml:space="preserve">. </w:t>
      </w:r>
      <w:r w:rsidRPr="008B7EB9">
        <w:rPr>
          <w:rFonts w:cs="Calibri"/>
          <w:u w:val="single"/>
        </w:rPr>
        <w:t>Stability</w:t>
      </w:r>
      <w:r w:rsidRPr="008B7EB9">
        <w:rPr>
          <w:rFonts w:cs="Calibri"/>
          <w:sz w:val="14"/>
        </w:rPr>
        <w:t xml:space="preserve">, then, </w:t>
      </w:r>
      <w:r w:rsidRPr="008B7EB9">
        <w:rPr>
          <w:rFonts w:cs="Calibri"/>
          <w:u w:val="single"/>
        </w:rPr>
        <w:t>describes a spectrum</w:t>
      </w:r>
      <w:r w:rsidRPr="008B7EB9">
        <w:rPr>
          <w:rFonts w:cs="Calibri"/>
          <w:sz w:val="14"/>
        </w:rPr>
        <w:t xml:space="preserve">—from one extreme in which neither side sees much advantage to using force, through a range of situations in which the balance of costs and benefits of using force varies for each side, to the other extreme in which the benefits of using force so greatly exceed the costs that striking first looks nearly irresistible to both sides. </w:t>
      </w:r>
      <w:r w:rsidRPr="008B7EB9">
        <w:rPr>
          <w:rFonts w:cs="Calibri"/>
          <w:u w:val="single"/>
        </w:rPr>
        <w:t xml:space="preserve">Although the incentives to initiate the use of force may not reach this extreme level in a U.S. China crisis, the capabilities that the two countries possess raise concerns that </w:t>
      </w:r>
      <w:r w:rsidRPr="008B7EB9">
        <w:rPr>
          <w:rFonts w:cs="Calibri"/>
          <w:highlight w:val="yellow"/>
          <w:u w:val="single"/>
        </w:rPr>
        <w:t>escalation pressures will exist and</w:t>
      </w:r>
      <w:r w:rsidRPr="008B7EB9">
        <w:rPr>
          <w:rFonts w:cs="Calibri"/>
          <w:u w:val="single"/>
        </w:rPr>
        <w:t xml:space="preserve"> that they </w:t>
      </w:r>
      <w:r w:rsidRPr="008B7EB9">
        <w:rPr>
          <w:rFonts w:cs="Calibri"/>
          <w:highlight w:val="yellow"/>
          <w:u w:val="single"/>
        </w:rPr>
        <w:t>may be highest early in a crisis, compressing the time frame for diplomacy</w:t>
      </w:r>
      <w:r w:rsidRPr="008B7EB9">
        <w:rPr>
          <w:rFonts w:cs="Calibri"/>
          <w:u w:val="single"/>
        </w:rPr>
        <w:t xml:space="preserve"> to avert military conflict.</w:t>
      </w:r>
    </w:p>
    <w:p w:rsidR="005274C6" w:rsidRDefault="005274C6" w:rsidP="005274C6">
      <w:pPr>
        <w:rPr>
          <w:rFonts w:cs="Calibri"/>
          <w:b/>
        </w:rPr>
      </w:pPr>
    </w:p>
    <w:p w:rsidR="005274C6" w:rsidRPr="008B7EB9" w:rsidRDefault="005274C6" w:rsidP="005274C6">
      <w:pPr>
        <w:pStyle w:val="Heading3"/>
      </w:pPr>
      <w:r>
        <w:lastRenderedPageBreak/>
        <w:t>Impacts: U.S.-China War Outweighs</w:t>
      </w:r>
    </w:p>
    <w:p w:rsidR="005274C6" w:rsidRPr="008B7EB9" w:rsidRDefault="005274C6" w:rsidP="005274C6">
      <w:pPr>
        <w:pStyle w:val="Heading4"/>
      </w:pPr>
      <w:r w:rsidRPr="008B7EB9">
        <w:t>War with China goes nuclear – safeguards won’t prevent escalation</w:t>
      </w:r>
    </w:p>
    <w:p w:rsidR="005274C6" w:rsidRDefault="005274C6" w:rsidP="005274C6">
      <w:pPr>
        <w:rPr>
          <w:rFonts w:cs="Calibri"/>
          <w:b/>
        </w:rPr>
      </w:pPr>
    </w:p>
    <w:p w:rsidR="005274C6" w:rsidRPr="005274C6" w:rsidRDefault="005274C6" w:rsidP="005274C6">
      <w:pPr>
        <w:rPr>
          <w:rStyle w:val="StyleStyleBold12pt"/>
        </w:rPr>
      </w:pPr>
      <w:r w:rsidRPr="005274C6">
        <w:rPr>
          <w:rStyle w:val="StyleStyleBold12pt"/>
        </w:rPr>
        <w:t xml:space="preserve">Wittner 11 </w:t>
      </w:r>
    </w:p>
    <w:p w:rsidR="005274C6" w:rsidRPr="005274C6" w:rsidRDefault="005274C6" w:rsidP="005274C6">
      <w:pPr>
        <w:rPr>
          <w:b/>
          <w:bCs/>
          <w:sz w:val="20"/>
          <w:szCs w:val="20"/>
        </w:rPr>
      </w:pPr>
      <w:r w:rsidRPr="005274C6">
        <w:rPr>
          <w:rStyle w:val="StyleStyleBold12pt"/>
          <w:sz w:val="20"/>
          <w:szCs w:val="20"/>
        </w:rPr>
        <w:t>(11/28/11, Lawrence, PhD in history from Columbia University, Emeritus Professor of History at the State University of New York/Albany, “COMMENTARY: Is a Nuclear War with China Possible?” http://www.huntingtonnews.net/14446)</w:t>
      </w:r>
    </w:p>
    <w:p w:rsidR="005274C6" w:rsidRPr="008B7EB9" w:rsidRDefault="005274C6" w:rsidP="005274C6">
      <w:pPr>
        <w:rPr>
          <w:rFonts w:cs="Calibri"/>
          <w:sz w:val="14"/>
        </w:rPr>
      </w:pPr>
      <w:r w:rsidRPr="008B7EB9">
        <w:rPr>
          <w:rFonts w:cs="Calibri"/>
          <w:highlight w:val="yellow"/>
          <w:u w:val="single"/>
        </w:rPr>
        <w:t>While nuclear weapons exist, there remains a danger</w:t>
      </w:r>
      <w:r w:rsidRPr="008B7EB9">
        <w:rPr>
          <w:rFonts w:cs="Calibri"/>
          <w:u w:val="single"/>
        </w:rPr>
        <w:t xml:space="preserve"> that </w:t>
      </w:r>
      <w:r w:rsidRPr="008B7EB9">
        <w:rPr>
          <w:rFonts w:cs="Calibri"/>
          <w:highlight w:val="yellow"/>
          <w:u w:val="single"/>
        </w:rPr>
        <w:t>they will be used</w:t>
      </w:r>
      <w:r w:rsidRPr="008B7EB9">
        <w:rPr>
          <w:rFonts w:cs="Calibri"/>
          <w:u w:val="single"/>
        </w:rPr>
        <w:t>.</w:t>
      </w:r>
      <w:r>
        <w:rPr>
          <w:rFonts w:cs="Calibri"/>
          <w:sz w:val="14"/>
        </w:rPr>
        <w:t xml:space="preserve"> </w:t>
      </w:r>
      <w:r w:rsidRPr="008B7EB9">
        <w:rPr>
          <w:rFonts w:cs="Calibri"/>
          <w:sz w:val="14"/>
        </w:rPr>
        <w:t xml:space="preserve">After all, </w:t>
      </w:r>
      <w:r w:rsidRPr="008B7EB9">
        <w:rPr>
          <w:rFonts w:cs="Calibri"/>
          <w:u w:val="single"/>
        </w:rPr>
        <w:t>for centuries national conflicts have led to wars, with nations employing their deadliest weapons</w:t>
      </w:r>
      <w:r w:rsidRPr="008B7EB9">
        <w:rPr>
          <w:rFonts w:cs="Calibri"/>
          <w:sz w:val="14"/>
        </w:rPr>
        <w:t>.</w:t>
      </w:r>
      <w:r>
        <w:rPr>
          <w:rFonts w:cs="Calibri"/>
          <w:sz w:val="14"/>
        </w:rPr>
        <w:t xml:space="preserve"> </w:t>
      </w:r>
      <w:r w:rsidRPr="008B7EB9">
        <w:rPr>
          <w:rFonts w:cs="Calibri"/>
          <w:b/>
          <w:u w:val="single"/>
        </w:rPr>
        <w:t xml:space="preserve">The current </w:t>
      </w:r>
      <w:r w:rsidRPr="008B7EB9">
        <w:rPr>
          <w:rFonts w:cs="Calibri"/>
          <w:b/>
          <w:highlight w:val="yellow"/>
          <w:u w:val="single"/>
        </w:rPr>
        <w:t>deterioration of U.S. relations with China might end up providing us with</w:t>
      </w:r>
      <w:r w:rsidRPr="008B7EB9">
        <w:rPr>
          <w:rFonts w:cs="Calibri"/>
          <w:b/>
          <w:u w:val="single"/>
        </w:rPr>
        <w:t xml:space="preserve"> </w:t>
      </w:r>
      <w:r w:rsidRPr="008B7EB9">
        <w:rPr>
          <w:rFonts w:cs="Calibri"/>
          <w:sz w:val="14"/>
        </w:rPr>
        <w:t>yet</w:t>
      </w:r>
      <w:r w:rsidRPr="008B7EB9">
        <w:rPr>
          <w:rFonts w:cs="Calibri"/>
          <w:b/>
          <w:u w:val="single"/>
        </w:rPr>
        <w:t xml:space="preserve"> </w:t>
      </w:r>
      <w:r w:rsidRPr="008B7EB9">
        <w:rPr>
          <w:rFonts w:cs="Calibri"/>
          <w:b/>
          <w:highlight w:val="yellow"/>
          <w:u w:val="single"/>
        </w:rPr>
        <w:t>an</w:t>
      </w:r>
      <w:r w:rsidRPr="008B7EB9">
        <w:rPr>
          <w:rFonts w:cs="Calibri"/>
          <w:sz w:val="14"/>
        </w:rPr>
        <w:t xml:space="preserve">other </w:t>
      </w:r>
      <w:r w:rsidRPr="008B7EB9">
        <w:rPr>
          <w:rFonts w:cs="Calibri"/>
          <w:b/>
          <w:highlight w:val="yellow"/>
          <w:u w:val="single"/>
        </w:rPr>
        <w:t>example</w:t>
      </w:r>
      <w:r w:rsidRPr="008B7EB9">
        <w:rPr>
          <w:rFonts w:cs="Calibri"/>
          <w:b/>
          <w:u w:val="single"/>
        </w:rPr>
        <w:t xml:space="preserve"> </w:t>
      </w:r>
      <w:r w:rsidRPr="008B7EB9">
        <w:rPr>
          <w:rFonts w:cs="Calibri"/>
          <w:sz w:val="14"/>
        </w:rPr>
        <w:t>of this phenomenon.</w:t>
      </w:r>
      <w:r>
        <w:rPr>
          <w:rFonts w:cs="Calibri"/>
          <w:sz w:val="14"/>
        </w:rPr>
        <w:t xml:space="preserve"> </w:t>
      </w:r>
      <w:r w:rsidRPr="008B7EB9">
        <w:rPr>
          <w:rFonts w:cs="Calibri"/>
          <w:u w:val="single"/>
        </w:rPr>
        <w:t xml:space="preserve">The </w:t>
      </w:r>
      <w:r w:rsidRPr="008B7EB9">
        <w:rPr>
          <w:rFonts w:cs="Calibri"/>
          <w:highlight w:val="yellow"/>
          <w:u w:val="single"/>
        </w:rPr>
        <w:t>gathering tension</w:t>
      </w:r>
      <w:r w:rsidRPr="008B7EB9">
        <w:rPr>
          <w:rFonts w:cs="Calibri"/>
          <w:sz w:val="14"/>
        </w:rPr>
        <w:t xml:space="preserve"> between the United States and China </w:t>
      </w:r>
      <w:r w:rsidRPr="008B7EB9">
        <w:rPr>
          <w:rFonts w:cs="Calibri"/>
          <w:highlight w:val="yellow"/>
          <w:u w:val="single"/>
        </w:rPr>
        <w:t xml:space="preserve">is clear </w:t>
      </w:r>
      <w:r w:rsidRPr="008B7EB9">
        <w:rPr>
          <w:rFonts w:cs="Calibri"/>
          <w:u w:val="single"/>
        </w:rPr>
        <w:t>enough</w:t>
      </w:r>
      <w:r w:rsidRPr="008B7EB9">
        <w:rPr>
          <w:rFonts w:cs="Calibri"/>
          <w:sz w:val="14"/>
        </w:rPr>
        <w:t>.</w:t>
      </w:r>
      <w:r>
        <w:rPr>
          <w:rFonts w:cs="Calibri"/>
          <w:sz w:val="14"/>
        </w:rPr>
        <w:t xml:space="preserve"> </w:t>
      </w:r>
      <w:r w:rsidRPr="008B7EB9">
        <w:rPr>
          <w:rFonts w:cs="Calibri"/>
          <w:sz w:val="14"/>
        </w:rPr>
        <w:t xml:space="preserve">Disturbed by China’s growing economic and military strength, </w:t>
      </w:r>
      <w:r w:rsidRPr="008B7EB9">
        <w:rPr>
          <w:rFonts w:cs="Calibri"/>
          <w:u w:val="single"/>
        </w:rPr>
        <w:t xml:space="preserve">the U.S. government recently challenged China’s claims in the </w:t>
      </w:r>
      <w:r w:rsidRPr="008B7EB9">
        <w:rPr>
          <w:rFonts w:cs="Calibri"/>
          <w:b/>
          <w:u w:val="single"/>
        </w:rPr>
        <w:t>South China Sea</w:t>
      </w:r>
      <w:r w:rsidRPr="008B7EB9">
        <w:rPr>
          <w:rFonts w:cs="Calibri"/>
          <w:u w:val="single"/>
        </w:rPr>
        <w:t xml:space="preserve">, increased the U.S. military presence in </w:t>
      </w:r>
      <w:r w:rsidRPr="008B7EB9">
        <w:rPr>
          <w:rFonts w:cs="Calibri"/>
          <w:b/>
          <w:u w:val="single"/>
        </w:rPr>
        <w:t>Australia</w:t>
      </w:r>
      <w:r w:rsidRPr="008B7EB9">
        <w:rPr>
          <w:rFonts w:cs="Calibri"/>
          <w:u w:val="single"/>
        </w:rPr>
        <w:t xml:space="preserve">, and deepened U.S. military ties with other nations in </w:t>
      </w:r>
      <w:r w:rsidRPr="008B7EB9">
        <w:rPr>
          <w:rFonts w:cs="Calibri"/>
          <w:b/>
          <w:u w:val="single"/>
        </w:rPr>
        <w:t>the Pacific region</w:t>
      </w:r>
      <w:r w:rsidRPr="008B7EB9">
        <w:rPr>
          <w:rFonts w:cs="Calibri"/>
          <w:sz w:val="14"/>
        </w:rPr>
        <w:t>.</w:t>
      </w:r>
      <w:r>
        <w:rPr>
          <w:rFonts w:cs="Calibri"/>
          <w:sz w:val="14"/>
        </w:rPr>
        <w:t xml:space="preserve"> </w:t>
      </w:r>
      <w:r w:rsidRPr="008B7EB9">
        <w:rPr>
          <w:rFonts w:cs="Calibri"/>
          <w:sz w:val="14"/>
        </w:rPr>
        <w:t>According to Secretary of State Hillary Clinton, the United States was “asserting our own position as a Pacific power.”</w:t>
      </w:r>
      <w:r>
        <w:rPr>
          <w:rFonts w:cs="Calibri"/>
          <w:sz w:val="14"/>
        </w:rPr>
        <w:t xml:space="preserve"> </w:t>
      </w:r>
      <w:r w:rsidRPr="008B7EB9">
        <w:rPr>
          <w:rFonts w:cs="Calibri"/>
          <w:sz w:val="14"/>
        </w:rPr>
        <w:t xml:space="preserve">But </w:t>
      </w:r>
      <w:r w:rsidRPr="008B7EB9">
        <w:rPr>
          <w:rFonts w:cs="Calibri"/>
          <w:b/>
          <w:highlight w:val="yellow"/>
          <w:u w:val="single"/>
        </w:rPr>
        <w:t>need this lead to nuclear war?</w:t>
      </w:r>
      <w:r>
        <w:rPr>
          <w:rFonts w:cs="Calibri"/>
          <w:b/>
          <w:u w:val="single"/>
        </w:rPr>
        <w:t xml:space="preserve"> </w:t>
      </w:r>
      <w:r w:rsidRPr="008B7EB9">
        <w:rPr>
          <w:rFonts w:cs="Calibri"/>
          <w:sz w:val="14"/>
        </w:rPr>
        <w:t>Not necessarily.</w:t>
      </w:r>
      <w:r>
        <w:rPr>
          <w:rFonts w:cs="Calibri"/>
          <w:sz w:val="14"/>
        </w:rPr>
        <w:t xml:space="preserve"> </w:t>
      </w:r>
      <w:r w:rsidRPr="008B7EB9">
        <w:rPr>
          <w:rFonts w:cs="Calibri"/>
          <w:sz w:val="14"/>
        </w:rPr>
        <w:t xml:space="preserve">And yet, </w:t>
      </w:r>
      <w:r w:rsidRPr="008B7EB9">
        <w:rPr>
          <w:rFonts w:cs="Calibri"/>
          <w:b/>
          <w:highlight w:val="yellow"/>
          <w:u w:val="single"/>
          <w:bdr w:val="single" w:sz="4" w:space="0" w:color="auto"/>
        </w:rPr>
        <w:t>there are signs</w:t>
      </w:r>
      <w:r w:rsidRPr="008B7EB9">
        <w:rPr>
          <w:rFonts w:cs="Calibri"/>
          <w:b/>
          <w:u w:val="single"/>
          <w:bdr w:val="single" w:sz="4" w:space="0" w:color="auto"/>
        </w:rPr>
        <w:t xml:space="preserve"> that </w:t>
      </w:r>
      <w:r w:rsidRPr="008B7EB9">
        <w:rPr>
          <w:rFonts w:cs="Calibri"/>
          <w:b/>
          <w:highlight w:val="yellow"/>
          <w:u w:val="single"/>
          <w:bdr w:val="single" w:sz="4" w:space="0" w:color="auto"/>
        </w:rPr>
        <w:t>it could</w:t>
      </w:r>
      <w:r w:rsidRPr="008B7EB9">
        <w:rPr>
          <w:rFonts w:cs="Calibri"/>
          <w:b/>
          <w:u w:val="single"/>
          <w:bdr w:val="single" w:sz="4" w:space="0" w:color="auto"/>
        </w:rPr>
        <w:t>.</w:t>
      </w:r>
      <w:r>
        <w:rPr>
          <w:rFonts w:cs="Calibri"/>
          <w:sz w:val="14"/>
        </w:rPr>
        <w:t xml:space="preserve"> </w:t>
      </w:r>
      <w:r w:rsidRPr="008B7EB9">
        <w:rPr>
          <w:rFonts w:cs="Calibri"/>
          <w:sz w:val="14"/>
        </w:rPr>
        <w:t xml:space="preserve">After all, </w:t>
      </w:r>
      <w:r w:rsidRPr="008B7EB9">
        <w:rPr>
          <w:rFonts w:cs="Calibri"/>
          <w:u w:val="single"/>
        </w:rPr>
        <w:t>both the United States and China possess large numbers of nuclear weapons.</w:t>
      </w:r>
      <w:r>
        <w:rPr>
          <w:rFonts w:cs="Calibri"/>
          <w:u w:val="single"/>
        </w:rPr>
        <w:t xml:space="preserve"> </w:t>
      </w:r>
      <w:r w:rsidRPr="008B7EB9">
        <w:rPr>
          <w:rFonts w:cs="Calibri"/>
          <w:u w:val="single"/>
        </w:rPr>
        <w:t>The U.S. government threatened to attack China with nuclear weapons during the Korean War and,</w:t>
      </w:r>
      <w:r w:rsidRPr="008B7EB9">
        <w:rPr>
          <w:rFonts w:cs="Calibri"/>
          <w:sz w:val="14"/>
        </w:rPr>
        <w:t xml:space="preserve"> later, </w:t>
      </w:r>
      <w:r w:rsidRPr="008B7EB9">
        <w:rPr>
          <w:rFonts w:cs="Calibri"/>
          <w:u w:val="single"/>
        </w:rPr>
        <w:t>during the conflict over</w:t>
      </w:r>
      <w:r w:rsidRPr="008B7EB9">
        <w:rPr>
          <w:rFonts w:cs="Calibri"/>
          <w:sz w:val="14"/>
        </w:rPr>
        <w:t xml:space="preserve"> the future of China’s offshore islands, </w:t>
      </w:r>
      <w:r w:rsidRPr="008B7EB9">
        <w:rPr>
          <w:rFonts w:cs="Calibri"/>
          <w:u w:val="single"/>
        </w:rPr>
        <w:t>Quemoy and Matsu</w:t>
      </w:r>
      <w:r w:rsidRPr="008B7EB9">
        <w:rPr>
          <w:rFonts w:cs="Calibri"/>
          <w:sz w:val="14"/>
        </w:rPr>
        <w:t>.</w:t>
      </w:r>
      <w:r>
        <w:rPr>
          <w:rFonts w:cs="Calibri"/>
          <w:sz w:val="14"/>
        </w:rPr>
        <w:t xml:space="preserve"> </w:t>
      </w:r>
      <w:r w:rsidRPr="008B7EB9">
        <w:rPr>
          <w:rFonts w:cs="Calibri"/>
          <w:sz w:val="14"/>
        </w:rPr>
        <w:t>In the midst of the latter confrontation, President Dwight Eisenhower declared publicly, and chillingly, that U.S. nuclear weapons would “be used just exactly as you would use a bullet or anything else.”</w:t>
      </w:r>
      <w:r>
        <w:rPr>
          <w:rFonts w:cs="Calibri"/>
          <w:sz w:val="14"/>
        </w:rPr>
        <w:t xml:space="preserve"> </w:t>
      </w:r>
      <w:r w:rsidRPr="008B7EB9">
        <w:rPr>
          <w:rFonts w:cs="Calibri"/>
          <w:sz w:val="14"/>
        </w:rPr>
        <w:t>Of course, China didn’t have nuclear weapons then.</w:t>
      </w:r>
      <w:r>
        <w:rPr>
          <w:rFonts w:cs="Calibri"/>
          <w:sz w:val="14"/>
        </w:rPr>
        <w:t xml:space="preserve"> </w:t>
      </w:r>
      <w:r w:rsidRPr="008B7EB9">
        <w:rPr>
          <w:rFonts w:cs="Calibri"/>
          <w:sz w:val="14"/>
        </w:rPr>
        <w:t>Now that it does, perhaps the behavior of national leaders will be more temperate.</w:t>
      </w:r>
      <w:r>
        <w:rPr>
          <w:rFonts w:cs="Calibri"/>
          <w:sz w:val="14"/>
        </w:rPr>
        <w:t xml:space="preserve"> </w:t>
      </w:r>
      <w:r w:rsidRPr="008B7EB9">
        <w:rPr>
          <w:rFonts w:cs="Calibri"/>
          <w:sz w:val="14"/>
        </w:rPr>
        <w:t>But the loose nuclear threats of U.S. and Soviet government officials during the Cold War, when both nations had vast nuclear arsenals, should convince us that, even as the military ante is raised, nuclear saber-rattling persists.</w:t>
      </w:r>
      <w:r>
        <w:rPr>
          <w:rFonts w:cs="Calibri"/>
          <w:sz w:val="14"/>
        </w:rPr>
        <w:t xml:space="preserve"> </w:t>
      </w:r>
      <w:r w:rsidRPr="008B7EB9">
        <w:rPr>
          <w:rFonts w:cs="Calibri"/>
          <w:u w:val="single"/>
        </w:rPr>
        <w:t>S</w:t>
      </w:r>
      <w:r w:rsidRPr="00476EA2">
        <w:rPr>
          <w:rFonts w:cs="Calibri"/>
          <w:u w:val="single"/>
        </w:rPr>
        <w:t>ome pundits argue that nuclear weapons prevent wars between nuclear-armed nations</w:t>
      </w:r>
      <w:r w:rsidRPr="00476EA2">
        <w:rPr>
          <w:rFonts w:cs="Calibri"/>
          <w:sz w:val="14"/>
        </w:rPr>
        <w:t>; and, admittedly, there haven’t been very many—at least not yet.</w:t>
      </w:r>
      <w:r>
        <w:rPr>
          <w:rFonts w:cs="Calibri"/>
          <w:sz w:val="14"/>
        </w:rPr>
        <w:t xml:space="preserve"> </w:t>
      </w:r>
      <w:r w:rsidRPr="00476EA2">
        <w:rPr>
          <w:rFonts w:cs="Calibri"/>
          <w:u w:val="single"/>
        </w:rPr>
        <w:t>But the Kargil War of 1999,</w:t>
      </w:r>
      <w:r w:rsidRPr="00476EA2">
        <w:rPr>
          <w:rFonts w:cs="Calibri"/>
          <w:sz w:val="14"/>
        </w:rPr>
        <w:t xml:space="preserve"> between nuclear-armed India and nuclear-armed Pakistan, </w:t>
      </w:r>
      <w:r w:rsidRPr="00476EA2">
        <w:rPr>
          <w:rFonts w:cs="Calibri"/>
          <w:u w:val="single"/>
        </w:rPr>
        <w:t>should convince us that such wars can occur</w:t>
      </w:r>
      <w:r w:rsidRPr="00476EA2">
        <w:rPr>
          <w:rFonts w:cs="Calibri"/>
          <w:sz w:val="14"/>
        </w:rPr>
        <w:t>.</w:t>
      </w:r>
      <w:r>
        <w:rPr>
          <w:rFonts w:cs="Calibri"/>
          <w:sz w:val="14"/>
        </w:rPr>
        <w:t xml:space="preserve"> </w:t>
      </w:r>
      <w:r w:rsidRPr="00476EA2">
        <w:rPr>
          <w:rFonts w:cs="Calibri"/>
          <w:sz w:val="14"/>
        </w:rPr>
        <w:t>Indeed, in that case, the conflict almost slipped into a nuclear war.</w:t>
      </w:r>
      <w:r>
        <w:rPr>
          <w:rFonts w:cs="Calibri"/>
          <w:sz w:val="14"/>
        </w:rPr>
        <w:t xml:space="preserve"> </w:t>
      </w:r>
      <w:r w:rsidRPr="00476EA2">
        <w:rPr>
          <w:rFonts w:cs="Calibri"/>
          <w:sz w:val="14"/>
        </w:rPr>
        <w:t>Pakistan’s foreign secretary threatened that, if the war escalated, his country felt free to use “any weapon” in its arsenal.</w:t>
      </w:r>
      <w:r>
        <w:rPr>
          <w:rFonts w:cs="Calibri"/>
          <w:sz w:val="14"/>
        </w:rPr>
        <w:t xml:space="preserve"> </w:t>
      </w:r>
      <w:r w:rsidRPr="00476EA2">
        <w:rPr>
          <w:rFonts w:cs="Calibri"/>
          <w:sz w:val="14"/>
        </w:rPr>
        <w:t>During the conflict, Pakistan did move nuclear weapons toward its border, while India, it is claimed, readied its own nuclear missiles for an attack on Pakistan.</w:t>
      </w:r>
      <w:r>
        <w:rPr>
          <w:rFonts w:cs="Calibri"/>
          <w:sz w:val="14"/>
        </w:rPr>
        <w:t xml:space="preserve"> </w:t>
      </w:r>
      <w:r w:rsidRPr="00476EA2">
        <w:rPr>
          <w:rFonts w:cs="Calibri"/>
          <w:u w:val="single"/>
        </w:rPr>
        <w:t>At the least, though, don’t nuclear weapons deter a nuclear attack?</w:t>
      </w:r>
      <w:r>
        <w:rPr>
          <w:rFonts w:cs="Calibri"/>
          <w:u w:val="single"/>
        </w:rPr>
        <w:t xml:space="preserve"> </w:t>
      </w:r>
      <w:r w:rsidRPr="00476EA2">
        <w:rPr>
          <w:rFonts w:cs="Calibri"/>
          <w:b/>
          <w:u w:val="single"/>
        </w:rPr>
        <w:t>Do they?</w:t>
      </w:r>
      <w:r>
        <w:rPr>
          <w:rFonts w:cs="Calibri"/>
          <w:sz w:val="14"/>
        </w:rPr>
        <w:t xml:space="preserve"> </w:t>
      </w:r>
      <w:r w:rsidRPr="00476EA2">
        <w:rPr>
          <w:rFonts w:cs="Calibri"/>
          <w:u w:val="single"/>
        </w:rPr>
        <w:t>Obviously, NATO leaders didn’t feel deterred, for</w:t>
      </w:r>
      <w:r w:rsidRPr="00476EA2">
        <w:rPr>
          <w:rFonts w:cs="Calibri"/>
          <w:sz w:val="14"/>
        </w:rPr>
        <w:t xml:space="preserve">, throughout the Cold War, </w:t>
      </w:r>
      <w:r w:rsidRPr="00476EA2">
        <w:rPr>
          <w:rFonts w:cs="Calibri"/>
          <w:u w:val="single"/>
        </w:rPr>
        <w:t>NATO’s strategy was to respond to a Soviet conventional military attack on Western Europe by launching a Western nuclear attack</w:t>
      </w:r>
      <w:r w:rsidRPr="00476EA2">
        <w:rPr>
          <w:rFonts w:cs="Calibri"/>
          <w:sz w:val="14"/>
        </w:rPr>
        <w:t xml:space="preserve"> on the nuclear-armed Soviet Union.</w:t>
      </w:r>
      <w:r>
        <w:rPr>
          <w:rFonts w:cs="Calibri"/>
          <w:sz w:val="14"/>
        </w:rPr>
        <w:t xml:space="preserve"> </w:t>
      </w:r>
      <w:r w:rsidRPr="00476EA2">
        <w:rPr>
          <w:rFonts w:cs="Calibri"/>
          <w:u w:val="single"/>
        </w:rPr>
        <w:t xml:space="preserve">Furthermore, if U.S. government officials really believed that </w:t>
      </w:r>
      <w:r w:rsidRPr="00476EA2">
        <w:rPr>
          <w:rFonts w:cs="Calibri"/>
          <w:sz w:val="14"/>
        </w:rPr>
        <w:t xml:space="preserve">nuclear </w:t>
      </w:r>
      <w:r w:rsidRPr="00476EA2">
        <w:rPr>
          <w:rFonts w:cs="Calibri"/>
          <w:u w:val="single"/>
        </w:rPr>
        <w:t>deterrence worked, they would not have resorted to</w:t>
      </w:r>
      <w:r w:rsidRPr="00476EA2">
        <w:rPr>
          <w:rFonts w:cs="Calibri"/>
          <w:sz w:val="14"/>
        </w:rPr>
        <w:t xml:space="preserve"> championing “Star Wars” and its modern variant, </w:t>
      </w:r>
      <w:r w:rsidRPr="00476EA2">
        <w:rPr>
          <w:rFonts w:cs="Calibri"/>
          <w:u w:val="single"/>
        </w:rPr>
        <w:t>national missile defense</w:t>
      </w:r>
      <w:r w:rsidRPr="00476EA2">
        <w:rPr>
          <w:rFonts w:cs="Calibri"/>
          <w:sz w:val="14"/>
        </w:rPr>
        <w:t>.</w:t>
      </w:r>
      <w:r>
        <w:rPr>
          <w:rFonts w:cs="Calibri"/>
          <w:sz w:val="14"/>
        </w:rPr>
        <w:t xml:space="preserve"> </w:t>
      </w:r>
      <w:r w:rsidRPr="00476EA2">
        <w:rPr>
          <w:rFonts w:cs="Calibri"/>
          <w:sz w:val="14"/>
        </w:rPr>
        <w:t>W</w:t>
      </w:r>
      <w:r w:rsidRPr="008B7EB9">
        <w:rPr>
          <w:rFonts w:cs="Calibri"/>
          <w:sz w:val="14"/>
        </w:rPr>
        <w:t>hy are these vastly expensive—and probably unworkable—military defense systems needed if other nuclear powers are deterred from attacking by U.S. nuclear might?</w:t>
      </w:r>
      <w:r>
        <w:rPr>
          <w:rFonts w:cs="Calibri"/>
          <w:sz w:val="14"/>
        </w:rPr>
        <w:t xml:space="preserve"> </w:t>
      </w:r>
      <w:r w:rsidRPr="008B7EB9">
        <w:rPr>
          <w:rFonts w:cs="Calibri"/>
          <w:sz w:val="14"/>
        </w:rPr>
        <w:t xml:space="preserve">Of course, </w:t>
      </w:r>
      <w:r w:rsidRPr="008B7EB9">
        <w:rPr>
          <w:rFonts w:cs="Calibri"/>
          <w:u w:val="single"/>
        </w:rPr>
        <w:t>the bottom line for those Americans convinced that nuclear weapons safeguard them from a Chinese nuclear attack might be that the U.S. nuclear arsenal is far greater than its Chinese counterpart.</w:t>
      </w:r>
      <w:r>
        <w:rPr>
          <w:rFonts w:cs="Calibri"/>
          <w:sz w:val="14"/>
        </w:rPr>
        <w:t xml:space="preserve"> </w:t>
      </w:r>
      <w:r w:rsidRPr="008B7EB9">
        <w:rPr>
          <w:rFonts w:cs="Calibri"/>
          <w:u w:val="single"/>
        </w:rPr>
        <w:t>Today, it is estimated that the U.S. government possesses over five thousand nuclear warheads, while the Chinese government has a total inventory of roughly three hundred</w:t>
      </w:r>
      <w:r w:rsidRPr="008B7EB9">
        <w:rPr>
          <w:rFonts w:cs="Calibri"/>
          <w:sz w:val="14"/>
        </w:rPr>
        <w:t>.</w:t>
      </w:r>
      <w:r>
        <w:rPr>
          <w:rFonts w:cs="Calibri"/>
          <w:sz w:val="14"/>
        </w:rPr>
        <w:t xml:space="preserve"> </w:t>
      </w:r>
      <w:r w:rsidRPr="008B7EB9">
        <w:rPr>
          <w:rFonts w:cs="Calibri"/>
          <w:sz w:val="14"/>
        </w:rPr>
        <w:t>Moreover, only about forty of these Chinese nuclear weapons can reach the United States.</w:t>
      </w:r>
      <w:r>
        <w:rPr>
          <w:rFonts w:cs="Calibri"/>
          <w:sz w:val="14"/>
        </w:rPr>
        <w:t xml:space="preserve"> </w:t>
      </w:r>
      <w:r w:rsidRPr="008B7EB9">
        <w:rPr>
          <w:rFonts w:cs="Calibri"/>
          <w:u w:val="single"/>
        </w:rPr>
        <w:t>Surely the United States would “win”</w:t>
      </w:r>
      <w:r w:rsidRPr="008B7EB9">
        <w:rPr>
          <w:rFonts w:cs="Calibri"/>
          <w:sz w:val="14"/>
        </w:rPr>
        <w:t xml:space="preserve"> any nuclear war with China.</w:t>
      </w:r>
      <w:r>
        <w:rPr>
          <w:rFonts w:cs="Calibri"/>
          <w:sz w:val="14"/>
        </w:rPr>
        <w:t xml:space="preserve"> </w:t>
      </w:r>
      <w:r w:rsidRPr="008B7EB9">
        <w:rPr>
          <w:rFonts w:cs="Calibri"/>
          <w:u w:val="single"/>
        </w:rPr>
        <w:t>But what would that “victory” entail?</w:t>
      </w:r>
      <w:r>
        <w:rPr>
          <w:rFonts w:cs="Calibri"/>
          <w:sz w:val="14"/>
        </w:rPr>
        <w:t xml:space="preserve"> </w:t>
      </w:r>
      <w:r w:rsidRPr="008B7EB9">
        <w:rPr>
          <w:rFonts w:cs="Calibri"/>
          <w:b/>
          <w:highlight w:val="yellow"/>
          <w:u w:val="single"/>
        </w:rPr>
        <w:t>A nuclear attack</w:t>
      </w:r>
      <w:r w:rsidRPr="008B7EB9">
        <w:rPr>
          <w:rFonts w:cs="Calibri"/>
          <w:b/>
          <w:u w:val="single"/>
        </w:rPr>
        <w:t xml:space="preserve"> by China </w:t>
      </w:r>
      <w:r w:rsidRPr="008B7EB9">
        <w:rPr>
          <w:rFonts w:cs="Calibri"/>
          <w:b/>
          <w:highlight w:val="yellow"/>
          <w:u w:val="single"/>
        </w:rPr>
        <w:t>would immediately slaughter</w:t>
      </w:r>
      <w:r w:rsidRPr="008B7EB9">
        <w:rPr>
          <w:rFonts w:cs="Calibri"/>
          <w:b/>
          <w:u w:val="single"/>
        </w:rPr>
        <w:t xml:space="preserve"> at least </w:t>
      </w:r>
      <w:r w:rsidRPr="008B7EB9">
        <w:rPr>
          <w:rFonts w:cs="Calibri"/>
          <w:b/>
          <w:highlight w:val="yellow"/>
          <w:u w:val="single"/>
        </w:rPr>
        <w:t>10 million Americans</w:t>
      </w:r>
      <w:r w:rsidRPr="008B7EB9">
        <w:rPr>
          <w:rFonts w:cs="Calibri"/>
          <w:b/>
          <w:u w:val="single"/>
        </w:rPr>
        <w:t xml:space="preserve"> in a great storm of blast and fire, while leaving </w:t>
      </w:r>
      <w:r w:rsidRPr="008B7EB9">
        <w:rPr>
          <w:rFonts w:cs="Calibri"/>
          <w:b/>
          <w:highlight w:val="yellow"/>
          <w:u w:val="single"/>
        </w:rPr>
        <w:t>many more dying horribly of sickness and radiation poisoning</w:t>
      </w:r>
      <w:r w:rsidRPr="008B7EB9">
        <w:rPr>
          <w:rFonts w:cs="Calibri"/>
          <w:sz w:val="14"/>
        </w:rPr>
        <w:t>.</w:t>
      </w:r>
      <w:r>
        <w:rPr>
          <w:rFonts w:cs="Calibri"/>
          <w:sz w:val="14"/>
        </w:rPr>
        <w:t xml:space="preserve"> </w:t>
      </w:r>
      <w:r w:rsidRPr="008B7EB9">
        <w:rPr>
          <w:rFonts w:cs="Calibri"/>
          <w:sz w:val="14"/>
        </w:rPr>
        <w:t>T</w:t>
      </w:r>
      <w:r w:rsidRPr="008B7EB9">
        <w:rPr>
          <w:rFonts w:cs="Calibri"/>
          <w:u w:val="single"/>
        </w:rPr>
        <w:t>he Chinese death toll in a nuclear war would be far higher.</w:t>
      </w:r>
      <w:r>
        <w:rPr>
          <w:rFonts w:cs="Calibri"/>
          <w:u w:val="single"/>
        </w:rPr>
        <w:t xml:space="preserve"> </w:t>
      </w:r>
      <w:r w:rsidRPr="008B7EB9">
        <w:rPr>
          <w:rFonts w:cs="Calibri"/>
          <w:u w:val="single"/>
        </w:rPr>
        <w:t>Both nations would be reduced to smoldering, radioactive wastelands</w:t>
      </w:r>
      <w:r w:rsidRPr="008B7EB9">
        <w:rPr>
          <w:rFonts w:cs="Calibri"/>
          <w:sz w:val="14"/>
        </w:rPr>
        <w:t>.</w:t>
      </w:r>
      <w:r>
        <w:rPr>
          <w:rFonts w:cs="Calibri"/>
          <w:sz w:val="14"/>
        </w:rPr>
        <w:t xml:space="preserve"> </w:t>
      </w:r>
      <w:r w:rsidRPr="008B7EB9">
        <w:rPr>
          <w:rFonts w:cs="Calibri"/>
          <w:sz w:val="14"/>
        </w:rPr>
        <w:t xml:space="preserve">Also, </w:t>
      </w:r>
      <w:r w:rsidRPr="008B7EB9">
        <w:rPr>
          <w:rFonts w:cs="Calibri"/>
          <w:highlight w:val="yellow"/>
          <w:u w:val="single"/>
        </w:rPr>
        <w:t>radioactive debris</w:t>
      </w:r>
      <w:r w:rsidRPr="008B7EB9">
        <w:rPr>
          <w:rFonts w:cs="Calibri"/>
          <w:u w:val="single"/>
        </w:rPr>
        <w:t xml:space="preserve"> sent aloft by the nuclear explosions </w:t>
      </w:r>
      <w:r w:rsidRPr="008B7EB9">
        <w:rPr>
          <w:rFonts w:cs="Calibri"/>
          <w:highlight w:val="yellow"/>
          <w:u w:val="single"/>
        </w:rPr>
        <w:t>would blot out the sun</w:t>
      </w:r>
      <w:r w:rsidRPr="008B7EB9">
        <w:rPr>
          <w:rFonts w:cs="Calibri"/>
          <w:u w:val="single"/>
        </w:rPr>
        <w:t xml:space="preserve"> and bring on a “nuclear winter” around the globe</w:t>
      </w:r>
      <w:r w:rsidRPr="008B7EB9">
        <w:rPr>
          <w:rFonts w:cs="Calibri"/>
          <w:sz w:val="14"/>
        </w:rPr>
        <w:t>—</w:t>
      </w:r>
      <w:r w:rsidRPr="008B7EB9">
        <w:rPr>
          <w:rFonts w:cs="Calibri"/>
          <w:b/>
          <w:highlight w:val="yellow"/>
          <w:u w:val="single"/>
        </w:rPr>
        <w:t>destroying agriculture, creating worldwide famine, and generating chaos and destruction.</w:t>
      </w:r>
    </w:p>
    <w:p w:rsidR="005274C6" w:rsidRPr="008B7EB9" w:rsidRDefault="005274C6" w:rsidP="005274C6">
      <w:pPr>
        <w:rPr>
          <w:rFonts w:cs="Calibri"/>
          <w:sz w:val="14"/>
        </w:rPr>
      </w:pPr>
    </w:p>
    <w:p w:rsidR="005274C6" w:rsidRPr="008B7EB9" w:rsidRDefault="005274C6" w:rsidP="005274C6">
      <w:pPr>
        <w:rPr>
          <w:rFonts w:cs="Calibri"/>
        </w:rPr>
      </w:pPr>
    </w:p>
    <w:p w:rsidR="00F43C2F" w:rsidRDefault="00F43C2F" w:rsidP="00B36206"/>
    <w:p w:rsidR="00F43C2F" w:rsidRDefault="00F43C2F" w:rsidP="00B36206"/>
    <w:p w:rsidR="00637324" w:rsidRDefault="00637324" w:rsidP="00637324">
      <w:pPr>
        <w:pStyle w:val="Heading2"/>
      </w:pPr>
      <w:r>
        <w:lastRenderedPageBreak/>
        <w:t>Bahrain Impact</w:t>
      </w:r>
    </w:p>
    <w:p w:rsidR="00637324" w:rsidRPr="00C97EC5" w:rsidRDefault="00637324" w:rsidP="00637324">
      <w:pPr>
        <w:pStyle w:val="Heading3"/>
      </w:pPr>
      <w:r>
        <w:lastRenderedPageBreak/>
        <w:t>1NC/2NC</w:t>
      </w:r>
    </w:p>
    <w:p w:rsidR="00637324" w:rsidRDefault="00637324" w:rsidP="00637324">
      <w:pPr>
        <w:pStyle w:val="Heading4"/>
      </w:pPr>
      <w:r>
        <w:t>Good Bahrain relations now and key to provide a safe haven for the US Navy –</w:t>
      </w:r>
      <w:r w:rsidR="007C1107">
        <w:t xml:space="preserve"> </w:t>
      </w:r>
      <w:r>
        <w:t>US’s silence on human rights policies is crucial to maintain good relations</w:t>
      </w:r>
    </w:p>
    <w:p w:rsidR="007C1107" w:rsidRPr="007C1107" w:rsidRDefault="007C1107" w:rsidP="007C1107"/>
    <w:p w:rsidR="00637324" w:rsidRPr="005F7970" w:rsidRDefault="00637324" w:rsidP="00637324">
      <w:r w:rsidRPr="005F7970">
        <w:rPr>
          <w:rStyle w:val="StyleStyleBold12pt"/>
        </w:rPr>
        <w:t>Abrams 2/27</w:t>
      </w:r>
      <w:r>
        <w:t xml:space="preserve">, (Elliott Abrams, </w:t>
      </w:r>
      <w:r w:rsidRPr="007422B7">
        <w:rPr>
          <w:i/>
        </w:rPr>
        <w:t>Elliott Abrams is a senior fellow for Middle Eastern Studies at the Council on Foreign Relations in Washington, DC. He served as deputy assistant to the president and deputy national security advisor in the administration of President George W. Bush, where he supervised U.S. policy in the Middle East for the White House</w:t>
      </w:r>
      <w:r>
        <w:t xml:space="preserve">. Mr. Abrams was educated at </w:t>
      </w:r>
      <w:r w:rsidRPr="007422B7">
        <w:rPr>
          <w:i/>
        </w:rPr>
        <w:t>Harvard College</w:t>
      </w:r>
      <w:r>
        <w:t xml:space="preserve">, the London School of Economics, and Harvard Law School. After serving on the staffs of Sens. Henry M. Jackson and Daniel P. Moynihan, he was an assistant secretary of state in the Reagan administration and received the secretary of state's Distinguished Service Award from Secretary George P. Shultz. In 2012, the Washington Institute for Near East Policy gave him its Scholar-Statesman Award. Mr. Abrams was president of the Ethics and Public Policy Center in Washington, DC, from 1996 until joining the White House staff. He was a member of the United States Commission on International Religious Freedom from 1999 to 2001 and chairman of the commission in the latter year, and in 2012 was reappointed to membership for another term. He teaches U.S. foreign policy at Georgetown University's School of Foreign Service. Mr. Abrams joined the Bush administration in June 2001 as special assistant to the president and </w:t>
      </w:r>
      <w:r w:rsidRPr="002C7363">
        <w:rPr>
          <w:i/>
        </w:rPr>
        <w:t>senior director of the National Security Council for democracy, human rights, and international organizations</w:t>
      </w:r>
      <w:r>
        <w:t xml:space="preserve">. From December 2002 to February 2005, he served as special assistant to the president and senior director of the National Security Council for Near East and North African affairs. He served as </w:t>
      </w:r>
      <w:r w:rsidRPr="002C7363">
        <w:rPr>
          <w:i/>
        </w:rPr>
        <w:t xml:space="preserve">deputy assistant to the president and deputy national security advisor for global democracy strategy from February 2005 to January 2009, and in that capacity supervised </w:t>
      </w:r>
      <w:proofErr w:type="gramStart"/>
      <w:r w:rsidRPr="002C7363">
        <w:rPr>
          <w:i/>
        </w:rPr>
        <w:t>both the</w:t>
      </w:r>
      <w:proofErr w:type="gramEnd"/>
      <w:r w:rsidRPr="002C7363">
        <w:rPr>
          <w:i/>
        </w:rPr>
        <w:t xml:space="preserve"> Near East and North African Affairs and the democracy, human rights, and international organizations directorates of the NSC.</w:t>
      </w:r>
      <w:r>
        <w:t xml:space="preserve"> He is the author of four books, Undue Process (1993), Security and Sacrifice (1995), Faith or Fear: How Jews Can Survive in a Christian America (1997), and Tested by Zion: the Bush Administration and the Israeli-Palestinian Conflict (2013); and the editor of three more, Close Calls: Intervention, Terrorism, Missile Defense and "Just War" Today; Honor Among Nations: Intangible Interests and Foreign Policy; and The Influence of Faith: Religion and American Foreign Policy. “How Obama Caved on Bahrain,” </w:t>
      </w:r>
      <w:hyperlink r:id="rId54" w:history="1">
        <w:r w:rsidRPr="00431759">
          <w:rPr>
            <w:rStyle w:val="Hyperlink"/>
          </w:rPr>
          <w:t>http://foreignpolicy.com/2015/02/27/how-obama-caved-on-bahrain-manama-human-rights/</w:t>
        </w:r>
      </w:hyperlink>
      <w:r>
        <w:t>, 2/27/15, //VZ)</w:t>
      </w:r>
    </w:p>
    <w:p w:rsidR="00637324" w:rsidRPr="00637324" w:rsidRDefault="00637324" w:rsidP="00637324">
      <w:pPr>
        <w:rPr>
          <w:sz w:val="12"/>
        </w:rPr>
      </w:pPr>
      <w:r w:rsidRPr="002C7363">
        <w:rPr>
          <w:rStyle w:val="Emphasis"/>
        </w:rPr>
        <w:t>O</w:t>
      </w:r>
      <w:r w:rsidRPr="00637324">
        <w:rPr>
          <w:sz w:val="12"/>
        </w:rPr>
        <w:t xml:space="preserve">nce upon a time, President Barack Obama’s administration not only followed the crisis in Bahrain closely, but spoke loudly about it. American policy was clearly to press for a compromise between the Sunni royal family and the majority Shiite population. </w:t>
      </w:r>
      <w:r w:rsidRPr="007422B7">
        <w:rPr>
          <w:rStyle w:val="StyleBoldUnderline"/>
        </w:rPr>
        <w:t>After all, the U.S. Fifth Fleet is based in Bahrain, allowing the United States to project its naval power across the Gulf, and roughly 8,500 Americans live there. Violence and instability in Manama are obviously something the United States wishes to avoid</w:t>
      </w:r>
      <w:r w:rsidRPr="00637324">
        <w:rPr>
          <w:sz w:val="12"/>
        </w:rPr>
        <w:t xml:space="preserve">. </w:t>
      </w:r>
      <w:r w:rsidRPr="002C7363">
        <w:rPr>
          <w:rStyle w:val="Emphasis"/>
        </w:rPr>
        <w:t>Way back in 2011</w:t>
      </w:r>
      <w:r w:rsidRPr="002C7363">
        <w:rPr>
          <w:rStyle w:val="StyleBoldUnderline"/>
        </w:rPr>
        <w:t>, when the Arab Spring began and protests spread across the country, demanding more democracy and better representation for Shiites</w:t>
      </w:r>
      <w:r w:rsidRPr="00637324">
        <w:rPr>
          <w:sz w:val="12"/>
        </w:rPr>
        <w:t xml:space="preserve">, Obama himself pressed for change in Bahrain. In February 2011, as protesters massed in the tens of thousands at Manama’s Pearl Roundabout, </w:t>
      </w:r>
      <w:r w:rsidRPr="002C7363">
        <w:rPr>
          <w:rStyle w:val="StyleBoldUnderline"/>
        </w:rPr>
        <w:t>the president issued a statement welcoming reform plans</w:t>
      </w:r>
      <w:r w:rsidRPr="00637324">
        <w:rPr>
          <w:sz w:val="12"/>
        </w:rPr>
        <w:t xml:space="preserve"> — which, alas, were </w:t>
      </w:r>
      <w:r w:rsidRPr="002C7363">
        <w:rPr>
          <w:rStyle w:val="StyleBoldUnderline"/>
        </w:rPr>
        <w:t>never really carried through</w:t>
      </w:r>
      <w:r w:rsidRPr="00637324">
        <w:rPr>
          <w:sz w:val="12"/>
        </w:rPr>
        <w:t xml:space="preserve"> — </w:t>
      </w:r>
      <w:r w:rsidRPr="002C7363">
        <w:rPr>
          <w:rStyle w:val="StyleBoldUnderline"/>
        </w:rPr>
        <w:t>announced by King Hamad bin Isa Al Khalifa.</w:t>
      </w:r>
      <w:r w:rsidRPr="00637324">
        <w:rPr>
          <w:sz w:val="12"/>
        </w:rPr>
        <w:t xml:space="preserve"> Obama reaffirmed that it was the U.S. position that Bahrain’s stability would be ensured through “respecting the universal rights of the people of Bahrain and reforms that meet the aspirations of all Bahrainis.” The king, however, answered Obama’s call for reform with more repression. On March 14, he invited in troops from Saudi Arabia and the United Arab Emirates to help put down the protests. Thousands of security forces stormed the Pearl Roundabout demonstrations on March 16, clearing the protest camp and arresting its leaders. Two days later, the Pearl Monument at the center of the roundabout, which had become an icon of the protests, was demolished, and closed the area off to the public. In the aftermath of the crackdown, Obama’s tone on Bahrain noticeably toughened. The message was clear: Stability must depend on respecting the rights of the people, not on foreign troops. When the president gave a major speech on the Middle East in May 2011, he was even more critical of Bahrain and its policy of repression: “We have insisted both publicly and privately that mass arrests and brute force are at odds with the universal rights of Bahrain’s citizens, and … such steps will not make legitimate calls for reform go away.” Later in that speech, he said that Shiites “must never have their mosques destroyed in Bahrain,” raising one of the most explosive aspects of how the Sunni government has attempted to suppress protests by the Shiite majority. In Obama’s September 2011 address to the U.N. General Assembly, the tiny country got a whole </w:t>
      </w:r>
      <w:r w:rsidRPr="00637324">
        <w:rPr>
          <w:sz w:val="12"/>
        </w:rPr>
        <w:lastRenderedPageBreak/>
        <w:t xml:space="preserve">paragraph. The president said that the United States “will continue to call on the government and the main opposition bloc — the Wifaq — to pursue a meaningful dialogue that brings peaceful change that is responsive to the people.” He also said that reforms had been made, but that “more is required” — three words that amounted to a clear message that the monarchy was falling short. The White House was not about to let the king off the hook — and the president himself was raising the issue, not some spokesperson. </w:t>
      </w:r>
      <w:r w:rsidRPr="007E7F86">
        <w:rPr>
          <w:rStyle w:val="Emphasis"/>
        </w:rPr>
        <w:t>What has happened since then? Not much.</w:t>
      </w:r>
      <w:r>
        <w:rPr>
          <w:rStyle w:val="Emphasis"/>
        </w:rPr>
        <w:t xml:space="preserve"> </w:t>
      </w:r>
      <w:r w:rsidRPr="001A0284">
        <w:rPr>
          <w:rStyle w:val="StyleBoldUnderline"/>
        </w:rPr>
        <w:t>T</w:t>
      </w:r>
      <w:r w:rsidRPr="007E7F86">
        <w:rPr>
          <w:rStyle w:val="StyleBoldUnderline"/>
        </w:rPr>
        <w:t>here has been little or no progress in Bahrain — domestic tensions have instead risen higher.</w:t>
      </w:r>
      <w:r w:rsidRPr="00637324">
        <w:rPr>
          <w:sz w:val="12"/>
        </w:rPr>
        <w:t xml:space="preserve"> Everything President Obama demanded has been refused. In June 2011, an independent commission was established to examine the events during the early months of the uprising, and in November it reported its findings to the king. Its recommendations, however, were roundly ignored: In 2012, the commission’s chairman, law professor Cherif Bassiouni, delivered what George Washington </w:t>
      </w:r>
      <w:proofErr w:type="gramStart"/>
      <w:r w:rsidRPr="00637324">
        <w:rPr>
          <w:sz w:val="12"/>
        </w:rPr>
        <w:t>University’s Marc Lynch</w:t>
      </w:r>
      <w:proofErr w:type="gramEnd"/>
      <w:r w:rsidRPr="00637324">
        <w:rPr>
          <w:sz w:val="12"/>
        </w:rPr>
        <w:t xml:space="preserve"> termed a “scathing critique of its failure to undertake any deeper political or social reforms.” Bassiouni has given the government credit for taking a number of his recommendations — even as he laid out Manama’s failings to resolve the underlying grievances of the protests. “There are very, very fundamental social and economic issues involved in the Shiite population that need to be addressed, and have not been addressed,” he said in a 2014 interview. “</w:t>
      </w:r>
      <w:r w:rsidRPr="007E7F86">
        <w:rPr>
          <w:rStyle w:val="StyleBoldUnderline"/>
        </w:rPr>
        <w:t>When you have people who do not have the hope of seeing themselves as equal citizens, as having equal opportunities in a particular country, living in mostly economic underprivileged areas in high-density population areas, they explode</w:t>
      </w:r>
      <w:r w:rsidRPr="00637324">
        <w:rPr>
          <w:sz w:val="12"/>
        </w:rPr>
        <w:t>.” Others are even more critical. In May 2014, Human Rights Watch issued a report finding that, despite the king’s promised reforms, “</w:t>
      </w:r>
      <w:r w:rsidRPr="007E7F86">
        <w:rPr>
          <w:rStyle w:val="StyleBoldUnderline"/>
        </w:rPr>
        <w:t>members of security forces are rarely prosecuted for unlawful killings, including in detention, and the few convictions have carried extremely light sentences</w:t>
      </w:r>
      <w:r w:rsidRPr="00637324">
        <w:rPr>
          <w:sz w:val="12"/>
        </w:rPr>
        <w:t>.”</w:t>
      </w:r>
      <w:r w:rsidRPr="007E7F86">
        <w:rPr>
          <w:rStyle w:val="StyleBoldUnderline"/>
        </w:rPr>
        <w:t xml:space="preserve"> The </w:t>
      </w:r>
      <w:r w:rsidRPr="00490AFB">
        <w:rPr>
          <w:rStyle w:val="Emphasis"/>
        </w:rPr>
        <w:t>Bahraini government has also adopted new methods to silence opposition voices</w:t>
      </w:r>
      <w:r w:rsidRPr="00637324">
        <w:rPr>
          <w:sz w:val="12"/>
        </w:rPr>
        <w:t xml:space="preserve">. </w:t>
      </w:r>
      <w:r w:rsidRPr="007E7F86">
        <w:rPr>
          <w:rStyle w:val="StyleBoldUnderline"/>
        </w:rPr>
        <w:t>In January 2015, it stripped 72 citizens of their nationality, rendering many of them stateless</w:t>
      </w:r>
      <w:r w:rsidRPr="00637324">
        <w:rPr>
          <w:sz w:val="12"/>
        </w:rPr>
        <w:t xml:space="preserve">. As Amnesty International pointed out, </w:t>
      </w:r>
      <w:r w:rsidRPr="007E7F86">
        <w:rPr>
          <w:rStyle w:val="StyleBoldUnderline"/>
        </w:rPr>
        <w:t>the authorities included human rights and political activists on the same list as Bahrainis who allegedly went to fight with the Islamic State (IS).</w:t>
      </w:r>
      <w:r w:rsidRPr="00637324">
        <w:rPr>
          <w:sz w:val="12"/>
        </w:rPr>
        <w:t xml:space="preserve"> So </w:t>
      </w:r>
      <w:r w:rsidRPr="007E7F86">
        <w:rPr>
          <w:rStyle w:val="StyleBoldUnderline"/>
        </w:rPr>
        <w:t>the government of Bahrain is trying to equate peaceful protest with jihadi terrorism</w:t>
      </w:r>
      <w:r w:rsidRPr="00637324">
        <w:rPr>
          <w:sz w:val="12"/>
        </w:rPr>
        <w:t>. While the government is painting all protesters as “terrorists” who support the Islamic State, its own policy appears to be one of promoting sectarian divisions. As the human rights activist Ala’a Shehabi wrote in Foreign Policy last year, the monarchy has been “nurturing and nourishing extremist groups and their sectarian ideology to counter the so-called ‘Shiite threat’ posed by the pro-democracy uprising.” For the government, Sunni solidarity appears to trump the need to act against Sunni extremism. “Bahrain’s public stance on the war against IS contrasts sharply with its lack of action at home,” Shehabi continued. “</w:t>
      </w:r>
      <w:r w:rsidRPr="007E7F86">
        <w:rPr>
          <w:rStyle w:val="StyleBoldUnderline"/>
        </w:rPr>
        <w:t>So far there doesn’t appear to have been any documented trial of any person on charges of IS-related terrorist activity despite government vows to pursue and monitor their activities.”</w:t>
      </w:r>
      <w:r w:rsidRPr="00637324">
        <w:rPr>
          <w:sz w:val="12"/>
        </w:rPr>
        <w:t xml:space="preserve"> All of this is not to offer roses to the conduct of the Bahraini opposition, which some observers see as having missed several opportunities to gain ground. It has said no when it should have said yes to occasional government offers, some close students of Bahraini politics have argued, and has a habit of seeing compromise as betrayal. Not every movement has a Nelson Mandela at its head: Many opposition leaders around the world could probably make a good case that the leadership of al-Wefaq, the main Shiite opposition group in Bahrain, has made tactical errors. Yet it is hard to agree to compromise when you or your </w:t>
      </w:r>
      <w:proofErr w:type="gramStart"/>
      <w:r w:rsidRPr="00637324">
        <w:rPr>
          <w:sz w:val="12"/>
        </w:rPr>
        <w:t>family are</w:t>
      </w:r>
      <w:proofErr w:type="gramEnd"/>
      <w:r w:rsidRPr="00637324">
        <w:rPr>
          <w:sz w:val="12"/>
        </w:rPr>
        <w:t xml:space="preserve"> in jail, being beaten, or being called a terrorist. In the case of al-Wefaq, its leader, Sheikh Ali Salman, has been thrown in jail yet again and charged with plotting a coup and inciting violence against the security forces. As</w:t>
      </w:r>
      <w:r w:rsidRPr="007E7F86">
        <w:rPr>
          <w:rStyle w:val="StyleBoldUnderline"/>
        </w:rPr>
        <w:t xml:space="preserve"> the Bahrain situation has worsened in the years since 2011, </w:t>
      </w:r>
      <w:r w:rsidRPr="00637324">
        <w:rPr>
          <w:sz w:val="12"/>
        </w:rPr>
        <w:t xml:space="preserve">what has been the Obama administration’s reaction? </w:t>
      </w:r>
      <w:proofErr w:type="gramStart"/>
      <w:r w:rsidRPr="00637324">
        <w:rPr>
          <w:sz w:val="12"/>
        </w:rPr>
        <w:t>After the tough language and the demands made by the president in 2011, what has come next?</w:t>
      </w:r>
      <w:proofErr w:type="gramEnd"/>
      <w:r w:rsidRPr="00637324">
        <w:rPr>
          <w:sz w:val="12"/>
        </w:rPr>
        <w:t xml:space="preserve"> The answer is: near silence — accompanied by steps that make it clear to the royal family that there will be no real American pressure for reform. After the firm language in his 2011 U.N. General Assembly speech, Obama’s only mention of the worsening situation in his U.N. address two years later was a one-line reference to the need for efforts “to resolve sectarian tensions that continue to surface in places like Iraq, Bahrain, and Syria.” No doubt the Bahraini monarchy was unhappy to see Bahrain compared to Iraq and Syria, but there was no blame — and no call for action. In 2012, the president didn’t mention Bahrain in his U.N. speech, and that year the White House issued just one statement about Bahrain — from the press secretary rather than from the president. It blamed both the government and the opposition for the continuing violence, urged the government “to redouble its ongoing efforts to implement the recommendations of the Bahrain Independent Commission of Inquiry,” and called for “genuine dialogue” and “meaningful reforms.” We do not need to wonder whether the government of Bahrain viewed those comments in 2011 and 2012 as real pressure. In May 2011, it orchestrated a campaign against the human rights officer at the U.S. Embassy in Manama, Ludovic Hood, and the State Department pulled him out for his own safety. “It is unacceptable that elements within Bahrain would target an individual for carrying out his professional duties,” said the State Department — but Bahrain paid no price. Throughout his term as ambassador to Bahrain, from 2011 until early this year, Tom Krajeski was subject to the same sort of abuse in the press. Krajeski was no hot-head, and said repeatedly that he placed the blame on the lack of political reconciliation in Bahrain on both sides. But the veteran diplomat’s mere recognition of serious human rights and political problems in Bahrain was too much for the government, which made sure he was vilified in the press. In May 2013, the Bahraini cabinet approved a parliamentary proposal to “put an end to the interference of U.S. Ambassador Thomas Krajeski in Bahrain’s internal affairs.” Then </w:t>
      </w:r>
      <w:r w:rsidRPr="001A0284">
        <w:rPr>
          <w:rStyle w:val="StyleBoldUnderline"/>
        </w:rPr>
        <w:t>in July 2014, Bahrain’s government actually expelled U.S. Assistant Secretary of State for Human Rights Tom Malinowski for meeting with members of the country’s political opposition</w:t>
      </w:r>
      <w:r w:rsidRPr="00637324">
        <w:rPr>
          <w:sz w:val="12"/>
        </w:rPr>
        <w:t xml:space="preserve"> — an extraordinary and unprecedented act for a U.S. ally to take. </w:t>
      </w:r>
      <w:r w:rsidRPr="001A0284">
        <w:rPr>
          <w:rStyle w:val="StyleBoldUnderline"/>
        </w:rPr>
        <w:t xml:space="preserve">What price did Bahrain pay for this? </w:t>
      </w:r>
      <w:proofErr w:type="gramStart"/>
      <w:r w:rsidRPr="001A0284">
        <w:rPr>
          <w:rStyle w:val="StyleBoldUnderline"/>
        </w:rPr>
        <w:t>Zero.</w:t>
      </w:r>
      <w:proofErr w:type="gramEnd"/>
      <w:r w:rsidRPr="001A0284">
        <w:rPr>
          <w:rStyle w:val="StyleBoldUnderline"/>
        </w:rPr>
        <w:t xml:space="preserve"> It gets worse. An American citizen named Tagi Abdalla al-Maidan has been in jail in Bahrain since 2012</w:t>
      </w:r>
      <w:r w:rsidRPr="00637324">
        <w:rPr>
          <w:sz w:val="12"/>
        </w:rPr>
        <w:t xml:space="preserve">. He’s accused of violent acts, and the government claims he confessed; he denies the accusations and says the confession was obtained by torture. He was held in prison for almost an entire year before a court hearing, and then handed a 10-year prison sentence. </w:t>
      </w:r>
      <w:r w:rsidRPr="001A0284">
        <w:rPr>
          <w:rStyle w:val="StyleBoldUnderline"/>
        </w:rPr>
        <w:t xml:space="preserve">Last year, the U.N. Working Group on Arbitrary Detention declared that the court had violated a whole series of substantive and procedural rights that rendered his imprisonment a violation of international and Bahraini law. </w:t>
      </w:r>
      <w:r w:rsidRPr="00637324">
        <w:rPr>
          <w:sz w:val="12"/>
        </w:rPr>
        <w:t>What has the U.S. government reaction been to the imprisonment of one of its citizens in a faulty legal process? As CNN pointed out in November, the United States “has said little” about Maidan’s case. State Department spokesman Jeff Rathke said that the United States was following the case closely, and that “this is a matter of ongoing concern.” Were I in a foreign prison, those words — “this is a matter of ongoing concern” — would not seem to me a tough and energetic demand for my freedom. It’s hard to believe the United States could not spring Maidan if it pushed hard enough</w:t>
      </w:r>
      <w:r w:rsidRPr="001A0284">
        <w:rPr>
          <w:rStyle w:val="StyleBoldUnderline"/>
        </w:rPr>
        <w:t xml:space="preserve">. The United States maintains considerable leverage in Manama. Even a small drawdown of U.S. military personnel would reverberate loudly there, as would moving — or even announcing a study of moving — any piece of the U.S. military presence out of Bahrain. </w:t>
      </w:r>
      <w:r w:rsidRPr="00637324">
        <w:rPr>
          <w:sz w:val="12"/>
        </w:rPr>
        <w:t xml:space="preserve">Perhaps more important, there’s a great struggle over whose “narrative” will prevail in Bahrain: the government’s, arguing that its crackdown is designed to oppose terrorism and maintain stability; or that of the opposition, arguing that the country is becoming increasingly repressive toward peaceful protests and human rights. If the United States were to side publicly, and loudly, </w:t>
      </w:r>
      <w:r w:rsidRPr="00637324">
        <w:rPr>
          <w:sz w:val="12"/>
        </w:rPr>
        <w:lastRenderedPageBreak/>
        <w:t xml:space="preserve">with the opposition, the outcome of the argument would be affected. </w:t>
      </w:r>
      <w:r w:rsidRPr="001A0284">
        <w:rPr>
          <w:rStyle w:val="StyleBoldUnderline"/>
        </w:rPr>
        <w:t>More public pressure might well force the royals to think harder about compromises, and strengthen the hand of those who are privately arguing for reform. Instead, the United States has not only remained largely silent on human rights abuses</w:t>
      </w:r>
      <w:r w:rsidRPr="00637324">
        <w:rPr>
          <w:sz w:val="12"/>
        </w:rPr>
        <w:t xml:space="preserve">, but has acted in ways that can only convince the Bahraini government to ignore any quiet protests that are actually made. In 2012, when Congress objected to arms sales to Bahrain because of the repression there, the Obama administration used a loophole to continue the sales. As Foreign Policy reported, the State Department is required to formally notify Congress of any arms sales over $1 million. According to a congressional source, rather than going through the notification process, the administration divided up an arms sales package into multiple sales, each of which was less than $1 million — thereby dodging congressional oversight. That was 2012. </w:t>
      </w:r>
      <w:r w:rsidRPr="001A0284">
        <w:rPr>
          <w:rStyle w:val="StyleBoldUnderline"/>
        </w:rPr>
        <w:t>In 2013, the Navy announced that it was adding five more coastal patrol ships to American forces in Bahrain. Last year, the Obama administration went forward with a more than half-billion-dollar expansion of the U.S. presence in Bahrain, which will cement the U.S. presence in the country for decades to come. Now, what signal does that send the royals? “With each passing day, the Bahrain government’s self-fulfilling prophecy of a sectarian war is becoming more and more the reality,</w:t>
      </w:r>
      <w:r w:rsidRPr="00637324">
        <w:rPr>
          <w:sz w:val="12"/>
        </w:rPr>
        <w:t xml:space="preserve">” Reza Aslan wrote in 2013. “If that happens — if the Bahrain uprising descends into the kind of regional holy war between Sunni and [Shiite] — the United States will not be able to avoid the consequences.” </w:t>
      </w:r>
      <w:r w:rsidRPr="001A0284">
        <w:rPr>
          <w:rStyle w:val="StyleBoldUnderline"/>
        </w:rPr>
        <w:t xml:space="preserve">That message holds true for the U.S. Navy’s Fifth Fleet, which makes one wonder why it is smart to assume that the facilities the United States has in Bahrain will in fact be available — or safe to use — in the coming decades. </w:t>
      </w:r>
      <w:r w:rsidRPr="00637324">
        <w:rPr>
          <w:sz w:val="12"/>
        </w:rPr>
        <w:t xml:space="preserve">Meanwhile, the announcement of the expansion can only be read one way by the Bahraini authorities: The American protests about human rights conditions are not serious. It didn’t have to be this way — nobody forced the United States to turn a blind eye to Bahrain’s explosive domestic situation. Consider an alternative path: Suppose a top-level messenger, such as the chief of naval operations or chairman of the Joint Chiefs of Staff, had been sent to Bahrain to say, “Look, I personally would like this base expansion. But there’s no way it’s going to happen until the repression stops. In fact, we are going to announce that naval facilities elsewhere in the Gulf will be examined for future expansion to replace Bahrain, because Bahrain is viewed as increasingly unstable. Guys, you’ve got three months to start showing us something.” Such a message — and if necessary, a public statement a few months later — would have had a huge impact. It would have shown the Bahraini government and its supporters the risks they face; it would have made the business community nervous, and perhaps more supportive of reform; and above all, it might have given additional ammunition to those in the royal family who favor reconciliation over repression. </w:t>
      </w:r>
      <w:r w:rsidRPr="001A0284">
        <w:rPr>
          <w:rStyle w:val="StyleBoldUnderline"/>
        </w:rPr>
        <w:t xml:space="preserve">Instead, the </w:t>
      </w:r>
      <w:r w:rsidRPr="002431A9">
        <w:rPr>
          <w:rStyle w:val="Emphasis"/>
        </w:rPr>
        <w:t>Obama administration is sending the clear message</w:t>
      </w:r>
      <w:r w:rsidRPr="001A0284">
        <w:rPr>
          <w:rStyle w:val="StyleBoldUnderline"/>
        </w:rPr>
        <w:t xml:space="preserve"> that its loud protests are over, the president won’t speak about Bahrain, </w:t>
      </w:r>
      <w:r w:rsidRPr="002431A9">
        <w:rPr>
          <w:rStyle w:val="Emphasis"/>
        </w:rPr>
        <w:t>and the monarchy can relax.</w:t>
      </w:r>
      <w:r w:rsidRPr="00637324">
        <w:rPr>
          <w:sz w:val="12"/>
        </w:rPr>
        <w:t xml:space="preserve"> In fact, no one should relax about Bahrain. It is on a path toward increasing instability, featuring growing Sunni extremism, growing Shiite outrage, and ever-widening sectarian divisions</w:t>
      </w:r>
      <w:r w:rsidRPr="002431A9">
        <w:rPr>
          <w:rStyle w:val="Emphasis"/>
        </w:rPr>
        <w:t xml:space="preserve">. The Fifth Fleet is a hostage, and the Obama administration is spending hundreds of millions of dollars there as if America’s welcome will be permanent. </w:t>
      </w:r>
      <w:r w:rsidRPr="00637324">
        <w:rPr>
          <w:sz w:val="12"/>
        </w:rPr>
        <w:t>That’s a suspect assumption: As the majority of Bahrainis conclude that the United States is indifferent to the crackdown and siding with the most regressive elements of the royal family</w:t>
      </w:r>
      <w:r w:rsidRPr="001A0284">
        <w:rPr>
          <w:rStyle w:val="StyleBoldUnderline"/>
        </w:rPr>
        <w:t xml:space="preserve">, </w:t>
      </w:r>
      <w:r w:rsidRPr="002431A9">
        <w:rPr>
          <w:rStyle w:val="Emphasis"/>
        </w:rPr>
        <w:t>support for the Fifth Fleet’s presence will start to disappear</w:t>
      </w:r>
      <w:r w:rsidRPr="00637324">
        <w:rPr>
          <w:sz w:val="12"/>
        </w:rPr>
        <w:t>. As will Bahrain’s very sovereignty, as it is caught up in the regional rivalry between Iran and Saudi Arabia. Once upon a time, Bahrain was an outpost of civility and moderation in the Middle East. Now, it is coming to share the pathologies of its neighbors. That’s tragic, and it is in part the result of weak American policy. By placing security matters — Bahrain’s minuscule participation in the anti-Islamic State coalition and its hosting of the Fifth Fleet — above all other considerations, the Obama administration is putting that very security relationship at risk. Once upon a time, Bahrain was also an example of a sensible Obama human rights policy. Today, one can sadly say that it’s a good example of how that human rights policy has vanished into thin air.</w:t>
      </w:r>
    </w:p>
    <w:p w:rsidR="00637324" w:rsidRDefault="00637324" w:rsidP="00637324">
      <w:pPr>
        <w:pStyle w:val="Heading4"/>
      </w:pPr>
      <w:r>
        <w:t>The US’s stronghold in Bahrain is crucial to Middle East stability and preventing Iran’s control of the Strait of Hormuz</w:t>
      </w:r>
    </w:p>
    <w:p w:rsidR="00637324" w:rsidRPr="00637324" w:rsidRDefault="00637324" w:rsidP="00637324"/>
    <w:p w:rsidR="00637324" w:rsidRPr="00547663" w:rsidRDefault="00637324" w:rsidP="00637324">
      <w:r w:rsidRPr="00547663">
        <w:rPr>
          <w:rStyle w:val="StyleStyleBold12pt"/>
        </w:rPr>
        <w:t>McDaniel 13,</w:t>
      </w:r>
      <w:r>
        <w:t xml:space="preserve"> (Richard, a Commander of the US Navy, Foreign Policy at Brookings, “No “Plan B” U.S. Strategic Access in the Middle East and the Question of Bahrain,” </w:t>
      </w:r>
      <w:hyperlink r:id="rId55" w:history="1">
        <w:r w:rsidRPr="00F061A4">
          <w:rPr>
            <w:rStyle w:val="Hyperlink"/>
          </w:rPr>
          <w:t>http://www.brookings.edu/~/media/research/files/papers/2013/06/24-us-strategic-access-middle-east-bahrain-mcdaniel/24-us-strategic-access-middle-east-bahrain-mcdaniel.pdf</w:t>
        </w:r>
      </w:hyperlink>
      <w:r>
        <w:t>, June 2013, //VZ)</w:t>
      </w:r>
    </w:p>
    <w:p w:rsidR="00637324" w:rsidRDefault="00637324" w:rsidP="00637324">
      <w:pPr>
        <w:rPr>
          <w:rStyle w:val="StyleBoldUnderline"/>
        </w:rPr>
      </w:pPr>
      <w:r w:rsidRPr="00547663">
        <w:rPr>
          <w:rStyle w:val="StyleBoldUnderline"/>
        </w:rPr>
        <w:t>To say that Bahrain holds immense strategic and operational value is an</w:t>
      </w:r>
      <w:r>
        <w:rPr>
          <w:rStyle w:val="StyleBoldUnderline"/>
        </w:rPr>
        <w:t xml:space="preserve"> </w:t>
      </w:r>
      <w:r w:rsidRPr="00547663">
        <w:rPr>
          <w:rStyle w:val="StyleBoldUnderline"/>
        </w:rPr>
        <w:t xml:space="preserve">understatement. Functionally and geographically, the small island state serves as the </w:t>
      </w:r>
      <w:r w:rsidRPr="00547663">
        <w:rPr>
          <w:rStyle w:val="Emphasis"/>
        </w:rPr>
        <w:t>strategic centerpiece for U.S. maritime strategy, security, and stability</w:t>
      </w:r>
      <w:r w:rsidRPr="00547663">
        <w:rPr>
          <w:rStyle w:val="StyleBoldUnderline"/>
        </w:rPr>
        <w:t xml:space="preserve"> in the Persian Gulf.</w:t>
      </w:r>
      <w:r w:rsidRPr="00547663">
        <w:rPr>
          <w:sz w:val="16"/>
        </w:rPr>
        <w:t xml:space="preserve"> As mentioned earlier, the base serves numerous purposes. </w:t>
      </w:r>
      <w:r w:rsidRPr="00547663">
        <w:rPr>
          <w:rStyle w:val="StyleBoldUnderline"/>
        </w:rPr>
        <w:t>First and foremost it serves as</w:t>
      </w:r>
      <w:r>
        <w:rPr>
          <w:rStyle w:val="StyleBoldUnderline"/>
        </w:rPr>
        <w:t xml:space="preserve"> </w:t>
      </w:r>
      <w:r w:rsidRPr="00547663">
        <w:rPr>
          <w:rStyle w:val="StyleBoldUnderline"/>
        </w:rPr>
        <w:t>home to U.S. Naval Forces Central Command and Fifth Fleet. The Fifth Fleet Area of</w:t>
      </w:r>
      <w:r>
        <w:rPr>
          <w:rStyle w:val="StyleBoldUnderline"/>
        </w:rPr>
        <w:t xml:space="preserve"> </w:t>
      </w:r>
      <w:r w:rsidRPr="00547663">
        <w:rPr>
          <w:rStyle w:val="StyleBoldUnderline"/>
        </w:rPr>
        <w:t>Operations is immense and covers approximately “2.5 million square miles with three</w:t>
      </w:r>
      <w:r>
        <w:rPr>
          <w:rStyle w:val="StyleBoldUnderline"/>
        </w:rPr>
        <w:t xml:space="preserve"> </w:t>
      </w:r>
      <w:r w:rsidRPr="00547663">
        <w:rPr>
          <w:rStyle w:val="StyleBoldUnderline"/>
        </w:rPr>
        <w:t xml:space="preserve">critical choke </w:t>
      </w:r>
      <w:r w:rsidRPr="00547663">
        <w:rPr>
          <w:rStyle w:val="StyleBoldUnderline"/>
        </w:rPr>
        <w:lastRenderedPageBreak/>
        <w:t>points: the Suez Canal, the Bab al Mandeb, and the Strait of Hormuz.”</w:t>
      </w:r>
      <w:r w:rsidRPr="00547663">
        <w:rPr>
          <w:sz w:val="16"/>
        </w:rPr>
        <w:t xml:space="preserve">1 </w:t>
      </w:r>
      <w:r w:rsidRPr="00547663">
        <w:rPr>
          <w:rStyle w:val="StyleBoldUnderline"/>
        </w:rPr>
        <w:t>The value of its close proximity to the Strait of Hormuz cannot be</w:t>
      </w:r>
      <w:r>
        <w:rPr>
          <w:rStyle w:val="StyleBoldUnderline"/>
        </w:rPr>
        <w:t xml:space="preserve"> </w:t>
      </w:r>
      <w:r w:rsidRPr="00547663">
        <w:rPr>
          <w:rStyle w:val="StyleBoldUnderline"/>
        </w:rPr>
        <w:t>overemphasized. The short distance to the Strait acts as a deterrent to Iran, which has</w:t>
      </w:r>
      <w:r>
        <w:rPr>
          <w:rStyle w:val="StyleBoldUnderline"/>
        </w:rPr>
        <w:t xml:space="preserve"> </w:t>
      </w:r>
      <w:r w:rsidRPr="00547663">
        <w:rPr>
          <w:rStyle w:val="StyleBoldUnderline"/>
        </w:rPr>
        <w:t>threatened to close this critical waterway.</w:t>
      </w:r>
      <w:r w:rsidRPr="00547663">
        <w:rPr>
          <w:sz w:val="16"/>
        </w:rPr>
        <w:t xml:space="preserve"> Lying only 300 miles to the southwest of the Strait, </w:t>
      </w:r>
      <w:r w:rsidRPr="00547663">
        <w:rPr>
          <w:rStyle w:val="StyleBoldUnderline"/>
        </w:rPr>
        <w:t>U.S. and coalition ships can routinely patrol the area to ensure safe passage for</w:t>
      </w:r>
      <w:r>
        <w:rPr>
          <w:rStyle w:val="StyleBoldUnderline"/>
        </w:rPr>
        <w:t xml:space="preserve"> </w:t>
      </w:r>
      <w:r w:rsidRPr="00547663">
        <w:rPr>
          <w:rStyle w:val="StyleBoldUnderline"/>
        </w:rPr>
        <w:t>international maritime traffic on a daily basis</w:t>
      </w:r>
      <w:r w:rsidRPr="00547663">
        <w:rPr>
          <w:sz w:val="16"/>
        </w:rPr>
        <w:t xml:space="preserve">. These routine patrols are essential; </w:t>
      </w:r>
      <w:r w:rsidRPr="00547663">
        <w:rPr>
          <w:rStyle w:val="StyleBoldUnderline"/>
        </w:rPr>
        <w:t>over a</w:t>
      </w:r>
      <w:r>
        <w:rPr>
          <w:rStyle w:val="StyleBoldUnderline"/>
        </w:rPr>
        <w:t xml:space="preserve"> </w:t>
      </w:r>
      <w:r w:rsidRPr="00547663">
        <w:rPr>
          <w:rStyle w:val="StyleBoldUnderline"/>
        </w:rPr>
        <w:t>fifth of the world’s oil supply passes through the Strait each year, and if Iran ever</w:t>
      </w:r>
      <w:r>
        <w:rPr>
          <w:rStyle w:val="StyleBoldUnderline"/>
        </w:rPr>
        <w:t xml:space="preserve"> </w:t>
      </w:r>
      <w:r w:rsidRPr="00547663">
        <w:rPr>
          <w:rStyle w:val="StyleBoldUnderline"/>
        </w:rPr>
        <w:t>attempted to close the critical chokepoint, the price of oil would skyrocket and global</w:t>
      </w:r>
      <w:r>
        <w:rPr>
          <w:rStyle w:val="StyleBoldUnderline"/>
        </w:rPr>
        <w:t xml:space="preserve"> </w:t>
      </w:r>
      <w:r w:rsidRPr="00547663">
        <w:rPr>
          <w:rStyle w:val="StyleBoldUnderline"/>
        </w:rPr>
        <w:t>markets would plummet. Finally, basing in Bahrain sustains U.S. and coalition naval</w:t>
      </w:r>
      <w:r>
        <w:rPr>
          <w:rStyle w:val="StyleBoldUnderline"/>
        </w:rPr>
        <w:t xml:space="preserve"> </w:t>
      </w:r>
      <w:r w:rsidRPr="00547663">
        <w:rPr>
          <w:rStyle w:val="StyleBoldUnderline"/>
        </w:rPr>
        <w:t>forces operating in international waters of the Persian Gulf, particularly off the coast of</w:t>
      </w:r>
      <w:r>
        <w:rPr>
          <w:rStyle w:val="StyleBoldUnderline"/>
        </w:rPr>
        <w:t xml:space="preserve"> </w:t>
      </w:r>
      <w:r w:rsidRPr="00547663">
        <w:rPr>
          <w:rStyle w:val="StyleBoldUnderline"/>
        </w:rPr>
        <w:t>Iran, and provides the United States Navy with a convenient logistics and maintenance</w:t>
      </w:r>
      <w:r>
        <w:rPr>
          <w:rStyle w:val="StyleBoldUnderline"/>
        </w:rPr>
        <w:t xml:space="preserve"> </w:t>
      </w:r>
      <w:r w:rsidRPr="00547663">
        <w:rPr>
          <w:rStyle w:val="StyleBoldUnderline"/>
        </w:rPr>
        <w:t>hub.</w:t>
      </w:r>
    </w:p>
    <w:p w:rsidR="00147EC6" w:rsidRPr="00C2256E" w:rsidRDefault="00452113" w:rsidP="00C2256E">
      <w:pPr>
        <w:pStyle w:val="Heading3"/>
      </w:pPr>
      <w:r w:rsidRPr="00C2256E">
        <w:lastRenderedPageBreak/>
        <w:t>Internal Link: Extra Cards</w:t>
      </w:r>
    </w:p>
    <w:p w:rsidR="00452113" w:rsidRDefault="00452113" w:rsidP="00452113">
      <w:pPr>
        <w:pStyle w:val="Heading4"/>
      </w:pPr>
      <w:r>
        <w:t>More US HR cred means countries like Bahrain will open their ears to US policies</w:t>
      </w:r>
    </w:p>
    <w:p w:rsidR="00452113" w:rsidRDefault="00452113" w:rsidP="00452113">
      <w:r w:rsidRPr="000F431A">
        <w:rPr>
          <w:rStyle w:val="StyleStyleBold12pt"/>
        </w:rPr>
        <w:t>Al-Gharbi 3/10</w:t>
      </w:r>
      <w:r>
        <w:t xml:space="preserve">, (Musa al-Gharbi is a social epistemologist affiliated with the Southwest Initiative for the Study of Middle East Conflicts (SISMEC), “Why America Lacks Credibility in the Middle East,” </w:t>
      </w:r>
      <w:hyperlink r:id="rId56" w:history="1">
        <w:r w:rsidRPr="00F061A4">
          <w:rPr>
            <w:rStyle w:val="Hyperlink"/>
          </w:rPr>
          <w:t>http://fpif.org/america-lacks-credibility-middle-east/</w:t>
        </w:r>
      </w:hyperlink>
      <w:r>
        <w:t>, 3/10/15, //VZ)</w:t>
      </w:r>
    </w:p>
    <w:p w:rsidR="00452113" w:rsidRPr="00452113" w:rsidRDefault="00452113" w:rsidP="00452113">
      <w:pPr>
        <w:rPr>
          <w:sz w:val="16"/>
        </w:rPr>
      </w:pPr>
      <w:r w:rsidRPr="00AD7B62">
        <w:rPr>
          <w:sz w:val="16"/>
        </w:rPr>
        <w:t xml:space="preserve">To hear politicians and beltway pundits tell it, credibility in international relations boils down to this: Do others believe that the United States is willing and able to follow through on its word? Actually, this is a sloppy and often pernicious way to think, </w:t>
      </w:r>
      <w:r w:rsidRPr="00763802">
        <w:rPr>
          <w:rStyle w:val="StyleBoldUnderline"/>
        </w:rPr>
        <w:t>leading policymakers to senselessly commit themselves to failing policies</w:t>
      </w:r>
      <w:r w:rsidRPr="00AD7B62">
        <w:rPr>
          <w:sz w:val="16"/>
        </w:rPr>
        <w:t xml:space="preserve"> (like enforcing a “red line,” for instance) </w:t>
      </w:r>
      <w:r w:rsidRPr="00763802">
        <w:rPr>
          <w:rStyle w:val="StyleBoldUnderline"/>
        </w:rPr>
        <w:t>for the sake of “maintaining credibility” — and actually undermining it in the process.</w:t>
      </w:r>
      <w:r>
        <w:rPr>
          <w:rStyle w:val="StyleBoldUnderline"/>
        </w:rPr>
        <w:t xml:space="preserve"> </w:t>
      </w:r>
      <w:r w:rsidRPr="00763802">
        <w:rPr>
          <w:rStyle w:val="StyleBoldUnderline"/>
        </w:rPr>
        <w:t>Credibility is not about resolve. Strategic credibility is actually about assuring partners that things will work out well for them if they throw their lot in with you. This perception plays a pivotal role in determining whether others will support or resist U.S. interests abroad.</w:t>
      </w:r>
      <w:r>
        <w:rPr>
          <w:rStyle w:val="StyleBoldUnderline"/>
        </w:rPr>
        <w:t xml:space="preserve"> </w:t>
      </w:r>
      <w:r w:rsidRPr="00AD7B62">
        <w:rPr>
          <w:sz w:val="16"/>
        </w:rPr>
        <w:t xml:space="preserve">The primary way agents establish themselves as credible is by making good decisions, which means forming and executing policies that generate positive outcomes for the relevant stakeholders. </w:t>
      </w:r>
      <w:r w:rsidRPr="00763802">
        <w:rPr>
          <w:rStyle w:val="StyleBoldUnderline"/>
        </w:rPr>
        <w:t>The stronger an agent’s track record, the more likely others will be willing to get behind them — that is, the more credibility they will have.</w:t>
      </w:r>
      <w:r w:rsidRPr="00AD7B62">
        <w:rPr>
          <w:sz w:val="16"/>
        </w:rPr>
        <w:t xml:space="preserve"> </w:t>
      </w:r>
      <w:r w:rsidRPr="00763802">
        <w:rPr>
          <w:rStyle w:val="StyleBoldUnderline"/>
        </w:rPr>
        <w:t>Incidentally, this is the secret to ISIS’ success</w:t>
      </w:r>
      <w:r w:rsidRPr="00AD7B62">
        <w:rPr>
          <w:sz w:val="16"/>
        </w:rPr>
        <w:t xml:space="preserve">: Regardless of how distasteful many find their methods and ideology, they have established themselves as one of the most effective forces at seizing territory from the governments of Iraq and Syria, making tangible progress in restoring a caliphate, and resisting the prevailing international order. </w:t>
      </w:r>
      <w:r w:rsidRPr="00763802">
        <w:rPr>
          <w:rStyle w:val="StyleBoldUnderline"/>
        </w:rPr>
        <w:t>America, on the other hand, has a serious credibility problem in the Middle East. The results of U.S. interventions in the region have been consistently catastrophic: Whether in Afghanistan, Pakistan, Iraq, Yemen, Libya, or Syria, direct U.S. involvement is usually followed by an erosion of state governance, the empowerment of exploitative sub-state and non-state actors, and a dramatic rise in violence, civil tension, and unrest.</w:t>
      </w:r>
      <w:r>
        <w:rPr>
          <w:rStyle w:val="StyleBoldUnderline"/>
        </w:rPr>
        <w:t xml:space="preserve"> </w:t>
      </w:r>
      <w:proofErr w:type="gramStart"/>
      <w:r w:rsidRPr="00763802">
        <w:rPr>
          <w:rStyle w:val="StyleBoldUnderline"/>
        </w:rPr>
        <w:t xml:space="preserve">American indirect involvement, meanwhile, tends to empower corrupt, oppressive, and undemocratic forces — such as in Pakistan, Egypt, Palestine, Saudi Arabia, and </w:t>
      </w:r>
      <w:r w:rsidRPr="00763802">
        <w:rPr>
          <w:rStyle w:val="Emphasis"/>
        </w:rPr>
        <w:t>Bahrain</w:t>
      </w:r>
      <w:r w:rsidRPr="00763802">
        <w:rPr>
          <w:rStyle w:val="StyleBoldUnderline"/>
        </w:rPr>
        <w:t>.</w:t>
      </w:r>
      <w:proofErr w:type="gramEnd"/>
      <w:r w:rsidRPr="00763802">
        <w:rPr>
          <w:rStyle w:val="StyleBoldUnderline"/>
        </w:rPr>
        <w:t xml:space="preserve"> In terms of achieving positive outcomes, America simply has absolutely no credibility in the Middle East.</w:t>
      </w:r>
      <w:r>
        <w:rPr>
          <w:rStyle w:val="StyleBoldUnderline"/>
        </w:rPr>
        <w:t xml:space="preserve"> </w:t>
      </w:r>
      <w:r w:rsidRPr="00AD7B62">
        <w:rPr>
          <w:sz w:val="16"/>
        </w:rPr>
        <w:t xml:space="preserve">However, character is also important: </w:t>
      </w:r>
      <w:r w:rsidRPr="00763802">
        <w:rPr>
          <w:rStyle w:val="Emphasis"/>
        </w:rPr>
        <w:t>Moral credibility means a nation’s intentions and motivations are more likely to be trusted.</w:t>
      </w:r>
      <w:r w:rsidRPr="00AD7B62">
        <w:rPr>
          <w:sz w:val="16"/>
        </w:rPr>
        <w:t xml:space="preserve"> </w:t>
      </w:r>
      <w:r w:rsidRPr="00AD7B62">
        <w:rPr>
          <w:rStyle w:val="StyleBoldUnderline"/>
        </w:rPr>
        <w:t xml:space="preserve">Strategic and moral credibility are interrelated: Consistently generating good outcomes goes a long way toward bolstering one’s reputation. Even if the methods for achieving an objective seem questionable, they tend to be justified retrospectively if things turn out all right. In the interim, people are much more willing to extend the benefit of doubt to those with a strong track record of success. Conversely, moral credibility can help make up for occasional bad outcomes </w:t>
      </w:r>
      <w:r w:rsidRPr="00AD7B62">
        <w:rPr>
          <w:sz w:val="16"/>
        </w:rPr>
        <w:t xml:space="preserve">— an agent is afforded slack when things go awry if it’s perceived as being genuinely well-intentioned. However, when there are glaring inconsistencies between a government’s declared aspirations (say, promotion of democracy and human rights) and their means of realization (imposing Western socio-economic models at the expense of indigenous self-determination) — especially when paired with a general failure to realize stated objectives (producing chaos rather than order, be it liberal or otherwise) — these generate suspicion about its real intentions and motives. Hypocrisy Undermines “Resolve” Part of what contributes to America’s cycle of diplomatic and military failures in the Middle East is an underlying distrust of the United States among most Arabs, which inspires widespread ambivalence or resistance to U.S. efforts in the region. The source of this deficit has nothing to do with U.S. follow-through or resolve, as foreign policy hawks love to allege. One can be consistent with regards to backing up threats, etc. while still being a hypocrite in the moral sphere. Indeed, this is precisely the problem America faces. </w:t>
      </w:r>
      <w:r w:rsidRPr="00AD7B62">
        <w:rPr>
          <w:rStyle w:val="StyleBoldUnderline"/>
        </w:rPr>
        <w:t>After decades of supporting the region’s dictators with arms and money, Washington has now formed a coalition with both the surviving local autocrats and the Middle East’s former imperial powers to “bring democracy” to Syria and (once more) to Iraq. Is it any surprise the “Arab street” is mistrustful?</w:t>
      </w:r>
      <w:r>
        <w:rPr>
          <w:rStyle w:val="StyleBoldUnderline"/>
        </w:rPr>
        <w:t xml:space="preserve"> </w:t>
      </w:r>
      <w:r w:rsidRPr="00AD7B62">
        <w:rPr>
          <w:rStyle w:val="StyleBoldUnderline"/>
        </w:rPr>
        <w:t>It further fuels skepticism when America attempts to fight ISIS — a group largely empowered by previous U.S. support for other non-state actors in Iraq, Libya, and Syria — by training and arming new, ineffective, and unpopular proxy militia</w:t>
      </w:r>
      <w:r w:rsidRPr="00AD7B62">
        <w:rPr>
          <w:sz w:val="16"/>
        </w:rPr>
        <w:t xml:space="preserve">s. Moreover, these new groups are often aligned with, and trained in, Saudi Arabia — the </w:t>
      </w:r>
      <w:r w:rsidRPr="00AD7B62">
        <w:rPr>
          <w:sz w:val="16"/>
        </w:rPr>
        <w:lastRenderedPageBreak/>
        <w:t xml:space="preserve">power most responsible for proliferating the ideology embraced by the so-called “Islamic State.” </w:t>
      </w:r>
      <w:r w:rsidRPr="00AD7B62">
        <w:rPr>
          <w:rStyle w:val="StyleBoldUnderline"/>
        </w:rPr>
        <w:t xml:space="preserve">It seems disingenuous when the U.S. condemns Russia for funding non-state actors in </w:t>
      </w:r>
      <w:proofErr w:type="gramStart"/>
      <w:r w:rsidRPr="00AD7B62">
        <w:rPr>
          <w:rStyle w:val="StyleBoldUnderline"/>
        </w:rPr>
        <w:t>Ukraine</w:t>
      </w:r>
      <w:r w:rsidRPr="00AD7B62">
        <w:rPr>
          <w:sz w:val="16"/>
        </w:rPr>
        <w:t>, or Pakistan for doing so in Afghanistan, or Iran in Lebanon —</w:t>
      </w:r>
      <w:proofErr w:type="gramEnd"/>
      <w:r w:rsidRPr="00AD7B62">
        <w:rPr>
          <w:sz w:val="16"/>
        </w:rPr>
        <w:t xml:space="preserve"> even as America expands its own support of insurgents in Syria. </w:t>
      </w:r>
      <w:r w:rsidRPr="00AD7B62">
        <w:rPr>
          <w:rStyle w:val="StyleBoldUnderline"/>
        </w:rPr>
        <w:t xml:space="preserve">The Arab public is outraged when U.S. policymakers decry human rights violations elsewhere while continuing to support Israel and shield it from international accountability for its occupation of the West Bank or its wars on Gaza. </w:t>
      </w:r>
      <w:r w:rsidRPr="00AD7B62">
        <w:rPr>
          <w:sz w:val="16"/>
        </w:rPr>
        <w:t>And it doesn’t help at all when the Obama administration, among other failings, declines to prosecute clear and grievous infractions like torture by its own intelligence agencies, while calling for regime change in other countries for the same sorts of infractions. When American representatives lecture others about upholding the very international rules and norms the U.S. government systematically and unapologetically violates through its drone strikes and mass surveillance, enhanced interrogation, and extraordinary rendition programs, others will not take American rhetoric or ideals seriously. These glaring contradictions imbue the entire ethical project with a cynical hue — undermining not just American credibility, but the general value of moral discourse on the world stage more generally. This breakdown, in turn, disrupts consensus building and cooperation, threatening the long-term viability of the rules-based international order Americans sacrificed so much in years past to establish and preserve.</w:t>
      </w:r>
    </w:p>
    <w:p w:rsidR="00147EC6" w:rsidRDefault="00147EC6" w:rsidP="00147EC6">
      <w:pPr>
        <w:pStyle w:val="Heading4"/>
        <w:rPr>
          <w:rStyle w:val="StyleBoldUnderline"/>
        </w:rPr>
      </w:pPr>
      <w:r w:rsidRPr="004C0476">
        <w:rPr>
          <w:rStyle w:val="StyleBoldUnderline"/>
        </w:rPr>
        <w:t xml:space="preserve">Political Pressure and Human Rights clashes will cause the US </w:t>
      </w:r>
      <w:r>
        <w:rPr>
          <w:rStyle w:val="StyleBoldUnderline"/>
        </w:rPr>
        <w:t>5</w:t>
      </w:r>
      <w:r w:rsidRPr="00A14535">
        <w:rPr>
          <w:rStyle w:val="StyleBoldUnderline"/>
          <w:vertAlign w:val="superscript"/>
        </w:rPr>
        <w:t>th</w:t>
      </w:r>
      <w:r>
        <w:rPr>
          <w:rStyle w:val="StyleBoldUnderline"/>
        </w:rPr>
        <w:t xml:space="preserve"> Navy</w:t>
      </w:r>
      <w:r w:rsidRPr="004C0476">
        <w:rPr>
          <w:rStyle w:val="StyleBoldUnderline"/>
        </w:rPr>
        <w:t xml:space="preserve"> to be moved – silence is key</w:t>
      </w:r>
    </w:p>
    <w:p w:rsidR="00147EC6" w:rsidRPr="004C0476" w:rsidRDefault="00147EC6" w:rsidP="00147EC6">
      <w:r w:rsidRPr="004C0476">
        <w:rPr>
          <w:rStyle w:val="StyleStyleBold12pt"/>
        </w:rPr>
        <w:t>Tomlinson 11</w:t>
      </w:r>
      <w:proofErr w:type="gramStart"/>
      <w:r w:rsidRPr="004C0476">
        <w:t>,</w:t>
      </w:r>
      <w:r>
        <w:t>(</w:t>
      </w:r>
      <w:proofErr w:type="gramEnd"/>
      <w:r>
        <w:t xml:space="preserve">Hugh Tomlinson, The Australian, </w:t>
      </w:r>
      <w:r w:rsidRPr="004C0476">
        <w:t>“</w:t>
      </w:r>
      <w:r>
        <w:t xml:space="preserve">US fleet may quit troubled Bahrain,” </w:t>
      </w:r>
      <w:hyperlink r:id="rId57" w:history="1">
        <w:r w:rsidRPr="00F061A4">
          <w:rPr>
            <w:rStyle w:val="Hyperlink"/>
          </w:rPr>
          <w:t>http://www.theaustralian.com.au/news/world/us-fleet-may-quit-troubled-bahrain/story-e6frg6so-1226098580227</w:t>
        </w:r>
      </w:hyperlink>
      <w:r>
        <w:t>, 6/21/11, //VZ)</w:t>
      </w:r>
    </w:p>
    <w:p w:rsidR="00147EC6" w:rsidRDefault="00147EC6" w:rsidP="00147EC6">
      <w:pPr>
        <w:rPr>
          <w:rStyle w:val="Emphasis"/>
        </w:rPr>
      </w:pPr>
      <w:r w:rsidRPr="00F151A4">
        <w:rPr>
          <w:rStyle w:val="StyleBoldUnderline"/>
        </w:rPr>
        <w:t xml:space="preserve">THE US Navy is looking </w:t>
      </w:r>
      <w:r w:rsidRPr="00F151A4">
        <w:rPr>
          <w:rStyle w:val="Emphasis"/>
        </w:rPr>
        <w:t>at plans to move its Fifth Fleet away from Bahrain amid fears over violence and continued instability</w:t>
      </w:r>
      <w:r w:rsidRPr="00F151A4">
        <w:rPr>
          <w:rStyle w:val="StyleBoldUnderline"/>
        </w:rPr>
        <w:t xml:space="preserve"> in the Gulf kingdom.</w:t>
      </w:r>
      <w:r w:rsidRPr="00F151A4">
        <w:rPr>
          <w:sz w:val="16"/>
        </w:rPr>
        <w:t xml:space="preserve"> </w:t>
      </w:r>
      <w:r w:rsidRPr="00F151A4">
        <w:rPr>
          <w:rStyle w:val="StyleBoldUnderline"/>
        </w:rPr>
        <w:t>Sources in Washington and the Gulf have confirmed a growing consensus around the idea of relocating the fleet after the recent crackdown on anti-government protests that left at least 32 dead</w:t>
      </w:r>
      <w:r w:rsidRPr="00F151A4">
        <w:rPr>
          <w:sz w:val="16"/>
        </w:rPr>
        <w:t xml:space="preserve">. </w:t>
      </w:r>
      <w:r w:rsidRPr="00F151A4">
        <w:rPr>
          <w:rStyle w:val="StyleBoldUnderline"/>
        </w:rPr>
        <w:t xml:space="preserve">Politicians in Washington are concerned the navy's continued presence a few kilometres from the centre of the capital Manama lends tacit support to Bahrain's suppression of the opposition, amid </w:t>
      </w:r>
      <w:r w:rsidRPr="00F151A4">
        <w:rPr>
          <w:rStyle w:val="Emphasis"/>
        </w:rPr>
        <w:t>allegations of systematic human rights abuses.</w:t>
      </w:r>
      <w:r w:rsidRPr="00F151A4">
        <w:rPr>
          <w:sz w:val="16"/>
        </w:rPr>
        <w:t xml:space="preserve"> "There was talk on Capitol Hill about moving the fleet within days of the protests breaking out, and that increased in March and April as people realised that what was happening in Bahrain ran counter to our interests," one source said. </w:t>
      </w:r>
      <w:r w:rsidRPr="00F151A4">
        <w:rPr>
          <w:rStyle w:val="StyleBoldUnderline"/>
        </w:rPr>
        <w:t>The Fifth Fleet is a key component of US military power in the Gulf</w:t>
      </w:r>
      <w:r w:rsidRPr="00F151A4">
        <w:rPr>
          <w:sz w:val="16"/>
        </w:rPr>
        <w:t xml:space="preserve">. Possible alternative locations include the United Arab Emirates and Qatar. However, neither has the current capacity for the fleet and a potential move remains some years off. The UAE is considered the most likely destination. The US already moors its aircraft carriers at Dubai's main port, Jebel Ali, and has other military capabilities in the country. Qatar would offer a logistical link with the large US airbase in the emirate. A new port under construction outside Doha has been expanded to include a naval base adjoining the commercial port, though sources in the Qatari capital say the port is being built to accommodate the domestic navy and "occasional visitors". The US Navy has little desire to move, fearing the operation would be costly and pose a logistical nightmare. The fleet comprises 40 vessels and close to 30,000 personnel. But </w:t>
      </w:r>
      <w:r w:rsidRPr="00F151A4">
        <w:rPr>
          <w:rStyle w:val="StyleBoldUnderline"/>
        </w:rPr>
        <w:t xml:space="preserve">among naval commanders there is an acceptance that </w:t>
      </w:r>
      <w:r w:rsidRPr="00F151A4">
        <w:rPr>
          <w:rStyle w:val="Emphasis"/>
        </w:rPr>
        <w:t>political pressure could force the transition.</w:t>
      </w:r>
    </w:p>
    <w:p w:rsidR="00147EC6" w:rsidRDefault="00147EC6" w:rsidP="00147EC6">
      <w:pPr>
        <w:pStyle w:val="Heading4"/>
        <w:rPr>
          <w:rStyle w:val="Emphasis"/>
          <w:b/>
          <w:u w:val="none"/>
        </w:rPr>
      </w:pPr>
      <w:r w:rsidRPr="00E235D4">
        <w:rPr>
          <w:rStyle w:val="Emphasis"/>
          <w:b/>
          <w:u w:val="none"/>
        </w:rPr>
        <w:t>US silence on rights abuses in Bahrain is key to prevent undermining the Bahrain government and</w:t>
      </w:r>
      <w:r>
        <w:rPr>
          <w:rStyle w:val="Emphasis"/>
          <w:b/>
          <w:u w:val="none"/>
        </w:rPr>
        <w:t xml:space="preserve"> to</w:t>
      </w:r>
      <w:r w:rsidRPr="00E235D4">
        <w:rPr>
          <w:rStyle w:val="Emphasis"/>
          <w:b/>
          <w:u w:val="none"/>
        </w:rPr>
        <w:t xml:space="preserve"> not give the perception that </w:t>
      </w:r>
      <w:r>
        <w:rPr>
          <w:rStyle w:val="Emphasis"/>
          <w:b/>
          <w:u w:val="none"/>
        </w:rPr>
        <w:t>the US is</w:t>
      </w:r>
      <w:r w:rsidRPr="00E235D4">
        <w:rPr>
          <w:rStyle w:val="Emphasis"/>
          <w:b/>
          <w:u w:val="none"/>
        </w:rPr>
        <w:t xml:space="preserve"> supporting Iran</w:t>
      </w:r>
    </w:p>
    <w:p w:rsidR="00147EC6" w:rsidRDefault="00147EC6" w:rsidP="00147EC6">
      <w:r w:rsidRPr="00E04C82">
        <w:rPr>
          <w:rStyle w:val="StyleStyleBold12pt"/>
        </w:rPr>
        <w:t>Slackman 11</w:t>
      </w:r>
      <w:r>
        <w:t xml:space="preserve">, (Michael Slackman, New York Times, graduated from Northwestern, quotes Mustafa el-Labbad, director of Al Sharq Center for Regional and Strategic Studies in Cairo, “The Proxy Battle in Bahrain,” </w:t>
      </w:r>
      <w:hyperlink r:id="rId58" w:history="1">
        <w:r w:rsidRPr="00F061A4">
          <w:rPr>
            <w:rStyle w:val="Hyperlink"/>
          </w:rPr>
          <w:t>http://www.nytimes.com/2011/03/20/weekinreview/20proxy.html</w:t>
        </w:r>
      </w:hyperlink>
      <w:r>
        <w:t>, 3/19/11, //VZ)</w:t>
      </w:r>
    </w:p>
    <w:p w:rsidR="00147EC6" w:rsidRPr="00147EC6" w:rsidRDefault="00147EC6" w:rsidP="00147EC6">
      <w:pPr>
        <w:rPr>
          <w:sz w:val="16"/>
        </w:rPr>
      </w:pPr>
      <w:r w:rsidRPr="00E235D4">
        <w:rPr>
          <w:sz w:val="16"/>
        </w:rPr>
        <w:t xml:space="preserve">CAIRO — King Abdullah of Saudi Arabia has demonstrated one lesson learned from the course of pro-democracy uprisings across the Middle East: The world may cheer when autocrats resign, but it picks carefully which autocrats to punish for opening fire on their citizens. </w:t>
      </w:r>
      <w:r w:rsidRPr="00E235D4">
        <w:rPr>
          <w:rStyle w:val="StyleBoldUnderline"/>
        </w:rPr>
        <w:t>That</w:t>
      </w:r>
      <w:r w:rsidRPr="00E235D4">
        <w:rPr>
          <w:sz w:val="16"/>
        </w:rPr>
        <w:t xml:space="preserve"> </w:t>
      </w:r>
      <w:r w:rsidRPr="00E235D4">
        <w:rPr>
          <w:rStyle w:val="StyleBoldUnderline"/>
        </w:rPr>
        <w:t xml:space="preserve">cynical bit of realpolitik seems to have led the king to send troops last week over the causeway from Saudi Arabia to Bahrain, where they backed up a violent </w:t>
      </w:r>
      <w:r w:rsidRPr="00E235D4">
        <w:rPr>
          <w:rStyle w:val="StyleBoldUnderline"/>
        </w:rPr>
        <w:lastRenderedPageBreak/>
        <w:t>crackdown on unarmed protesters by Bahrain’s own security forces.</w:t>
      </w:r>
      <w:r>
        <w:rPr>
          <w:rStyle w:val="StyleBoldUnderline"/>
        </w:rPr>
        <w:t xml:space="preserve"> </w:t>
      </w:r>
      <w:r w:rsidRPr="00E235D4">
        <w:rPr>
          <w:rStyle w:val="StyleBoldUnderline"/>
        </w:rPr>
        <w:t>The move had immediate consequences for Middle East politics, and for American policy: It transformed Bahrain into the latest proxy battle between Iran and Saudi Arabia for regional dominance.</w:t>
      </w:r>
      <w:r w:rsidRPr="00E235D4">
        <w:rPr>
          <w:sz w:val="16"/>
        </w:rPr>
        <w:t xml:space="preserve"> And it called into question which model of stability and governance will prevail in the Middle East, and which Washington will help build: one based on consensus and hopes for democracy, or continued reliance on strongmen who intimidate opponents, sow fear and co-opt reformist forces while protecting American interests like ensuring access to oil and opposing Iran. </w:t>
      </w:r>
      <w:r w:rsidRPr="00E235D4">
        <w:rPr>
          <w:rStyle w:val="StyleBoldUnderline"/>
        </w:rPr>
        <w:t xml:space="preserve">For Saudi Arabia, </w:t>
      </w:r>
      <w:r w:rsidRPr="00E235D4">
        <w:rPr>
          <w:rStyle w:val="Emphasis"/>
        </w:rPr>
        <w:t>the issue in Bahrain is less whether Bahrain will attain popular rule than</w:t>
      </w:r>
      <w:r w:rsidRPr="00E235D4">
        <w:rPr>
          <w:rStyle w:val="StyleBoldUnderline"/>
        </w:rPr>
        <w:t xml:space="preserve"> </w:t>
      </w:r>
      <w:r w:rsidRPr="00E235D4">
        <w:rPr>
          <w:rStyle w:val="Emphasis"/>
        </w:rPr>
        <w:t>whether Iranian and Shiite influence will grow</w:t>
      </w:r>
      <w:r w:rsidRPr="00E235D4">
        <w:rPr>
          <w:rStyle w:val="StyleBoldUnderline"/>
        </w:rPr>
        <w:t>.</w:t>
      </w:r>
      <w:r>
        <w:rPr>
          <w:rStyle w:val="StyleBoldUnderline"/>
        </w:rPr>
        <w:t xml:space="preserve"> </w:t>
      </w:r>
      <w:r w:rsidRPr="00E235D4">
        <w:rPr>
          <w:sz w:val="16"/>
        </w:rPr>
        <w:t xml:space="preserve">Iran and Saudi Arabia have sparred on many fronts since the Iranian Revolution of 1979 — a Shiite Muslim theocracy in Tehran versus a deeply conservative Sunni Muslim monarchy in Riyadh — in a struggle for supremacy in the world’s most oil-rich region. The animosity was evident in Saudi Arabia’s support for Iraq during its war with Iran, and it still shows in Iran’s backing for Hezbollah in Lebanon. Now, </w:t>
      </w:r>
      <w:r w:rsidRPr="00E04C82">
        <w:rPr>
          <w:rStyle w:val="Emphasis"/>
        </w:rPr>
        <w:t>after a decade that seemed to tilt the regional balance toward Iran, Saudi Arabia decided that Bahrain was the place to put its thumb more heavily on the scale. It sent troops under the auspices of the Gulf Cooperation Council to help crush pro-democracy demonstrations because most of the protesters were Shiites challenging a Sunni king</w:t>
      </w:r>
      <w:r w:rsidRPr="00E235D4">
        <w:rPr>
          <w:rStyle w:val="StyleBoldUnderline"/>
        </w:rPr>
        <w:t>.</w:t>
      </w:r>
      <w:r>
        <w:rPr>
          <w:rStyle w:val="StyleBoldUnderline"/>
        </w:rPr>
        <w:t xml:space="preserve"> </w:t>
      </w:r>
      <w:r w:rsidRPr="00E235D4">
        <w:rPr>
          <w:sz w:val="16"/>
        </w:rPr>
        <w:t>“If the political opposition in Bahrain wins, Saudi loses in this regional context,” said Mustafa el-Labbad, director of Al Sharq Center for Regional and Strategic Studies in Cairo. “</w:t>
      </w:r>
      <w:r w:rsidRPr="00E235D4">
        <w:rPr>
          <w:rStyle w:val="Emphasis"/>
        </w:rPr>
        <w:t>Saudi is regarding itself as the defender of Sunnis. And Iran is trying to defend Shiites in the region.”</w:t>
      </w:r>
      <w:r>
        <w:rPr>
          <w:rStyle w:val="StyleBoldUnderline"/>
        </w:rPr>
        <w:t xml:space="preserve"> </w:t>
      </w:r>
      <w:r w:rsidRPr="00E235D4">
        <w:rPr>
          <w:rStyle w:val="StyleBoldUnderline"/>
        </w:rPr>
        <w:t xml:space="preserve">The problem for the United States, however, is that Bahrain, at Saudi urging, chose to resolve its fears with force, rather than by addressing the protesters’ demands for democratic reform, </w:t>
      </w:r>
      <w:r w:rsidRPr="00E235D4">
        <w:rPr>
          <w:sz w:val="16"/>
        </w:rPr>
        <w:t>as American officials had publicly encouraged.</w:t>
      </w:r>
    </w:p>
    <w:p w:rsidR="00637324" w:rsidRPr="00637324" w:rsidRDefault="00637324" w:rsidP="00637324">
      <w:pPr>
        <w:pStyle w:val="Heading3"/>
      </w:pPr>
      <w:r>
        <w:lastRenderedPageBreak/>
        <w:t xml:space="preserve">Impacts: </w:t>
      </w:r>
      <w:r w:rsidRPr="00637324">
        <w:t xml:space="preserve">Middle East </w:t>
      </w:r>
      <w:r>
        <w:t>War</w:t>
      </w:r>
    </w:p>
    <w:p w:rsidR="00637324" w:rsidRDefault="00637324" w:rsidP="00637324">
      <w:pPr>
        <w:pStyle w:val="Heading4"/>
      </w:pPr>
      <w:r w:rsidRPr="00637324">
        <w:t>Middle East instability causes Nuclear War – miscalc, offensive posturing, and escalation – deterrence doesn’t check</w:t>
      </w:r>
    </w:p>
    <w:p w:rsidR="00637324" w:rsidRPr="00637324" w:rsidRDefault="00637324" w:rsidP="00637324"/>
    <w:p w:rsidR="00637324" w:rsidRPr="00E345EA" w:rsidRDefault="00637324" w:rsidP="00637324">
      <w:r w:rsidRPr="00E345EA">
        <w:rPr>
          <w:rStyle w:val="StyleStyleBold12pt"/>
        </w:rPr>
        <w:t>Warren 13</w:t>
      </w:r>
      <w:r>
        <w:t xml:space="preserve">, (Roslyn, is an M.A. candidate in Georgetown University’s Security Studies Program, “Miscalculating Nuclear Deterrence in the Middle East: Why Kenneth Waltz Gets It Wrong,” </w:t>
      </w:r>
      <w:hyperlink r:id="rId59" w:history="1">
        <w:r w:rsidRPr="00F061A4">
          <w:rPr>
            <w:rStyle w:val="Hyperlink"/>
          </w:rPr>
          <w:t>http://georgetownsecuritystudiesreview.org/2013/12/19/miscalculating-nuclear-deterrence-in-the-middle-east-why-kenneth-waltz-gets-it-wrong/</w:t>
        </w:r>
      </w:hyperlink>
      <w:r>
        <w:t>, 12/19/13, //VZ)</w:t>
      </w:r>
    </w:p>
    <w:p w:rsidR="00637324" w:rsidRPr="00637324" w:rsidRDefault="00637324" w:rsidP="00637324">
      <w:pPr>
        <w:rPr>
          <w:sz w:val="14"/>
        </w:rPr>
      </w:pPr>
      <w:r w:rsidRPr="00637324">
        <w:rPr>
          <w:sz w:val="14"/>
        </w:rPr>
        <w:t xml:space="preserve">In his Foreign Affairs article, “Why Iran Should Get the Bomb,” Kenneth Waltz suggests that a nuclear-armed Iran is nothing to fear. Indeed, he goes so far as to claim that Iran’s membership in the nuclear club will actually increase stability in the Middle East. However, Waltz misses an essential point: </w:t>
      </w:r>
      <w:r w:rsidRPr="00E345EA">
        <w:rPr>
          <w:rStyle w:val="StyleBoldUnderline"/>
        </w:rPr>
        <w:t>nuclear deterrence does not rule out the potential for conventional escalation, which can destabilize regions in unpredictable and potentially catastrophic ways.</w:t>
      </w:r>
      <w:r w:rsidRPr="00637324">
        <w:rPr>
          <w:sz w:val="14"/>
        </w:rPr>
        <w:t xml:space="preserve"> When it comes to nuclear-armed adversaries, the outbreak of “full-scale war</w:t>
      </w:r>
      <w:proofErr w:type="gramStart"/>
      <w:r w:rsidRPr="00637324">
        <w:rPr>
          <w:sz w:val="14"/>
        </w:rPr>
        <w:t>”[</w:t>
      </w:r>
      <w:proofErr w:type="gramEnd"/>
      <w:r w:rsidRPr="00637324">
        <w:rPr>
          <w:sz w:val="14"/>
        </w:rPr>
        <w:t xml:space="preserve">1] cannot be the only definition of instability. </w:t>
      </w:r>
      <w:r w:rsidRPr="001635F3">
        <w:rPr>
          <w:rStyle w:val="Emphasis"/>
        </w:rPr>
        <w:t>Tense relations between nuclear-armed foes</w:t>
      </w:r>
      <w:r w:rsidRPr="00E345EA">
        <w:rPr>
          <w:rStyle w:val="StyleBoldUnderline"/>
        </w:rPr>
        <w:t xml:space="preserve">, be they offensive posturing or limited conventional conflict, </w:t>
      </w:r>
      <w:r w:rsidRPr="001635F3">
        <w:rPr>
          <w:rStyle w:val="Emphasis"/>
        </w:rPr>
        <w:t>create opportunities for miscalculation and escalation to the nuclear level</w:t>
      </w:r>
      <w:r w:rsidRPr="00E345EA">
        <w:rPr>
          <w:rStyle w:val="StyleBoldUnderline"/>
        </w:rPr>
        <w:t>.</w:t>
      </w:r>
      <w:r>
        <w:rPr>
          <w:rStyle w:val="StyleBoldUnderline"/>
        </w:rPr>
        <w:t xml:space="preserve"> </w:t>
      </w:r>
      <w:r w:rsidRPr="00E345EA">
        <w:rPr>
          <w:rStyle w:val="StyleBoldUnderline"/>
        </w:rPr>
        <w:t>A closer examination of relations between India and Pakistan reveals that nuclear weapons embolden revisionist nuclear states</w:t>
      </w:r>
      <w:r w:rsidRPr="00637324">
        <w:rPr>
          <w:sz w:val="14"/>
        </w:rPr>
        <w:t xml:space="preserve"> – i.e., states dissatisfied with the existing regional balance of power – and raises the propensity for and incidence of conventional conflict. </w:t>
      </w:r>
      <w:r w:rsidRPr="00E345EA">
        <w:rPr>
          <w:rStyle w:val="StyleBoldUnderline"/>
        </w:rPr>
        <w:t>Taking Pakistan as a model, a weaponized Iran, believing it has a significant deterrent capability, will, at a minimum, increasingly antagonize Israel without fear of nuclear reprisal.</w:t>
      </w:r>
      <w:r w:rsidRPr="00637324">
        <w:rPr>
          <w:sz w:val="14"/>
        </w:rPr>
        <w:t xml:space="preserve"> Another, more frightening, side effect of Iranian weaponization runs contrary to Waltz’s deterrence model</w:t>
      </w:r>
      <w:r w:rsidRPr="00E345EA">
        <w:rPr>
          <w:rStyle w:val="StyleBoldUnderline"/>
        </w:rPr>
        <w:t>: Both Israel and Iran could each believe a preemptive strike lay in its favor. For these reasons, Waltz’s assertion that a nuclear Iran will increase stability in the Middle East is wrong.</w:t>
      </w:r>
      <w:r>
        <w:rPr>
          <w:rStyle w:val="StyleBoldUnderline"/>
        </w:rPr>
        <w:t xml:space="preserve"> </w:t>
      </w:r>
      <w:r w:rsidRPr="00637324">
        <w:rPr>
          <w:sz w:val="14"/>
        </w:rPr>
        <w:t xml:space="preserve">Waltzian neorealists claim that states are rational actors seeking, above all, security within an anarchical international system. States maximize their own security by attempting to balance their power against the status quo power; i.e., a state content with the existing, regional balance of power. </w:t>
      </w:r>
      <w:r w:rsidRPr="00E345EA">
        <w:rPr>
          <w:rStyle w:val="StyleBoldUnderline"/>
        </w:rPr>
        <w:t>Security imbalances spur instability</w:t>
      </w:r>
      <w:r w:rsidRPr="00637324">
        <w:rPr>
          <w:sz w:val="14"/>
        </w:rPr>
        <w:t>. For Waltz, such is currently the case in the Middle East. Because of Israel’s nuclear dominance, it can project undeterred hostility towards its neighbors</w:t>
      </w:r>
      <w:proofErr w:type="gramStart"/>
      <w:r w:rsidRPr="00637324">
        <w:rPr>
          <w:sz w:val="14"/>
        </w:rPr>
        <w:t>.[</w:t>
      </w:r>
      <w:proofErr w:type="gramEnd"/>
      <w:r w:rsidRPr="00637324">
        <w:rPr>
          <w:sz w:val="14"/>
        </w:rPr>
        <w:t xml:space="preserve">2] The defensive realist remedy for this type of instability is nuclear balance. Waltz suggests that, “By reducing imbalances in military power, new nuclear states generally produce more regional and international stability, not less.”[3] Given that all states are rational actors seeking to maximize their relative security, Waltz argues that fear of nuclear reprisal vis-à-vis a second-strike capability acts as a sufficient deterrent between two nuclear-armed adversaries.[4] Hence, if Iran developed nuclear weapons, relations between the two most powerful actors in the Middle East would become more stable. In contrast, </w:t>
      </w:r>
      <w:r w:rsidRPr="00E345EA">
        <w:rPr>
          <w:rStyle w:val="StyleBoldUnderline"/>
        </w:rPr>
        <w:t>many nuclear proliferation experts use the stability-instability paradox to explain how regions with rival nuclear powers become increasingly unstable. The stability-instability paradox posits that two nuclear-armed, adversarial states, believing that neither will initiate a nuclear strike, can and will increasingly engage in offensive posturing and limited conflict with one another</w:t>
      </w:r>
      <w:r w:rsidRPr="00637324">
        <w:rPr>
          <w:sz w:val="14"/>
        </w:rPr>
        <w:t>.[</w:t>
      </w:r>
      <w:r w:rsidRPr="00E345EA">
        <w:rPr>
          <w:rStyle w:val="StyleBoldUnderline"/>
        </w:rPr>
        <w:t>5] The newly-weaponized, revisionist state – for example, Pakistan or potentially Iran – feels emboldened, and more freely resorts to adventurism in the form of enhanced offensive posturing, increasing low-level conflict, and perhaps stronger support for terrorists</w:t>
      </w:r>
      <w:r w:rsidRPr="00637324">
        <w:rPr>
          <w:sz w:val="14"/>
        </w:rPr>
        <w:t>. On the other hand, the status quo state – India or Israel in these cases – perceives its freedom of action constrained by its adversary’s new status</w:t>
      </w:r>
      <w:proofErr w:type="gramStart"/>
      <w:r w:rsidRPr="00637324">
        <w:rPr>
          <w:sz w:val="14"/>
        </w:rPr>
        <w:t>.[</w:t>
      </w:r>
      <w:proofErr w:type="gramEnd"/>
      <w:r w:rsidRPr="00637324">
        <w:rPr>
          <w:sz w:val="14"/>
        </w:rPr>
        <w:t xml:space="preserve">6] </w:t>
      </w:r>
      <w:r w:rsidRPr="00E345EA">
        <w:rPr>
          <w:rStyle w:val="StyleBoldUnderline"/>
        </w:rPr>
        <w:t>Instability at the conventional level in the form of more pronounced aggressive posturing and/or limited conflict heightens tensions between major regional powers, and leaves the door open for escalation and miscalculation at the nuclear level.</w:t>
      </w:r>
      <w:r>
        <w:rPr>
          <w:rStyle w:val="StyleBoldUnderline"/>
        </w:rPr>
        <w:t xml:space="preserve"> </w:t>
      </w:r>
      <w:r w:rsidRPr="00637324">
        <w:rPr>
          <w:sz w:val="14"/>
        </w:rPr>
        <w:t xml:space="preserve">For Waltz, India and Pakistan prove his point: These two nuclear-armed adversaries have not launched a nuclear war against one another because they fear a reciprocal strike, thereby balancing each other and stabilizing their relations. However, Waltz’s analysis only explains why India and Pakistan have not yet launched a calculated nuclear attack against one another. He fails to consider how tensions across the conflict spectrum have increased since India and Pakistan both weaponized, which could inadvertently escalate to the nuclear level. Flashpoints between India and Pakistan highlight the stability-instability paradox clearly. S. Paul Kapur reveals how Pakistan’s weaponization has “encouraged aggressive Pakistani behavior,” whereby it can challenge India “without fearing catastrophic Indian retaliation.”[7] In the Kashmir crisis, Pakistan supported a violent insurgency in Kashmir and the Indian state of Jammu. While the extent to which Pakistan involved itself in the initial fighting remains unclear, Pakistani forces did engage in their “largest-ever peacetime military exercise” and announced a strategic shift to a “policy of offensive defense” in relations with India.[8] Former Pakistani Prime Minister Benazir Bhutto acknowledged, “Nuclear weapons ‘came out’ as an important tool in that struggle,” allowing Pakistan to “provide extensive support for ‘a low-scale insurgency’…while insulat[ing it] from a full-scale Indian response.”[9] Similarly, in the Kargil crisis, the Pakistani military “marshaled a substantial body of forces” and crossed the Line of Control (the military border between the Indian and Pakistani-controlled parts of the disputed region), resulting in Indian air and ground mobilization and significant casualties on both </w:t>
      </w:r>
      <w:r w:rsidRPr="00637324">
        <w:rPr>
          <w:sz w:val="14"/>
        </w:rPr>
        <w:lastRenderedPageBreak/>
        <w:t>sides</w:t>
      </w:r>
      <w:proofErr w:type="gramStart"/>
      <w:r w:rsidRPr="00637324">
        <w:rPr>
          <w:sz w:val="14"/>
        </w:rPr>
        <w:t>.[</w:t>
      </w:r>
      <w:proofErr w:type="gramEnd"/>
      <w:r w:rsidRPr="00637324">
        <w:rPr>
          <w:sz w:val="14"/>
        </w:rPr>
        <w:t xml:space="preserve">10] Sumit Ganguly explains, “Absent nuclear weapons, Pakistan would not have undertaken the…misadventure.”[11] Relations between India and Pakistan reveal that weaponization emboldens revisionist nuclear states and raises the propensity for conventional conflict. While exhibiting nuclear restraint in both of these situations, India has made “aggressive changes” to its “conventional military posture.”[12] India’s new Cold Start doctrine, for example, “enable[s] India to rapidly launch a large-scale attack against Pakistan.”[13] Responding to this, the director-general of </w:t>
      </w:r>
      <w:r w:rsidRPr="00E345EA">
        <w:rPr>
          <w:rStyle w:val="StyleBoldUnderline"/>
        </w:rPr>
        <w:t xml:space="preserve">Pakistan’s military intelligence agency, Inter-Services Intelligence </w:t>
      </w:r>
      <w:r w:rsidRPr="001635F3">
        <w:rPr>
          <w:rStyle w:val="Emphasis"/>
        </w:rPr>
        <w:t>(ISI), illustrates how conventional instability can escalate to the nuclear level:</w:t>
      </w:r>
      <w:r w:rsidRPr="00E345EA">
        <w:rPr>
          <w:rStyle w:val="StyleBoldUnderline"/>
        </w:rPr>
        <w:t xml:space="preserve"> Cold Start “is destabilizing; it is meant to circumvent nuclear deterrence […]. If it becomes too threatening we [Pakistan] will have to rely on our nuclear capability.”[14</w:t>
      </w:r>
      <w:r w:rsidRPr="00637324">
        <w:rPr>
          <w:sz w:val="14"/>
        </w:rPr>
        <w:t xml:space="preserve">] </w:t>
      </w:r>
      <w:r w:rsidRPr="00E345EA">
        <w:rPr>
          <w:rStyle w:val="StyleBoldUnderline"/>
        </w:rPr>
        <w:t>While the line at which Pakistan would employ nuclear weapons remains unclear, this statement suggests that Pakistan’s strategic calculations in responding to conventional conflicts with India now include a nuclear contingency plan. Equally disconcerting, Indian officials believe they can “calibrate” their actions relative to Pakistan’s tolerance, “stopping short of Pakistan’s strategic nuclear thresholds.”[15] Erroneously appraising another country’s red lines could have catastrophic effects, leading to unintended drastic escalation</w:t>
      </w:r>
      <w:proofErr w:type="gramStart"/>
      <w:r w:rsidRPr="00E345EA">
        <w:rPr>
          <w:rStyle w:val="StyleBoldUnderline"/>
        </w:rPr>
        <w:t>.[</w:t>
      </w:r>
      <w:proofErr w:type="gramEnd"/>
      <w:r w:rsidRPr="00E345EA">
        <w:rPr>
          <w:rStyle w:val="StyleBoldUnderline"/>
        </w:rPr>
        <w:t>16] The India-Pakistan relationship displays how the stability-instability paradox subjects the region to escalation and miscalculation on a nuclear scale.</w:t>
      </w:r>
      <w:r>
        <w:rPr>
          <w:rStyle w:val="StyleBoldUnderline"/>
        </w:rPr>
        <w:t xml:space="preserve"> </w:t>
      </w:r>
      <w:r w:rsidRPr="00E345EA">
        <w:rPr>
          <w:rStyle w:val="StyleBoldUnderline"/>
        </w:rPr>
        <w:t>The stability-instability paradox also holds true for the Israel-Iran case</w:t>
      </w:r>
      <w:r w:rsidRPr="00637324">
        <w:rPr>
          <w:sz w:val="14"/>
        </w:rPr>
        <w:t xml:space="preserve">. Colin Kahl, Melissa Dalton, and Matthew Irvine point out that </w:t>
      </w:r>
      <w:r w:rsidRPr="00E345EA">
        <w:rPr>
          <w:rStyle w:val="StyleBoldUnderline"/>
        </w:rPr>
        <w:t xml:space="preserve">a </w:t>
      </w:r>
      <w:r w:rsidRPr="001635F3">
        <w:rPr>
          <w:rStyle w:val="Emphasis"/>
        </w:rPr>
        <w:t>nuclear-armed Iran could stir regional conflict, producing high-stakes miscalculations with “some inherent risk of inadvertent escalation to nuclear war.”[</w:t>
      </w:r>
      <w:r w:rsidRPr="00E345EA">
        <w:rPr>
          <w:rStyle w:val="StyleBoldUnderline"/>
        </w:rPr>
        <w:t xml:space="preserve">17] A Middle East where “conflict below the nuclear threshold seem[s] ‘safe’” will likely “encourage </w:t>
      </w:r>
      <w:r w:rsidRPr="001635F3">
        <w:rPr>
          <w:rStyle w:val="Emphasis"/>
        </w:rPr>
        <w:t>Iranian adventurism</w:t>
      </w:r>
      <w:r w:rsidRPr="00E345EA">
        <w:rPr>
          <w:rStyle w:val="StyleBoldUnderline"/>
        </w:rPr>
        <w:t>, reduce Israeli freedom of action, and increase aggressive actions by Iranian proxies.”[18] Geographic proximity and mutual distrust could lead “Israel and Iran [to] adopt ‘launch-on-warning’” doctrines for their nuclear arsenals, increasing the chances that “false warnings of an impending attack by one side” could unravel into an “accidental nuclear war.”[19]</w:t>
      </w:r>
      <w:r>
        <w:rPr>
          <w:rStyle w:val="StyleBoldUnderline"/>
        </w:rPr>
        <w:t xml:space="preserve"> </w:t>
      </w:r>
      <w:r w:rsidRPr="00637324">
        <w:rPr>
          <w:sz w:val="14"/>
        </w:rPr>
        <w:t xml:space="preserve">When it comes to a weaponized Iran, Waltz’s contention fails to follow its own rational deterrence logic. In this scenario, </w:t>
      </w:r>
      <w:r w:rsidRPr="00E345EA">
        <w:rPr>
          <w:rStyle w:val="StyleBoldUnderline"/>
        </w:rPr>
        <w:t>it is not fear of a second strike that deters Israel and Iran, but vulnerability to a first strike that could lead one side or the other to initiate a nuclear attack</w:t>
      </w:r>
      <w:r w:rsidRPr="00637324">
        <w:rPr>
          <w:sz w:val="14"/>
        </w:rPr>
        <w:t xml:space="preserve">. Kahl notes, </w:t>
      </w:r>
      <w:r w:rsidRPr="00E345EA">
        <w:rPr>
          <w:rStyle w:val="StyleBoldUnderline"/>
        </w:rPr>
        <w:t>“Reciprocal fears of surprise attack could produce incentives for either side to launch a deliberate pre-emptive attack.”[20] Israel, with its nuclear superiority, fearing a nuclear-armed Iran, could seek to annihilate Iran’s small arsenal by initiating a first strike.</w:t>
      </w:r>
      <w:r w:rsidRPr="00637324">
        <w:rPr>
          <w:sz w:val="14"/>
        </w:rPr>
        <w:t xml:space="preserve"> </w:t>
      </w:r>
      <w:r w:rsidRPr="00E345EA">
        <w:rPr>
          <w:rStyle w:val="StyleBoldUnderline"/>
        </w:rPr>
        <w:t>Even if Iran only feared an Israeli conventional attack, Iran’s nascent nuclear arsenal, extremely vulnerable to an Israeli strike, could generate an Iranian “use them or lose them” sentiment, where Iran could also calculate that a first strike lay in its favor.[21</w:t>
      </w:r>
      <w:r w:rsidRPr="00637324">
        <w:rPr>
          <w:sz w:val="14"/>
        </w:rPr>
        <w:t>] This would leave two nuclear-armed adversaries without diplomatic relations living in close proximity to one another, both feeling vulnerable and potentially believing a first strike could work to its advantage.[22</w:t>
      </w:r>
      <w:r w:rsidRPr="00E345EA">
        <w:rPr>
          <w:rStyle w:val="StyleBoldUnderline"/>
        </w:rPr>
        <w:t xml:space="preserve">] In the Middle East, </w:t>
      </w:r>
      <w:r w:rsidRPr="001635F3">
        <w:rPr>
          <w:rStyle w:val="Emphasis"/>
        </w:rPr>
        <w:t>even the prospect of a weaponized Iran heightens the potential for conflict to escalate to nuclear levels</w:t>
      </w:r>
      <w:r w:rsidRPr="00E345EA">
        <w:rPr>
          <w:rStyle w:val="StyleBoldUnderline"/>
        </w:rPr>
        <w:t>.</w:t>
      </w:r>
      <w:r>
        <w:rPr>
          <w:rStyle w:val="StyleBoldUnderline"/>
        </w:rPr>
        <w:t xml:space="preserve"> </w:t>
      </w:r>
      <w:r w:rsidRPr="00637324">
        <w:rPr>
          <w:sz w:val="14"/>
        </w:rPr>
        <w:t xml:space="preserve">While no one can know with certainty what the regional security environment will look like if Iran joins the nuclear club, </w:t>
      </w:r>
      <w:r w:rsidRPr="00E345EA">
        <w:rPr>
          <w:rStyle w:val="StyleBoldUnderline"/>
        </w:rPr>
        <w:t xml:space="preserve">one thing is certain: </w:t>
      </w:r>
      <w:r w:rsidRPr="001635F3">
        <w:rPr>
          <w:rStyle w:val="Emphasis"/>
        </w:rPr>
        <w:t>nuclear weapons sustain the possibility of nuclear war</w:t>
      </w:r>
      <w:r w:rsidRPr="00E345EA">
        <w:rPr>
          <w:rStyle w:val="StyleBoldUnderline"/>
        </w:rPr>
        <w:t>. The Waltzian deterrence model may hold true in a Cold War retrospective, but unintended accidents and escalation are still possible.</w:t>
      </w:r>
      <w:r w:rsidRPr="00637324">
        <w:rPr>
          <w:sz w:val="14"/>
        </w:rPr>
        <w:t xml:space="preserve"> </w:t>
      </w:r>
      <w:r w:rsidRPr="00E345EA">
        <w:rPr>
          <w:rStyle w:val="StyleBoldUnderline"/>
        </w:rPr>
        <w:t>When adversarial states both possess a nuclear second-strike capability, relative security gains cannot be achieved at the nuclear level.</w:t>
      </w:r>
      <w:r w:rsidRPr="00637324">
        <w:rPr>
          <w:sz w:val="14"/>
        </w:rPr>
        <w:t xml:space="preserve"> Waltz concedes that because states seek to maximize their relative security, nuclear states may choose to develop a massive conventional weapons arsenal as well. In this way, even Waltz acknowledges the paradoxical nature of nuclear weapons, admitting heightened aggression and limited war is possible even when both states are nuclear-armed</w:t>
      </w:r>
      <w:proofErr w:type="gramStart"/>
      <w:r w:rsidRPr="00637324">
        <w:rPr>
          <w:sz w:val="14"/>
        </w:rPr>
        <w:t>.[</w:t>
      </w:r>
      <w:proofErr w:type="gramEnd"/>
      <w:r w:rsidRPr="00637324">
        <w:rPr>
          <w:sz w:val="14"/>
        </w:rPr>
        <w:t xml:space="preserve">23] As demonstrated by the nuclear standoff between India and Pakistan, </w:t>
      </w:r>
      <w:r w:rsidRPr="00E345EA">
        <w:rPr>
          <w:rStyle w:val="StyleBoldUnderline"/>
        </w:rPr>
        <w:t xml:space="preserve">nuclear weapons generate increasingly aggressive behavior, creating </w:t>
      </w:r>
      <w:r w:rsidRPr="001635F3">
        <w:rPr>
          <w:rStyle w:val="Emphasis"/>
        </w:rPr>
        <w:t>greater opportunities for conflict, not fewer</w:t>
      </w:r>
      <w:r w:rsidRPr="00E345EA">
        <w:rPr>
          <w:rStyle w:val="StyleBoldUnderline"/>
        </w:rPr>
        <w:t>.</w:t>
      </w:r>
      <w:r w:rsidRPr="00637324">
        <w:rPr>
          <w:sz w:val="14"/>
        </w:rPr>
        <w:t xml:space="preserve"> </w:t>
      </w:r>
      <w:r w:rsidRPr="00E345EA">
        <w:rPr>
          <w:rStyle w:val="StyleBoldUnderline"/>
        </w:rPr>
        <w:t xml:space="preserve">A likely scenario between Israel and a nuclear Iran involves increased low-intensity conflict </w:t>
      </w:r>
      <w:r w:rsidRPr="00E345EA">
        <w:rPr>
          <w:rStyle w:val="StyleBoldUnderline"/>
        </w:rPr>
        <w:lastRenderedPageBreak/>
        <w:t xml:space="preserve">where low-level skirmishes </w:t>
      </w:r>
      <w:r w:rsidRPr="001635F3">
        <w:rPr>
          <w:rStyle w:val="Emphasis"/>
        </w:rPr>
        <w:t>could lead to unintended escalation or accidental nuclear detonation</w:t>
      </w:r>
      <w:r w:rsidRPr="00E345EA">
        <w:rPr>
          <w:rStyle w:val="StyleBoldUnderline"/>
        </w:rPr>
        <w:t xml:space="preserve">. </w:t>
      </w:r>
      <w:r w:rsidRPr="00637324">
        <w:rPr>
          <w:sz w:val="14"/>
        </w:rPr>
        <w:t>At worst, nuclear-armed foes could decide that a first strike is worth the risk.</w:t>
      </w:r>
    </w:p>
    <w:p w:rsidR="00637324" w:rsidRDefault="00637324" w:rsidP="00637324">
      <w:pPr>
        <w:pStyle w:val="Heading3"/>
      </w:pPr>
      <w:r>
        <w:lastRenderedPageBreak/>
        <w:t>Impacts: US-Russia</w:t>
      </w:r>
    </w:p>
    <w:p w:rsidR="00637324" w:rsidRDefault="00637324" w:rsidP="00637324">
      <w:pPr>
        <w:pStyle w:val="Heading4"/>
      </w:pPr>
      <w:r>
        <w:t>Middle East conflicts trigger a US-Russia arms race</w:t>
      </w:r>
    </w:p>
    <w:p w:rsidR="00637324" w:rsidRPr="00637324" w:rsidRDefault="00637324" w:rsidP="00637324"/>
    <w:p w:rsidR="00637324" w:rsidRPr="00936933" w:rsidRDefault="00637324" w:rsidP="00637324">
      <w:r w:rsidRPr="00936933">
        <w:rPr>
          <w:rStyle w:val="StyleStyleBold12pt"/>
        </w:rPr>
        <w:t>Deen 4/27</w:t>
      </w:r>
      <w:r>
        <w:t xml:space="preserve">, (Thalif Deen, an IPS UN Bureau Chief, has been covering the United Nations since the late 1970s, quotes Natalie J. Goldring, a senior fellow with the Security Studies Program in the Edmund A. Walsh School of Foreign Service at Georgetown University, “Middle East Conflicts Trigger New U.S.-Russia Arms Race,” </w:t>
      </w:r>
      <w:hyperlink r:id="rId60" w:history="1">
        <w:r w:rsidRPr="00F061A4">
          <w:rPr>
            <w:rStyle w:val="Hyperlink"/>
          </w:rPr>
          <w:t>http://www.globalissues.org/news/2015/04/27/20914</w:t>
        </w:r>
      </w:hyperlink>
      <w:r>
        <w:t>, 4/27/15, //VZ)</w:t>
      </w:r>
    </w:p>
    <w:p w:rsidR="00637324" w:rsidRDefault="00637324" w:rsidP="00637324">
      <w:pPr>
        <w:rPr>
          <w:rStyle w:val="StyleBoldUnderline"/>
        </w:rPr>
      </w:pPr>
      <w:r w:rsidRPr="008A5627">
        <w:rPr>
          <w:sz w:val="16"/>
        </w:rPr>
        <w:t xml:space="preserve">UNITED NATIONS, Apr 27 (IPS) - </w:t>
      </w:r>
      <w:r w:rsidRPr="008A5627">
        <w:rPr>
          <w:rStyle w:val="StyleBoldUnderline"/>
        </w:rPr>
        <w:t xml:space="preserve">The escalating military conflicts in the Middle East – and the month-long aerial bombings of Yemen by an Arab coalition led by Saudi Arabia – </w:t>
      </w:r>
      <w:r w:rsidRPr="008A5627">
        <w:rPr>
          <w:rStyle w:val="Emphasis"/>
        </w:rPr>
        <w:t>have triggered a new arms race in the politically-volatile region</w:t>
      </w:r>
      <w:r w:rsidRPr="008A5627">
        <w:rPr>
          <w:rStyle w:val="StyleBoldUnderline"/>
        </w:rPr>
        <w:t xml:space="preserve">. The </w:t>
      </w:r>
      <w:r w:rsidRPr="008A5627">
        <w:rPr>
          <w:rStyle w:val="Emphasis"/>
        </w:rPr>
        <w:t>primary beneficiaries are the United States and Russia, two of the world's largest arms suppliers, who are feeding the multiple warring parties in Syria, Iraq, Libya, and most recently in Yemen</w:t>
      </w:r>
      <w:r w:rsidRPr="008A5627">
        <w:rPr>
          <w:sz w:val="16"/>
        </w:rPr>
        <w:t xml:space="preserve">.3 </w:t>
      </w:r>
      <w:r w:rsidRPr="008A5627">
        <w:rPr>
          <w:rStyle w:val="StyleBoldUnderline"/>
        </w:rPr>
        <w:t>Dr.</w:t>
      </w:r>
      <w:r w:rsidRPr="008A5627">
        <w:rPr>
          <w:sz w:val="16"/>
        </w:rPr>
        <w:t xml:space="preserve"> </w:t>
      </w:r>
      <w:r w:rsidRPr="008A5627">
        <w:rPr>
          <w:rStyle w:val="StyleBoldUnderline"/>
        </w:rPr>
        <w:t>Natalie J. Goldring</w:t>
      </w:r>
      <w:r w:rsidRPr="008A5627">
        <w:rPr>
          <w:sz w:val="16"/>
        </w:rPr>
        <w:t xml:space="preserve">, a senior fellow with the Security Studies Program in the Edmund A. Walsh School of Foreign Service at Georgetown University, </w:t>
      </w:r>
      <w:r w:rsidRPr="008A5627">
        <w:rPr>
          <w:rStyle w:val="StyleBoldUnderline"/>
        </w:rPr>
        <w:t>told IPS "once again, the Middle East seems to be mired in an arms race."</w:t>
      </w:r>
      <w:r w:rsidRPr="008A5627">
        <w:rPr>
          <w:sz w:val="16"/>
        </w:rPr>
        <w:t xml:space="preserve"> The New York Times, she pointed out, recently published a provocative article titled, "Sale of U.S. Arms Fuels the Wars of Arab States," mentioning several potential U.S. arms sales to the region in the near future. "But this isn't likely to be the whole story," she added. In all likelihood, said Dr. Goldring, if the proposed </w:t>
      </w:r>
      <w:r w:rsidRPr="008A5627">
        <w:rPr>
          <w:rStyle w:val="StyleBoldUnderline"/>
        </w:rPr>
        <w:t>U.S. sales go forward, the Russian government will use them as an excuse to supply its clients with more weapons. "It's an easy cycle to predict -- the United States makes major sales to clients such as Saudi Arabia, Qatar, or the United Arab Emirates. Then Russia sells weapons to Iran and perhaps Syria with the argument they're simply balancing U.S. sales. And the cycle continues," she added</w:t>
      </w:r>
      <w:r w:rsidRPr="008A5627">
        <w:rPr>
          <w:sz w:val="16"/>
        </w:rPr>
        <w:t xml:space="preserve">. </w:t>
      </w:r>
      <w:r w:rsidRPr="008A5627">
        <w:rPr>
          <w:rStyle w:val="StyleBoldUnderline"/>
        </w:rPr>
        <w:t>The six-member Arab coalition engaged in bombarding Yemen is led by Saudi Arabia and includes the United Arab Emirates (UAE), Bahrain, Qatar, Jordan and Egypt – all of them equipped primarily with U.S. weapons systems</w:t>
      </w:r>
      <w:r w:rsidRPr="008A5627">
        <w:rPr>
          <w:sz w:val="16"/>
        </w:rPr>
        <w:t xml:space="preserve">. The jets used in the attacks inside Yemen are mostly F-15s and F-16s – both front line fighter planes in Middle East arsenals. The London Economist says "oblivious to the unfolding humanitarian crisis," Prince Al-Waleed bin Talal, described as a billionaire member of the Saudi royal family, is offering 100 super luxury Bentley cars to each of the fighter pilots participating in the bombing raids inside Yemen. Last week, </w:t>
      </w:r>
      <w:r w:rsidRPr="008A5627">
        <w:rPr>
          <w:rStyle w:val="StyleBoldUnderline"/>
        </w:rPr>
        <w:t xml:space="preserve">Russia announced it was lifting a five year voluntary embargo on a long-pending sale of S-300 anti-aircraft missiles to Iran, which is accused of arming the Houthi rebels under attack by Saudi Arabia and its allies. </w:t>
      </w:r>
      <w:r w:rsidRPr="008A5627">
        <w:rPr>
          <w:sz w:val="16"/>
        </w:rPr>
        <w:t xml:space="preserve">The Saudi coalition, which temporarily halted the aerial attacks last week, resumed its bombings over the weekend. As the Wall Street Journal reported Monday, the air campaign has transformed Yemen into a battlefield for broader contest over regional power between Shiite Iran and Sunni Muslim countries led by Saudi Arabia. There were also reports </w:t>
      </w:r>
      <w:r w:rsidRPr="008A5627">
        <w:rPr>
          <w:rStyle w:val="StyleBoldUnderline"/>
        </w:rPr>
        <w:t>the Russian government has offered to sell advanced surface-to-air missiles to Iran, providing Tehran with a mobile system that could attack both missiles and aircraft</w:t>
      </w:r>
      <w:r w:rsidRPr="008A5627">
        <w:rPr>
          <w:sz w:val="16"/>
        </w:rPr>
        <w:t xml:space="preserve">. The system, the Antey-2500, apparently has the capacity to defend against – and attack – ballistic missiles, cruise missiles, and fixed-wing aircraft. Meanwhile, </w:t>
      </w:r>
      <w:r w:rsidRPr="008A5627">
        <w:rPr>
          <w:rStyle w:val="StyleBoldUnderline"/>
        </w:rPr>
        <w:t>Russia has also continued to be the primary arms supplier to Syria, another military hot spot in the Middle East.</w:t>
      </w:r>
    </w:p>
    <w:p w:rsidR="00637324" w:rsidRDefault="00637324" w:rsidP="00637324">
      <w:pPr>
        <w:pStyle w:val="Heading4"/>
      </w:pPr>
      <w:r w:rsidRPr="00637324">
        <w:t>US-Russian arms race causes nuclear prolif</w:t>
      </w:r>
    </w:p>
    <w:p w:rsidR="00637324" w:rsidRPr="00637324" w:rsidRDefault="00637324" w:rsidP="00637324"/>
    <w:p w:rsidR="00637324" w:rsidRPr="008A5627" w:rsidRDefault="00637324" w:rsidP="00637324">
      <w:r w:rsidRPr="007D58BE">
        <w:rPr>
          <w:rStyle w:val="StyleStyleBold12pt"/>
        </w:rPr>
        <w:t>Heuvel 2/10</w:t>
      </w:r>
      <w:r>
        <w:t xml:space="preserve">, (Katrina vanden Heuvel, Washington Post, “An arms race won’t help Ukraine,” </w:t>
      </w:r>
      <w:hyperlink r:id="rId61" w:history="1">
        <w:r w:rsidRPr="00F061A4">
          <w:rPr>
            <w:rStyle w:val="Hyperlink"/>
          </w:rPr>
          <w:t>http://www.washingtonpost.com/opinions/an-arms-race-wont-help-ukraine/2015/02/10/d3f30ee4-b086-11e4-827f-93f454140e2b_story.html</w:t>
        </w:r>
      </w:hyperlink>
      <w:r>
        <w:t>, 2/10/15, //VZ)</w:t>
      </w:r>
    </w:p>
    <w:p w:rsidR="00637324" w:rsidRPr="008A5627" w:rsidRDefault="00637324" w:rsidP="00637324">
      <w:pPr>
        <w:rPr>
          <w:sz w:val="16"/>
        </w:rPr>
      </w:pPr>
      <w:r w:rsidRPr="008A5627">
        <w:rPr>
          <w:rStyle w:val="StyleBoldUnderline"/>
        </w:rPr>
        <w:t xml:space="preserve">The </w:t>
      </w:r>
      <w:r w:rsidRPr="007D58BE">
        <w:rPr>
          <w:rStyle w:val="Emphasis"/>
        </w:rPr>
        <w:t>U.S. interest should be avoiding another arms race with Russia — nuclear or otherwise</w:t>
      </w:r>
      <w:r w:rsidRPr="008A5627">
        <w:rPr>
          <w:sz w:val="16"/>
        </w:rPr>
        <w:t xml:space="preserve"> — and rebuilding the trust that will be necessary to stabilize Ukraine. </w:t>
      </w:r>
      <w:r w:rsidRPr="007D58BE">
        <w:rPr>
          <w:rStyle w:val="Emphasis"/>
        </w:rPr>
        <w:t xml:space="preserve">Further U.S. </w:t>
      </w:r>
      <w:r w:rsidRPr="007D58BE">
        <w:rPr>
          <w:rStyle w:val="Emphasis"/>
        </w:rPr>
        <w:lastRenderedPageBreak/>
        <w:t>involvement</w:t>
      </w:r>
      <w:r w:rsidRPr="008A5627">
        <w:rPr>
          <w:sz w:val="16"/>
        </w:rPr>
        <w:t xml:space="preserve"> in the conflict </w:t>
      </w:r>
      <w:r w:rsidRPr="007D58BE">
        <w:rPr>
          <w:rStyle w:val="Emphasis"/>
        </w:rPr>
        <w:t>would have the opposite effect, potentially ending the last remnants of cooperation between the countries to contain the spread of nuclear weapons.</w:t>
      </w:r>
      <w:r w:rsidRPr="008A5627">
        <w:rPr>
          <w:rStyle w:val="StyleBoldUnderline"/>
        </w:rPr>
        <w:t xml:space="preserve"> Moreover, the Obama administration should consider the impact on relations with important European allies, who are pushing hard for a diplomatic resolution, and may even break with Washington policy. </w:t>
      </w:r>
      <w:r w:rsidRPr="008A5627">
        <w:rPr>
          <w:sz w:val="16"/>
        </w:rPr>
        <w:t>Arming Kiev seems to have been a step too far, especially with Ukraine on the point of financial collapse. (It is estimated that in order to survive, Ukraine needs more than $50 billion, which will be largely up to Europe to provide.) The more weapons Washington provides Kiev, the more the price tag will increase.</w:t>
      </w:r>
    </w:p>
    <w:p w:rsidR="00637324" w:rsidRPr="00637324" w:rsidRDefault="00637324" w:rsidP="00637324">
      <w:pPr>
        <w:pStyle w:val="Heading3"/>
      </w:pPr>
      <w:r>
        <w:lastRenderedPageBreak/>
        <w:t>Impacts: Oil</w:t>
      </w:r>
    </w:p>
    <w:p w:rsidR="00637324" w:rsidRDefault="00637324" w:rsidP="00637324">
      <w:pPr>
        <w:pStyle w:val="Heading4"/>
      </w:pPr>
      <w:r>
        <w:t>Iran’s control over the Strait of Hormuz would collapse the global economy – oil chokepoint</w:t>
      </w:r>
    </w:p>
    <w:p w:rsidR="00637324" w:rsidRPr="005A731A" w:rsidRDefault="00637324" w:rsidP="00637324">
      <w:r w:rsidRPr="005A731A">
        <w:rPr>
          <w:rStyle w:val="StyleStyleBold12pt"/>
        </w:rPr>
        <w:t>Fontevecchia 11</w:t>
      </w:r>
      <w:r>
        <w:t xml:space="preserve">, (Agustino, Forbes, quotes Stratfor, and Iranian MP Parviz Sorouri of the Majlis National Security and Foreign Policy Committee, and Stratfor, an American publisher and global intelligence company, “Oil: Iran's Hormuz Strait Threats Could Wreak Global Economic Havoc,” </w:t>
      </w:r>
      <w:hyperlink r:id="rId62" w:history="1">
        <w:r w:rsidRPr="00F061A4">
          <w:rPr>
            <w:rStyle w:val="Hyperlink"/>
          </w:rPr>
          <w:t>http://www.forbes.com/sites/afontevecchia/2011/12/13/oil-irans-hormuz-strait-threats-could-wreak-global-economic-havoc/</w:t>
        </w:r>
      </w:hyperlink>
      <w:r>
        <w:t>, 12/13/2011, //VZ)</w:t>
      </w:r>
    </w:p>
    <w:p w:rsidR="00637324" w:rsidRDefault="00637324" w:rsidP="00637324">
      <w:pPr>
        <w:rPr>
          <w:sz w:val="16"/>
        </w:rPr>
      </w:pPr>
      <w:r w:rsidRPr="005A731A">
        <w:rPr>
          <w:sz w:val="16"/>
        </w:rPr>
        <w:t xml:space="preserve">The pop in crude oil prices came after Iranian MP Parviz Sorouri of the Majlis National Security and Foreign Policy Committee said: Currently, </w:t>
      </w:r>
      <w:r w:rsidRPr="0033567B">
        <w:rPr>
          <w:rStyle w:val="Emphasis"/>
        </w:rPr>
        <w:t>the Middle East region supplies 70 percent of the world’s energy needs</w:t>
      </w:r>
      <w:r w:rsidRPr="005A731A">
        <w:rPr>
          <w:rStyle w:val="StyleBoldUnderline"/>
        </w:rPr>
        <w:t xml:space="preserve">, (most of) </w:t>
      </w:r>
      <w:r w:rsidRPr="0033567B">
        <w:rPr>
          <w:rStyle w:val="Emphasis"/>
        </w:rPr>
        <w:t>which are transported through the Strait of Hormuz</w:t>
      </w:r>
      <w:r w:rsidRPr="005A731A">
        <w:rPr>
          <w:sz w:val="16"/>
        </w:rPr>
        <w:t xml:space="preserve">. We will hold an exercise to close the Strait of Hormuz in the near future. </w:t>
      </w:r>
      <w:r w:rsidRPr="005A731A">
        <w:rPr>
          <w:rStyle w:val="StyleBoldUnderline"/>
        </w:rPr>
        <w:t>If the world wants to make the region insecure, we will make the world insecure</w:t>
      </w:r>
      <w:r w:rsidRPr="005A731A">
        <w:rPr>
          <w:sz w:val="16"/>
        </w:rPr>
        <w:t xml:space="preserve">. The comments, picked up by the quasi-official Iranian Student News Agency, and reported by the Tehran Times, were later complemented by a statement by the Iranian Foreign Ministry noting the Strait remains open, according to Bloomberg. </w:t>
      </w:r>
      <w:r w:rsidRPr="0033567B">
        <w:rPr>
          <w:rStyle w:val="Emphasis"/>
        </w:rPr>
        <w:t>Hormuz is one of the world’s most important waterways</w:t>
      </w:r>
      <w:r w:rsidRPr="005A731A">
        <w:rPr>
          <w:rStyle w:val="StyleBoldUnderline"/>
        </w:rPr>
        <w:t xml:space="preserve">, with daily flow of about 15 million barrels of oil. </w:t>
      </w:r>
      <w:r w:rsidRPr="0033567B">
        <w:rPr>
          <w:rStyle w:val="Emphasis"/>
        </w:rPr>
        <w:t xml:space="preserve">That’s 90% of Persian Gulf Exports and 40% of global consumption, </w:t>
      </w:r>
      <w:r w:rsidRPr="005A731A">
        <w:rPr>
          <w:rStyle w:val="StyleBoldUnderline"/>
        </w:rPr>
        <w:t xml:space="preserve">according to geopolitical analysts at Stratfor. </w:t>
      </w:r>
      <w:r w:rsidRPr="005A731A">
        <w:rPr>
          <w:sz w:val="16"/>
        </w:rPr>
        <w:t>“</w:t>
      </w:r>
      <w:r w:rsidRPr="005A731A">
        <w:rPr>
          <w:rStyle w:val="StyleBoldUnderline"/>
        </w:rPr>
        <w:t>The importance of this waterway to both American military and economic interests is difficult to overstate.</w:t>
      </w:r>
      <w:r w:rsidRPr="005A731A">
        <w:rPr>
          <w:sz w:val="16"/>
        </w:rPr>
        <w:t xml:space="preserve"> </w:t>
      </w:r>
      <w:r w:rsidRPr="005A731A">
        <w:rPr>
          <w:rStyle w:val="StyleBoldUnderline"/>
        </w:rPr>
        <w:t>Considering Washington’s more general — and fundamental — interest in securing freedom of the seas, the U.S. Navy would almost be forced to respond aggressively to any attempt to close the Strait of Hormuz,”</w:t>
      </w:r>
      <w:r w:rsidRPr="005A731A">
        <w:rPr>
          <w:sz w:val="16"/>
        </w:rPr>
        <w:t xml:space="preserve"> explained analysts at Stratfor. Iran’s intentions, though, are to avoid an attack and therefore would use the threat for deterrence rather than as an offensive or defensive action. Iran is being pushed by what the analysts call a “covert intelligence war” carried on by the U.S., Israel, and other U.S. allies. A recent U.S. drone, shot down over Iranian airspace, added to other recent examples of escalation like “the defection to the West of Iranian officials with knowledge of Tehran’s nuclear program; the Iranian seizure of British servicemen in the Shatt al Arab Waterway; the assassination of Iranian nuclear scientists; the use of the Stuxnet worm to cripple Iranian uranium enrichment efforts,” according to Stratfor. On the markets front, Iran could cause substantial crude oil price movements if it chose to take action. From Stratfor: </w:t>
      </w:r>
      <w:r w:rsidRPr="005A731A">
        <w:rPr>
          <w:rStyle w:val="StyleBoldUnderline"/>
        </w:rPr>
        <w:t>A single ship striking a naval mine (or even a serious Iranian move to sow mines) could quickly and dramatically drive up global oil prices and maritime insurance rates</w:t>
      </w:r>
      <w:r w:rsidRPr="005A731A">
        <w:rPr>
          <w:sz w:val="16"/>
        </w:rPr>
        <w:t xml:space="preserve">. </w:t>
      </w:r>
      <w:r w:rsidRPr="005A731A">
        <w:rPr>
          <w:rStyle w:val="StyleBoldUnderline"/>
        </w:rPr>
        <w:t xml:space="preserve">This combination is bad enough in the best of times. </w:t>
      </w:r>
      <w:r w:rsidRPr="0033567B">
        <w:rPr>
          <w:rStyle w:val="Emphasis"/>
        </w:rPr>
        <w:t>But the Iranian threat to the Strait of Hormuz could not be more effective than at this moment,</w:t>
      </w:r>
      <w:r w:rsidRPr="005A731A">
        <w:rPr>
          <w:rStyle w:val="StyleBoldUnderline"/>
        </w:rPr>
        <w:t xml:space="preserve"> with the world just starting to show signs of economic recovery. The </w:t>
      </w:r>
      <w:r w:rsidRPr="0033567B">
        <w:rPr>
          <w:rStyle w:val="Emphasis"/>
        </w:rPr>
        <w:t>shock wave of a spike in energy prices</w:t>
      </w:r>
      <w:r w:rsidRPr="005A731A">
        <w:rPr>
          <w:rStyle w:val="StyleBoldUnderline"/>
        </w:rPr>
        <w:t xml:space="preserve"> — not to mention the wider threat of a conflagration in the Persian Gulf — </w:t>
      </w:r>
      <w:r w:rsidRPr="0033567B">
        <w:rPr>
          <w:rStyle w:val="Emphasis"/>
        </w:rPr>
        <w:t>could leave the global economy in even worse straits</w:t>
      </w:r>
      <w:r w:rsidRPr="005A731A">
        <w:rPr>
          <w:rStyle w:val="StyleBoldUnderline"/>
        </w:rPr>
        <w:t xml:space="preserve"> </w:t>
      </w:r>
      <w:r w:rsidRPr="005A731A">
        <w:rPr>
          <w:sz w:val="16"/>
        </w:rPr>
        <w:t>than it was a year ago.</w:t>
      </w:r>
    </w:p>
    <w:p w:rsidR="00637324" w:rsidRDefault="00637324" w:rsidP="00637324"/>
    <w:p w:rsidR="00637324" w:rsidRPr="00231076" w:rsidRDefault="00637324" w:rsidP="00637324">
      <w:pPr>
        <w:pStyle w:val="Heading4"/>
        <w:rPr>
          <w:szCs w:val="24"/>
        </w:rPr>
      </w:pPr>
      <w:r w:rsidRPr="00231076">
        <w:rPr>
          <w:szCs w:val="24"/>
        </w:rPr>
        <w:t xml:space="preserve">Economic decline causes war and miscalculation </w:t>
      </w:r>
      <w:r>
        <w:rPr>
          <w:szCs w:val="24"/>
        </w:rPr>
        <w:t>– diversionary theory</w:t>
      </w:r>
    </w:p>
    <w:p w:rsidR="00637324" w:rsidRPr="00231076" w:rsidRDefault="00637324" w:rsidP="00637324">
      <w:pPr>
        <w:rPr>
          <w:sz w:val="24"/>
          <w:szCs w:val="24"/>
        </w:rPr>
      </w:pPr>
      <w:proofErr w:type="gramStart"/>
      <w:r w:rsidRPr="00231076">
        <w:rPr>
          <w:rStyle w:val="StyleStyleBold12pt"/>
          <w:szCs w:val="24"/>
        </w:rPr>
        <w:t>Royal 10</w:t>
      </w:r>
      <w:r w:rsidRPr="00231076">
        <w:rPr>
          <w:sz w:val="24"/>
          <w:szCs w:val="24"/>
        </w:rPr>
        <w:t xml:space="preserve"> </w:t>
      </w:r>
      <w:r w:rsidRPr="00231076">
        <w:t>— Jedidiah Royal, Director of Cooperative Threat Reduction at the U.S. Department of Defense, M.Phil.</w:t>
      </w:r>
      <w:proofErr w:type="gramEnd"/>
      <w:r w:rsidRPr="00231076">
        <w:t xml:space="preserve"> Candidate at the University of New South Wales, 2010 (“Economic Integration, Economic Signalling and the Problem of Economic Crises,” </w:t>
      </w:r>
      <w:r w:rsidRPr="00231076">
        <w:rPr>
          <w:i/>
        </w:rPr>
        <w:t>Economics of War and Peace: Economic, Legal and Political Perspectives</w:t>
      </w:r>
      <w:r w:rsidRPr="00231076">
        <w:t>, Edited by Ben Goldsmith and Jurgen Brauer, Published by Emerald Group Publishing, ISBN 0857240048, p. 213-215)</w:t>
      </w:r>
    </w:p>
    <w:p w:rsidR="00637324" w:rsidRDefault="00637324" w:rsidP="00637324">
      <w:pPr>
        <w:rPr>
          <w:sz w:val="16"/>
          <w:szCs w:val="24"/>
        </w:rPr>
      </w:pPr>
      <w:r w:rsidRPr="00231076">
        <w:rPr>
          <w:sz w:val="16"/>
          <w:szCs w:val="24"/>
        </w:rPr>
        <w:lastRenderedPageBreak/>
        <w:t xml:space="preserve">Less intuitive is how periods of </w:t>
      </w:r>
      <w:r w:rsidRPr="003727A0">
        <w:rPr>
          <w:rStyle w:val="StyleBoldUnderline"/>
        </w:rPr>
        <w:t>economic decline may increase the likelihood of external conflict</w:t>
      </w:r>
      <w:r w:rsidRPr="003727A0">
        <w:t xml:space="preserve">. Political science </w:t>
      </w:r>
      <w:r w:rsidRPr="003727A0">
        <w:rPr>
          <w:rStyle w:val="StyleBoldUnderline"/>
        </w:rPr>
        <w:t>literature has contributed a moderate degree of attention to the impact</w:t>
      </w:r>
      <w:r w:rsidRPr="0033567B">
        <w:rPr>
          <w:sz w:val="16"/>
          <w:szCs w:val="24"/>
        </w:rPr>
        <w:t xml:space="preserve"> of economic decline and the security </w:t>
      </w:r>
      <w:r w:rsidRPr="003727A0">
        <w:rPr>
          <w:rStyle w:val="StyleBoldUnderline"/>
        </w:rPr>
        <w:t>and defence behaviour of interdependent states.</w:t>
      </w:r>
      <w:r w:rsidRPr="0033567B">
        <w:rPr>
          <w:sz w:val="16"/>
          <w:szCs w:val="24"/>
        </w:rPr>
        <w:t xml:space="preserve"> Research in this vein has been considered at systemic, dyadic and national levels. Several notable contributions follow. </w:t>
      </w:r>
      <w:r w:rsidRPr="0033567B">
        <w:rPr>
          <w:sz w:val="12"/>
          <w:szCs w:val="24"/>
        </w:rPr>
        <w:t>¶</w:t>
      </w:r>
      <w:r w:rsidRPr="0033567B">
        <w:rPr>
          <w:sz w:val="16"/>
          <w:szCs w:val="24"/>
        </w:rPr>
        <w:t xml:space="preserve"> First, on the systemic level, Pollins (2008) advances Modelski and Thompson's (1996) work on leadership cycle theory, finding that </w:t>
      </w:r>
      <w:r w:rsidRPr="003727A0">
        <w:rPr>
          <w:rStyle w:val="StyleBoldUnderline"/>
        </w:rPr>
        <w:t>rhythms in the global economy are associated with the rise and fall of a pre-eminent power and the often bloody transition</w:t>
      </w:r>
      <w:r w:rsidRPr="0033567B">
        <w:rPr>
          <w:sz w:val="16"/>
          <w:szCs w:val="24"/>
        </w:rPr>
        <w:t xml:space="preserve"> from one pre-eminent leader to the next. As such, exogenous shocks such as </w:t>
      </w:r>
      <w:r w:rsidRPr="003727A0">
        <w:rPr>
          <w:rStyle w:val="StyleBoldUnderline"/>
        </w:rPr>
        <w:t>economic crises could usher in a redistribution of relative power</w:t>
      </w:r>
      <w:r w:rsidRPr="0033567B">
        <w:rPr>
          <w:sz w:val="16"/>
          <w:szCs w:val="24"/>
        </w:rPr>
        <w:t xml:space="preserve"> (see also Gilpin. 1981) that leads to uncertainty about power balances, </w:t>
      </w:r>
      <w:r w:rsidRPr="003727A0">
        <w:rPr>
          <w:rStyle w:val="StyleBoldUnderline"/>
        </w:rPr>
        <w:t>increasing the risk of miscalculation</w:t>
      </w:r>
      <w:r w:rsidRPr="0033567B">
        <w:rPr>
          <w:sz w:val="16"/>
          <w:szCs w:val="24"/>
        </w:rPr>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r w:rsidRPr="0033567B">
        <w:rPr>
          <w:sz w:val="12"/>
          <w:szCs w:val="24"/>
        </w:rPr>
        <w:t>¶</w:t>
      </w:r>
      <w:r w:rsidRPr="0033567B">
        <w:rPr>
          <w:sz w:val="16"/>
          <w:szCs w:val="24"/>
        </w:rPr>
        <w:t xml:space="preserve"> Second, on a dyadic level, Copeland's (1996, 2000) theory of trade expectations suggests that </w:t>
      </w:r>
      <w:r w:rsidRPr="003727A0">
        <w:rPr>
          <w:rStyle w:val="StyleBoldUnderline"/>
        </w:rPr>
        <w:t>'future expectation of trade' is a significant variable</w:t>
      </w:r>
      <w:r w:rsidRPr="0033567B">
        <w:rPr>
          <w:sz w:val="16"/>
          <w:szCs w:val="24"/>
        </w:rPr>
        <w:t xml:space="preserve"> in understanding economic conditions and security behaviour of states. He argues </w:t>
      </w:r>
      <w:r w:rsidRPr="003727A0">
        <w:t xml:space="preserve">that </w:t>
      </w:r>
      <w:r w:rsidRPr="003727A0">
        <w:rPr>
          <w:rStyle w:val="StyleBoldUnderline"/>
        </w:rPr>
        <w:t>interdependent states are likely to gain pacific benefits from trade so long as they have an optimistic view of future trade relations.</w:t>
      </w:r>
      <w:r w:rsidRPr="0033567B">
        <w:rPr>
          <w:sz w:val="16"/>
          <w:szCs w:val="24"/>
        </w:rPr>
        <w:t xml:space="preserve"> However, </w:t>
      </w:r>
      <w:r w:rsidRPr="003727A0">
        <w:rPr>
          <w:rStyle w:val="StyleBoldUnderline"/>
        </w:rPr>
        <w:t>if the expectations of future trade decline</w:t>
      </w:r>
      <w:r w:rsidRPr="0033567B">
        <w:rPr>
          <w:sz w:val="16"/>
          <w:szCs w:val="24"/>
        </w:rPr>
        <w:t xml:space="preserve">, particularly for difficult [end page 213] to replace items such as energy resources, </w:t>
      </w:r>
      <w:r w:rsidRPr="003727A0">
        <w:rPr>
          <w:rStyle w:val="StyleBoldUnderline"/>
        </w:rPr>
        <w:t>the likelihood for conflict increases</w:t>
      </w:r>
      <w:r w:rsidRPr="0033567B">
        <w:rPr>
          <w:sz w:val="16"/>
          <w:szCs w:val="24"/>
        </w:rPr>
        <w:t xml:space="preserve">, as states will be inclined to use force to gain access to those resources. Crises could potentially be the trigger for decreased trade expectations either on its own or because it triggers protectionist moves by interdependent states.4 </w:t>
      </w:r>
      <w:r w:rsidRPr="0033567B">
        <w:rPr>
          <w:sz w:val="12"/>
          <w:szCs w:val="24"/>
        </w:rPr>
        <w:t>¶</w:t>
      </w:r>
      <w:r w:rsidRPr="0033567B">
        <w:rPr>
          <w:sz w:val="16"/>
          <w:szCs w:val="24"/>
        </w:rPr>
        <w:t xml:space="preserve"> Third, others have considered the link between economic decline and external armed conflict at a national level. Blomberg and Hess (2002) find a strong correlation between internal conflict and external conflict, particularly during periods of economic downturn. They write</w:t>
      </w:r>
      <w:proofErr w:type="gramStart"/>
      <w:r w:rsidRPr="0033567B">
        <w:rPr>
          <w:sz w:val="16"/>
          <w:szCs w:val="24"/>
        </w:rPr>
        <w:t>,</w:t>
      </w:r>
      <w:r w:rsidRPr="0033567B">
        <w:rPr>
          <w:sz w:val="12"/>
          <w:szCs w:val="24"/>
        </w:rPr>
        <w:t>¶</w:t>
      </w:r>
      <w:proofErr w:type="gramEnd"/>
      <w:r w:rsidRPr="0033567B">
        <w:rPr>
          <w:sz w:val="16"/>
          <w:szCs w:val="24"/>
        </w:rPr>
        <w:t xml:space="preserve"> The linkages between internal and external conflict and prosperity are strong and mutually reinforcing</w:t>
      </w:r>
      <w:r w:rsidRPr="003727A0">
        <w:rPr>
          <w:sz w:val="16"/>
          <w:szCs w:val="16"/>
        </w:rPr>
        <w:t>.</w:t>
      </w:r>
      <w:r w:rsidRPr="003727A0">
        <w:t xml:space="preserve"> </w:t>
      </w:r>
      <w:r w:rsidRPr="003727A0">
        <w:rPr>
          <w:rStyle w:val="StyleBoldUnderline"/>
        </w:rPr>
        <w:t>Economic conflict tends to spawn internal conflict</w:t>
      </w:r>
      <w:r w:rsidRPr="0033567B">
        <w:rPr>
          <w:sz w:val="16"/>
          <w:szCs w:val="24"/>
        </w:rPr>
        <w:t xml:space="preserve">, which in turn returns the favour. Moreover, the presence of a recession tends to amplify the extent to which international and external conflicts self-reinforce each other. (Blomberg &amp; Hess, 2002. p. 89) </w:t>
      </w:r>
      <w:r w:rsidRPr="0033567B">
        <w:rPr>
          <w:sz w:val="12"/>
          <w:szCs w:val="24"/>
        </w:rPr>
        <w:t>¶</w:t>
      </w:r>
      <w:r w:rsidRPr="0033567B">
        <w:rPr>
          <w:sz w:val="16"/>
          <w:szCs w:val="24"/>
        </w:rPr>
        <w:t xml:space="preserve"> Economic decline has also been linked with an increase in the likelihood of terrorism (Blomberg, Hess, &amp; Weerapana, 2004), which has the capacity to spill across borders and lead to external tensions. </w:t>
      </w:r>
      <w:r w:rsidRPr="0033567B">
        <w:rPr>
          <w:sz w:val="12"/>
          <w:szCs w:val="24"/>
        </w:rPr>
        <w:t>¶</w:t>
      </w:r>
      <w:r w:rsidRPr="0033567B">
        <w:rPr>
          <w:sz w:val="16"/>
          <w:szCs w:val="24"/>
        </w:rPr>
        <w:t xml:space="preserve"> Furthermore, crises generally reduce the popularity of a sitting government. </w:t>
      </w:r>
      <w:r w:rsidRPr="003727A0">
        <w:rPr>
          <w:rStyle w:val="StyleBoldUnderline"/>
        </w:rPr>
        <w:t>“Diversionary theory" suggests that, when facing unpopularity arising from economic decline, sitting governments have increased incentives to fabricate external military conflicts</w:t>
      </w:r>
      <w:r w:rsidRPr="00231076">
        <w:rPr>
          <w:sz w:val="16"/>
          <w:szCs w:val="24"/>
        </w:rPr>
        <w:t xml:space="preserve"> to create a 'rally around the flag' effect. Wang (1996), DeRouen (1995). </w:t>
      </w:r>
      <w:proofErr w:type="gramStart"/>
      <w:r w:rsidRPr="00231076">
        <w:rPr>
          <w:sz w:val="16"/>
          <w:szCs w:val="24"/>
        </w:rPr>
        <w:t>and</w:t>
      </w:r>
      <w:proofErr w:type="gramEnd"/>
      <w:r w:rsidRPr="00231076">
        <w:rPr>
          <w:sz w:val="16"/>
          <w:szCs w:val="24"/>
        </w:rPr>
        <w:t xml:space="preserve">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w:t>
      </w:r>
      <w:r w:rsidRPr="00231076">
        <w:rPr>
          <w:sz w:val="12"/>
          <w:szCs w:val="24"/>
        </w:rPr>
        <w:t>¶</w:t>
      </w:r>
      <w:r w:rsidRPr="00231076">
        <w:rPr>
          <w:sz w:val="16"/>
          <w:szCs w:val="24"/>
        </w:rPr>
        <w:t xml:space="preserve"> </w:t>
      </w:r>
      <w:proofErr w:type="gramStart"/>
      <w:r w:rsidRPr="00231076">
        <w:rPr>
          <w:sz w:val="16"/>
          <w:szCs w:val="24"/>
        </w:rPr>
        <w:t>In</w:t>
      </w:r>
      <w:proofErr w:type="gramEnd"/>
      <w:r w:rsidRPr="00231076">
        <w:rPr>
          <w:sz w:val="16"/>
          <w:szCs w:val="24"/>
        </w:rPr>
        <w:t xml:space="preserve">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w:t>
      </w:r>
      <w:r w:rsidRPr="00231076">
        <w:rPr>
          <w:sz w:val="12"/>
          <w:szCs w:val="24"/>
        </w:rPr>
        <w:t>¶</w:t>
      </w:r>
      <w:r w:rsidRPr="00231076">
        <w:rPr>
          <w:sz w:val="16"/>
          <w:szCs w:val="24"/>
        </w:rPr>
        <w:t xml:space="preserve"> </w:t>
      </w:r>
      <w:proofErr w:type="gramStart"/>
      <w:r w:rsidRPr="00231076">
        <w:rPr>
          <w:sz w:val="16"/>
          <w:szCs w:val="24"/>
        </w:rPr>
        <w:t>This</w:t>
      </w:r>
      <w:proofErr w:type="gramEnd"/>
      <w:r w:rsidRPr="00231076">
        <w:rPr>
          <w:sz w:val="16"/>
          <w:szCs w:val="24"/>
        </w:rPr>
        <w:t xml:space="preserve"> observation is not contradictory to other perspectives that link economic interdependence with a decrease in the likelihood of external conflict, such as those mentioned in the first paragraph of this chapter. [</w:t>
      </w:r>
      <w:proofErr w:type="gramStart"/>
      <w:r w:rsidRPr="00231076">
        <w:rPr>
          <w:sz w:val="16"/>
          <w:szCs w:val="24"/>
        </w:rPr>
        <w:t>end</w:t>
      </w:r>
      <w:proofErr w:type="gramEnd"/>
      <w:r w:rsidRPr="00231076">
        <w:rPr>
          <w:sz w:val="16"/>
          <w:szCs w:val="24"/>
        </w:rPr>
        <w:t xml:space="preserve"> page 214] Those studies tend to focus on dyadic interdependence instead of global interdependence and do not specificall</w:t>
      </w:r>
    </w:p>
    <w:p w:rsidR="00147EC6" w:rsidRDefault="00147EC6" w:rsidP="00147EC6">
      <w:pPr>
        <w:pStyle w:val="Heading3"/>
      </w:pPr>
      <w:r>
        <w:lastRenderedPageBreak/>
        <w:t>Impacts: Saudi-Iran</w:t>
      </w:r>
    </w:p>
    <w:p w:rsidR="00147EC6" w:rsidRPr="00F151A4" w:rsidRDefault="00147EC6" w:rsidP="00147EC6">
      <w:pPr>
        <w:pStyle w:val="Heading4"/>
      </w:pPr>
      <w:r>
        <w:t>US key to check Iranian influence – allowing the regime’s undemocratic policies is key to keep the US base there</w:t>
      </w:r>
    </w:p>
    <w:p w:rsidR="00147EC6" w:rsidRDefault="00147EC6" w:rsidP="00147EC6">
      <w:r w:rsidRPr="00661F25">
        <w:rPr>
          <w:rStyle w:val="StyleStyleBold12pt"/>
        </w:rPr>
        <w:t>Ziezulewicz 12,</w:t>
      </w:r>
      <w:r>
        <w:t xml:space="preserve"> (Geoff, “With Bahrain home to 5th Fleet, US faces dilemma over crackdown on protests,” </w:t>
      </w:r>
      <w:hyperlink r:id="rId63" w:history="1">
        <w:r w:rsidRPr="00F061A4">
          <w:rPr>
            <w:rStyle w:val="Hyperlink"/>
          </w:rPr>
          <w:t>http://www.stripes.com/with-bahrain-home-to-5th-fleet-us-faces-dilemma-over-crackdown-on-protests-1.168370</w:t>
        </w:r>
      </w:hyperlink>
      <w:r>
        <w:t>, 2/12/12, //VZ)</w:t>
      </w:r>
    </w:p>
    <w:p w:rsidR="00147EC6" w:rsidRDefault="00147EC6" w:rsidP="00147EC6">
      <w:pPr>
        <w:rPr>
          <w:rStyle w:val="Emphasis"/>
        </w:rPr>
      </w:pPr>
      <w:r w:rsidRPr="00661F25">
        <w:rPr>
          <w:rStyle w:val="StyleBoldUnderline"/>
        </w:rPr>
        <w:t>But unlike the other Arab Spring flashpoints, Bahrain’s unrest unfolds a few hundred yards from the gates of the Naval Support Activity Bahrain, home to the U.S. Navy’s 5th Fleet,</w:t>
      </w:r>
      <w:r w:rsidRPr="00661F25">
        <w:rPr>
          <w:sz w:val="16"/>
        </w:rPr>
        <w:t xml:space="preserve"> with some 6,200 sailors, civilians and family members. </w:t>
      </w:r>
      <w:r w:rsidRPr="00661F25">
        <w:rPr>
          <w:rStyle w:val="StyleBoldUnderline"/>
        </w:rPr>
        <w:t xml:space="preserve">Yet thanks to realpolitik and the imperative </w:t>
      </w:r>
      <w:r w:rsidRPr="00661F25">
        <w:rPr>
          <w:rStyle w:val="Emphasis"/>
        </w:rPr>
        <w:t>to safeguard American strategic interests in the Arabian Gulf, U.S. policymakers find themselves on the opposite side of the protesters, backing an undemocratic regime that continues to brutalize its citizens. “</w:t>
      </w:r>
      <w:r w:rsidRPr="00661F25">
        <w:rPr>
          <w:rStyle w:val="StyleBoldUnderline"/>
        </w:rPr>
        <w:t>There is a tension between the U.S. rhetoric and preference for democratic systems and regional requirements when it comes to Bahrain</w:t>
      </w:r>
      <w:r w:rsidRPr="00661F25">
        <w:rPr>
          <w:sz w:val="16"/>
        </w:rPr>
        <w:t xml:space="preserve">,” said Emile Hokayem, senior fellow for regional security at the Bahrain offices of the International Institute for Strategic Studies. </w:t>
      </w:r>
      <w:r w:rsidRPr="00661F25">
        <w:rPr>
          <w:rStyle w:val="StyleBoldUnderline"/>
        </w:rPr>
        <w:t xml:space="preserve">This tiny island of 1.2 million people has served as a </w:t>
      </w:r>
      <w:r w:rsidRPr="00661F25">
        <w:rPr>
          <w:rStyle w:val="Emphasis"/>
        </w:rPr>
        <w:t>crucial American ally in the region for decades, providing the U.S. military a base for naval forces that are a vital counterweight to Iranian influence in the oil-rich Gulf.</w:t>
      </w:r>
    </w:p>
    <w:p w:rsidR="00147EC6" w:rsidRPr="00C2256E" w:rsidRDefault="00147EC6" w:rsidP="00C2256E">
      <w:pPr>
        <w:pStyle w:val="Heading4"/>
      </w:pPr>
      <w:r w:rsidRPr="00C2256E">
        <w:t>Fifth Fleet key to check Iranian takeover of Bahrain</w:t>
      </w:r>
    </w:p>
    <w:p w:rsidR="00147EC6" w:rsidRDefault="00147EC6" w:rsidP="00147EC6">
      <w:r w:rsidRPr="00661F25">
        <w:rPr>
          <w:rStyle w:val="StyleStyleBold12pt"/>
        </w:rPr>
        <w:t>Barnes 11</w:t>
      </w:r>
      <w:r>
        <w:t xml:space="preserve">, (Julian E., Pentagon reporter at The Wall Street Journal, got an AB in social studies from Harvard, “U.S. Takes Cautious Line on Fifth Fleet's Base,” </w:t>
      </w:r>
      <w:hyperlink r:id="rId64" w:history="1">
        <w:r w:rsidRPr="00F061A4">
          <w:rPr>
            <w:rStyle w:val="Hyperlink"/>
          </w:rPr>
          <w:t>http://www.wsj.com/articles/SB10001424052748703561604576150662599202064</w:t>
        </w:r>
      </w:hyperlink>
      <w:r>
        <w:t>, 2/18/11, //VZ)</w:t>
      </w:r>
    </w:p>
    <w:p w:rsidR="00147EC6" w:rsidRPr="0018046B" w:rsidRDefault="00147EC6" w:rsidP="00147EC6">
      <w:pPr>
        <w:rPr>
          <w:rStyle w:val="StyleBoldUnderline"/>
        </w:rPr>
      </w:pPr>
      <w:r w:rsidRPr="0018046B">
        <w:rPr>
          <w:rStyle w:val="StyleBoldUnderline"/>
        </w:rPr>
        <w:t>A U.S. ally in a geographically strategic perch</w:t>
      </w:r>
      <w:r w:rsidRPr="0018046B">
        <w:rPr>
          <w:rStyle w:val="Emphasis"/>
        </w:rPr>
        <w:t>, Bahrain is positioned near the world's most important oil reserves</w:t>
      </w:r>
      <w:r w:rsidRPr="0018046B">
        <w:rPr>
          <w:rStyle w:val="StyleBoldUnderline"/>
        </w:rPr>
        <w:t xml:space="preserve">, and its Sunni government has been seen as </w:t>
      </w:r>
      <w:r w:rsidRPr="0018046B">
        <w:rPr>
          <w:rStyle w:val="Emphasis"/>
        </w:rPr>
        <w:t>a reliable bulwark against nearby Shiite-led Iran</w:t>
      </w:r>
      <w:r w:rsidRPr="0018046B">
        <w:rPr>
          <w:rStyle w:val="StyleBoldUnderline"/>
        </w:rPr>
        <w:t>. At the center of U.S. strategy there is the headquarters of the U.S. Fifth Fleet</w:t>
      </w:r>
      <w:r w:rsidRPr="0018046B">
        <w:rPr>
          <w:sz w:val="16"/>
        </w:rPr>
        <w:t xml:space="preserve">—a base that is home to 3,000 military personnel who oversee the 30 naval ships and some 30,000 sailors that patrol the Persian Gulf and Arabian and Red seas. </w:t>
      </w:r>
      <w:r w:rsidRPr="0018046B">
        <w:rPr>
          <w:rStyle w:val="StyleBoldUnderline"/>
        </w:rPr>
        <w:t>The Bahrain base</w:t>
      </w:r>
      <w:r w:rsidRPr="0018046B">
        <w:rPr>
          <w:sz w:val="16"/>
        </w:rPr>
        <w:t xml:space="preserve"> isn't the most important U.S. base in the Middle East, but it </w:t>
      </w:r>
      <w:r w:rsidRPr="0018046B">
        <w:rPr>
          <w:rStyle w:val="StyleBoldUnderline"/>
        </w:rPr>
        <w:t>oversees all of its naval operations there, a critical task</w:t>
      </w:r>
      <w:r w:rsidRPr="0018046B">
        <w:rPr>
          <w:sz w:val="16"/>
        </w:rPr>
        <w:t xml:space="preserve">. While it could conceivably be moved, former officials say no other country has been as reliably welcoming to the U.S. presence as Bahrain. "Could we find some other place to put a fleet headquarters? Probably we could," said Anthony Cordesman, a defense analyst at the Center for Strategic and International Studies. "But </w:t>
      </w:r>
      <w:r w:rsidRPr="0018046B">
        <w:rPr>
          <w:rStyle w:val="StyleBoldUnderline"/>
        </w:rPr>
        <w:t xml:space="preserve">if Bahrain becomes unstable, if it </w:t>
      </w:r>
      <w:r w:rsidRPr="0018046B">
        <w:rPr>
          <w:rStyle w:val="Emphasis"/>
        </w:rPr>
        <w:t>comes under Iranian influence</w:t>
      </w:r>
      <w:proofErr w:type="gramStart"/>
      <w:r w:rsidRPr="0018046B">
        <w:rPr>
          <w:rStyle w:val="Emphasis"/>
        </w:rPr>
        <w:t>...[</w:t>
      </w:r>
      <w:proofErr w:type="gramEnd"/>
      <w:r w:rsidRPr="0018046B">
        <w:rPr>
          <w:rStyle w:val="Emphasis"/>
        </w:rPr>
        <w:t>that] threatens the entire structure of world oil markets.</w:t>
      </w:r>
      <w:r w:rsidRPr="0018046B">
        <w:rPr>
          <w:rStyle w:val="StyleBoldUnderline"/>
        </w:rPr>
        <w:t>"</w:t>
      </w:r>
      <w:r>
        <w:rPr>
          <w:rStyle w:val="StyleBoldUnderline"/>
        </w:rPr>
        <w:t xml:space="preserve"> </w:t>
      </w:r>
      <w:r w:rsidRPr="0018046B">
        <w:rPr>
          <w:rStyle w:val="StyleBoldUnderline"/>
        </w:rPr>
        <w:t>The U.S. has so far been relatively quiet in condemning Bahrain's moves against protesters</w:t>
      </w:r>
      <w:r w:rsidRPr="0018046B">
        <w:rPr>
          <w:sz w:val="16"/>
        </w:rPr>
        <w:t xml:space="preserve">. President Barack Obama, at a news conference this week, pointedly avoided criticizing Bahrain's leaders as he eventually did amid building protests against Egypt's now-deposed Hosni Mubarak. But the State Department on Thursday expressed its sharpest concerns yet over the events in Bahrain, highlighting the delicate path it continues to carve between guarding its longtime alliances in the region and supporting its emerging democracy movements. On Thursday, Secretary of State Hillary Clinton spoke with her Bahraini counterpart to express "deep concern about recent events and [urge] restraint moving forward," according to a State Department official. "This is something that the Bahraini government needs to address in a greater fashion," said Mark Toner, a State Department spokesman. He said the U.S. was "expressing our full support for the right of these people to express themselves." Defense Secretary Robert Gates called Crown Prince Salman Bin Hamad Al Khalifa; officials declined to give details of the call. American ties to Bahrain go back to the 1940s, when U.S. Navy vessels first </w:t>
      </w:r>
      <w:r w:rsidRPr="0018046B">
        <w:rPr>
          <w:sz w:val="16"/>
        </w:rPr>
        <w:lastRenderedPageBreak/>
        <w:t xml:space="preserve">began to use the port. The U.S. took over the navy base in Bahrain from the British in 1971. Though Bahrain was heavily used in the Gulf war, the U.S. presence remained modest until Sept. 11, 2001, when the U.S. dramatically rebuilt its naval presence in the Persian Gulf. Today the base is a logistics resupply point and command and control node. </w:t>
      </w:r>
      <w:r w:rsidRPr="0018046B">
        <w:rPr>
          <w:rStyle w:val="StyleBoldUnderline"/>
        </w:rPr>
        <w:t>Two carrier battle groups, one led by the USS Carl Vinson the other by the USS Enterprise, are under Fifth Fleet command.</w:t>
      </w:r>
      <w:r>
        <w:rPr>
          <w:rStyle w:val="StyleBoldUnderline"/>
        </w:rPr>
        <w:t xml:space="preserve"> </w:t>
      </w:r>
      <w:r w:rsidRPr="0018046B">
        <w:rPr>
          <w:rStyle w:val="StyleBoldUnderline"/>
        </w:rPr>
        <w:t xml:space="preserve">Bahrain has little in the way of its own energy reserves and a small military. </w:t>
      </w:r>
      <w:r w:rsidRPr="0018046B">
        <w:rPr>
          <w:rStyle w:val="Emphasis"/>
        </w:rPr>
        <w:t xml:space="preserve">But </w:t>
      </w:r>
      <w:proofErr w:type="gramStart"/>
      <w:r w:rsidRPr="0018046B">
        <w:rPr>
          <w:rStyle w:val="Emphasis"/>
        </w:rPr>
        <w:t>its location near key Saudi fields, and its rulers' pro-American track record, have</w:t>
      </w:r>
      <w:proofErr w:type="gramEnd"/>
      <w:r w:rsidRPr="0018046B">
        <w:rPr>
          <w:rStyle w:val="Emphasis"/>
        </w:rPr>
        <w:t xml:space="preserve"> given it outsized importance</w:t>
      </w:r>
      <w:r w:rsidRPr="0018046B">
        <w:rPr>
          <w:rStyle w:val="StyleBoldUnderline"/>
        </w:rPr>
        <w:t xml:space="preserve">. </w:t>
      </w:r>
      <w:r w:rsidRPr="0018046B">
        <w:rPr>
          <w:rStyle w:val="Emphasis"/>
        </w:rPr>
        <w:t xml:space="preserve">U.S. efforts to build up defense cooperation among the Arab </w:t>
      </w:r>
      <w:proofErr w:type="gramStart"/>
      <w:r w:rsidRPr="0018046B">
        <w:rPr>
          <w:rStyle w:val="Emphasis"/>
        </w:rPr>
        <w:t>gulf states</w:t>
      </w:r>
      <w:proofErr w:type="gramEnd"/>
      <w:r w:rsidRPr="0018046B">
        <w:rPr>
          <w:rStyle w:val="Emphasis"/>
        </w:rPr>
        <w:t xml:space="preserve"> would be undermined if Bahrain's Sunni royal family were to be replaced with a pro-Iranian administration</w:t>
      </w:r>
      <w:r w:rsidRPr="0018046B">
        <w:rPr>
          <w:rStyle w:val="StyleBoldUnderline"/>
        </w:rPr>
        <w:t>.</w:t>
      </w:r>
      <w:r>
        <w:rPr>
          <w:rStyle w:val="StyleBoldUnderline"/>
        </w:rPr>
        <w:t xml:space="preserve"> </w:t>
      </w:r>
      <w:r w:rsidRPr="0018046B">
        <w:rPr>
          <w:rStyle w:val="StyleBoldUnderline"/>
        </w:rPr>
        <w:t xml:space="preserve">Some analysts see Iranian influence among the Shiite protesters in Bahrain, and </w:t>
      </w:r>
      <w:proofErr w:type="gramStart"/>
      <w:r w:rsidRPr="0018046B">
        <w:rPr>
          <w:rStyle w:val="StyleBoldUnderline"/>
        </w:rPr>
        <w:t>few doubt</w:t>
      </w:r>
      <w:proofErr w:type="gramEnd"/>
      <w:r w:rsidRPr="0018046B">
        <w:rPr>
          <w:rStyle w:val="StyleBoldUnderline"/>
        </w:rPr>
        <w:t xml:space="preserve"> Tehran would like to see the U.S. forced to pull out of the kingdom. "</w:t>
      </w:r>
      <w:r w:rsidRPr="0018046B">
        <w:rPr>
          <w:rStyle w:val="Emphasis"/>
        </w:rPr>
        <w:t>It is a natural goal of Iran to try and expel the Fifth Fleet from Bahrain,</w:t>
      </w:r>
      <w:r w:rsidRPr="0018046B">
        <w:rPr>
          <w:rStyle w:val="StyleBoldUnderline"/>
        </w:rPr>
        <w:t>" said Elliott Abrams, a former senior State Department official.</w:t>
      </w:r>
      <w:r>
        <w:rPr>
          <w:rStyle w:val="StyleBoldUnderline"/>
        </w:rPr>
        <w:t xml:space="preserve"> </w:t>
      </w:r>
      <w:r w:rsidRPr="0018046B">
        <w:rPr>
          <w:sz w:val="16"/>
        </w:rPr>
        <w:t>In recent years, the U.S. and its military have quietly pushed for political liberalization in Bahrain. Current and former officials have said that while the king and crown prince remain reform-minded, they say the prime minister—the king's uncle—remains a strong obstacle. The prime minister, on his website, says he has supported the royal family's move to support press freedom and other reform efforts. Retired Adm. William Fallon said the administration is right to take a different approach to Bahrain. "This is a different case than Egypt, and we really need to tread lightly," said Adm. Fallon, the former head of U.S. Central Command in the Middle East. "This leadership does not abuse its people." Adm. Fallon said it would be difficult for the Navy to find a Middle Eastern home as open as Bahrain. Unlike in other Middle Eastern countries, U.S. personnel are not confined to compounds. Navy personnel stationed in Bahrain often bring their families. "</w:t>
      </w:r>
      <w:r w:rsidRPr="0018046B">
        <w:rPr>
          <w:rStyle w:val="StyleBoldUnderline"/>
        </w:rPr>
        <w:t>With many other places, their affinity for us waxes and wanes. Bahrain has been a staunch ally, unwavering," Adm. Fallon said. "It is very, very handy to have that foothold there."</w:t>
      </w:r>
    </w:p>
    <w:p w:rsidR="00147EC6" w:rsidRDefault="00147EC6" w:rsidP="00147EC6">
      <w:pPr>
        <w:pStyle w:val="Heading4"/>
      </w:pPr>
      <w:r>
        <w:t>Iran takeover of Bahrain leads to direct Saudi-Iran war with American draw-in</w:t>
      </w:r>
    </w:p>
    <w:p w:rsidR="00147EC6" w:rsidRDefault="00147EC6" w:rsidP="00147EC6">
      <w:r w:rsidRPr="00E04C82">
        <w:rPr>
          <w:rStyle w:val="StyleStyleBold12pt"/>
        </w:rPr>
        <w:t>Slackman 11</w:t>
      </w:r>
      <w:r>
        <w:t xml:space="preserve">, (Michael Slackman, New York Times, graduated from Northwestern, quotes Mustafa el-Labbad, director of Al Sharq Center for Regional and Strategic Studies in Cairo and Abdulaziz O. Sager, chairman of the Gulf Research Center, “The Proxy Battle in Bahrain,” </w:t>
      </w:r>
      <w:hyperlink r:id="rId65" w:history="1">
        <w:r w:rsidRPr="00F061A4">
          <w:rPr>
            <w:rStyle w:val="Hyperlink"/>
          </w:rPr>
          <w:t>http://www.nytimes.com/2011/03/20/weekinreview/20proxy.html</w:t>
        </w:r>
      </w:hyperlink>
      <w:r>
        <w:t>, 3/19/11, //VZ)</w:t>
      </w:r>
    </w:p>
    <w:p w:rsidR="00147EC6" w:rsidRDefault="00147EC6" w:rsidP="00147EC6">
      <w:pPr>
        <w:rPr>
          <w:sz w:val="16"/>
        </w:rPr>
      </w:pPr>
      <w:r w:rsidRPr="00BE7586">
        <w:rPr>
          <w:sz w:val="16"/>
        </w:rPr>
        <w:t xml:space="preserve">CAIRO — King Abdullah of Saudi Arabia has demonstrated one lesson learned from the course of pro-democracy uprisings across the Middle East: The world may cheer when autocrats resign, but it picks carefully which autocrats to punish for opening fire on their citizens. </w:t>
      </w:r>
      <w:r w:rsidRPr="00BE7586">
        <w:rPr>
          <w:rStyle w:val="StyleBoldUnderline"/>
        </w:rPr>
        <w:t xml:space="preserve">That cynical bit of realpolitik seems to have led the king to send troops last week over the causeway from Saudi Arabia to Bahrain, where they backed up a violent crackdown on unarmed protesters by Bahrain’s own security forces. The move had </w:t>
      </w:r>
      <w:r w:rsidRPr="00BE7586">
        <w:rPr>
          <w:rStyle w:val="Emphasis"/>
        </w:rPr>
        <w:t>immediate consequences for Middle East politics, and for American policy: It transformed Bahrain into the latest proxy battle between Iran and Saudi Arabia for regional dominance.</w:t>
      </w:r>
      <w:r w:rsidRPr="00BE7586">
        <w:rPr>
          <w:rStyle w:val="StyleBoldUnderline"/>
        </w:rPr>
        <w:t xml:space="preserve"> And it called into question which model of stability and governance will prevail in the Middle East, and which Washington will help build: one based on consensus and hopes for democracy, or continued reliance on strongmen who intimidate opponents, sow fear and co-opt reformist forces while protecting American interests like ensuring access to oil and opposing Iran.</w:t>
      </w:r>
      <w:r w:rsidRPr="00BE7586">
        <w:rPr>
          <w:sz w:val="16"/>
        </w:rPr>
        <w:t xml:space="preserve"> For Saudi Arabia, the issue in Bahrain is less whether Bahrain will attain popular rule than whether Iranian and Shiite influence will grow. </w:t>
      </w:r>
      <w:r w:rsidRPr="00BE7586">
        <w:rPr>
          <w:rStyle w:val="StyleBoldUnderline"/>
        </w:rPr>
        <w:t xml:space="preserve">Iran and Saudi Arabia have sparred on many fronts since the Iranian Revolution of 1979 — a Shiite Muslim theocracy in Tehran versus a deeply conservative Sunni Muslim monarchy in Riyadh — in a struggle for supremacy in the world’s most oil-rich region. The animosity was evident in Saudi Arabia’s support for Iraq during its war with Iran, and it still shows in Iran’s backing for Hezbollah in Lebanon. Now, after a decade that seemed to tilt the regional balance toward Iran, Saudi Arabia decided that Bahrain was the place </w:t>
      </w:r>
      <w:r w:rsidRPr="00BE7586">
        <w:rPr>
          <w:rStyle w:val="StyleBoldUnderline"/>
        </w:rPr>
        <w:lastRenderedPageBreak/>
        <w:t>to put its thumb more heavily on the scale. It sent troops under the auspices of the Gulf Cooperation Council to help crush pro-democracy demonstrations because most of the protesters were Shiites challenging a Sunni king</w:t>
      </w:r>
      <w:r w:rsidRPr="00BE7586">
        <w:rPr>
          <w:sz w:val="16"/>
        </w:rPr>
        <w:t>. “If the political opposition in Bahrain wins, Saudi loses in this regional context,” said Mustafa el-Labbad, director of Al Sharq Center for Regional and Strategic Studies in Cairo. “</w:t>
      </w:r>
      <w:r w:rsidRPr="00BE7586">
        <w:rPr>
          <w:rStyle w:val="StyleBoldUnderline"/>
        </w:rPr>
        <w:t>Saudi is regarding itself as the defender of Sunnis. And Iran is trying to defend Shiites in the region</w:t>
      </w:r>
      <w:r w:rsidRPr="00BE7586">
        <w:rPr>
          <w:rStyle w:val="Emphasis"/>
          <w:b w:val="0"/>
        </w:rPr>
        <w:t>.” The problem for the United States, however, is that Bahrain, at Saudi urging, chose to resolve its fears with force,</w:t>
      </w:r>
      <w:r w:rsidRPr="00BE7586">
        <w:rPr>
          <w:rStyle w:val="Emphasis"/>
        </w:rPr>
        <w:t xml:space="preserve"> </w:t>
      </w:r>
      <w:r w:rsidRPr="00BE7586">
        <w:rPr>
          <w:rStyle w:val="StyleBoldUnderline"/>
        </w:rPr>
        <w:t>rather than by addressing the protesters’ demands for democratic reform, as American officials had publicly encouraged.</w:t>
      </w:r>
      <w:r>
        <w:rPr>
          <w:rStyle w:val="StyleBoldUnderline"/>
        </w:rPr>
        <w:t xml:space="preserve"> </w:t>
      </w:r>
      <w:r w:rsidRPr="00BE7586">
        <w:rPr>
          <w:sz w:val="16"/>
        </w:rPr>
        <w:t xml:space="preserve">And for that reason, the military deployment may now have a profound impact on the United States and its primary strategic interest in Bahrain, the Navy base it maintains there. </w:t>
      </w:r>
      <w:r w:rsidRPr="00BE7586">
        <w:rPr>
          <w:rStyle w:val="StyleBoldUnderline"/>
        </w:rPr>
        <w:t>Because Washington did not ultimately support the protesters’ demands — as it came to do in Egypt and as it has now, very late in the game, come to back foreign intervention in Libya — many protesters believe that the Saudi troops were sent in with American complicity</w:t>
      </w:r>
      <w:r w:rsidRPr="00BE7586">
        <w:rPr>
          <w:sz w:val="16"/>
        </w:rPr>
        <w:t xml:space="preserve">, or at least with an expectation of American acquiescence. So, among the protesters, who turned out by the tens of thousands, </w:t>
      </w:r>
      <w:r w:rsidRPr="00BE7586">
        <w:rPr>
          <w:rStyle w:val="StyleBoldUnderline"/>
        </w:rPr>
        <w:t>the crackdown may well yield animosity toward America and its Navy when events finally settle down.</w:t>
      </w:r>
      <w:r>
        <w:rPr>
          <w:rStyle w:val="StyleBoldUnderline"/>
        </w:rPr>
        <w:t xml:space="preserve"> </w:t>
      </w:r>
      <w:r w:rsidRPr="00BE7586">
        <w:rPr>
          <w:sz w:val="16"/>
        </w:rPr>
        <w:t xml:space="preserve">One American expert in the Persian Gulf who advises policymakers in Washington said the Saudi king’s action was taken without regard for what might happen if it fails — if the </w:t>
      </w:r>
      <w:r w:rsidRPr="007C1322">
        <w:rPr>
          <w:rStyle w:val="Emphasis"/>
        </w:rPr>
        <w:t>violence leads only to more violence</w:t>
      </w:r>
      <w:r w:rsidRPr="00BE7586">
        <w:rPr>
          <w:sz w:val="16"/>
        </w:rPr>
        <w:t xml:space="preserve">. </w:t>
      </w:r>
      <w:r w:rsidRPr="007C1322">
        <w:rPr>
          <w:rStyle w:val="Emphasis"/>
        </w:rPr>
        <w:t xml:space="preserve">The Saudi policy, </w:t>
      </w:r>
      <w:r w:rsidRPr="007C1322">
        <w:rPr>
          <w:rStyle w:val="Emphasis"/>
          <w:b w:val="0"/>
        </w:rPr>
        <w:t>he said,</w:t>
      </w:r>
      <w:r w:rsidRPr="007C1322">
        <w:rPr>
          <w:rStyle w:val="Emphasis"/>
        </w:rPr>
        <w:t xml:space="preserve"> “is risky and could potentially draw us into conflicts we have not looked for</w:t>
      </w:r>
      <w:r w:rsidRPr="00BE7586">
        <w:rPr>
          <w:rStyle w:val="StyleBoldUnderline"/>
        </w:rPr>
        <w:t>.”</w:t>
      </w:r>
      <w:r>
        <w:rPr>
          <w:rStyle w:val="StyleBoldUnderline"/>
        </w:rPr>
        <w:t xml:space="preserve"> </w:t>
      </w:r>
      <w:r w:rsidRPr="00BE7586">
        <w:rPr>
          <w:rStyle w:val="StyleBoldUnderline"/>
        </w:rPr>
        <w:t xml:space="preserve">“What if the Bahrain venture fails, </w:t>
      </w:r>
      <w:r w:rsidRPr="007C1322">
        <w:rPr>
          <w:rStyle w:val="Emphasis"/>
        </w:rPr>
        <w:t>who will bail them out? It will have to be us</w:t>
      </w:r>
      <w:r w:rsidRPr="00BE7586">
        <w:rPr>
          <w:rStyle w:val="StyleBoldUnderline"/>
        </w:rPr>
        <w:t>.”</w:t>
      </w:r>
      <w:r>
        <w:rPr>
          <w:rStyle w:val="StyleBoldUnderline"/>
        </w:rPr>
        <w:t xml:space="preserve"> </w:t>
      </w:r>
      <w:r w:rsidRPr="00BE7586">
        <w:rPr>
          <w:rStyle w:val="StyleBoldUnderline"/>
        </w:rPr>
        <w:t>Saudi Arabia’s supporters acknowledge that</w:t>
      </w:r>
      <w:r w:rsidRPr="00BE7586">
        <w:rPr>
          <w:sz w:val="16"/>
        </w:rPr>
        <w:t xml:space="preserve"> </w:t>
      </w:r>
      <w:r w:rsidRPr="007C1322">
        <w:rPr>
          <w:rStyle w:val="Emphasis"/>
        </w:rPr>
        <w:t>this confrontation can escalate</w:t>
      </w:r>
      <w:r w:rsidRPr="00BE7586">
        <w:rPr>
          <w:sz w:val="16"/>
        </w:rPr>
        <w:t>, but they tend to place the responsibility on Iran. “</w:t>
      </w:r>
      <w:r w:rsidRPr="00BE7586">
        <w:rPr>
          <w:rStyle w:val="StyleBoldUnderline"/>
        </w:rPr>
        <w:t>It can lead to that direct conflict if Iran were to interfere and use this as an excuse to interfere,”</w:t>
      </w:r>
      <w:r w:rsidRPr="00BE7586">
        <w:rPr>
          <w:sz w:val="16"/>
        </w:rPr>
        <w:t xml:space="preserve"> said Abdulaziz O. Sager, chairman of the Gulf Research Center, which is based in Dubai. “I hope Iran can understand that any interference will not be acceptable.”</w:t>
      </w:r>
    </w:p>
    <w:p w:rsidR="00147EC6" w:rsidRDefault="00147EC6" w:rsidP="00147EC6">
      <w:pPr>
        <w:pStyle w:val="Heading4"/>
      </w:pPr>
      <w:r>
        <w:t>Leads to World War III, threatening humanity</w:t>
      </w:r>
    </w:p>
    <w:p w:rsidR="00147EC6" w:rsidRPr="007C1322" w:rsidRDefault="00147EC6" w:rsidP="00147EC6">
      <w:r w:rsidRPr="007C1322">
        <w:rPr>
          <w:rStyle w:val="StyleStyleBold12pt"/>
        </w:rPr>
        <w:t>Chossudovsky 7,</w:t>
      </w:r>
      <w:r>
        <w:t xml:space="preserve"> (Michel is an award-winning author, Professor of Economics (emeritus) at the University of Ottawa, Founder and Director of the Centre for Research on Globalization (CRG), Montreal, Editor of Global Research.  He has taught as visiting professor in Western Europe, Southeast Asia, the Pacific and Latin America. He has served as economic adviser to governments of developing countries and has acted as a consultant for several international organizations. He is the author of eleven books including The Globalization of Poverty and The New World Order (2003), America’s “War on Terrorism” (2005), The Global Economic Crisis, The Great Depression of the Twenty-first Century (2009) (Editor), Towards a World War III Scenario: The Dangers of Nuclear War (2011), The Globalization of War, America's Long War against Humanity (2015). He is a contributor to the Encyclopaedia Britannica.  His writings have been published into more than twenty languages. In 2014, he was awarded the Gold Medal for Merit of the Republic of Serbia for his writings on NATO's war of aggression on Yugoslavia</w:t>
      </w:r>
      <w:proofErr w:type="gramStart"/>
      <w:r>
        <w:t>.“</w:t>
      </w:r>
      <w:proofErr w:type="gramEnd"/>
      <w:r>
        <w:t xml:space="preserve">The Unthinkable: The US- Israeli Nuclear War on Iran,” </w:t>
      </w:r>
      <w:hyperlink r:id="rId66" w:history="1">
        <w:r w:rsidRPr="00F061A4">
          <w:rPr>
            <w:rStyle w:val="Hyperlink"/>
          </w:rPr>
          <w:t>http://www.globalresearch.ca/the-unthinkable-the-us-israeli-nuclear-war-on-iran/4536</w:t>
        </w:r>
      </w:hyperlink>
      <w:r>
        <w:t>, 1/21/7, //VZ)</w:t>
      </w:r>
    </w:p>
    <w:p w:rsidR="00147EC6" w:rsidRDefault="00147EC6" w:rsidP="00147EC6">
      <w:pPr>
        <w:rPr>
          <w:rStyle w:val="Emphasis"/>
        </w:rPr>
      </w:pPr>
      <w:r w:rsidRPr="007C1322">
        <w:rPr>
          <w:rStyle w:val="StyleBoldUnderline"/>
        </w:rPr>
        <w:t xml:space="preserve">The World is at the crossroads of the most serious crisis in modern history. The US has embarked on a military adventure, “a long war”, which threatens the future of humanity. </w:t>
      </w:r>
      <w:r w:rsidRPr="00F6286D">
        <w:rPr>
          <w:rStyle w:val="Emphasis"/>
        </w:rPr>
        <w:t>At no point</w:t>
      </w:r>
      <w:r w:rsidRPr="007C1322">
        <w:rPr>
          <w:rStyle w:val="StyleBoldUnderline"/>
        </w:rPr>
        <w:t xml:space="preserve"> since the first atomic bomb was dropped on Hiroshima on August 6th, 1945, </w:t>
      </w:r>
      <w:r w:rsidRPr="00F6286D">
        <w:rPr>
          <w:rStyle w:val="Emphasis"/>
        </w:rPr>
        <w:t>has humanity been closer to the unthinkable, a nuclear holocaust which could potentially spread</w:t>
      </w:r>
      <w:r w:rsidRPr="007C1322">
        <w:rPr>
          <w:rStyle w:val="StyleBoldUnderline"/>
        </w:rPr>
        <w:t xml:space="preserve">, in terms of radioactive fallout, </w:t>
      </w:r>
      <w:r w:rsidRPr="00F6286D">
        <w:rPr>
          <w:rStyle w:val="Emphasis"/>
        </w:rPr>
        <w:t>over a large part of the Middle East</w:t>
      </w:r>
      <w:r w:rsidRPr="00F6286D">
        <w:rPr>
          <w:sz w:val="16"/>
        </w:rPr>
        <w:t xml:space="preserve">. </w:t>
      </w:r>
      <w:r w:rsidRPr="007C1322">
        <w:rPr>
          <w:rStyle w:val="StyleBoldUnderline"/>
        </w:rPr>
        <w:t xml:space="preserve">There is </w:t>
      </w:r>
      <w:r w:rsidRPr="00F6286D">
        <w:rPr>
          <w:rStyle w:val="Emphasis"/>
        </w:rPr>
        <w:t>mounting evidence</w:t>
      </w:r>
      <w:r w:rsidRPr="007C1322">
        <w:rPr>
          <w:rStyle w:val="StyleBoldUnderline"/>
        </w:rPr>
        <w:t xml:space="preserve"> that the Bush Administration in </w:t>
      </w:r>
      <w:r w:rsidRPr="007C1322">
        <w:rPr>
          <w:rStyle w:val="StyleBoldUnderline"/>
        </w:rPr>
        <w:lastRenderedPageBreak/>
        <w:t xml:space="preserve">liaison with Israel and NATO is planning the launching of a </w:t>
      </w:r>
      <w:r w:rsidRPr="00F6286D">
        <w:rPr>
          <w:rStyle w:val="Emphasis"/>
        </w:rPr>
        <w:t>nuclear war against Iran</w:t>
      </w:r>
      <w:r w:rsidRPr="00F6286D">
        <w:rPr>
          <w:sz w:val="16"/>
        </w:rPr>
        <w:t xml:space="preserve">, ironically, in retaliation for its nonexistent nuclear weapons program. </w:t>
      </w:r>
      <w:r w:rsidRPr="007C1322">
        <w:rPr>
          <w:rStyle w:val="StyleBoldUnderline"/>
        </w:rPr>
        <w:t xml:space="preserve">The US-Israeli military operation is said to be in “an advanced state of readiness”. If such a plan were to be launched, the war would escalate and eventually engulf the entire Middle-East Central Asian region. </w:t>
      </w:r>
      <w:r w:rsidRPr="00F6286D">
        <w:rPr>
          <w:rStyle w:val="Emphasis"/>
        </w:rPr>
        <w:t>The war could extend beyond the region,</w:t>
      </w:r>
      <w:r w:rsidRPr="007C1322">
        <w:rPr>
          <w:rStyle w:val="StyleBoldUnderline"/>
        </w:rPr>
        <w:t xml:space="preserve"> as some analysts have suggested, </w:t>
      </w:r>
      <w:r w:rsidRPr="00F6286D">
        <w:rPr>
          <w:rStyle w:val="Emphasis"/>
        </w:rPr>
        <w:t>ultimately leading us into a World War III</w:t>
      </w:r>
      <w:r w:rsidRPr="007C1322">
        <w:rPr>
          <w:rStyle w:val="StyleBoldUnderline"/>
        </w:rPr>
        <w:t xml:space="preserve"> </w:t>
      </w:r>
      <w:r w:rsidRPr="00F6286D">
        <w:rPr>
          <w:rStyle w:val="Emphasis"/>
        </w:rPr>
        <w:t>scenario</w:t>
      </w:r>
      <w:r w:rsidRPr="007C1322">
        <w:rPr>
          <w:rStyle w:val="StyleBoldUnderline"/>
        </w:rPr>
        <w:t>. In this regard, the structure of military alliances is crucial. China and Russia have entered into far-reaching military cooperation agreements with Iran. The latter have a direct bearing on the conflict.</w:t>
      </w:r>
      <w:r w:rsidRPr="00F6286D">
        <w:rPr>
          <w:sz w:val="16"/>
        </w:rPr>
        <w:t xml:space="preserve"> Iran possesses an advanced air defense system as well as capabilities to target US and allied positions in Iraq and the Gulf States, as demonstrated in recent military exercises. The US-led naval deployment (involving a massive deployment of military hardware) is taking place in two distinct theaters: the Persian Gulf and the Eastern Mediterranean. </w:t>
      </w:r>
      <w:r w:rsidRPr="007C1322">
        <w:rPr>
          <w:rStyle w:val="StyleBoldUnderline"/>
        </w:rPr>
        <w:t>The militarization of the Eastern Mediterranean is broadly under the jurisdiction of NATO in liaison with Israel. Directed against Syria, it is conducted under the façade of a UN peace-keeping mission</w:t>
      </w:r>
      <w:r w:rsidRPr="00F6286D">
        <w:rPr>
          <w:sz w:val="16"/>
        </w:rPr>
        <w:t xml:space="preserve">. In this context, the war on Lebanon last </w:t>
      </w:r>
      <w:proofErr w:type="gramStart"/>
      <w:r w:rsidRPr="00F6286D">
        <w:rPr>
          <w:sz w:val="16"/>
        </w:rPr>
        <w:t>Summer</w:t>
      </w:r>
      <w:proofErr w:type="gramEnd"/>
      <w:r w:rsidRPr="00F6286D">
        <w:rPr>
          <w:sz w:val="16"/>
        </w:rPr>
        <w:t xml:space="preserve"> must be viewed as a stage of the broader US sponsored military road-map. </w:t>
      </w:r>
      <w:r w:rsidRPr="007C1322">
        <w:rPr>
          <w:rStyle w:val="StyleBoldUnderline"/>
        </w:rPr>
        <w:t>The naval armada in the Persian Gulf is largely under US command,</w:t>
      </w:r>
      <w:r w:rsidRPr="00F6286D">
        <w:rPr>
          <w:sz w:val="16"/>
        </w:rPr>
        <w:t xml:space="preserve"> with the participation of Canada. The naval buildup is coordinated with the air attacks. The planning of aerial bombings of Iran started in mid-2004, pursuant to the formulation of CONPLAN 8022 in early 2004. </w:t>
      </w:r>
      <w:r w:rsidRPr="007C1322">
        <w:rPr>
          <w:rStyle w:val="StyleBoldUnderline"/>
        </w:rPr>
        <w:t>In May 2004, National Security Presidential Directive NSPD 35 entitled Nuclear Weapons Deployment Authorization was issued</w:t>
      </w:r>
      <w:r w:rsidRPr="00F6286D">
        <w:rPr>
          <w:sz w:val="16"/>
        </w:rPr>
        <w:t xml:space="preserve">. While its contents remain classified, the presumption is that </w:t>
      </w:r>
      <w:r w:rsidRPr="007C1322">
        <w:rPr>
          <w:rStyle w:val="StyleBoldUnderline"/>
        </w:rPr>
        <w:t>NSPD 35 pertains to the stockpiling and deployment of tactical nuclear weapons in the Middle East war theater in compliance with CONPLAN 8022.</w:t>
      </w:r>
      <w:r w:rsidRPr="00F6286D">
        <w:rPr>
          <w:sz w:val="16"/>
        </w:rPr>
        <w:t xml:space="preserve"> </w:t>
      </w:r>
      <w:r w:rsidRPr="007C1322">
        <w:rPr>
          <w:rStyle w:val="StyleBoldUnderline"/>
        </w:rPr>
        <w:t xml:space="preserve">Despite Pentagon statements which describe tactical nuclear weapons as “safe for the surrounding civilian population”, </w:t>
      </w:r>
      <w:r w:rsidRPr="007C1322">
        <w:rPr>
          <w:rStyle w:val="Emphasis"/>
        </w:rPr>
        <w:t>the use of nukes in a conventional war theater would trigger a nuclear holocaust. The resulting radioactive contamination, which threatens future generations, would by no means be limited to the Middle East.</w:t>
      </w:r>
    </w:p>
    <w:p w:rsidR="00C2256E" w:rsidRDefault="00C2256E" w:rsidP="00147EC6">
      <w:pPr>
        <w:rPr>
          <w:rStyle w:val="Emphasis"/>
        </w:rPr>
      </w:pPr>
    </w:p>
    <w:p w:rsidR="00C2256E" w:rsidRDefault="00C2256E" w:rsidP="00C2256E">
      <w:pPr>
        <w:pStyle w:val="Heading3"/>
      </w:pPr>
      <w:r>
        <w:lastRenderedPageBreak/>
        <w:t>Impacts: Piracy</w:t>
      </w:r>
    </w:p>
    <w:p w:rsidR="00C2256E" w:rsidRPr="00C43C19" w:rsidRDefault="00C2256E" w:rsidP="00C2256E">
      <w:pPr>
        <w:pStyle w:val="Heading4"/>
      </w:pPr>
      <w:r>
        <w:t>The US 5</w:t>
      </w:r>
      <w:r w:rsidRPr="00C43C19">
        <w:rPr>
          <w:vertAlign w:val="superscript"/>
        </w:rPr>
        <w:t>th</w:t>
      </w:r>
      <w:r>
        <w:t xml:space="preserve"> fleet leads international anti-piracy force and deters piracy in the Straits of Hormuz and Suez Canal</w:t>
      </w:r>
    </w:p>
    <w:p w:rsidR="00C2256E" w:rsidRPr="00C43C19" w:rsidRDefault="00C2256E" w:rsidP="00C2256E">
      <w:r w:rsidRPr="00C43C19">
        <w:rPr>
          <w:rStyle w:val="StyleStyleBold12pt"/>
        </w:rPr>
        <w:t xml:space="preserve">Shanker </w:t>
      </w:r>
      <w:r>
        <w:rPr>
          <w:rStyle w:val="StyleStyleBold12pt"/>
        </w:rPr>
        <w:t xml:space="preserve">and Goodman </w:t>
      </w:r>
      <w:r w:rsidRPr="00C43C19">
        <w:rPr>
          <w:rStyle w:val="StyleStyleBold12pt"/>
        </w:rPr>
        <w:t>11</w:t>
      </w:r>
      <w:r>
        <w:t xml:space="preserve">, (Thom Shanker, a Pentagon correspondent for The New York Times, routinely spends time embedded with troops in Iraq and Afghanistan and he was formerly a foreign editor and correspondent for the Chicago Tribune, based in Moscow, Berlin, and Sarajevo, J. David Goodman, “Pentagon Watching Unrest in Bahrain,” </w:t>
      </w:r>
      <w:hyperlink r:id="rId67" w:history="1">
        <w:r w:rsidRPr="00F061A4">
          <w:rPr>
            <w:rStyle w:val="Hyperlink"/>
          </w:rPr>
          <w:t>http://www.nytimes.com/2011/02/18/world/middleeast/18fleet.html</w:t>
        </w:r>
      </w:hyperlink>
      <w:r>
        <w:t>, 2/17/11, //VZ)</w:t>
      </w:r>
    </w:p>
    <w:p w:rsidR="00C2256E" w:rsidRDefault="00C2256E" w:rsidP="00C2256E">
      <w:pPr>
        <w:rPr>
          <w:rStyle w:val="Emphasis"/>
        </w:rPr>
      </w:pPr>
      <w:r w:rsidRPr="00C43C19">
        <w:rPr>
          <w:sz w:val="16"/>
        </w:rPr>
        <w:t xml:space="preserve">WASHINGTON — </w:t>
      </w:r>
      <w:r w:rsidRPr="00C43C19">
        <w:rPr>
          <w:rStyle w:val="StyleBoldUnderline"/>
        </w:rPr>
        <w:t>The United States Navy headquarters in Bahrain</w:t>
      </w:r>
      <w:r w:rsidRPr="00C43C19">
        <w:rPr>
          <w:sz w:val="16"/>
        </w:rPr>
        <w:t>, the tiny Persian Gulf nation whose capital was rocked Thursday by a violent police crackdown on antigovernment protesters, oversees warships and combat aircraft that carry out long-range missions across Afghanistan and Iraq,</w:t>
      </w:r>
      <w:r w:rsidRPr="00C43C19">
        <w:rPr>
          <w:rStyle w:val="StyleBoldUnderline"/>
        </w:rPr>
        <w:t xml:space="preserve"> conduct antipiracy patrols off the Horn of Africa</w:t>
      </w:r>
      <w:r w:rsidRPr="00C43C19">
        <w:rPr>
          <w:sz w:val="16"/>
        </w:rPr>
        <w:t xml:space="preserve"> — and keep a wary eye on the activities of a bellicose Iran. But the Fifth Fleet compound itself looks like little more than a modern office park in a quiet neighborhood of Manama, the capital, whose piers occasionally host a warship but never a sustained presence of hulking vessels comparable to bases in, say, Norfolk, Va., or Yokosuka, Japan. Day by day, the Fifth Fleet is at sea and in the air, across 2.5 million square miles of water. In Manama, a city that is more open and socially welcoming to foreigners than those in much of the restrictive Arab world, American personnel live out in the community, and not in isolation. And thus far, Navy officers are quick to point out, the street protests have given voice to a disenfranchised Shiite majority’s complaints about Bahrain’s leadership — but the United States has not been cast as a villain, despite six decades of close ties with the governing Sunni elite. “We are monitoring what’s going on,” said Cmdr. Amy Derrick-Frost, the Fifth Fleet spokeswoman. “The protests and demonstrations are not against the United States or the United States military or anything of that nature.” Military personnel, Defense Department civilians, contractors and their families — numbering about 6,100 in total — have been advised to avoid areas where the protests were taking place, but as of late Thursday there was no order to evacuate dependents. “We do not have any information at this time that suggests that planned protests are likely to cause significant disruptions,” said Jennifer Stride, a spokeswoman for the Naval Support Activity, which oversees the military complex. “We will continue to monitor the situation.” The Navy has had a presence in Bahrain since Franklin Roosevelt’s presidency, well before it took over a British army base east of Manama, in 1971, when the country achieved full independence. The 100-acre naval base is in Juffair, a suburb six miles from Pearl Square in the center of the capital, where thousands of mostly Shiite protesters were attacked by security forces early Thursday morning. Though the base is physically separated from its piers, Ms. Stride said there was “no concern” about being cut off if protests were to widen. “There are no demonstrations at all in the vicinity of the base or those piers,” she said. </w:t>
      </w:r>
      <w:r w:rsidRPr="00C43C19">
        <w:rPr>
          <w:rStyle w:val="StyleBoldUnderline"/>
        </w:rPr>
        <w:t xml:space="preserve">The broad mission of the Fifth Fleet includes </w:t>
      </w:r>
      <w:r w:rsidRPr="00C43C19">
        <w:rPr>
          <w:sz w:val="16"/>
        </w:rPr>
        <w:t xml:space="preserve">combat, counterterrorism, air support for the operations in Afghanistan and Iraq, </w:t>
      </w:r>
      <w:r w:rsidRPr="00C43C19">
        <w:rPr>
          <w:rStyle w:val="StyleBoldUnderline"/>
        </w:rPr>
        <w:t>antipiracy efforts and military exercises with regional allies, including Bahrain.</w:t>
      </w:r>
      <w:r>
        <w:rPr>
          <w:rStyle w:val="StyleBoldUnderline"/>
        </w:rPr>
        <w:t xml:space="preserve"> </w:t>
      </w:r>
      <w:r w:rsidRPr="00C43C19">
        <w:rPr>
          <w:sz w:val="16"/>
        </w:rPr>
        <w:t xml:space="preserve">Much of the fleet’s time is spent watching Iran’s two navies — the more professional Iranian state fleet and the less predictable Revolutionary Guard navy that has harassed American warships in recent years. The United States and Bahrain signed a 10-year defense pact in 1991 that includes American training of Bahraini forces; it was renewed in 2001, according to a Congressional Research Service report. </w:t>
      </w:r>
      <w:r w:rsidRPr="00C43C19">
        <w:rPr>
          <w:rStyle w:val="StyleBoldUnderline"/>
        </w:rPr>
        <w:t>“Bahrain has few external security options other than relying on some degree of U.S. security guarantee,” said a study by the research service released last month. “The United States has designated Bahrain as a ‘major non-NATO ally,’ and it provides small amounts of security assistance to Bahrain.”</w:t>
      </w:r>
      <w:r>
        <w:rPr>
          <w:rStyle w:val="StyleBoldUnderline"/>
        </w:rPr>
        <w:t xml:space="preserve"> </w:t>
      </w:r>
      <w:r w:rsidRPr="00C43C19">
        <w:rPr>
          <w:rStyle w:val="Emphasis"/>
        </w:rPr>
        <w:t>The Fifth Fleet’s area of responsibility includes waters that touch 20 countries along the Persian Gulf, the Red Sea, the Gulf of Oman and parts of the Indian Ocean. The area includes the Strait of Hormuz, the Suez Canal and the Strait of Bab el Mandeb at the southern tip of Yemen — all strategic passages for international shipping.</w:t>
      </w:r>
    </w:p>
    <w:p w:rsidR="00C2256E" w:rsidRPr="00CB74FD" w:rsidRDefault="00C2256E" w:rsidP="00C2256E">
      <w:pPr>
        <w:pStyle w:val="Heading4"/>
        <w:rPr>
          <w:rStyle w:val="Emphasis"/>
          <w:b/>
          <w:u w:val="none"/>
        </w:rPr>
      </w:pPr>
      <w:r w:rsidRPr="00CB74FD">
        <w:rPr>
          <w:rStyle w:val="Emphasis"/>
          <w:u w:val="none"/>
        </w:rPr>
        <w:t>Piracy will collapse the global economy</w:t>
      </w:r>
    </w:p>
    <w:p w:rsidR="00C2256E" w:rsidRPr="003729B8" w:rsidRDefault="00C2256E" w:rsidP="00C2256E">
      <w:r w:rsidRPr="002D2A41">
        <w:rPr>
          <w:rStyle w:val="StyleStyleBold12pt"/>
        </w:rPr>
        <w:t>Glick 8,</w:t>
      </w:r>
      <w:r>
        <w:t xml:space="preserve"> (Caroline, “Column One: Civilization walks the plank,” </w:t>
      </w:r>
      <w:r w:rsidRPr="002D2A41">
        <w:t>http://www.jpost.com/Opinion/Columnists/Column-One-Civilization-walks-the-plank</w:t>
      </w:r>
    </w:p>
    <w:p w:rsidR="00C2256E" w:rsidRPr="00CB74FD" w:rsidRDefault="00C2256E" w:rsidP="00C2256E">
      <w:pPr>
        <w:rPr>
          <w:sz w:val="16"/>
        </w:rPr>
      </w:pPr>
      <w:r w:rsidRPr="00CB74FD">
        <w:rPr>
          <w:rStyle w:val="Emphasis"/>
          <w:sz w:val="16"/>
          <w:u w:val="none"/>
        </w:rPr>
        <w:t xml:space="preserve"> </w:t>
      </w:r>
      <w:r w:rsidRPr="00CB74FD">
        <w:rPr>
          <w:sz w:val="16"/>
        </w:rPr>
        <w:t xml:space="preserve">US defense secretary are flying to London for vacation. One of them is stopped at immigration at Heathrow airport and arrested on suspicion of committing war crimes. Which one do you think it was? On Tuesday, </w:t>
      </w:r>
      <w:r w:rsidRPr="00CB74FD">
        <w:rPr>
          <w:rStyle w:val="StyleBoldUnderline"/>
        </w:rPr>
        <w:t xml:space="preserve">Somali pirates, sailing in little more than motorized bathtubs, armed with automatic rifles and rocket-propelled </w:t>
      </w:r>
      <w:r w:rsidRPr="00CB74FD">
        <w:rPr>
          <w:rStyle w:val="StyleBoldUnderline"/>
        </w:rPr>
        <w:lastRenderedPageBreak/>
        <w:t xml:space="preserve">grenades, and sustained by raw fish and narcotics, successfully hijacked the Sirius Star, a Saudi-owned oil tanker the size of a US aircraft carrier. The tanker was carrying some $100 million worth of crude oil. </w:t>
      </w:r>
      <w:r w:rsidRPr="00CB74FD">
        <w:rPr>
          <w:rStyle w:val="Emphasis"/>
        </w:rPr>
        <w:t>News of its capture caused global oil prices to rise by a dollar a barrel</w:t>
      </w:r>
      <w:r w:rsidRPr="00CB74FD">
        <w:rPr>
          <w:rStyle w:val="StyleBoldUnderline"/>
        </w:rPr>
        <w:t>. The next day, Somali pirates attempted to hijack the Trafalgar, a British frigate, but were forced to flee by a German naval helicopter dispatched to the scene. They did manage to hijack a Chinese trawler and a cargo ship from Hong Kong. They nearly got control of an Ethiopian ship,</w:t>
      </w:r>
      <w:r w:rsidRPr="00CB74FD">
        <w:rPr>
          <w:sz w:val="16"/>
        </w:rPr>
        <w:t xml:space="preserve"> but it, too, was saved by the German Navy that heeded its call for help in time. </w:t>
      </w:r>
      <w:r w:rsidRPr="00CB74FD">
        <w:rPr>
          <w:rStyle w:val="Emphasis"/>
        </w:rPr>
        <w:t>Piracy is fast emerging as the newest old threat</w:t>
      </w:r>
      <w:r w:rsidRPr="00CB74FD">
        <w:rPr>
          <w:rStyle w:val="StyleBoldUnderline"/>
        </w:rPr>
        <w:t xml:space="preserve"> to stage a comeback in recent years. Over the past week and a half alone, 12 vessels have been hijacked. And according to the International Maritime Bureau, in the three months that ended on September 30, Somali pirates attacked 26 vessels, capturing 576 crew members</w:t>
      </w:r>
      <w:r w:rsidRPr="00CB74FD">
        <w:rPr>
          <w:sz w:val="16"/>
        </w:rPr>
        <w:t xml:space="preserve">. </w:t>
      </w:r>
      <w:r w:rsidRPr="00CB74FD">
        <w:rPr>
          <w:rStyle w:val="StyleBoldUnderline"/>
        </w:rPr>
        <w:t xml:space="preserve">Britain's Chatham House (the Royal Institute of International Affairs) assesses the ransoms they netted at between $18m. </w:t>
      </w:r>
      <w:proofErr w:type="gramStart"/>
      <w:r w:rsidRPr="00CB74FD">
        <w:rPr>
          <w:rStyle w:val="StyleBoldUnderline"/>
        </w:rPr>
        <w:t>and</w:t>
      </w:r>
      <w:proofErr w:type="gramEnd"/>
      <w:r w:rsidRPr="00CB74FD">
        <w:rPr>
          <w:rStyle w:val="StyleBoldUnderline"/>
        </w:rPr>
        <w:t xml:space="preserve"> $30m</w:t>
      </w:r>
      <w:r w:rsidRPr="00CB74FD">
        <w:rPr>
          <w:sz w:val="16"/>
        </w:rPr>
        <w:t xml:space="preserve">. And with financial strength comes increased military sophistication. The US Navy expressed shock at the pirates' successful hijacking of the Sirius Star. </w:t>
      </w:r>
      <w:r w:rsidRPr="00CB74FD">
        <w:rPr>
          <w:rStyle w:val="StyleBoldUnderline"/>
        </w:rPr>
        <w:t xml:space="preserve">The pirates staged the hijacking much farther from shore than they had ever done previously. Beyond the personal suffering incurred by thousands of crew members taken hostage in recent years, </w:t>
      </w:r>
      <w:r w:rsidRPr="00CB74FD">
        <w:rPr>
          <w:rStyle w:val="Emphasis"/>
        </w:rPr>
        <w:t>piracy's potential impact on global economic stability is enormous. In the Gulf of Aden, where the Somali pirates operate, US shippers alone transport more than $1.5 trillion in cargo annually</w:t>
      </w:r>
      <w:r w:rsidRPr="00CB74FD">
        <w:rPr>
          <w:rStyle w:val="StyleBoldUnderline"/>
        </w:rPr>
        <w:t>. One of the unique characteristics of pirates is that they appear to be equal opportunity aggressors. They don't care who owns the ships they attack</w:t>
      </w:r>
      <w:r w:rsidRPr="00CB74FD">
        <w:rPr>
          <w:sz w:val="16"/>
        </w:rPr>
        <w:t xml:space="preserve">. On August 21, Somali pirates hijacked the Iran Deyanat, a ship owned and operated by the Iranian Revolutionary Guards-linked Islamic Republic of Iran Shipping Line (IRISL). In September, the US Treasury Department designated IRISL as a company that assists Iran's nuclear weapons program and placed it under stiff financial sanctions. Iran Deyanat's manifest asserted that its cargo included minerals. Yet shortly after the pirates went on board they began developing symptoms such as hair loss that experts claim are more in line with radiation exposure. According to reports, some 16 pirates died shortly after being exposed to the cargo. Just this week, a second Iranian ship - this one apparently carrying wheat - was similarly captured. Then, too, in September, pirates seized the Faina, a Ukrainian ship carrying 33 Russian-made T-72 tanks. The Ukrainians and Russians claimed that the tanks were destined for Kenya, but it later emerged that they may have been seized en route to Sudan. So, ironically, in the case of both the Faina and the Deyanat, pirates may have inadvertently saved thousands of lives. THE INTERNATIONAL community is at a loss for what to do about the emerging danger of piracy. This is not due to lack of capacity to fight the pirate ships. On Monday an Indian naval frigate, the INS Tabar, sank a pirate "mother ship" whose fleet members were attacking the Tabar in the Gulf of Aden. NATO has deployed a naval task force while the American, French, German and other navies have aggressively worked to free merchant ships under attack by pirates. As David Rivkin and Lee Casey explained in The Wall Street Journal on Wednesday, the problem with contending with piracy is not so much military, as legal and political. Whereas customary international law defined piracy as a threat against all nations and therefore a crime for which universal jurisdiction must be applied to perpetrators, in today's world, states are unwilling to apprehend pirates or to contend with them because they are likely to find themselves in a sticky legal mess. In centuries past, in accordance with established international law, it was standard practice for naval captains to hang pirates after capturing them. Today, when Europe has outlawed capital punishment, when criminal defendants throughout the West are given more civil rights than their victims, and when irregular combatants picked off of battlefields or intercepted before they attack are given - at a minimum - the same rights as those accorded to legal prisoners of war, states lack the political will and the moral clarity to prosecute offenders. As Casey and Rivkin note, last April the British Foreign Office instructed the British Navy not to apprehend pirates lest they claim that their human rights were harmed, and request and receive asylum in Britain. THE WEST'S perverse interpretations of human rights and humanitarian law, which bar it from handling one of the most acute emerging threats to the international economy, is a consequence of the West's abdication of moral and legal sanity in its dealings with international terror. In the 1960s and 1970s, when international terrorism first emerged as a threat to international security, the West adopted international treaties and conventions that tended to treat terrorism as a new form of piracy. Like piracy, terrorism was to be treated as an attack on all nations. Jurisdiction over terrorists was to be universal. Such early views were codified in early documents such as the Convention for the Suppression of Unlawful Seizure of Aircraft from 1970 that established a principle of universal jurisdiction over aircraft hijackers. Similarly, in the wake of the September 11 attacks on the US, the UN Security Council passed binding Resolution 1373, which also compelled member states not only to treat terrorists as illegal combatants who must be universally denied any support of any kind, but to take action against anyone involved with or supporting terrorists in any way. That is, as in piracy, the tendency of states contending with terrorism has been to view it as an act requiring universal jurisdiction, compelling all UN member states to prosecute offenders. And yet, over the years, states have managed to ignore or invert international laws on terrorism to the point where today terrorists are among the most protected groups of individuals in the world. Due to political sympathy for terrorists, hostility toward their victims, or fear of terrorist reprisals against a state that dares to prosecute terrorists found on its territory, states have managed to avoid not only applying existing laws against terrorists. They have also refrained from updating laws to meet the growing challenges of terrorism. Instead, international institutions and "enlightened" Western states have devoted their time to condemning and threatening to prosecute the </w:t>
      </w:r>
      <w:r w:rsidRPr="00CB74FD">
        <w:rPr>
          <w:sz w:val="16"/>
        </w:rPr>
        <w:lastRenderedPageBreak/>
        <w:t xml:space="preserve">few states that have taken action against terrorists. The inversion of international law from an institution geared toward protecting states and civilians from international lawbreakers to one devoted to protecting international menaces from states and their citizens is nowhere more evident than in the international community's treatment of Hamas-controlled Gaza. One of the reasons the international community has failed so abjectly to take reasonable measures to combat terrorism is because international terrorism as presently constituted is the creation of Palestinian Arabs and their Arab brethren. </w:t>
      </w:r>
      <w:proofErr w:type="gramStart"/>
      <w:r w:rsidRPr="00CB74FD">
        <w:rPr>
          <w:sz w:val="16"/>
        </w:rPr>
        <w:t>Since the 1960s, and particularly since the mid-1970s, Europe, and to varying degrees the US, have been averse to contending with terrorism because their hostility toward Israel leads them to condone Palestinian Arab terrorism against the Jewish state.</w:t>
      </w:r>
      <w:proofErr w:type="gramEnd"/>
      <w:r w:rsidRPr="00CB74FD">
        <w:rPr>
          <w:sz w:val="16"/>
        </w:rPr>
        <w:t xml:space="preserve"> THE INTERNATIONAL community's treatment of Hamas-controlled Gaza epitomizes this victory of politics over law. Both the US and the EU have labeled Hamas a terror group. That designation places Gaza, which is controlled by Hamas, under the regime of UN Security Council Resolution 1373. Among other things, Resolution 1373 requires states to "freeze without delay funds and other financial assets or economic resources of... entities owned or controlled directly or indirectly by [terrorists]." That is, the resolution requires UN member states to end all financial and other support for Hamas-controlled Gaza. The resolution also requires UN member states to "cooperate [with other states] to prevent and suppress terrorist attacks and take action against perpetrators of such acts." This means that states are required to assist one another - and in the case of Hamas, to assist Israel - in combating Hamas and punishing its members and supporters. While it can be argued that given the absence of a binding legal definition of terrorism, states that do not designate Hamas as a terrorist organization are not required to abide by the terms of 1373 in dealing with Hamas, it is quite clear that for states that do recognize Hamas as a terror group, 1373's provisions must be upheld. And yet, the EU and the US have willfully ignored its provisions. They have steadily increased their budgetary support for the Palestinian Authority while knowing full well that the Fatah-led PA in Judea and Samaria is transferring money to Hamas-controlled Gaza to pay the salaries of Hamas employees. More disturbingly, the US and the EU as well as the UN demand that Israel itself sustain Hamas-controlled Gaza economically. The UN, EU and the US have consistently demanded that Israel provide Gaza with fuel, food, water, medicine, electricity, telephone service, port services and access to Israeli markets, in spite of the fact that international law actually prohibits Israel from providing such assistance, and in fact arguably requires Israel to deny it. Recently, supported by the UN, and in connivance with Hamas, European leaders began supporting illegal moves to end Israel's maritime blockade of Gaza, which was established to block weapons and terror personnel from entering and exiting the area. Expanding this trend, this week Navanethem Pillay, the UN's High Commissioner for Human Rights, called for Israel to end its blockade of the Gaza Strip, perversely calling the blockade a breach of international and humanitarian law. This inversion of the aims of international law - from protecting states and innocent civilians from attack to protecting aggressors from retaliation - has brought about the absurd situation where terrorist ideologues and commanders such as Sheikh Yusuf Qaradawi are feted in Britain while retired Israeli and American generals are threatened with arrest. Germany welcomed Iranian President and genocide proponent Mahmoud Ahmadinejad to visit and indicted former US defense secretary Donald Rumsfeld for crimes against humanity. Belgium allows Hamas and Hizbullah supporters like Dyab Abu Jahjah, who calls for attacks against Jews, to operate freely, but indicted former prime minister Ariel Sharon for crimes against humanity. The consequence of this absurd state of affairs is obvious. The international law champions who argue that international humanitarian law provides a nonviolent means for nations to defend themselves against aggressors have perverted the purpose and meaning of international humanitarian law to such a degree that the only way for nations to protect themselves against pirates, terrorists and other international rogues is to ignore international law aficionados and secure their interests by force.</w:t>
      </w:r>
    </w:p>
    <w:p w:rsidR="00C2256E" w:rsidRDefault="00C2256E" w:rsidP="00C2256E">
      <w:pPr>
        <w:pStyle w:val="Heading3"/>
      </w:pPr>
      <w:r>
        <w:lastRenderedPageBreak/>
        <w:t>Impacts: Saudia-Iran</w:t>
      </w:r>
    </w:p>
    <w:p w:rsidR="00C2256E" w:rsidRPr="00F151A4" w:rsidRDefault="00C2256E" w:rsidP="00C2256E">
      <w:pPr>
        <w:pStyle w:val="Heading4"/>
      </w:pPr>
      <w:r>
        <w:t>US key to check Iranian influence – allowing the regime’s undemocratic policies is key to keep the US base there</w:t>
      </w:r>
    </w:p>
    <w:p w:rsidR="00C2256E" w:rsidRDefault="00C2256E" w:rsidP="00C2256E">
      <w:r w:rsidRPr="00661F25">
        <w:rPr>
          <w:rStyle w:val="StyleStyleBold12pt"/>
        </w:rPr>
        <w:t>Ziezulewicz 12,</w:t>
      </w:r>
      <w:r>
        <w:t xml:space="preserve"> (Geoff, “With Bahrain home to 5th Fleet, US faces dilemma over crackdown on protests,” </w:t>
      </w:r>
      <w:hyperlink r:id="rId68" w:history="1">
        <w:r w:rsidRPr="00F061A4">
          <w:rPr>
            <w:rStyle w:val="Hyperlink"/>
          </w:rPr>
          <w:t>http://www.stripes.com/with-bahrain-home-to-5th-fleet-us-faces-dilemma-over-crackdown-on-protests-1.168370</w:t>
        </w:r>
      </w:hyperlink>
      <w:r>
        <w:t>, 2/12/12, //VZ)</w:t>
      </w:r>
    </w:p>
    <w:p w:rsidR="00C2256E" w:rsidRDefault="00C2256E" w:rsidP="00C2256E">
      <w:pPr>
        <w:rPr>
          <w:rStyle w:val="Emphasis"/>
        </w:rPr>
      </w:pPr>
      <w:r w:rsidRPr="00661F25">
        <w:rPr>
          <w:rStyle w:val="StyleBoldUnderline"/>
        </w:rPr>
        <w:t>But unlike the other Arab Spring flashpoints, Bahrain’s unrest unfolds a few hundred yards from the gates of the Naval Support Activity Bahrain, home to the U.S. Navy’s 5th Fleet,</w:t>
      </w:r>
      <w:r w:rsidRPr="00661F25">
        <w:rPr>
          <w:sz w:val="16"/>
        </w:rPr>
        <w:t xml:space="preserve"> with some 6,200 sailors, civilians and family members. </w:t>
      </w:r>
      <w:r w:rsidRPr="00661F25">
        <w:rPr>
          <w:rStyle w:val="StyleBoldUnderline"/>
        </w:rPr>
        <w:t xml:space="preserve">Yet thanks to realpolitik and the imperative </w:t>
      </w:r>
      <w:r w:rsidRPr="00661F25">
        <w:rPr>
          <w:rStyle w:val="Emphasis"/>
        </w:rPr>
        <w:t>to safeguard American strategic interests in the Arabian Gulf, U.S. policymakers find themselves on the opposite side of the protesters, backing an undemocratic regime that continues to brutalize its citizens. “</w:t>
      </w:r>
      <w:r w:rsidRPr="00661F25">
        <w:rPr>
          <w:rStyle w:val="StyleBoldUnderline"/>
        </w:rPr>
        <w:t>There is a tension between the U.S. rhetoric and preference for democratic systems and regional requirements when it comes to Bahrain</w:t>
      </w:r>
      <w:r w:rsidRPr="00661F25">
        <w:rPr>
          <w:sz w:val="16"/>
        </w:rPr>
        <w:t xml:space="preserve">,” said Emile Hokayem, senior fellow for regional security at the Bahrain offices of the International Institute for Strategic Studies. </w:t>
      </w:r>
      <w:r w:rsidRPr="00661F25">
        <w:rPr>
          <w:rStyle w:val="StyleBoldUnderline"/>
        </w:rPr>
        <w:t xml:space="preserve">This tiny island of 1.2 million people has served as a </w:t>
      </w:r>
      <w:r w:rsidRPr="00661F25">
        <w:rPr>
          <w:rStyle w:val="Emphasis"/>
        </w:rPr>
        <w:t>crucial American ally in the region for decades, providing the U.S. military a base for naval forces that are a vital counterweight to Iranian influence in the oil-rich Gulf.</w:t>
      </w:r>
    </w:p>
    <w:p w:rsidR="00C2256E" w:rsidRPr="00661F25" w:rsidRDefault="00C2256E" w:rsidP="00C2256E">
      <w:pPr>
        <w:pStyle w:val="Heading4"/>
        <w:rPr>
          <w:rStyle w:val="Emphasis"/>
          <w:b/>
          <w:u w:val="none"/>
        </w:rPr>
      </w:pPr>
      <w:r w:rsidRPr="00661F25">
        <w:rPr>
          <w:rStyle w:val="Emphasis"/>
          <w:u w:val="none"/>
        </w:rPr>
        <w:t>Fifth Fleet key to check Iranian takeover of Bahrain</w:t>
      </w:r>
    </w:p>
    <w:p w:rsidR="00C2256E" w:rsidRDefault="00C2256E" w:rsidP="00C2256E">
      <w:r w:rsidRPr="00661F25">
        <w:rPr>
          <w:rStyle w:val="StyleStyleBold12pt"/>
        </w:rPr>
        <w:t>Barnes 11</w:t>
      </w:r>
      <w:r>
        <w:t xml:space="preserve">, (Julian E., Pentagon reporter at The Wall Street Journal, got an AB in social studies from Harvard, “U.S. Takes Cautious Line on Fifth Fleet's Base,” </w:t>
      </w:r>
      <w:hyperlink r:id="rId69" w:history="1">
        <w:r w:rsidRPr="00F061A4">
          <w:rPr>
            <w:rStyle w:val="Hyperlink"/>
          </w:rPr>
          <w:t>http://www.wsj.com/articles/SB10001424052748703561604576150662599202064</w:t>
        </w:r>
      </w:hyperlink>
      <w:r>
        <w:t>, 2/18/11, //VZ)</w:t>
      </w:r>
    </w:p>
    <w:p w:rsidR="00C2256E" w:rsidRPr="0018046B" w:rsidRDefault="00C2256E" w:rsidP="00C2256E">
      <w:pPr>
        <w:rPr>
          <w:rStyle w:val="StyleBoldUnderline"/>
        </w:rPr>
      </w:pPr>
      <w:r w:rsidRPr="0018046B">
        <w:rPr>
          <w:rStyle w:val="StyleBoldUnderline"/>
        </w:rPr>
        <w:t>A U.S. ally in a geographically strategic perch</w:t>
      </w:r>
      <w:r w:rsidRPr="0018046B">
        <w:rPr>
          <w:rStyle w:val="Emphasis"/>
        </w:rPr>
        <w:t>, Bahrain is positioned near the world's most important oil reserves</w:t>
      </w:r>
      <w:r w:rsidRPr="0018046B">
        <w:rPr>
          <w:rStyle w:val="StyleBoldUnderline"/>
        </w:rPr>
        <w:t xml:space="preserve">, and its Sunni government has been seen as </w:t>
      </w:r>
      <w:r w:rsidRPr="0018046B">
        <w:rPr>
          <w:rStyle w:val="Emphasis"/>
        </w:rPr>
        <w:t>a reliable bulwark against nearby Shiite-led Iran</w:t>
      </w:r>
      <w:r w:rsidRPr="0018046B">
        <w:rPr>
          <w:rStyle w:val="StyleBoldUnderline"/>
        </w:rPr>
        <w:t>. At the center of U.S. strategy there is the headquarters of the U.S. Fifth Fleet</w:t>
      </w:r>
      <w:r w:rsidRPr="0018046B">
        <w:rPr>
          <w:sz w:val="16"/>
        </w:rPr>
        <w:t xml:space="preserve">—a base that is home to 3,000 military personnel who oversee the 30 naval ships and some 30,000 sailors that patrol the Persian Gulf and Arabian and Red seas. </w:t>
      </w:r>
      <w:r w:rsidRPr="0018046B">
        <w:rPr>
          <w:rStyle w:val="StyleBoldUnderline"/>
        </w:rPr>
        <w:t>The Bahrain base</w:t>
      </w:r>
      <w:r w:rsidRPr="0018046B">
        <w:rPr>
          <w:sz w:val="16"/>
        </w:rPr>
        <w:t xml:space="preserve"> isn't the most important U.S. base in the Middle East, but it </w:t>
      </w:r>
      <w:r w:rsidRPr="0018046B">
        <w:rPr>
          <w:rStyle w:val="StyleBoldUnderline"/>
        </w:rPr>
        <w:t>oversees all of its naval operations there, a critical task</w:t>
      </w:r>
      <w:r w:rsidRPr="0018046B">
        <w:rPr>
          <w:sz w:val="16"/>
        </w:rPr>
        <w:t xml:space="preserve">. While it could conceivably be moved, former officials say no other country has been as reliably welcoming to the U.S. presence as Bahrain. "Could we find some other place to put a fleet headquarters? Probably we could," said Anthony Cordesman, a defense analyst at the Center for Strategic and International Studies. "But </w:t>
      </w:r>
      <w:r w:rsidRPr="0018046B">
        <w:rPr>
          <w:rStyle w:val="StyleBoldUnderline"/>
        </w:rPr>
        <w:t xml:space="preserve">if Bahrain becomes unstable, if it </w:t>
      </w:r>
      <w:r w:rsidRPr="0018046B">
        <w:rPr>
          <w:rStyle w:val="Emphasis"/>
        </w:rPr>
        <w:t>comes under Iranian influence</w:t>
      </w:r>
      <w:proofErr w:type="gramStart"/>
      <w:r w:rsidRPr="0018046B">
        <w:rPr>
          <w:rStyle w:val="Emphasis"/>
        </w:rPr>
        <w:t>...[</w:t>
      </w:r>
      <w:proofErr w:type="gramEnd"/>
      <w:r w:rsidRPr="0018046B">
        <w:rPr>
          <w:rStyle w:val="Emphasis"/>
        </w:rPr>
        <w:t>that] threatens the entire structure of world oil markets.</w:t>
      </w:r>
      <w:r w:rsidRPr="0018046B">
        <w:rPr>
          <w:rStyle w:val="StyleBoldUnderline"/>
        </w:rPr>
        <w:t>"</w:t>
      </w:r>
      <w:r>
        <w:rPr>
          <w:rStyle w:val="StyleBoldUnderline"/>
        </w:rPr>
        <w:t xml:space="preserve"> </w:t>
      </w:r>
      <w:r w:rsidRPr="0018046B">
        <w:rPr>
          <w:rStyle w:val="StyleBoldUnderline"/>
        </w:rPr>
        <w:t>The U.S. has so far been relatively quiet in condemning Bahrain's moves against protesters</w:t>
      </w:r>
      <w:r w:rsidRPr="0018046B">
        <w:rPr>
          <w:sz w:val="16"/>
        </w:rPr>
        <w:t xml:space="preserve">. President Barack Obama, at a news conference this week, pointedly avoided criticizing Bahrain's leaders as he eventually did amid building protests against Egypt's now-deposed Hosni Mubarak. But the State Department on Thursday expressed its sharpest concerns yet over the events in Bahrain, highlighting the delicate path it continues to carve between guarding its longtime alliances in the region and supporting its emerging democracy movements. On Thursday, Secretary of State Hillary Clinton spoke with her Bahraini counterpart to express "deep concern about recent events and [urge] restraint moving forward," according to a State Department official. "This is something that the Bahraini government needs to address in a greater fashion," said Mark Toner, a State Department spokesman. He said the U.S. was "expressing our full support for the right of these people to express themselves." Defense Secretary Robert Gates called Crown Prince Salman Bin Hamad Al Khalifa; officials declined to give details of the call. American ties to Bahrain go back to the 1940s, when U.S. Navy vessels first </w:t>
      </w:r>
      <w:r w:rsidRPr="0018046B">
        <w:rPr>
          <w:sz w:val="16"/>
        </w:rPr>
        <w:lastRenderedPageBreak/>
        <w:t xml:space="preserve">began to use the port. The U.S. took over the navy base in Bahrain from the British in 1971. Though Bahrain was heavily used in the Gulf war, the U.S. presence remained modest until Sept. 11, 2001, when the U.S. dramatically rebuilt its naval presence in the Persian Gulf. Today the base is a logistics resupply point and command and control node. </w:t>
      </w:r>
      <w:r w:rsidRPr="0018046B">
        <w:rPr>
          <w:rStyle w:val="StyleBoldUnderline"/>
        </w:rPr>
        <w:t>Two carrier battle groups, one led by the USS Carl Vinson the other by the USS Enterprise, are under Fifth Fleet command.</w:t>
      </w:r>
      <w:r>
        <w:rPr>
          <w:rStyle w:val="StyleBoldUnderline"/>
        </w:rPr>
        <w:t xml:space="preserve"> </w:t>
      </w:r>
      <w:r w:rsidRPr="0018046B">
        <w:rPr>
          <w:rStyle w:val="StyleBoldUnderline"/>
        </w:rPr>
        <w:t xml:space="preserve">Bahrain has little in the way of its own energy reserves and a small military. </w:t>
      </w:r>
      <w:r w:rsidRPr="0018046B">
        <w:rPr>
          <w:rStyle w:val="Emphasis"/>
        </w:rPr>
        <w:t xml:space="preserve">But </w:t>
      </w:r>
      <w:proofErr w:type="gramStart"/>
      <w:r w:rsidRPr="0018046B">
        <w:rPr>
          <w:rStyle w:val="Emphasis"/>
        </w:rPr>
        <w:t>its location near key Saudi fields, and its rulers' pro-American track record, have</w:t>
      </w:r>
      <w:proofErr w:type="gramEnd"/>
      <w:r w:rsidRPr="0018046B">
        <w:rPr>
          <w:rStyle w:val="Emphasis"/>
        </w:rPr>
        <w:t xml:space="preserve"> given it outsized importance</w:t>
      </w:r>
      <w:r w:rsidRPr="0018046B">
        <w:rPr>
          <w:rStyle w:val="StyleBoldUnderline"/>
        </w:rPr>
        <w:t xml:space="preserve">. </w:t>
      </w:r>
      <w:r w:rsidRPr="0018046B">
        <w:rPr>
          <w:rStyle w:val="Emphasis"/>
        </w:rPr>
        <w:t xml:space="preserve">U.S. efforts to build up defense cooperation among the Arab </w:t>
      </w:r>
      <w:proofErr w:type="gramStart"/>
      <w:r w:rsidRPr="0018046B">
        <w:rPr>
          <w:rStyle w:val="Emphasis"/>
        </w:rPr>
        <w:t>gulf states</w:t>
      </w:r>
      <w:proofErr w:type="gramEnd"/>
      <w:r w:rsidRPr="0018046B">
        <w:rPr>
          <w:rStyle w:val="Emphasis"/>
        </w:rPr>
        <w:t xml:space="preserve"> would be undermined if Bahrain's Sunni royal family were to be replaced with a pro-Iranian administration</w:t>
      </w:r>
      <w:r w:rsidRPr="0018046B">
        <w:rPr>
          <w:rStyle w:val="StyleBoldUnderline"/>
        </w:rPr>
        <w:t>.</w:t>
      </w:r>
      <w:r>
        <w:rPr>
          <w:rStyle w:val="StyleBoldUnderline"/>
        </w:rPr>
        <w:t xml:space="preserve"> </w:t>
      </w:r>
      <w:r w:rsidRPr="0018046B">
        <w:rPr>
          <w:rStyle w:val="StyleBoldUnderline"/>
        </w:rPr>
        <w:t xml:space="preserve">Some analysts see Iranian influence among the Shiite protesters in Bahrain, and </w:t>
      </w:r>
      <w:proofErr w:type="gramStart"/>
      <w:r w:rsidRPr="0018046B">
        <w:rPr>
          <w:rStyle w:val="StyleBoldUnderline"/>
        </w:rPr>
        <w:t>few doubt</w:t>
      </w:r>
      <w:proofErr w:type="gramEnd"/>
      <w:r w:rsidRPr="0018046B">
        <w:rPr>
          <w:rStyle w:val="StyleBoldUnderline"/>
        </w:rPr>
        <w:t xml:space="preserve"> Tehran would like to see the U.S. forced to pull out of the kingdom. "</w:t>
      </w:r>
      <w:r w:rsidRPr="0018046B">
        <w:rPr>
          <w:rStyle w:val="Emphasis"/>
        </w:rPr>
        <w:t>It is a natural goal of Iran to try and expel the Fifth Fleet from Bahrain,</w:t>
      </w:r>
      <w:r w:rsidRPr="0018046B">
        <w:rPr>
          <w:rStyle w:val="StyleBoldUnderline"/>
        </w:rPr>
        <w:t>" said Elliott Abrams, a former senior State Department official.</w:t>
      </w:r>
      <w:r>
        <w:rPr>
          <w:rStyle w:val="StyleBoldUnderline"/>
        </w:rPr>
        <w:t xml:space="preserve"> </w:t>
      </w:r>
      <w:r w:rsidRPr="0018046B">
        <w:rPr>
          <w:sz w:val="16"/>
        </w:rPr>
        <w:t>In recent years, the U.S. and its military have quietly pushed for political liberalization in Bahrain. Current and former officials have said that while the king and crown prince remain reform-minded, they say the prime minister—the king's uncle—remains a strong obstacle. The prime minister, on his website, says he has supported the royal family's move to support press freedom and other reform efforts. Retired Adm. William Fallon said the administration is right to take a different approach to Bahrain. "This is a different case than Egypt, and we really need to tread lightly," said Adm. Fallon, the former head of U.S. Central Command in the Middle East. "This leadership does not abuse its people." Adm. Fallon said it would be difficult for the Navy to find a Middle Eastern home as open as Bahrain. Unlike in other Middle Eastern countries, U.S. personnel are not confined to compounds. Navy personnel stationed in Bahrain often bring their families. "</w:t>
      </w:r>
      <w:r w:rsidRPr="0018046B">
        <w:rPr>
          <w:rStyle w:val="StyleBoldUnderline"/>
        </w:rPr>
        <w:t>With many other places, their affinity for us waxes and wanes. Bahrain has been a staunch ally, unwavering," Adm. Fallon said. "It is very, very handy to have that foothold there."</w:t>
      </w:r>
    </w:p>
    <w:p w:rsidR="00C2256E" w:rsidRDefault="00C2256E" w:rsidP="00C2256E">
      <w:pPr>
        <w:pStyle w:val="Heading4"/>
      </w:pPr>
      <w:r>
        <w:t>Iran takeover of Bahrain leads to direct Saudi-Iran war with American draw-in</w:t>
      </w:r>
    </w:p>
    <w:p w:rsidR="00C2256E" w:rsidRDefault="00C2256E" w:rsidP="00C2256E">
      <w:r w:rsidRPr="00E04C82">
        <w:rPr>
          <w:rStyle w:val="StyleStyleBold12pt"/>
        </w:rPr>
        <w:t>Slackman 11</w:t>
      </w:r>
      <w:r>
        <w:t xml:space="preserve">, (Michael Slackman, New York Times, graduated from Northwestern, quotes Mustafa el-Labbad, director of Al Sharq Center for Regional and Strategic Studies in Cairo and Abdulaziz O. Sager, chairman of the Gulf Research Center, “The Proxy Battle in Bahrain,” </w:t>
      </w:r>
      <w:hyperlink r:id="rId70" w:history="1">
        <w:r w:rsidRPr="00F061A4">
          <w:rPr>
            <w:rStyle w:val="Hyperlink"/>
          </w:rPr>
          <w:t>http://www.nytimes.com/2011/03/20/weekinreview/20proxy.html</w:t>
        </w:r>
      </w:hyperlink>
      <w:r>
        <w:t>, 3/19/11, //VZ)</w:t>
      </w:r>
    </w:p>
    <w:p w:rsidR="00C2256E" w:rsidRDefault="00C2256E" w:rsidP="00C2256E">
      <w:pPr>
        <w:rPr>
          <w:sz w:val="16"/>
        </w:rPr>
      </w:pPr>
      <w:r w:rsidRPr="00BE7586">
        <w:rPr>
          <w:sz w:val="16"/>
        </w:rPr>
        <w:t xml:space="preserve">CAIRO — King Abdullah of Saudi Arabia has demonstrated one lesson learned from the course of pro-democracy uprisings across the Middle East: The world may cheer when autocrats resign, but it picks carefully which autocrats to punish for opening fire on their citizens. </w:t>
      </w:r>
      <w:r w:rsidRPr="00BE7586">
        <w:rPr>
          <w:rStyle w:val="StyleBoldUnderline"/>
        </w:rPr>
        <w:t xml:space="preserve">That cynical bit of realpolitik seems to have led the king to send troops last week over the causeway from Saudi Arabia to Bahrain, where they backed up a violent crackdown on unarmed protesters by Bahrain’s own security forces. The move had </w:t>
      </w:r>
      <w:r w:rsidRPr="00BE7586">
        <w:rPr>
          <w:rStyle w:val="Emphasis"/>
        </w:rPr>
        <w:t>immediate consequences for Middle East politics, and for American policy: It transformed Bahrain into the latest proxy battle between Iran and Saudi Arabia for regional dominance.</w:t>
      </w:r>
      <w:r w:rsidRPr="00BE7586">
        <w:rPr>
          <w:rStyle w:val="StyleBoldUnderline"/>
        </w:rPr>
        <w:t xml:space="preserve"> And it called into question which model of stability and governance will prevail in the Middle East, and which Washington will help build: one based on consensus and hopes for democracy, or continued reliance on strongmen who intimidate opponents, sow fear and co-opt reformist forces while protecting American interests like ensuring access to oil and opposing Iran.</w:t>
      </w:r>
      <w:r w:rsidRPr="00BE7586">
        <w:rPr>
          <w:sz w:val="16"/>
        </w:rPr>
        <w:t xml:space="preserve"> For Saudi Arabia, the issue in Bahrain is less whether Bahrain will attain popular rule than whether Iranian and Shiite influence will grow. </w:t>
      </w:r>
      <w:r w:rsidRPr="00BE7586">
        <w:rPr>
          <w:rStyle w:val="StyleBoldUnderline"/>
        </w:rPr>
        <w:t xml:space="preserve">Iran and Saudi Arabia have sparred on many fronts since the Iranian Revolution of 1979 — a Shiite Muslim theocracy in Tehran versus a deeply conservative Sunni Muslim monarchy in Riyadh — in a struggle for supremacy in the world’s most oil-rich region. The animosity was evident in Saudi Arabia’s support for Iraq during its war with Iran, and it still shows in Iran’s backing for Hezbollah in Lebanon. Now, after a decade that seemed to tilt the regional balance toward Iran, Saudi Arabia decided that Bahrain was the place </w:t>
      </w:r>
      <w:r w:rsidRPr="00BE7586">
        <w:rPr>
          <w:rStyle w:val="StyleBoldUnderline"/>
        </w:rPr>
        <w:lastRenderedPageBreak/>
        <w:t>to put its thumb more heavily on the scale. It sent troops under the auspices of the Gulf Cooperation Council to help crush pro-democracy demonstrations because most of the protesters were Shiites challenging a Sunni king</w:t>
      </w:r>
      <w:r w:rsidRPr="00BE7586">
        <w:rPr>
          <w:sz w:val="16"/>
        </w:rPr>
        <w:t>. “If the political opposition in Bahrain wins, Saudi loses in this regional context,” said Mustafa el-Labbad, director of Al Sharq Center for Regional and Strategic Studies in Cairo. “</w:t>
      </w:r>
      <w:r w:rsidRPr="00BE7586">
        <w:rPr>
          <w:rStyle w:val="StyleBoldUnderline"/>
        </w:rPr>
        <w:t>Saudi is regarding itself as the defender of Sunnis. And Iran is trying to defend Shiites in the region</w:t>
      </w:r>
      <w:r w:rsidRPr="00BE7586">
        <w:rPr>
          <w:rStyle w:val="Emphasis"/>
          <w:b w:val="0"/>
        </w:rPr>
        <w:t>.” The problem for the United States, however, is that Bahrain, at Saudi urging, chose to resolve its fears with force,</w:t>
      </w:r>
      <w:r w:rsidRPr="00BE7586">
        <w:rPr>
          <w:rStyle w:val="Emphasis"/>
        </w:rPr>
        <w:t xml:space="preserve"> </w:t>
      </w:r>
      <w:r w:rsidRPr="00BE7586">
        <w:rPr>
          <w:rStyle w:val="StyleBoldUnderline"/>
        </w:rPr>
        <w:t>rather than by addressing the protesters’ demands for democratic reform, as American officials had publicly encouraged.</w:t>
      </w:r>
      <w:r>
        <w:rPr>
          <w:rStyle w:val="StyleBoldUnderline"/>
        </w:rPr>
        <w:t xml:space="preserve"> </w:t>
      </w:r>
      <w:r w:rsidRPr="00BE7586">
        <w:rPr>
          <w:sz w:val="16"/>
        </w:rPr>
        <w:t xml:space="preserve">And for that reason, the military deployment may now have a profound impact on the United States and its primary strategic interest in Bahrain, the Navy base it maintains there. </w:t>
      </w:r>
      <w:r w:rsidRPr="00BE7586">
        <w:rPr>
          <w:rStyle w:val="StyleBoldUnderline"/>
        </w:rPr>
        <w:t>Because Washington did not ultimately support the protesters’ demands — as it came to do in Egypt and as it has now, very late in the game, come to back foreign intervention in Libya — many protesters believe that the Saudi troops were sent in with American complicity</w:t>
      </w:r>
      <w:r w:rsidRPr="00BE7586">
        <w:rPr>
          <w:sz w:val="16"/>
        </w:rPr>
        <w:t xml:space="preserve">, or at least with an expectation of American acquiescence. So, among the protesters, who turned out by the tens of thousands, </w:t>
      </w:r>
      <w:r w:rsidRPr="00BE7586">
        <w:rPr>
          <w:rStyle w:val="StyleBoldUnderline"/>
        </w:rPr>
        <w:t>the crackdown may well yield animosity toward America and its Navy when events finally settle down.</w:t>
      </w:r>
      <w:r>
        <w:rPr>
          <w:rStyle w:val="StyleBoldUnderline"/>
        </w:rPr>
        <w:t xml:space="preserve"> </w:t>
      </w:r>
      <w:r w:rsidRPr="00BE7586">
        <w:rPr>
          <w:sz w:val="16"/>
        </w:rPr>
        <w:t xml:space="preserve">One American expert in the Persian Gulf who advises policymakers in Washington said the Saudi king’s action was taken without regard for what might happen if it fails — if the </w:t>
      </w:r>
      <w:r w:rsidRPr="007C1322">
        <w:rPr>
          <w:rStyle w:val="Emphasis"/>
        </w:rPr>
        <w:t>violence leads only to more violence</w:t>
      </w:r>
      <w:r w:rsidRPr="00BE7586">
        <w:rPr>
          <w:sz w:val="16"/>
        </w:rPr>
        <w:t xml:space="preserve">. </w:t>
      </w:r>
      <w:r w:rsidRPr="007C1322">
        <w:rPr>
          <w:rStyle w:val="Emphasis"/>
        </w:rPr>
        <w:t xml:space="preserve">The Saudi policy, </w:t>
      </w:r>
      <w:r w:rsidRPr="007C1322">
        <w:rPr>
          <w:rStyle w:val="Emphasis"/>
          <w:b w:val="0"/>
        </w:rPr>
        <w:t>he said,</w:t>
      </w:r>
      <w:r w:rsidRPr="007C1322">
        <w:rPr>
          <w:rStyle w:val="Emphasis"/>
        </w:rPr>
        <w:t xml:space="preserve"> “is risky and could potentially draw us into conflicts we have not looked for</w:t>
      </w:r>
      <w:r w:rsidRPr="00BE7586">
        <w:rPr>
          <w:rStyle w:val="StyleBoldUnderline"/>
        </w:rPr>
        <w:t>.”</w:t>
      </w:r>
      <w:r>
        <w:rPr>
          <w:rStyle w:val="StyleBoldUnderline"/>
        </w:rPr>
        <w:t xml:space="preserve"> </w:t>
      </w:r>
      <w:r w:rsidRPr="00BE7586">
        <w:rPr>
          <w:rStyle w:val="StyleBoldUnderline"/>
        </w:rPr>
        <w:t xml:space="preserve">“What if the Bahrain venture fails, </w:t>
      </w:r>
      <w:r w:rsidRPr="007C1322">
        <w:rPr>
          <w:rStyle w:val="Emphasis"/>
        </w:rPr>
        <w:t>who will bail them out? It will have to be us</w:t>
      </w:r>
      <w:r w:rsidRPr="00BE7586">
        <w:rPr>
          <w:rStyle w:val="StyleBoldUnderline"/>
        </w:rPr>
        <w:t>.”</w:t>
      </w:r>
      <w:r>
        <w:rPr>
          <w:rStyle w:val="StyleBoldUnderline"/>
        </w:rPr>
        <w:t xml:space="preserve"> </w:t>
      </w:r>
      <w:r w:rsidRPr="00BE7586">
        <w:rPr>
          <w:rStyle w:val="StyleBoldUnderline"/>
        </w:rPr>
        <w:t>Saudi Arabia’s supporters acknowledge that</w:t>
      </w:r>
      <w:r w:rsidRPr="00BE7586">
        <w:rPr>
          <w:sz w:val="16"/>
        </w:rPr>
        <w:t xml:space="preserve"> </w:t>
      </w:r>
      <w:r w:rsidRPr="007C1322">
        <w:rPr>
          <w:rStyle w:val="Emphasis"/>
        </w:rPr>
        <w:t>this confrontation can escalate</w:t>
      </w:r>
      <w:r w:rsidRPr="00BE7586">
        <w:rPr>
          <w:sz w:val="16"/>
        </w:rPr>
        <w:t>, but they tend to place the responsibility on Iran. “</w:t>
      </w:r>
      <w:r w:rsidRPr="00BE7586">
        <w:rPr>
          <w:rStyle w:val="StyleBoldUnderline"/>
        </w:rPr>
        <w:t>It can lead to that direct conflict if Iran were to interfere and use this as an excuse to interfere,”</w:t>
      </w:r>
      <w:r w:rsidRPr="00BE7586">
        <w:rPr>
          <w:sz w:val="16"/>
        </w:rPr>
        <w:t xml:space="preserve"> said Abdulaziz O. Sager, chairman of the Gulf Research Center, which is based in Dubai. “I hope Iran can understand that any interference will not be acceptable.”</w:t>
      </w:r>
    </w:p>
    <w:p w:rsidR="00C2256E" w:rsidRDefault="00C2256E" w:rsidP="00C2256E">
      <w:pPr>
        <w:pStyle w:val="Heading4"/>
      </w:pPr>
      <w:r>
        <w:t>Leads to World War III, threatening humanity</w:t>
      </w:r>
    </w:p>
    <w:p w:rsidR="00C2256E" w:rsidRPr="007C1322" w:rsidRDefault="00C2256E" w:rsidP="00C2256E">
      <w:r w:rsidRPr="007C1322">
        <w:rPr>
          <w:rStyle w:val="StyleStyleBold12pt"/>
        </w:rPr>
        <w:t>Chossudovsky 7,</w:t>
      </w:r>
      <w:r>
        <w:t xml:space="preserve"> (Michel is an award-winning author, Professor of Economics (emeritus) at the University of Ottawa, Founder and Director of the Centre for Research on Globalization (CRG), Montreal, Editor of Global Research.  He has taught as visiting professor in Western Europe, Southeast Asia, the Pacific and Latin America. He has served as economic adviser to governments of developing countries and has acted as a consultant for several international organizations. He is the author of eleven books including The Globalization of Poverty and The New World Order (2003), America’s “War on Terrorism” (2005), The Global Economic Crisis, The Great Depression of the Twenty-first Century (2009) (Editor), Towards a World War III Scenario: The Dangers of Nuclear War (2011), The Globalization of War, America's Long War against Humanity (2015). He is a contributor to the Encyclopaedia Britannica.  His writings have been published into more than twenty languages. In 2014, he was awarded the Gold Medal for Merit of the Republic of Serbia for his writings on NATO's war of aggression on Yugoslavia</w:t>
      </w:r>
      <w:proofErr w:type="gramStart"/>
      <w:r>
        <w:t>.“</w:t>
      </w:r>
      <w:proofErr w:type="gramEnd"/>
      <w:r>
        <w:t xml:space="preserve">The Unthinkable: The US- Israeli Nuclear War on Iran,” </w:t>
      </w:r>
      <w:hyperlink r:id="rId71" w:history="1">
        <w:r w:rsidRPr="00F061A4">
          <w:rPr>
            <w:rStyle w:val="Hyperlink"/>
          </w:rPr>
          <w:t>http://www.globalresearch.ca/the-unthinkable-the-us-israeli-nuclear-war-on-iran/4536</w:t>
        </w:r>
      </w:hyperlink>
      <w:r>
        <w:t>, 1/21/7, //VZ)</w:t>
      </w:r>
    </w:p>
    <w:p w:rsidR="00C2256E" w:rsidRPr="007C1322" w:rsidRDefault="00C2256E" w:rsidP="00C2256E">
      <w:pPr>
        <w:rPr>
          <w:rStyle w:val="Emphasis"/>
        </w:rPr>
      </w:pPr>
      <w:r w:rsidRPr="007C1322">
        <w:rPr>
          <w:rStyle w:val="StyleBoldUnderline"/>
        </w:rPr>
        <w:t xml:space="preserve">The World is at the crossroads of the most serious crisis in modern history. The US has embarked on a military adventure, “a long war”, which threatens the future of humanity. </w:t>
      </w:r>
      <w:r w:rsidRPr="00F6286D">
        <w:rPr>
          <w:rStyle w:val="Emphasis"/>
        </w:rPr>
        <w:t>At no point</w:t>
      </w:r>
      <w:r w:rsidRPr="007C1322">
        <w:rPr>
          <w:rStyle w:val="StyleBoldUnderline"/>
        </w:rPr>
        <w:t xml:space="preserve"> since the first atomic bomb was dropped on Hiroshima on August 6th, 1945, </w:t>
      </w:r>
      <w:r w:rsidRPr="00F6286D">
        <w:rPr>
          <w:rStyle w:val="Emphasis"/>
        </w:rPr>
        <w:t>has humanity been closer to the unthinkable, a nuclear holocaust which could potentially spread</w:t>
      </w:r>
      <w:r w:rsidRPr="007C1322">
        <w:rPr>
          <w:rStyle w:val="StyleBoldUnderline"/>
        </w:rPr>
        <w:t xml:space="preserve">, in terms of radioactive fallout, </w:t>
      </w:r>
      <w:r w:rsidRPr="00F6286D">
        <w:rPr>
          <w:rStyle w:val="Emphasis"/>
        </w:rPr>
        <w:t>over a large part of the Middle East</w:t>
      </w:r>
      <w:r w:rsidRPr="00F6286D">
        <w:rPr>
          <w:sz w:val="16"/>
        </w:rPr>
        <w:t xml:space="preserve">. </w:t>
      </w:r>
      <w:r w:rsidRPr="007C1322">
        <w:rPr>
          <w:rStyle w:val="StyleBoldUnderline"/>
        </w:rPr>
        <w:t xml:space="preserve">There is </w:t>
      </w:r>
      <w:r w:rsidRPr="00F6286D">
        <w:rPr>
          <w:rStyle w:val="Emphasis"/>
        </w:rPr>
        <w:t>mounting evidence</w:t>
      </w:r>
      <w:r w:rsidRPr="007C1322">
        <w:rPr>
          <w:rStyle w:val="StyleBoldUnderline"/>
        </w:rPr>
        <w:t xml:space="preserve"> that the Bush Administration in </w:t>
      </w:r>
      <w:r w:rsidRPr="007C1322">
        <w:rPr>
          <w:rStyle w:val="StyleBoldUnderline"/>
        </w:rPr>
        <w:lastRenderedPageBreak/>
        <w:t xml:space="preserve">liaison with Israel and NATO is planning the launching of a </w:t>
      </w:r>
      <w:r w:rsidRPr="00F6286D">
        <w:rPr>
          <w:rStyle w:val="Emphasis"/>
        </w:rPr>
        <w:t>nuclear war against Iran</w:t>
      </w:r>
      <w:r w:rsidRPr="00F6286D">
        <w:rPr>
          <w:sz w:val="16"/>
        </w:rPr>
        <w:t xml:space="preserve">, ironically, in retaliation for its nonexistent nuclear weapons program. </w:t>
      </w:r>
      <w:r w:rsidRPr="007C1322">
        <w:rPr>
          <w:rStyle w:val="StyleBoldUnderline"/>
        </w:rPr>
        <w:t xml:space="preserve">The US-Israeli military operation is said to be in “an advanced state of readiness”. If such a plan were to be launched, the war would escalate and eventually engulf the entire Middle-East Central Asian region. </w:t>
      </w:r>
      <w:r w:rsidRPr="00F6286D">
        <w:rPr>
          <w:rStyle w:val="Emphasis"/>
        </w:rPr>
        <w:t>The war could extend beyond the region,</w:t>
      </w:r>
      <w:r w:rsidRPr="007C1322">
        <w:rPr>
          <w:rStyle w:val="StyleBoldUnderline"/>
        </w:rPr>
        <w:t xml:space="preserve"> as some analysts have suggested, </w:t>
      </w:r>
      <w:r w:rsidRPr="00F6286D">
        <w:rPr>
          <w:rStyle w:val="Emphasis"/>
        </w:rPr>
        <w:t>ultimately leading us into a World War III</w:t>
      </w:r>
      <w:r w:rsidRPr="007C1322">
        <w:rPr>
          <w:rStyle w:val="StyleBoldUnderline"/>
        </w:rPr>
        <w:t xml:space="preserve"> </w:t>
      </w:r>
      <w:r w:rsidRPr="00F6286D">
        <w:rPr>
          <w:rStyle w:val="Emphasis"/>
        </w:rPr>
        <w:t>scenario</w:t>
      </w:r>
      <w:r w:rsidRPr="007C1322">
        <w:rPr>
          <w:rStyle w:val="StyleBoldUnderline"/>
        </w:rPr>
        <w:t>. In this regard, the structure of military alliances is crucial. China and Russia have entered into far-reaching military cooperation agreements with Iran. The latter have a direct bearing on the conflict.</w:t>
      </w:r>
      <w:r w:rsidRPr="00F6286D">
        <w:rPr>
          <w:sz w:val="16"/>
        </w:rPr>
        <w:t xml:space="preserve"> Iran possesses an advanced air defense system as well as capabilities to target US and allied positions in Iraq and the Gulf States, as demonstrated in recent military exercises. The US-led naval deployment (involving a massive deployment of military hardware) is taking place in two distinct theaters: the Persian Gulf and the Eastern Mediterranean. </w:t>
      </w:r>
      <w:r w:rsidRPr="007C1322">
        <w:rPr>
          <w:rStyle w:val="StyleBoldUnderline"/>
        </w:rPr>
        <w:t>The militarization of the Eastern Mediterranean is broadly under the jurisdiction of NATO in liaison with Israel. Directed against Syria, it is conducted under the façade of a UN peace-keeping mission</w:t>
      </w:r>
      <w:r w:rsidRPr="00F6286D">
        <w:rPr>
          <w:sz w:val="16"/>
        </w:rPr>
        <w:t xml:space="preserve">. In this context, the war on Lebanon last </w:t>
      </w:r>
      <w:proofErr w:type="gramStart"/>
      <w:r w:rsidRPr="00F6286D">
        <w:rPr>
          <w:sz w:val="16"/>
        </w:rPr>
        <w:t>Summer</w:t>
      </w:r>
      <w:proofErr w:type="gramEnd"/>
      <w:r w:rsidRPr="00F6286D">
        <w:rPr>
          <w:sz w:val="16"/>
        </w:rPr>
        <w:t xml:space="preserve"> must be viewed as a stage of the broader US sponsored military road-map. </w:t>
      </w:r>
      <w:r w:rsidRPr="007C1322">
        <w:rPr>
          <w:rStyle w:val="StyleBoldUnderline"/>
        </w:rPr>
        <w:t>The naval armada in the Persian Gulf is largely under US command,</w:t>
      </w:r>
      <w:r w:rsidRPr="00F6286D">
        <w:rPr>
          <w:sz w:val="16"/>
        </w:rPr>
        <w:t xml:space="preserve"> with the participation of Canada. The naval buildup is coordinated with the air attacks. The planning of aerial bombings of Iran started in mid-2004, pursuant to the formulation of CONPLAN 8022 in early 2004. </w:t>
      </w:r>
      <w:r w:rsidRPr="007C1322">
        <w:rPr>
          <w:rStyle w:val="StyleBoldUnderline"/>
        </w:rPr>
        <w:t>In May 2004, National Security Presidential Directive NSPD 35 entitled Nuclear Weapons Deployment Authorization was issued</w:t>
      </w:r>
      <w:r w:rsidRPr="00F6286D">
        <w:rPr>
          <w:sz w:val="16"/>
        </w:rPr>
        <w:t xml:space="preserve">. While its contents remain classified, the presumption is that </w:t>
      </w:r>
      <w:r w:rsidRPr="007C1322">
        <w:rPr>
          <w:rStyle w:val="StyleBoldUnderline"/>
        </w:rPr>
        <w:t>NSPD 35 pertains to the stockpiling and deployment of tactical nuclear weapons in the Middle East war theater in compliance with CONPLAN 8022.</w:t>
      </w:r>
      <w:r w:rsidRPr="00F6286D">
        <w:rPr>
          <w:sz w:val="16"/>
        </w:rPr>
        <w:t xml:space="preserve"> </w:t>
      </w:r>
      <w:r w:rsidRPr="007C1322">
        <w:rPr>
          <w:rStyle w:val="StyleBoldUnderline"/>
        </w:rPr>
        <w:t xml:space="preserve">Despite Pentagon statements which describe tactical nuclear weapons as “safe for the surrounding civilian population”, </w:t>
      </w:r>
      <w:r w:rsidRPr="007C1322">
        <w:rPr>
          <w:rStyle w:val="Emphasis"/>
        </w:rPr>
        <w:t>the use of nukes in a conventional war theater would trigger a nuclear holocaust. The resulting radioactive contamination, which threatens future generations, would by no means be limited to the Middle East.</w:t>
      </w:r>
    </w:p>
    <w:p w:rsidR="00C2256E" w:rsidRPr="00147EC6" w:rsidRDefault="00C2256E" w:rsidP="00147EC6">
      <w:pPr>
        <w:rPr>
          <w:b/>
          <w:iCs/>
          <w:u w:val="single"/>
        </w:rPr>
      </w:pPr>
    </w:p>
    <w:p w:rsidR="00637324" w:rsidRDefault="00637324" w:rsidP="00637324">
      <w:pPr>
        <w:pStyle w:val="Heading3"/>
      </w:pPr>
      <w:r>
        <w:lastRenderedPageBreak/>
        <w:t>A2: No tradeoff necessary (US Navy and HR in Bahrain)</w:t>
      </w:r>
    </w:p>
    <w:p w:rsidR="00637324" w:rsidRDefault="00637324" w:rsidP="00637324">
      <w:pPr>
        <w:pStyle w:val="Heading4"/>
      </w:pPr>
      <w:r>
        <w:t xml:space="preserve">Human rights are a necessary tradeoff in Bahrain to keep US national interests like </w:t>
      </w:r>
      <w:proofErr w:type="gramStart"/>
      <w:r>
        <w:t>Naval</w:t>
      </w:r>
      <w:proofErr w:type="gramEnd"/>
      <w:r>
        <w:t xml:space="preserve"> power</w:t>
      </w:r>
    </w:p>
    <w:p w:rsidR="007C1107" w:rsidRPr="007C1107" w:rsidRDefault="007C1107" w:rsidP="007C1107"/>
    <w:p w:rsidR="00637324" w:rsidRDefault="00637324" w:rsidP="00637324">
      <w:r w:rsidRPr="001963E3">
        <w:rPr>
          <w:rStyle w:val="StyleStyleBold12pt"/>
        </w:rPr>
        <w:t>HRW 2/11,</w:t>
      </w:r>
      <w:r>
        <w:t xml:space="preserve"> (Human Rights First, a nonprofit, nonpartisan human rights organization based in New York City and Washington D.C., “How to Bring Stability to Bahrain,” </w:t>
      </w:r>
      <w:hyperlink r:id="rId72" w:history="1">
        <w:r w:rsidRPr="00F061A4">
          <w:rPr>
            <w:rStyle w:val="Hyperlink"/>
          </w:rPr>
          <w:t>http://www.humanrightsfirst.org/sites/default/files/How-to-Bring-Stabiliy-to-Bahrain.pdf</w:t>
        </w:r>
      </w:hyperlink>
      <w:r>
        <w:t>, 2/11/15, //VZ)</w:t>
      </w:r>
    </w:p>
    <w:p w:rsidR="00637324" w:rsidRPr="00931855" w:rsidRDefault="00637324" w:rsidP="00637324">
      <w:pPr>
        <w:rPr>
          <w:rStyle w:val="StyleBoldUnderline"/>
        </w:rPr>
      </w:pPr>
      <w:r w:rsidRPr="00931855">
        <w:rPr>
          <w:rStyle w:val="Emphasis"/>
        </w:rPr>
        <w:t>Existing U.S. policy has neither compelled the government of Bahrain to honor its stated commitments, nor contributed to improving its relationship with the United States</w:t>
      </w:r>
      <w:r w:rsidRPr="00931855">
        <w:rPr>
          <w:rStyle w:val="StyleBoldUnderline"/>
        </w:rPr>
        <w:t xml:space="preserve">. U.S. security interests in Bahrain, including the presence of the Fifth Fleet, now </w:t>
      </w:r>
      <w:proofErr w:type="gramStart"/>
      <w:r w:rsidRPr="00931855">
        <w:rPr>
          <w:rStyle w:val="StyleBoldUnderline"/>
        </w:rPr>
        <w:t>depend</w:t>
      </w:r>
      <w:proofErr w:type="gramEnd"/>
      <w:r w:rsidRPr="00931855">
        <w:rPr>
          <w:rStyle w:val="StyleBoldUnderline"/>
        </w:rPr>
        <w:t xml:space="preserve"> on an increasingly erratic and internally divided host government.</w:t>
      </w:r>
      <w:r w:rsidRPr="007C1107">
        <w:rPr>
          <w:sz w:val="12"/>
        </w:rPr>
        <w:t xml:space="preserve"> </w:t>
      </w:r>
      <w:r w:rsidRPr="00931855">
        <w:rPr>
          <w:rStyle w:val="StyleBoldUnderline"/>
        </w:rPr>
        <w:t>If U.S. entreaties to Bahrain are to be taken seriously, the United States must urgently revise its approach</w:t>
      </w:r>
      <w:r w:rsidRPr="007C1107">
        <w:rPr>
          <w:sz w:val="12"/>
        </w:rPr>
        <w:t xml:space="preserve">. The arrival of William Roebuck as the new U.S. Ambassador to Bahrain provides an opportunity to develop and implement a new approach in Bahrain. The U.S.-Bahrain relationship has a number of diplomatic, economic, and strategic dimensions that should be considered in a comprehensive strategic review. </w:t>
      </w:r>
      <w:r w:rsidRPr="0069373D">
        <w:rPr>
          <w:rStyle w:val="Emphasis"/>
        </w:rPr>
        <w:t>Bahrain is among Washington’s most repressive allies</w:t>
      </w:r>
      <w:r w:rsidRPr="007C1107">
        <w:rPr>
          <w:sz w:val="12"/>
        </w:rPr>
        <w:t>. The King’s family controls the government and judiciary in Bahrain. The King’s uncle has been the country’s unelected prime minister since 1971 and through him the King makes all cabinet appointments</w:t>
      </w:r>
      <w:r w:rsidRPr="00931855">
        <w:rPr>
          <w:rStyle w:val="StyleBoldUnderline"/>
        </w:rPr>
        <w:t>. The King has the authority to amend the constitution and appoints all judges by royal decree. The alKhalifa family members generally fill about half of all ministerial slots, including those on defense, internal security, and foreign policy. The country’s majority Shi’a sect is underrepresented in the cabinet and other government posts, notably in the security services where they serve mainly in administrative functions, if at all. Bahrain hosts the U.S. Fifth Fleet headquarters and since 1991 has enjoyed “major non-NATO ally” status with the United States.</w:t>
      </w:r>
      <w:r w:rsidRPr="007C1107">
        <w:rPr>
          <w:sz w:val="12"/>
        </w:rPr>
        <w:t xml:space="preserve"> There are about 7,000 members of the U.S. armed forces stationed in Bahrain, mostly located at the navy base. Apparently in reaction to the violent crackdown against protestors since 2011, the U.S. government has held up some arms sales to Bahrain that could be used against protestors, but has continued sales of other weapons systems. Some</w:t>
      </w:r>
      <w:r w:rsidRPr="00931855">
        <w:rPr>
          <w:rStyle w:val="StyleBoldUnderline"/>
        </w:rPr>
        <w:t xml:space="preserve"> </w:t>
      </w:r>
      <w:r w:rsidRPr="00931855">
        <w:rPr>
          <w:rStyle w:val="Emphasis"/>
        </w:rPr>
        <w:t>U.S. officials make the case that the U.S. government should not be too hard on a loyal military ally, like Bahrain,</w:t>
      </w:r>
      <w:r w:rsidRPr="00931855">
        <w:rPr>
          <w:rStyle w:val="StyleBoldUnderline"/>
        </w:rPr>
        <w:t xml:space="preserve"> especially at a time when the United States needs Arab partners in the fight against ISIS. In this view, Bahrain remains </w:t>
      </w:r>
      <w:proofErr w:type="gramStart"/>
      <w:r w:rsidRPr="00931855">
        <w:rPr>
          <w:rStyle w:val="StyleBoldUnderline"/>
        </w:rPr>
        <w:t>key</w:t>
      </w:r>
      <w:proofErr w:type="gramEnd"/>
      <w:r w:rsidRPr="00931855">
        <w:rPr>
          <w:rStyle w:val="StyleBoldUnderline"/>
        </w:rPr>
        <w:t xml:space="preserve"> to countering Iranian aggression and </w:t>
      </w:r>
      <w:r w:rsidRPr="00931855">
        <w:rPr>
          <w:rStyle w:val="Emphasis"/>
        </w:rPr>
        <w:t>not pressing</w:t>
      </w:r>
      <w:r w:rsidRPr="00931855">
        <w:rPr>
          <w:rStyle w:val="StyleBoldUnderline"/>
        </w:rPr>
        <w:t xml:space="preserve"> </w:t>
      </w:r>
      <w:r w:rsidRPr="00931855">
        <w:rPr>
          <w:rStyle w:val="Emphasis"/>
        </w:rPr>
        <w:t>Bahrain on human rights is a necessary tradeoff that serves U.S. national interests.</w:t>
      </w:r>
      <w:r w:rsidRPr="00931855">
        <w:rPr>
          <w:rStyle w:val="StyleBoldUnderline"/>
        </w:rPr>
        <w:t xml:space="preserve"> </w:t>
      </w:r>
      <w:r w:rsidRPr="007C1107">
        <w:rPr>
          <w:sz w:val="12"/>
        </w:rPr>
        <w:t>Though not ideal, they argue</w:t>
      </w:r>
      <w:r w:rsidRPr="00931855">
        <w:rPr>
          <w:rStyle w:val="StyleBoldUnderline"/>
        </w:rPr>
        <w:t>, the current situation is tolerable and serves the United States adequately enough.</w:t>
      </w:r>
    </w:p>
    <w:p w:rsidR="00637324" w:rsidRPr="007C1107" w:rsidRDefault="00637324" w:rsidP="007C1107">
      <w:pPr>
        <w:pStyle w:val="Heading3"/>
      </w:pPr>
      <w:r w:rsidRPr="007C1107">
        <w:lastRenderedPageBreak/>
        <w:t>A2: Unlikely</w:t>
      </w:r>
    </w:p>
    <w:p w:rsidR="00637324" w:rsidRDefault="00637324" w:rsidP="00637324">
      <w:pPr>
        <w:pStyle w:val="Heading4"/>
      </w:pPr>
      <w:r>
        <w:t>Losing Bahrain is probable – Iran and the Philippines disprove their ‘experts’</w:t>
      </w:r>
    </w:p>
    <w:p w:rsidR="007C1107" w:rsidRPr="007C1107" w:rsidRDefault="007C1107" w:rsidP="007C1107"/>
    <w:p w:rsidR="00637324" w:rsidRPr="00547663" w:rsidRDefault="00637324" w:rsidP="00637324">
      <w:r w:rsidRPr="00547663">
        <w:rPr>
          <w:rStyle w:val="StyleStyleBold12pt"/>
        </w:rPr>
        <w:t>McDaniel 13,</w:t>
      </w:r>
      <w:r>
        <w:t xml:space="preserve"> (Richard, a Commander of the US Navy, Foreign Policy at Brookings, “No “Plan B” U.S. Strategic Access in the Middle East and the Question of Bahrain,” </w:t>
      </w:r>
      <w:hyperlink r:id="rId73" w:history="1">
        <w:r w:rsidRPr="00F061A4">
          <w:rPr>
            <w:rStyle w:val="Hyperlink"/>
          </w:rPr>
          <w:t>http://www.brookings.edu/~/media/research/files/papers/2013/06/24-us-strategic-access-middle-east-bahrain-mcdaniel/24-us-strategic-access-middle-east-bahrain-mcdaniel.pdf</w:t>
        </w:r>
      </w:hyperlink>
      <w:r>
        <w:t>, June 2013, //VZ)</w:t>
      </w:r>
    </w:p>
    <w:p w:rsidR="00637324" w:rsidRPr="00547663" w:rsidRDefault="00637324" w:rsidP="00637324">
      <w:pPr>
        <w:rPr>
          <w:sz w:val="16"/>
        </w:rPr>
      </w:pPr>
      <w:r w:rsidRPr="00547663">
        <w:rPr>
          <w:rStyle w:val="StyleBoldUnderline"/>
        </w:rPr>
        <w:t xml:space="preserve">Recent history, such as </w:t>
      </w:r>
      <w:r w:rsidRPr="003F7A4B">
        <w:rPr>
          <w:rStyle w:val="Emphasis"/>
        </w:rPr>
        <w:t>the loss of access in Iran and the Philippines, has taught us to expect the unexpected and highlights the reality that the U.S. does not influence every factor that contributes to the loss of access</w:t>
      </w:r>
      <w:r w:rsidRPr="00547663">
        <w:rPr>
          <w:rStyle w:val="StyleBoldUnderline"/>
        </w:rPr>
        <w:t>. The Navy would be wise to learn</w:t>
      </w:r>
      <w:r>
        <w:rPr>
          <w:rStyle w:val="StyleBoldUnderline"/>
        </w:rPr>
        <w:t xml:space="preserve"> </w:t>
      </w:r>
      <w:r w:rsidRPr="00547663">
        <w:rPr>
          <w:rStyle w:val="StyleBoldUnderline"/>
        </w:rPr>
        <w:t>from historical lessons to best posture the force should these improbable “</w:t>
      </w:r>
      <w:r w:rsidRPr="003F7A4B">
        <w:rPr>
          <w:rStyle w:val="Emphasis"/>
        </w:rPr>
        <w:t>Black Swan” situations</w:t>
      </w:r>
      <w:r w:rsidRPr="00547663">
        <w:rPr>
          <w:rStyle w:val="StyleBoldUnderline"/>
        </w:rPr>
        <w:t xml:space="preserve"> arise.</w:t>
      </w:r>
      <w:r w:rsidRPr="00547663">
        <w:rPr>
          <w:sz w:val="16"/>
        </w:rPr>
        <w:t xml:space="preserve"> While </w:t>
      </w:r>
      <w:r w:rsidRPr="003F7A4B">
        <w:rPr>
          <w:rStyle w:val="Emphasis"/>
        </w:rPr>
        <w:t>losing Bahrain</w:t>
      </w:r>
      <w:r w:rsidRPr="00547663">
        <w:rPr>
          <w:sz w:val="16"/>
        </w:rPr>
        <w:t xml:space="preserve"> is not a foregone conclusion, it </w:t>
      </w:r>
      <w:r w:rsidRPr="003F7A4B">
        <w:rPr>
          <w:rStyle w:val="Emphasis"/>
        </w:rPr>
        <w:t>remains a distinct possibility</w:t>
      </w:r>
      <w:r w:rsidRPr="00547663">
        <w:rPr>
          <w:rStyle w:val="StyleBoldUnderline"/>
        </w:rPr>
        <w:t xml:space="preserve"> under a variety of different circumstances and scenarios. The absence of a</w:t>
      </w:r>
      <w:r>
        <w:rPr>
          <w:rStyle w:val="StyleBoldUnderline"/>
        </w:rPr>
        <w:t xml:space="preserve"> </w:t>
      </w:r>
      <w:r w:rsidRPr="00547663">
        <w:rPr>
          <w:rStyle w:val="StyleBoldUnderline"/>
        </w:rPr>
        <w:t xml:space="preserve">U.S. presence could potentially create a </w:t>
      </w:r>
      <w:r w:rsidRPr="003F7A4B">
        <w:rPr>
          <w:rStyle w:val="Emphasis"/>
        </w:rPr>
        <w:t xml:space="preserve">power vacuum, destabilize the region, </w:t>
      </w:r>
      <w:r w:rsidRPr="00547663">
        <w:rPr>
          <w:rStyle w:val="StyleBoldUnderline"/>
        </w:rPr>
        <w:t>and</w:t>
      </w:r>
      <w:r>
        <w:rPr>
          <w:rStyle w:val="StyleBoldUnderline"/>
        </w:rPr>
        <w:t xml:space="preserve"> </w:t>
      </w:r>
      <w:r w:rsidRPr="00547663">
        <w:rPr>
          <w:rStyle w:val="StyleBoldUnderline"/>
        </w:rPr>
        <w:t>eliminate the moderating effect of U.S. influence in any Bahraini crisis</w:t>
      </w:r>
      <w:r w:rsidRPr="00547663">
        <w:rPr>
          <w:sz w:val="16"/>
        </w:rPr>
        <w:t xml:space="preserve">. Therefore, the United States must investigate viable alternatives as a hedge strategy. </w:t>
      </w:r>
    </w:p>
    <w:p w:rsidR="00637324" w:rsidRPr="00B36206" w:rsidRDefault="00637324" w:rsidP="00B36206"/>
    <w:p w:rsidR="002147D0" w:rsidRDefault="00A526AB" w:rsidP="001C5FC6">
      <w:pPr>
        <w:pStyle w:val="Heading2"/>
      </w:pPr>
      <w:r>
        <w:lastRenderedPageBreak/>
        <w:t>Other Scenarios</w:t>
      </w:r>
    </w:p>
    <w:p w:rsidR="004B54EC" w:rsidRPr="004B54EC" w:rsidRDefault="004B54EC" w:rsidP="004B54EC">
      <w:pPr>
        <w:pStyle w:val="Heading3"/>
      </w:pPr>
      <w:r>
        <w:lastRenderedPageBreak/>
        <w:t>Impacts: Promo = ME Backlash</w:t>
      </w:r>
    </w:p>
    <w:p w:rsidR="001C5FC6" w:rsidRDefault="001C5FC6" w:rsidP="001C5FC6"/>
    <w:p w:rsidR="001C5FC6" w:rsidRDefault="001C5FC6" w:rsidP="001C5FC6">
      <w:pPr>
        <w:pStyle w:val="Heading4"/>
      </w:pPr>
      <w:r>
        <w:t>US democracy promotion causes Central Asian and Middle Eastern backlash</w:t>
      </w:r>
    </w:p>
    <w:p w:rsidR="001C5FC6" w:rsidRPr="001C5FC6" w:rsidRDefault="001C5FC6" w:rsidP="001C5FC6"/>
    <w:p w:rsidR="001C5FC6" w:rsidRPr="000E7175" w:rsidRDefault="001C5FC6" w:rsidP="001C5FC6">
      <w:pPr>
        <w:rPr>
          <w:bCs/>
        </w:rPr>
      </w:pPr>
      <w:r>
        <w:rPr>
          <w:rStyle w:val="StyleStyleBold12pt"/>
        </w:rPr>
        <w:t xml:space="preserve">Burnell and Youngs 9 </w:t>
      </w:r>
      <w:r>
        <w:rPr>
          <w:rStyle w:val="StyleStyleBold12pt"/>
          <w:b w:val="0"/>
        </w:rPr>
        <w:t xml:space="preserve">(Peter Burnell, </w:t>
      </w:r>
      <w:r>
        <w:t>Professor of Politics and International Studies, Richard Youngs, Senior Associate Carnegie Endowment for International Peace and Professor of International Relations, “New Challenges to Democratization,” Routledge, December 4, 2009)//AG</w:t>
      </w:r>
    </w:p>
    <w:p w:rsidR="001C5FC6" w:rsidRDefault="001C5FC6" w:rsidP="001C5FC6">
      <w:r w:rsidRPr="00B2099C">
        <w:rPr>
          <w:u w:val="single"/>
        </w:rPr>
        <w:t>The backlash has also widened in two key regions: Central Asia and the Middle East.</w:t>
      </w:r>
      <w:r w:rsidRPr="00FA4279">
        <w:t xml:space="preserve"> In Central Asia, Western democracy promoters are finding less and less room to maneuver. Most Western organizations have given up trying to support civil society in Uzbekistan in the face of the obstacles put up by the government there. Tajikistan presents similar difficulties. Although open to Western assistance in some areas, such as the economic domain, the Kazakh government has blocked political party aid and established heigh-tened controls over civil society programming. Even Kyrgyzstan, which was relatively open to Western democracy assistance for many years, became a more difficult environment for such work in the period during its 2007 elections, elections that provoked conflict within the country over issues of fairness and openness</w:t>
      </w:r>
      <w:r w:rsidRPr="00B2099C">
        <w:rPr>
          <w:u w:val="single"/>
        </w:rPr>
        <w:t>. The increased attention to the Middle East by Western, especially US, democracy promoters in recent years has produced a backlash in various parts of the region.</w:t>
      </w:r>
      <w:r w:rsidRPr="00FA4279">
        <w:t xml:space="preserve"> In early 2007, the Iranian government arrested and imprisoned for several months two Iranian-Americans, one a staff member of the Washington-based Woodrow Wilson International Center for Scholars and the other a Tehran-based consultant for the Open Society Institute, accusing them of being part of US efforts to foment a "velvet revolution" in Iran. Both were released later the same year but the arrests had a powerful chilling effect on the willingness of Iranians to take part in any Western-sponsored activities involving Iranian civil society. </w:t>
      </w:r>
      <w:r w:rsidRPr="00B2099C">
        <w:rPr>
          <w:u w:val="single"/>
        </w:rPr>
        <w:t>Further crackdowns on Iranian intellectuals and civic activists have followed. The Egyptian government has blocked the efforts of some US democracy groups to set up offices in Cairo. The government of Bahrain backed away from its initial receptivity towards US democracy promotion earlier in the current decade to a more restrictive approach.</w:t>
      </w:r>
      <w:r w:rsidRPr="00B2099C">
        <w:rPr>
          <w:rStyle w:val="StyleBoldUnderline"/>
        </w:rPr>
        <w:t xml:space="preserve"> Other Arab governments, such as in Algeria and Yemen, have also shown signs of increasingly cold feet about US democracy programs.</w:t>
      </w:r>
      <w:r w:rsidRPr="00FA4279">
        <w:t xml:space="preserve"> </w:t>
      </w:r>
    </w:p>
    <w:p w:rsidR="001C5FC6" w:rsidRDefault="001C5FC6" w:rsidP="001C5FC6"/>
    <w:p w:rsidR="00A526AB" w:rsidRDefault="00A526AB" w:rsidP="00A526AB">
      <w:pPr>
        <w:pStyle w:val="Heading3"/>
      </w:pPr>
      <w:r>
        <w:lastRenderedPageBreak/>
        <w:t>Impacts: Lat Am Backlash</w:t>
      </w:r>
    </w:p>
    <w:p w:rsidR="00A526AB" w:rsidRDefault="00A526AB" w:rsidP="00A526AB"/>
    <w:p w:rsidR="00A526AB" w:rsidRDefault="00A526AB" w:rsidP="00A526AB">
      <w:pPr>
        <w:pStyle w:val="Heading4"/>
      </w:pPr>
      <w:r>
        <w:t>US democracy promotion causes Latin American backlash</w:t>
      </w:r>
    </w:p>
    <w:p w:rsidR="00A526AB" w:rsidRPr="00A526AB" w:rsidRDefault="00A526AB" w:rsidP="00A526AB"/>
    <w:p w:rsidR="00A526AB" w:rsidRPr="000E7175" w:rsidRDefault="00A526AB" w:rsidP="00A526AB">
      <w:pPr>
        <w:rPr>
          <w:bCs/>
        </w:rPr>
      </w:pPr>
      <w:r>
        <w:rPr>
          <w:rStyle w:val="StyleStyleBold12pt"/>
        </w:rPr>
        <w:t xml:space="preserve">Burnell and Youngs 9 </w:t>
      </w:r>
      <w:r>
        <w:rPr>
          <w:rStyle w:val="StyleStyleBold12pt"/>
          <w:b w:val="0"/>
        </w:rPr>
        <w:t xml:space="preserve">(Peter Burnell, </w:t>
      </w:r>
      <w:r>
        <w:t>Professor of Politics and International Studies, Richard Youngs, Senior Associate Carnegie Endowment for International Peace and Professor of International Relations, “New Challenges to Democratization,” Routledge, December 4, 2009)//AG</w:t>
      </w:r>
    </w:p>
    <w:p w:rsidR="00A526AB" w:rsidRDefault="00A526AB" w:rsidP="00A526AB">
      <w:pPr>
        <w:rPr>
          <w:rStyle w:val="StyleBoldUnderline"/>
        </w:rPr>
      </w:pPr>
      <w:r w:rsidRPr="00B2099C">
        <w:rPr>
          <w:rStyle w:val="StyleBoldUnderline"/>
        </w:rPr>
        <w:t>In Latin America, the florid criticisms by Venezuela's President Hugo Chavez of US democracy assistance activities have been taken up by some of President Chavez's regional allies.</w:t>
      </w:r>
      <w:r w:rsidRPr="00FA4279">
        <w:t xml:space="preserve"> In September 2008, for example, Bolivia's President Evo Morales declared the US ambassador to La Paz persona non grata, accusing him and the US Agency for International Development of conspiring against Bolivian democracy by supporting groups in eastern Bolivia that have opposed the Bolivian government's policies concerning the use of the country's ample natural gas revenues.2 </w:t>
      </w:r>
      <w:r w:rsidRPr="00B2099C">
        <w:rPr>
          <w:rStyle w:val="StyleBoldUnderline"/>
        </w:rPr>
        <w:t>As the backlash continues, exploring the causes of it becomes more possible and also more important. The initial explanations—such as the view that the backlash is primarily due to a resurgence of authoritarianism in the world—have tended to be too unidimensional. A complex set of causal factors is clearly at work. The passage of time also permits some examination of the reactions of the Western democracy promotion community to the backlash. Examining these reactions leads to consideration of the question of norms—which international norms cover democracy promotion and whether some formalization of norms would be useful in attempting to limit the backlash.</w:t>
      </w:r>
    </w:p>
    <w:p w:rsidR="00A526AB" w:rsidRPr="00A526AB" w:rsidRDefault="00A526AB" w:rsidP="00A526AB"/>
    <w:p w:rsidR="00C32365" w:rsidRDefault="00C32365" w:rsidP="00C32365">
      <w:pPr>
        <w:pStyle w:val="Heading1"/>
      </w:pPr>
      <w:r>
        <w:lastRenderedPageBreak/>
        <w:t>AT: HR Scenarios/1AC Impacts</w:t>
      </w:r>
    </w:p>
    <w:p w:rsidR="00E96533" w:rsidRDefault="00E96533" w:rsidP="00E96533">
      <w:pPr>
        <w:pStyle w:val="Heading2"/>
      </w:pPr>
      <w:r>
        <w:lastRenderedPageBreak/>
        <w:t>Defense</w:t>
      </w:r>
    </w:p>
    <w:p w:rsidR="00E96533" w:rsidRPr="00F360AA" w:rsidRDefault="00E96533" w:rsidP="00E96533">
      <w:pPr>
        <w:pStyle w:val="Heading3"/>
      </w:pPr>
      <w:r>
        <w:lastRenderedPageBreak/>
        <w:t>No Impact</w:t>
      </w:r>
    </w:p>
    <w:p w:rsidR="00E96533" w:rsidRDefault="00E96533" w:rsidP="00E96533">
      <w:pPr>
        <w:pStyle w:val="Heading4"/>
      </w:pPr>
      <w:r>
        <w:t>HR cred fails- morality isn’t universal and no enforcers</w:t>
      </w:r>
    </w:p>
    <w:p w:rsidR="00E96533" w:rsidRPr="00383B79" w:rsidRDefault="00E96533" w:rsidP="00E96533">
      <w:pPr>
        <w:rPr>
          <w:rStyle w:val="StyleStyleBold12pt"/>
          <w:b w:val="0"/>
        </w:rPr>
      </w:pPr>
      <w:r>
        <w:rPr>
          <w:rStyle w:val="StyleStyleBold12pt"/>
        </w:rPr>
        <w:t xml:space="preserve">Posner 14 </w:t>
      </w:r>
      <w:r>
        <w:rPr>
          <w:rStyle w:val="StyleStyleBold12pt"/>
          <w:b w:val="0"/>
        </w:rPr>
        <w:t xml:space="preserve">(Eric Posner, professor at the University </w:t>
      </w:r>
      <w:proofErr w:type="gramStart"/>
      <w:r>
        <w:rPr>
          <w:rStyle w:val="StyleStyleBold12pt"/>
          <w:b w:val="0"/>
        </w:rPr>
        <w:t>of</w:t>
      </w:r>
      <w:proofErr w:type="gramEnd"/>
      <w:r>
        <w:rPr>
          <w:rStyle w:val="StyleStyleBold12pt"/>
          <w:b w:val="0"/>
        </w:rPr>
        <w:t xml:space="preserve"> Chicago Law School, “The Case Against Human Rights,” The Guardian, December 4, 2014, </w:t>
      </w:r>
      <w:r w:rsidRPr="00383B79">
        <w:rPr>
          <w:rStyle w:val="StyleStyleBold12pt"/>
          <w:b w:val="0"/>
        </w:rPr>
        <w:t>http://www.theguardian.com/news/2014/dec/04/-sp-case-against-human-rights</w:t>
      </w:r>
      <w:r>
        <w:rPr>
          <w:rStyle w:val="StyleStyleBold12pt"/>
          <w:b w:val="0"/>
        </w:rPr>
        <w:t>)//AG</w:t>
      </w:r>
    </w:p>
    <w:p w:rsidR="00E96533" w:rsidRPr="00334F39" w:rsidRDefault="00E96533" w:rsidP="00E96533">
      <w:pPr>
        <w:rPr>
          <w:sz w:val="16"/>
        </w:rPr>
      </w:pPr>
      <w:r w:rsidRPr="00016429">
        <w:rPr>
          <w:u w:val="single"/>
        </w:rPr>
        <w:t xml:space="preserve">We live in an age in which </w:t>
      </w:r>
      <w:r w:rsidRPr="00016429">
        <w:rPr>
          <w:highlight w:val="cyan"/>
          <w:u w:val="single"/>
        </w:rPr>
        <w:t>most</w:t>
      </w:r>
      <w:r w:rsidRPr="00016429">
        <w:rPr>
          <w:u w:val="single"/>
        </w:rPr>
        <w:t xml:space="preserve"> of the major </w:t>
      </w:r>
      <w:r w:rsidRPr="00016429">
        <w:rPr>
          <w:highlight w:val="cyan"/>
          <w:u w:val="single"/>
        </w:rPr>
        <w:t>human rights treaties</w:t>
      </w:r>
      <w:r w:rsidRPr="00016429">
        <w:rPr>
          <w:u w:val="single"/>
        </w:rPr>
        <w:t xml:space="preserve"> – there are nine “core” treaties – </w:t>
      </w:r>
      <w:r w:rsidRPr="00016429">
        <w:rPr>
          <w:highlight w:val="cyan"/>
          <w:u w:val="single"/>
        </w:rPr>
        <w:t>have been ratified by the vast majority of countries. Yet</w:t>
      </w:r>
      <w:r w:rsidRPr="00016429">
        <w:rPr>
          <w:u w:val="single"/>
        </w:rPr>
        <w:t xml:space="preserve"> it seems that the human rights agenda has fallen on hard times. In much of the Islamic world, </w:t>
      </w:r>
      <w:r w:rsidRPr="00016429">
        <w:rPr>
          <w:highlight w:val="cyan"/>
          <w:u w:val="single"/>
        </w:rPr>
        <w:t>women lack equality, religious dissenters are persecuted</w:t>
      </w:r>
      <w:r w:rsidRPr="00016429">
        <w:rPr>
          <w:u w:val="single"/>
        </w:rPr>
        <w:t xml:space="preserve"> and </w:t>
      </w:r>
      <w:r w:rsidRPr="00016429">
        <w:rPr>
          <w:highlight w:val="cyan"/>
          <w:u w:val="single"/>
        </w:rPr>
        <w:t>political freedoms are curtailed. The Chinese model</w:t>
      </w:r>
      <w:r w:rsidRPr="00016429">
        <w:rPr>
          <w:u w:val="single"/>
        </w:rPr>
        <w:t xml:space="preserve"> of development, </w:t>
      </w:r>
      <w:r w:rsidRPr="00016429">
        <w:rPr>
          <w:highlight w:val="cyan"/>
          <w:u w:val="single"/>
        </w:rPr>
        <w:t>which combines political repression</w:t>
      </w:r>
      <w:r w:rsidRPr="00016429">
        <w:rPr>
          <w:u w:val="single"/>
        </w:rPr>
        <w:t xml:space="preserve"> and economic liberalism, </w:t>
      </w:r>
      <w:r w:rsidRPr="00016429">
        <w:rPr>
          <w:highlight w:val="cyan"/>
          <w:u w:val="single"/>
        </w:rPr>
        <w:t>has attracted numerous admirers</w:t>
      </w:r>
      <w:r w:rsidRPr="00016429">
        <w:rPr>
          <w:u w:val="single"/>
        </w:rPr>
        <w:t xml:space="preserve"> in the developing world. Political </w:t>
      </w:r>
      <w:r w:rsidRPr="00016429">
        <w:rPr>
          <w:highlight w:val="cyan"/>
          <w:u w:val="single"/>
        </w:rPr>
        <w:t>authoritarianism has gained ground in Russia, Turkey, Hungary and Venezuela.</w:t>
      </w:r>
      <w:r w:rsidRPr="003F00A5">
        <w:rPr>
          <w:sz w:val="16"/>
        </w:rPr>
        <w:t xml:space="preserve"> Backlashes against LGBT rights have taken place in countries as diverse as Russia and Nigeria. </w:t>
      </w:r>
      <w:r w:rsidRPr="00016429">
        <w:rPr>
          <w:u w:val="single"/>
        </w:rPr>
        <w:t xml:space="preserve">The </w:t>
      </w:r>
      <w:r w:rsidRPr="00016429">
        <w:rPr>
          <w:highlight w:val="cyan"/>
          <w:u w:val="single"/>
        </w:rPr>
        <w:t>traditional champions of</w:t>
      </w:r>
      <w:r w:rsidRPr="00016429">
        <w:rPr>
          <w:u w:val="single"/>
        </w:rPr>
        <w:t xml:space="preserve"> </w:t>
      </w:r>
      <w:r w:rsidRPr="00016429">
        <w:rPr>
          <w:highlight w:val="cyan"/>
          <w:u w:val="single"/>
        </w:rPr>
        <w:t>h</w:t>
      </w:r>
      <w:r w:rsidRPr="00016429">
        <w:rPr>
          <w:u w:val="single"/>
        </w:rPr>
        <w:t xml:space="preserve">uman </w:t>
      </w:r>
      <w:r w:rsidRPr="00016429">
        <w:rPr>
          <w:highlight w:val="cyan"/>
          <w:u w:val="single"/>
        </w:rPr>
        <w:t>r</w:t>
      </w:r>
      <w:r w:rsidRPr="00016429">
        <w:rPr>
          <w:u w:val="single"/>
        </w:rPr>
        <w:t xml:space="preserve">ights – Europe and the United States – </w:t>
      </w:r>
      <w:r w:rsidRPr="00016429">
        <w:rPr>
          <w:highlight w:val="cyan"/>
          <w:u w:val="single"/>
        </w:rPr>
        <w:t>have floundered. Europe</w:t>
      </w:r>
      <w:r w:rsidRPr="00016429">
        <w:rPr>
          <w:u w:val="single"/>
        </w:rPr>
        <w:t xml:space="preserve"> has turned inward as it </w:t>
      </w:r>
      <w:r w:rsidRPr="00016429">
        <w:rPr>
          <w:highlight w:val="cyan"/>
          <w:u w:val="single"/>
        </w:rPr>
        <w:t>has struggled with</w:t>
      </w:r>
      <w:r w:rsidRPr="00016429">
        <w:rPr>
          <w:u w:val="single"/>
        </w:rPr>
        <w:t xml:space="preserve"> a sovereign debt crisis, </w:t>
      </w:r>
      <w:r w:rsidRPr="00016429">
        <w:rPr>
          <w:highlight w:val="cyan"/>
          <w:u w:val="single"/>
        </w:rPr>
        <w:t>xenophobia towards</w:t>
      </w:r>
      <w:r w:rsidRPr="00016429">
        <w:rPr>
          <w:u w:val="single"/>
        </w:rPr>
        <w:t xml:space="preserve"> its </w:t>
      </w:r>
      <w:r w:rsidRPr="00016429">
        <w:rPr>
          <w:highlight w:val="cyan"/>
          <w:u w:val="single"/>
        </w:rPr>
        <w:t>Muslim communities</w:t>
      </w:r>
      <w:r w:rsidRPr="00016429">
        <w:rPr>
          <w:u w:val="single"/>
        </w:rPr>
        <w:t xml:space="preserve"> and disillusionment with Brussels. </w:t>
      </w:r>
      <w:r w:rsidRPr="00016429">
        <w:rPr>
          <w:highlight w:val="cyan"/>
          <w:u w:val="single"/>
        </w:rPr>
        <w:t>The U</w:t>
      </w:r>
      <w:r w:rsidRPr="00016429">
        <w:rPr>
          <w:u w:val="single"/>
        </w:rPr>
        <w:t xml:space="preserve">nited </w:t>
      </w:r>
      <w:r w:rsidRPr="00016429">
        <w:rPr>
          <w:highlight w:val="cyan"/>
          <w:u w:val="single"/>
        </w:rPr>
        <w:t>S</w:t>
      </w:r>
      <w:r w:rsidRPr="00016429">
        <w:rPr>
          <w:u w:val="single"/>
        </w:rPr>
        <w:t xml:space="preserve">tates, </w:t>
      </w:r>
      <w:r w:rsidRPr="003F00A5">
        <w:rPr>
          <w:highlight w:val="cyan"/>
          <w:u w:val="single"/>
        </w:rPr>
        <w:t>which used torture</w:t>
      </w:r>
      <w:r w:rsidRPr="00016429">
        <w:rPr>
          <w:u w:val="single"/>
        </w:rPr>
        <w:t xml:space="preserve"> in the years after 9/11 </w:t>
      </w:r>
      <w:r w:rsidRPr="003F00A5">
        <w:rPr>
          <w:highlight w:val="cyan"/>
          <w:u w:val="single"/>
        </w:rPr>
        <w:t>and</w:t>
      </w:r>
      <w:r w:rsidRPr="00016429">
        <w:rPr>
          <w:u w:val="single"/>
        </w:rPr>
        <w:t xml:space="preserve"> </w:t>
      </w:r>
      <w:r w:rsidRPr="003F00A5">
        <w:rPr>
          <w:highlight w:val="cyan"/>
          <w:u w:val="single"/>
        </w:rPr>
        <w:t>continues to kill civilians with drone strikes, has lost</w:t>
      </w:r>
      <w:r w:rsidRPr="00016429">
        <w:rPr>
          <w:u w:val="single"/>
        </w:rPr>
        <w:t xml:space="preserve"> much of </w:t>
      </w:r>
      <w:r w:rsidRPr="003F00A5">
        <w:rPr>
          <w:highlight w:val="cyan"/>
          <w:u w:val="single"/>
        </w:rPr>
        <w:t>its moral authority.</w:t>
      </w:r>
      <w:r w:rsidRPr="003F00A5">
        <w:rPr>
          <w:sz w:val="16"/>
        </w:rPr>
        <w:t xml:space="preserve"> Even age-old scourges such as slavery continue to exist. </w:t>
      </w:r>
      <w:r w:rsidRPr="00016429">
        <w:rPr>
          <w:u w:val="single"/>
        </w:rPr>
        <w:t xml:space="preserve">A recent report estimates that nearly </w:t>
      </w:r>
      <w:r w:rsidRPr="003F00A5">
        <w:rPr>
          <w:highlight w:val="cyan"/>
          <w:u w:val="single"/>
        </w:rPr>
        <w:t>30 million people are forced against their will to work.</w:t>
      </w:r>
      <w:r w:rsidRPr="003F00A5">
        <w:rPr>
          <w:sz w:val="16"/>
        </w:rPr>
        <w:t xml:space="preserve"> It wasn’t supposed to be like this. At a time when human rights violations remain widespread, the discourse of human rights continues to flourish. The use of “human rights” in English-language books has increased 200-fold since 1940, and is used today 100 times more often than terms such as “constitutional rights” and “natural rights”. Although people have always criticised governments, it is only in recent decades that they have begun to do so in the distinctive idiom of human rights. </w:t>
      </w:r>
      <w:r w:rsidRPr="003F00A5">
        <w:rPr>
          <w:highlight w:val="cyan"/>
          <w:u w:val="single"/>
        </w:rPr>
        <w:t>The U</w:t>
      </w:r>
      <w:r w:rsidRPr="00016429">
        <w:rPr>
          <w:u w:val="single"/>
        </w:rPr>
        <w:t xml:space="preserve">nited </w:t>
      </w:r>
      <w:r w:rsidRPr="003F00A5">
        <w:rPr>
          <w:highlight w:val="cyan"/>
          <w:u w:val="single"/>
        </w:rPr>
        <w:t>S</w:t>
      </w:r>
      <w:r w:rsidRPr="00016429">
        <w:rPr>
          <w:u w:val="single"/>
        </w:rPr>
        <w:t xml:space="preserve">tates </w:t>
      </w:r>
      <w:r w:rsidRPr="003F00A5">
        <w:rPr>
          <w:highlight w:val="cyan"/>
          <w:u w:val="single"/>
        </w:rPr>
        <w:t>and Europe</w:t>
      </w:r>
      <w:r w:rsidRPr="00016429">
        <w:rPr>
          <w:u w:val="single"/>
        </w:rPr>
        <w:t xml:space="preserve"> have </w:t>
      </w:r>
      <w:r w:rsidRPr="003F00A5">
        <w:rPr>
          <w:highlight w:val="cyan"/>
          <w:u w:val="single"/>
        </w:rPr>
        <w:t>recently condemned h</w:t>
      </w:r>
      <w:r w:rsidRPr="00016429">
        <w:rPr>
          <w:u w:val="single"/>
        </w:rPr>
        <w:t xml:space="preserve">uman </w:t>
      </w:r>
      <w:r w:rsidRPr="003F00A5">
        <w:rPr>
          <w:highlight w:val="cyan"/>
          <w:u w:val="single"/>
        </w:rPr>
        <w:t>r</w:t>
      </w:r>
      <w:r w:rsidRPr="00016429">
        <w:rPr>
          <w:u w:val="single"/>
        </w:rPr>
        <w:t xml:space="preserve">ights </w:t>
      </w:r>
      <w:r w:rsidRPr="003F00A5">
        <w:rPr>
          <w:highlight w:val="cyan"/>
          <w:u w:val="single"/>
        </w:rPr>
        <w:t>violations in Syria, Russia, China and Iran.</w:t>
      </w:r>
      <w:r w:rsidRPr="00016429">
        <w:rPr>
          <w:u w:val="single"/>
        </w:rPr>
        <w:t xml:space="preserve"> Western countries often make foreign aid conditional on human rights and have even launched military interventions based on human rights violations.</w:t>
      </w:r>
      <w:r w:rsidRPr="003F00A5">
        <w:rPr>
          <w:sz w:val="16"/>
        </w:rPr>
        <w:t xml:space="preserve"> Many people argue that the incorporation of the idea of human rights into international law is one of the great moral achievements of human history. Because human rights law gives rights to all people regardless of nationality, it deprives governments of their traditional riposte when foreigners criticise them for abusing their citizens – namely “sovereignty” (which is law-speak for “none of your business”). Thus, international human rights law provides people with invaluable protections against the power of the state. </w:t>
      </w:r>
      <w:r w:rsidRPr="00016429">
        <w:rPr>
          <w:u w:val="single"/>
        </w:rPr>
        <w:t xml:space="preserve">And </w:t>
      </w:r>
      <w:r w:rsidRPr="003F00A5">
        <w:rPr>
          <w:highlight w:val="cyan"/>
          <w:u w:val="single"/>
        </w:rPr>
        <w:t>yet</w:t>
      </w:r>
      <w:r w:rsidRPr="003F00A5">
        <w:rPr>
          <w:u w:val="single"/>
        </w:rPr>
        <w:t xml:space="preserve"> it is hard to avoid</w:t>
      </w:r>
      <w:r w:rsidRPr="00016429">
        <w:rPr>
          <w:u w:val="single"/>
        </w:rPr>
        <w:t xml:space="preserve"> the conclusion </w:t>
      </w:r>
      <w:r w:rsidRPr="003F00A5">
        <w:rPr>
          <w:u w:val="single"/>
        </w:rPr>
        <w:t xml:space="preserve">that </w:t>
      </w:r>
      <w:r w:rsidRPr="003F00A5">
        <w:rPr>
          <w:highlight w:val="cyan"/>
          <w:u w:val="single"/>
        </w:rPr>
        <w:t>governments continue to violate h</w:t>
      </w:r>
      <w:r w:rsidRPr="00016429">
        <w:rPr>
          <w:u w:val="single"/>
        </w:rPr>
        <w:t xml:space="preserve">uman </w:t>
      </w:r>
      <w:r w:rsidRPr="003F00A5">
        <w:rPr>
          <w:highlight w:val="cyan"/>
          <w:u w:val="single"/>
        </w:rPr>
        <w:t>r</w:t>
      </w:r>
      <w:r w:rsidRPr="00016429">
        <w:rPr>
          <w:u w:val="single"/>
        </w:rPr>
        <w:t xml:space="preserve">ights </w:t>
      </w:r>
      <w:r w:rsidRPr="003F00A5">
        <w:rPr>
          <w:highlight w:val="cyan"/>
          <w:u w:val="single"/>
        </w:rPr>
        <w:t>with impunity.</w:t>
      </w:r>
      <w:r w:rsidRPr="00016429">
        <w:rPr>
          <w:u w:val="single"/>
        </w:rPr>
        <w:t xml:space="preserve"> </w:t>
      </w:r>
      <w:r w:rsidRPr="003F00A5">
        <w:rPr>
          <w:sz w:val="16"/>
        </w:rPr>
        <w:t>Why, for example, do more than 150 countries (out of 193 countries that belong to the UN) engage in torture? Why has the number of authoritarian countries increased in the last several years? Why do women remain a subordinate class in nearly all countries of the world? Why do children continue to work in mines and factories in so many countries?</w:t>
      </w:r>
      <w:r>
        <w:rPr>
          <w:u w:val="single"/>
        </w:rPr>
        <w:t xml:space="preserve"> </w:t>
      </w:r>
      <w:r w:rsidRPr="00016429">
        <w:rPr>
          <w:u w:val="single"/>
        </w:rPr>
        <w:t xml:space="preserve">The truth is that </w:t>
      </w:r>
      <w:r w:rsidRPr="003F00A5">
        <w:rPr>
          <w:highlight w:val="cyan"/>
          <w:u w:val="single"/>
        </w:rPr>
        <w:t>h</w:t>
      </w:r>
      <w:r w:rsidRPr="00016429">
        <w:rPr>
          <w:u w:val="single"/>
        </w:rPr>
        <w:t xml:space="preserve">uman </w:t>
      </w:r>
      <w:r w:rsidRPr="003F00A5">
        <w:rPr>
          <w:highlight w:val="cyan"/>
          <w:u w:val="single"/>
        </w:rPr>
        <w:t>r</w:t>
      </w:r>
      <w:r w:rsidRPr="00016429">
        <w:rPr>
          <w:u w:val="single"/>
        </w:rPr>
        <w:t xml:space="preserve">ights </w:t>
      </w:r>
      <w:r w:rsidRPr="003F00A5">
        <w:rPr>
          <w:highlight w:val="cyan"/>
          <w:u w:val="single"/>
        </w:rPr>
        <w:t>law has failed to accomplish its objectives.</w:t>
      </w:r>
      <w:r w:rsidRPr="00016429">
        <w:rPr>
          <w:u w:val="single"/>
        </w:rPr>
        <w:t xml:space="preserve"> </w:t>
      </w:r>
      <w:r w:rsidRPr="003F00A5">
        <w:rPr>
          <w:highlight w:val="cyan"/>
          <w:u w:val="single"/>
        </w:rPr>
        <w:t>There is little evidence that h</w:t>
      </w:r>
      <w:r w:rsidRPr="00016429">
        <w:rPr>
          <w:u w:val="single"/>
        </w:rPr>
        <w:t xml:space="preserve">uman </w:t>
      </w:r>
      <w:r w:rsidRPr="003F00A5">
        <w:rPr>
          <w:highlight w:val="cyan"/>
          <w:u w:val="single"/>
        </w:rPr>
        <w:t>r</w:t>
      </w:r>
      <w:r w:rsidRPr="00016429">
        <w:rPr>
          <w:u w:val="single"/>
        </w:rPr>
        <w:t xml:space="preserve">ights </w:t>
      </w:r>
      <w:r w:rsidRPr="003F00A5">
        <w:rPr>
          <w:highlight w:val="cyan"/>
          <w:u w:val="single"/>
        </w:rPr>
        <w:t>treaties</w:t>
      </w:r>
      <w:r w:rsidRPr="00016429">
        <w:rPr>
          <w:u w:val="single"/>
        </w:rPr>
        <w:t xml:space="preserve">, on the whole, </w:t>
      </w:r>
      <w:r w:rsidRPr="003F00A5">
        <w:rPr>
          <w:highlight w:val="cyan"/>
          <w:u w:val="single"/>
        </w:rPr>
        <w:t>have improved</w:t>
      </w:r>
      <w:r w:rsidRPr="00016429">
        <w:rPr>
          <w:u w:val="single"/>
        </w:rPr>
        <w:t xml:space="preserve"> the </w:t>
      </w:r>
      <w:r w:rsidRPr="003F00A5">
        <w:rPr>
          <w:highlight w:val="cyan"/>
          <w:u w:val="single"/>
        </w:rPr>
        <w:t>wellbeing</w:t>
      </w:r>
      <w:r w:rsidRPr="00016429">
        <w:rPr>
          <w:u w:val="single"/>
        </w:rPr>
        <w:t xml:space="preserve"> of people. The reason is that </w:t>
      </w:r>
      <w:r w:rsidRPr="003F00A5">
        <w:rPr>
          <w:highlight w:val="cyan"/>
          <w:u w:val="single"/>
        </w:rPr>
        <w:t>h</w:t>
      </w:r>
      <w:r w:rsidRPr="00016429">
        <w:rPr>
          <w:u w:val="single"/>
        </w:rPr>
        <w:t xml:space="preserve">uman </w:t>
      </w:r>
      <w:r w:rsidRPr="003F00A5">
        <w:rPr>
          <w:highlight w:val="cyan"/>
          <w:u w:val="single"/>
        </w:rPr>
        <w:t>r</w:t>
      </w:r>
      <w:r w:rsidRPr="00016429">
        <w:rPr>
          <w:u w:val="single"/>
        </w:rPr>
        <w:t xml:space="preserve">ights </w:t>
      </w:r>
      <w:r w:rsidRPr="003F00A5">
        <w:rPr>
          <w:highlight w:val="cyan"/>
          <w:u w:val="single"/>
        </w:rPr>
        <w:t>were never</w:t>
      </w:r>
      <w:r w:rsidRPr="00016429">
        <w:rPr>
          <w:u w:val="single"/>
        </w:rPr>
        <w:t xml:space="preserve"> as </w:t>
      </w:r>
      <w:r w:rsidRPr="003F00A5">
        <w:rPr>
          <w:highlight w:val="cyan"/>
          <w:u w:val="single"/>
        </w:rPr>
        <w:t>universal</w:t>
      </w:r>
      <w:r w:rsidRPr="00016429">
        <w:rPr>
          <w:u w:val="single"/>
        </w:rPr>
        <w:t xml:space="preserve"> as people hoped, and </w:t>
      </w:r>
      <w:r w:rsidRPr="003F00A5">
        <w:rPr>
          <w:highlight w:val="cyan"/>
          <w:u w:val="single"/>
        </w:rPr>
        <w:t>the belief that they could be forced upon countries as a matter of international law was</w:t>
      </w:r>
      <w:r w:rsidRPr="003F00A5">
        <w:rPr>
          <w:u w:val="single"/>
        </w:rPr>
        <w:t xml:space="preserve"> shot</w:t>
      </w:r>
      <w:r w:rsidRPr="00016429">
        <w:rPr>
          <w:u w:val="single"/>
        </w:rPr>
        <w:t xml:space="preserve"> through </w:t>
      </w:r>
      <w:r w:rsidRPr="003F00A5">
        <w:rPr>
          <w:u w:val="single"/>
        </w:rPr>
        <w:t xml:space="preserve">with </w:t>
      </w:r>
      <w:r w:rsidRPr="003F00A5">
        <w:rPr>
          <w:highlight w:val="cyan"/>
          <w:u w:val="single"/>
        </w:rPr>
        <w:t>misguided</w:t>
      </w:r>
      <w:r w:rsidRPr="003F00A5">
        <w:rPr>
          <w:u w:val="single"/>
        </w:rPr>
        <w:t xml:space="preserve"> assumptions </w:t>
      </w:r>
      <w:r w:rsidRPr="003F00A5">
        <w:rPr>
          <w:highlight w:val="cyan"/>
          <w:u w:val="single"/>
        </w:rPr>
        <w:t>from the very beginning.</w:t>
      </w:r>
      <w:r w:rsidRPr="003F00A5">
        <w:rPr>
          <w:sz w:val="16"/>
        </w:rPr>
        <w:t xml:space="preserve"> The human rights movement shares something in common with the hubris of development economics, which in previous decades tried (and failed) to alleviate poverty by imposing top-down solutions on developing countries. But where development economists have reformed their approach, the human rights movement has yet to acknowledge its failures. It is time for a reckoning.</w:t>
      </w:r>
    </w:p>
    <w:p w:rsidR="00E96533" w:rsidRDefault="00E96533" w:rsidP="00E96533">
      <w:pPr>
        <w:pStyle w:val="Heading4"/>
      </w:pPr>
      <w:r>
        <w:t>Human rights diplomacy fails- language is too vague and enforcement trades off with other efforts</w:t>
      </w:r>
    </w:p>
    <w:p w:rsidR="00E96533" w:rsidRPr="00383B79" w:rsidRDefault="00E96533" w:rsidP="00E96533">
      <w:pPr>
        <w:rPr>
          <w:bCs/>
        </w:rPr>
      </w:pPr>
      <w:r>
        <w:rPr>
          <w:rStyle w:val="StyleStyleBold12pt"/>
        </w:rPr>
        <w:t xml:space="preserve">Posner 14 </w:t>
      </w:r>
      <w:r>
        <w:rPr>
          <w:rStyle w:val="StyleStyleBold12pt"/>
          <w:b w:val="0"/>
        </w:rPr>
        <w:t xml:space="preserve">(Eric Posner, professor at the University </w:t>
      </w:r>
      <w:proofErr w:type="gramStart"/>
      <w:r>
        <w:rPr>
          <w:rStyle w:val="StyleStyleBold12pt"/>
          <w:b w:val="0"/>
        </w:rPr>
        <w:t>of</w:t>
      </w:r>
      <w:proofErr w:type="gramEnd"/>
      <w:r>
        <w:rPr>
          <w:rStyle w:val="StyleStyleBold12pt"/>
          <w:b w:val="0"/>
        </w:rPr>
        <w:t xml:space="preserve"> Chicago Law School, “The Case Against Human Rights,” The Guardian, December 4, 2014, </w:t>
      </w:r>
      <w:r w:rsidRPr="00383B79">
        <w:rPr>
          <w:rStyle w:val="StyleStyleBold12pt"/>
          <w:b w:val="0"/>
        </w:rPr>
        <w:t>http://www.theguardian.com/news/2014/dec/04/-sp-case-against-human-rights</w:t>
      </w:r>
      <w:r>
        <w:rPr>
          <w:rStyle w:val="StyleStyleBold12pt"/>
          <w:b w:val="0"/>
        </w:rPr>
        <w:t>)//AG</w:t>
      </w:r>
    </w:p>
    <w:p w:rsidR="00E96533" w:rsidRDefault="00E96533" w:rsidP="00E96533">
      <w:pPr>
        <w:rPr>
          <w:rStyle w:val="StyleBoldUnderline"/>
        </w:rPr>
      </w:pPr>
      <w:r w:rsidRPr="00403794">
        <w:rPr>
          <w:u w:val="single"/>
        </w:rPr>
        <w:t xml:space="preserve">The central problem with </w:t>
      </w:r>
      <w:r w:rsidRPr="00403794">
        <w:rPr>
          <w:highlight w:val="cyan"/>
          <w:u w:val="single"/>
        </w:rPr>
        <w:t>h</w:t>
      </w:r>
      <w:r w:rsidRPr="00403794">
        <w:rPr>
          <w:u w:val="single"/>
        </w:rPr>
        <w:t xml:space="preserve">uman </w:t>
      </w:r>
      <w:r w:rsidRPr="00403794">
        <w:rPr>
          <w:highlight w:val="cyan"/>
          <w:u w:val="single"/>
        </w:rPr>
        <w:t>r</w:t>
      </w:r>
      <w:r w:rsidRPr="00403794">
        <w:rPr>
          <w:u w:val="single"/>
        </w:rPr>
        <w:t xml:space="preserve">ights </w:t>
      </w:r>
      <w:r w:rsidRPr="00403794">
        <w:rPr>
          <w:highlight w:val="cyan"/>
          <w:u w:val="single"/>
        </w:rPr>
        <w:t>law is</w:t>
      </w:r>
      <w:r w:rsidRPr="00403794">
        <w:rPr>
          <w:u w:val="single"/>
        </w:rPr>
        <w:t xml:space="preserve"> that it is </w:t>
      </w:r>
      <w:r w:rsidRPr="00403794">
        <w:rPr>
          <w:highlight w:val="cyan"/>
          <w:u w:val="single"/>
        </w:rPr>
        <w:t>hopelessly ambiguous.</w:t>
      </w:r>
      <w:r w:rsidRPr="00403794">
        <w:rPr>
          <w:u w:val="single"/>
        </w:rPr>
        <w:t xml:space="preserve"> The </w:t>
      </w:r>
      <w:r w:rsidRPr="00403794">
        <w:rPr>
          <w:highlight w:val="cyan"/>
          <w:u w:val="single"/>
        </w:rPr>
        <w:t>ambiguity,</w:t>
      </w:r>
      <w:r w:rsidRPr="00403794">
        <w:rPr>
          <w:u w:val="single"/>
        </w:rPr>
        <w:t xml:space="preserve"> which </w:t>
      </w:r>
      <w:r w:rsidRPr="00403794">
        <w:rPr>
          <w:highlight w:val="cyan"/>
          <w:u w:val="single"/>
        </w:rPr>
        <w:t>allows governments to rationalise</w:t>
      </w:r>
      <w:r w:rsidRPr="00403794">
        <w:rPr>
          <w:u w:val="single"/>
        </w:rPr>
        <w:t xml:space="preserve"> almost </w:t>
      </w:r>
      <w:r w:rsidRPr="00403794">
        <w:rPr>
          <w:highlight w:val="cyan"/>
          <w:u w:val="single"/>
        </w:rPr>
        <w:t>anything</w:t>
      </w:r>
      <w:r w:rsidRPr="00403794">
        <w:rPr>
          <w:u w:val="single"/>
        </w:rPr>
        <w:t xml:space="preserve"> they do, is not a result of sloppy </w:t>
      </w:r>
      <w:r w:rsidRPr="00403794">
        <w:rPr>
          <w:u w:val="single"/>
        </w:rPr>
        <w:lastRenderedPageBreak/>
        <w:t>draftsmanship but of the deliberate choice to overload the treaties with hundreds of poorly defined obligations.</w:t>
      </w:r>
      <w:r>
        <w:t xml:space="preserve"> In most countries people formally have as many as 400 international human rights – rights to work and leisure, to freedom of expression and religious worship, to nondiscrimination, to privacy, to pretty much anything you might think is worth protecting. The sheer quantity and variety of rights, which protect virtually all human interests, can provide no guidance to governments. </w:t>
      </w:r>
      <w:r w:rsidRPr="00403794">
        <w:rPr>
          <w:u w:val="single"/>
        </w:rPr>
        <w:t xml:space="preserve">Given that all governments have limited budgets, </w:t>
      </w:r>
      <w:r w:rsidRPr="00403794">
        <w:rPr>
          <w:highlight w:val="cyan"/>
          <w:u w:val="single"/>
        </w:rPr>
        <w:t>protecting one</w:t>
      </w:r>
      <w:r w:rsidRPr="00403794">
        <w:rPr>
          <w:u w:val="single"/>
        </w:rPr>
        <w:t xml:space="preserve"> human </w:t>
      </w:r>
      <w:r w:rsidRPr="00403794">
        <w:rPr>
          <w:highlight w:val="cyan"/>
          <w:u w:val="single"/>
        </w:rPr>
        <w:t>right might prevent</w:t>
      </w:r>
      <w:r w:rsidRPr="00403794">
        <w:rPr>
          <w:u w:val="single"/>
        </w:rPr>
        <w:t xml:space="preserve"> a government from </w:t>
      </w:r>
      <w:r w:rsidRPr="00403794">
        <w:rPr>
          <w:highlight w:val="cyan"/>
          <w:u w:val="single"/>
        </w:rPr>
        <w:t>protecting another.</w:t>
      </w:r>
      <w:r>
        <w:t xml:space="preserve"> Take the right not to be tortured, for example.</w:t>
      </w:r>
      <w:r w:rsidRPr="00403794">
        <w:rPr>
          <w:u w:val="single"/>
        </w:rPr>
        <w:t xml:space="preserve"> In most countries </w:t>
      </w:r>
      <w:r w:rsidRPr="00403794">
        <w:rPr>
          <w:highlight w:val="cyan"/>
          <w:u w:val="single"/>
        </w:rPr>
        <w:t>torture is not</w:t>
      </w:r>
      <w:r w:rsidRPr="00403794">
        <w:rPr>
          <w:u w:val="single"/>
        </w:rPr>
        <w:t xml:space="preserve"> a matter of </w:t>
      </w:r>
      <w:r w:rsidRPr="00403794">
        <w:rPr>
          <w:highlight w:val="cyan"/>
          <w:u w:val="single"/>
        </w:rPr>
        <w:t>official policy.</w:t>
      </w:r>
      <w:r w:rsidRPr="00403794">
        <w:rPr>
          <w:u w:val="single"/>
        </w:rPr>
        <w:t xml:space="preserve"> As in Brazil, local police often use torture because they believe that it is an effective way to maintain order or to solve crimes. </w:t>
      </w:r>
      <w:r w:rsidRPr="00403794">
        <w:rPr>
          <w:highlight w:val="cyan"/>
          <w:u w:val="single"/>
        </w:rPr>
        <w:t>If the</w:t>
      </w:r>
      <w:r w:rsidRPr="00403794">
        <w:rPr>
          <w:u w:val="single"/>
        </w:rPr>
        <w:t xml:space="preserve"> national </w:t>
      </w:r>
      <w:r w:rsidRPr="006F4AA3">
        <w:rPr>
          <w:highlight w:val="cyan"/>
          <w:u w:val="single"/>
        </w:rPr>
        <w:t>government decided to wipe out torture, it would need to create</w:t>
      </w:r>
      <w:r w:rsidRPr="00403794">
        <w:rPr>
          <w:u w:val="single"/>
        </w:rPr>
        <w:t xml:space="preserve"> honest, </w:t>
      </w:r>
      <w:r w:rsidRPr="006F4AA3">
        <w:rPr>
          <w:highlight w:val="cyan"/>
          <w:u w:val="single"/>
        </w:rPr>
        <w:t>well-paid investigatory units</w:t>
      </w:r>
      <w:r w:rsidRPr="00403794">
        <w:rPr>
          <w:u w:val="single"/>
        </w:rPr>
        <w:t xml:space="preserve"> to monitor the police. The government would also need to </w:t>
      </w:r>
      <w:r w:rsidRPr="006F4AA3">
        <w:rPr>
          <w:highlight w:val="cyan"/>
          <w:u w:val="single"/>
        </w:rPr>
        <w:t>fire its police forces and increase the salaries of</w:t>
      </w:r>
      <w:r w:rsidRPr="006F4AA3">
        <w:rPr>
          <w:u w:val="single"/>
        </w:rPr>
        <w:t xml:space="preserve"> the </w:t>
      </w:r>
      <w:r w:rsidRPr="006F4AA3">
        <w:rPr>
          <w:highlight w:val="cyan"/>
          <w:u w:val="single"/>
        </w:rPr>
        <w:t>replacements.</w:t>
      </w:r>
      <w:r w:rsidRPr="00403794">
        <w:rPr>
          <w:u w:val="single"/>
        </w:rPr>
        <w:t xml:space="preserve"> It would probably need to </w:t>
      </w:r>
      <w:r w:rsidRPr="006F4AA3">
        <w:rPr>
          <w:highlight w:val="cyan"/>
          <w:u w:val="single"/>
        </w:rPr>
        <w:t>overhaul</w:t>
      </w:r>
      <w:r w:rsidRPr="006F4AA3">
        <w:rPr>
          <w:u w:val="single"/>
        </w:rPr>
        <w:t xml:space="preserve"> the</w:t>
      </w:r>
      <w:r w:rsidRPr="00403794">
        <w:rPr>
          <w:u w:val="single"/>
        </w:rPr>
        <w:t xml:space="preserve"> judiciary as well, possibly </w:t>
      </w:r>
      <w:r w:rsidRPr="006F4AA3">
        <w:rPr>
          <w:highlight w:val="cyan"/>
          <w:u w:val="single"/>
        </w:rPr>
        <w:t>the entire political system.</w:t>
      </w:r>
      <w:r w:rsidRPr="00403794">
        <w:rPr>
          <w:u w:val="single"/>
        </w:rPr>
        <w:t xml:space="preserve"> Such a government might reasonably argue that </w:t>
      </w:r>
      <w:r w:rsidRPr="006F4AA3">
        <w:rPr>
          <w:highlight w:val="cyan"/>
          <w:u w:val="single"/>
        </w:rPr>
        <w:t>it should use its limited resources in a way more likely to help people – building schools and medical clinics,</w:t>
      </w:r>
      <w:r w:rsidRPr="00403794">
        <w:rPr>
          <w:u w:val="single"/>
        </w:rPr>
        <w:t xml:space="preserve"> for example. </w:t>
      </w:r>
      <w:r w:rsidRPr="006F4AA3">
        <w:rPr>
          <w:highlight w:val="cyan"/>
          <w:u w:val="single"/>
        </w:rPr>
        <w:t>If this argument is reasonable,</w:t>
      </w:r>
      <w:r w:rsidRPr="00403794">
        <w:rPr>
          <w:u w:val="single"/>
        </w:rPr>
        <w:t xml:space="preserve"> then </w:t>
      </w:r>
      <w:r w:rsidRPr="006F4AA3">
        <w:rPr>
          <w:highlight w:val="cyan"/>
          <w:u w:val="single"/>
        </w:rPr>
        <w:t>it is a problem for human rights law, which does not recognise</w:t>
      </w:r>
      <w:r w:rsidRPr="00403794">
        <w:rPr>
          <w:u w:val="single"/>
        </w:rPr>
        <w:t xml:space="preserve"> any </w:t>
      </w:r>
      <w:r w:rsidRPr="006F4AA3">
        <w:rPr>
          <w:highlight w:val="cyan"/>
          <w:u w:val="single"/>
        </w:rPr>
        <w:t>such excuse for failing to prevent torture.</w:t>
      </w:r>
      <w:r>
        <w:rPr>
          <w:u w:val="single"/>
        </w:rPr>
        <w:t xml:space="preserve"> </w:t>
      </w:r>
      <w:r>
        <w:t xml:space="preserve">Or consider, as another example, the right to freedom of expression. </w:t>
      </w:r>
      <w:r w:rsidRPr="00403794">
        <w:rPr>
          <w:u w:val="single"/>
        </w:rPr>
        <w:t xml:space="preserve">From a global perspective, the </w:t>
      </w:r>
      <w:r w:rsidRPr="006F4AA3">
        <w:rPr>
          <w:highlight w:val="cyan"/>
          <w:u w:val="single"/>
        </w:rPr>
        <w:t>right to freedom of expression is hotly contested. The US</w:t>
      </w:r>
      <w:r w:rsidRPr="00403794">
        <w:rPr>
          <w:u w:val="single"/>
        </w:rPr>
        <w:t xml:space="preserve"> takes this right particularly seriously, though it </w:t>
      </w:r>
      <w:r w:rsidRPr="006F4AA3">
        <w:rPr>
          <w:highlight w:val="cyan"/>
          <w:u w:val="single"/>
        </w:rPr>
        <w:t>makes numerous exceptions for fraud, defamation, and obscenity. In Europe, most governments believe</w:t>
      </w:r>
      <w:r w:rsidRPr="00403794">
        <w:rPr>
          <w:u w:val="single"/>
        </w:rPr>
        <w:t xml:space="preserve"> that the </w:t>
      </w:r>
      <w:r w:rsidRPr="006F4AA3">
        <w:rPr>
          <w:highlight w:val="cyan"/>
          <w:u w:val="single"/>
        </w:rPr>
        <w:t>right to freedom of expression does not extend to hate speech.</w:t>
      </w:r>
      <w:r>
        <w:t xml:space="preserve"> In many Islamic countries, any kind of defamation of Islam is not protected by freedom of speech. Human rights law blandly acknowledges that the right to freedom of expression may be limited by considerations of public order and morals. </w:t>
      </w:r>
      <w:r w:rsidRPr="00403794">
        <w:rPr>
          <w:rStyle w:val="StyleBoldUnderline"/>
        </w:rPr>
        <w:t xml:space="preserve">But </w:t>
      </w:r>
      <w:r w:rsidRPr="006F4AA3">
        <w:rPr>
          <w:rStyle w:val="StyleBoldUnderline"/>
          <w:highlight w:val="cyan"/>
        </w:rPr>
        <w:t>a government trying to comply with</w:t>
      </w:r>
      <w:r w:rsidRPr="00403794">
        <w:rPr>
          <w:rStyle w:val="StyleBoldUnderline"/>
        </w:rPr>
        <w:t xml:space="preserve"> the international human right to </w:t>
      </w:r>
      <w:r w:rsidRPr="006F4AA3">
        <w:rPr>
          <w:rStyle w:val="StyleBoldUnderline"/>
          <w:highlight w:val="cyan"/>
        </w:rPr>
        <w:t>freedom of expression is given no</w:t>
      </w:r>
      <w:r w:rsidRPr="00403794">
        <w:rPr>
          <w:rStyle w:val="StyleBoldUnderline"/>
        </w:rPr>
        <w:t xml:space="preserve"> specific </w:t>
      </w:r>
      <w:r w:rsidRPr="006F4AA3">
        <w:rPr>
          <w:rStyle w:val="StyleBoldUnderline"/>
          <w:highlight w:val="cyan"/>
        </w:rPr>
        <w:t>guidance whatsoever.</w:t>
      </w:r>
    </w:p>
    <w:p w:rsidR="005C3AF2" w:rsidRDefault="005C3AF2" w:rsidP="00E96533">
      <w:pPr>
        <w:rPr>
          <w:rStyle w:val="StyleBoldUnderline"/>
        </w:rPr>
      </w:pPr>
    </w:p>
    <w:p w:rsidR="006C5209" w:rsidRPr="006C5209" w:rsidRDefault="006C5209" w:rsidP="006C5209">
      <w:pPr>
        <w:keepNext/>
        <w:keepLines/>
        <w:spacing w:before="200"/>
        <w:outlineLvl w:val="3"/>
        <w:rPr>
          <w:rFonts w:eastAsia="MS Gothic"/>
          <w:b/>
          <w:bCs/>
          <w:iCs/>
          <w:sz w:val="26"/>
        </w:rPr>
      </w:pPr>
      <w:r w:rsidRPr="006C5209">
        <w:rPr>
          <w:rFonts w:eastAsia="MS Gothic"/>
          <w:b/>
          <w:bCs/>
          <w:iCs/>
          <w:sz w:val="26"/>
        </w:rPr>
        <w:t>Credibility is useless – it doesn’t affect perception</w:t>
      </w:r>
    </w:p>
    <w:p w:rsidR="006C5209" w:rsidRPr="006C5209" w:rsidRDefault="006C5209" w:rsidP="006C5209">
      <w:pPr>
        <w:rPr>
          <w:rFonts w:eastAsia="Cambria"/>
          <w:b/>
          <w:bCs/>
          <w:sz w:val="26"/>
        </w:rPr>
      </w:pPr>
      <w:r w:rsidRPr="006C5209">
        <w:rPr>
          <w:rFonts w:eastAsia="Cambria"/>
          <w:b/>
          <w:bCs/>
          <w:sz w:val="26"/>
        </w:rPr>
        <w:t xml:space="preserve">Walt ’15 </w:t>
      </w:r>
      <w:r w:rsidRPr="006C5209">
        <w:rPr>
          <w:rFonts w:eastAsia="Cambria"/>
        </w:rPr>
        <w:t xml:space="preserve">(Stephen, Academic Dean at the John F. Kennedy School of Government at Harvard University, where he holds the Robert and Renee Belfer Professorship in International Affairs, serves on the editorial boards of Foreign Policy, Security Studies, International Relations, and the Journal of Cold War Studies, has his own Wikipedia page, “The Credibility Addiction”, Foreign Policy, </w:t>
      </w:r>
      <w:hyperlink r:id="rId74" w:history="1">
        <w:r w:rsidRPr="006C5209">
          <w:rPr>
            <w:rFonts w:eastAsia="Cambria"/>
          </w:rPr>
          <w:t>http://foreignpolicy.com/2015/01/06/the-credibility-addiction-us-iraq-afghanistan-unwinnable-war/</w:t>
        </w:r>
      </w:hyperlink>
      <w:r w:rsidRPr="006C5209">
        <w:rPr>
          <w:rFonts w:eastAsia="Cambria"/>
        </w:rPr>
        <w:t>, 1/6/2015)//HW</w:t>
      </w:r>
    </w:p>
    <w:p w:rsidR="006C5209" w:rsidRPr="006C5209" w:rsidRDefault="006C5209" w:rsidP="006C5209">
      <w:pPr>
        <w:rPr>
          <w:rFonts w:eastAsia="Cambria"/>
          <w:bCs/>
          <w:u w:val="single"/>
        </w:rPr>
      </w:pPr>
      <w:r w:rsidRPr="006C5209">
        <w:rPr>
          <w:rFonts w:eastAsia="Cambria"/>
          <w:b/>
          <w:bCs/>
          <w:u w:val="single"/>
        </w:rPr>
        <w:t>Unfortunately, this obsession with credibility was misplaced. For one thing, a state’s “reputation” for being tough or reliable didn’t work the way most foreign-policy elites thought it did. American leaders kept worrying that other states would question the United States’ resolve and capability if it ever abandoned an unimportant ally, or lost some minor scrap in the developing world. But as careful research by Ted Hopf, Jonathan Mercer, and Daryl Press has shown, states do not judge the credibility of commitments in one place by looking at how a country acted somewhere far away, especially when the two situations are quite different. In fact, when the United States did lose, or when it chose to cut its losses and liquidate some unpromising position, dominos barely fell and its core strategic relations remained unaffected.</w:t>
      </w:r>
      <w:r w:rsidRPr="006C5209">
        <w:rPr>
          <w:rFonts w:eastAsia="Cambria"/>
          <w:b/>
          <w:bCs/>
          <w:sz w:val="12"/>
          <w:u w:val="single"/>
        </w:rPr>
        <w:t xml:space="preserve">¶ </w:t>
      </w:r>
      <w:r w:rsidRPr="006C5209">
        <w:rPr>
          <w:rFonts w:eastAsia="Cambria"/>
          <w:b/>
          <w:bCs/>
          <w:u w:val="single"/>
        </w:rPr>
        <w:t xml:space="preserve">In other words, how the United States responds to a challenge in Southeast Asia or sub-Saharan Africa tells you nothing about how it would or should respond somewhere else, and other states understood this all along. When trying to figure out what the United States is going to do, other states do not start by asking what the United States did in some conflict on the other side of the world. Instead, they ask whether it is in America’s interest to act in the situation at hand. And guess what? This implies that U.S. commitments are most credible when the American interest is obvious to all. I mean, </w:t>
      </w:r>
      <w:r w:rsidRPr="006C5209">
        <w:rPr>
          <w:rFonts w:eastAsia="Cambria"/>
          <w:b/>
          <w:bCs/>
          <w:u w:val="single"/>
        </w:rPr>
        <w:lastRenderedPageBreak/>
        <w:t xml:space="preserve">nobody really doubts that the United States would fight like a tiger to defend its own soil, right? Exaggerated worries about U.S. credibility had a number of unfortunate consequences. They encouraged American leaders to act in places that didn’t matter, in order to convince others that it would also act in places that did. Squandering resources on marginal conflicts undermined confidence in U.S. protection, however, because it consumed resources that could have been committed elsewhere and it sometimes made a war-weary American public even less interested in far-flung foreign adventures. Ironically, misguided </w:t>
      </w:r>
      <w:r w:rsidRPr="006C5209">
        <w:rPr>
          <w:rFonts w:eastAsia="Cambria"/>
          <w:b/>
          <w:iCs/>
          <w:sz w:val="26"/>
          <w:u w:val="single"/>
          <w:bdr w:val="single" w:sz="18" w:space="0" w:color="auto"/>
        </w:rPr>
        <w:t>efforts to bolster U.S. credibility may have weakened it instead.</w:t>
      </w:r>
      <w:r w:rsidRPr="006C5209">
        <w:rPr>
          <w:rFonts w:eastAsia="Cambria"/>
          <w:b/>
          <w:bCs/>
          <w:u w:val="single"/>
        </w:rPr>
        <w:t xml:space="preserve">¶ </w:t>
      </w:r>
      <w:proofErr w:type="gramStart"/>
      <w:r w:rsidRPr="006C5209">
        <w:rPr>
          <w:rFonts w:eastAsia="Cambria"/>
          <w:b/>
          <w:bCs/>
          <w:u w:val="single"/>
        </w:rPr>
        <w:t>The</w:t>
      </w:r>
      <w:proofErr w:type="gramEnd"/>
      <w:r w:rsidRPr="006C5209">
        <w:rPr>
          <w:rFonts w:eastAsia="Cambria"/>
          <w:b/>
          <w:bCs/>
          <w:u w:val="single"/>
        </w:rPr>
        <w:t xml:space="preserve"> credibility obsession also made it easier for U.S. allies to free-ride (something they were already inclined to do), because they could always get Uncle Sucker to take on more burdens by complaining that they had doubts about American resolve. I don’t blame them for trying this ploy, but I do blame American officials for falling for it so often.</w:t>
      </w:r>
    </w:p>
    <w:p w:rsidR="006C5209" w:rsidRDefault="006C5209" w:rsidP="00E96533">
      <w:pPr>
        <w:rPr>
          <w:rStyle w:val="StyleBoldUnderline"/>
        </w:rPr>
      </w:pPr>
    </w:p>
    <w:p w:rsidR="00E96533" w:rsidRDefault="00E96533" w:rsidP="00E96533">
      <w:pPr>
        <w:pStyle w:val="Heading3"/>
      </w:pPr>
      <w:r>
        <w:lastRenderedPageBreak/>
        <w:t>Inevitable</w:t>
      </w:r>
    </w:p>
    <w:p w:rsidR="00E96533" w:rsidRDefault="00E96533" w:rsidP="00E96533">
      <w:pPr>
        <w:pStyle w:val="Heading4"/>
      </w:pPr>
      <w:r>
        <w:t>Low international HR inevitable- China</w:t>
      </w:r>
    </w:p>
    <w:p w:rsidR="00E96533" w:rsidRPr="00383B79" w:rsidRDefault="00E96533" w:rsidP="00E96533">
      <w:pPr>
        <w:rPr>
          <w:bCs/>
        </w:rPr>
      </w:pPr>
      <w:r>
        <w:rPr>
          <w:rStyle w:val="StyleStyleBold12pt"/>
        </w:rPr>
        <w:t xml:space="preserve">Posner 14 </w:t>
      </w:r>
      <w:r>
        <w:rPr>
          <w:rStyle w:val="StyleStyleBold12pt"/>
          <w:b w:val="0"/>
        </w:rPr>
        <w:t xml:space="preserve">(Eric Posner, professor at the University </w:t>
      </w:r>
      <w:proofErr w:type="gramStart"/>
      <w:r>
        <w:rPr>
          <w:rStyle w:val="StyleStyleBold12pt"/>
          <w:b w:val="0"/>
        </w:rPr>
        <w:t>of</w:t>
      </w:r>
      <w:proofErr w:type="gramEnd"/>
      <w:r>
        <w:rPr>
          <w:rStyle w:val="StyleStyleBold12pt"/>
          <w:b w:val="0"/>
        </w:rPr>
        <w:t xml:space="preserve"> Chicago Law School, “The Case Against Human Rights,” The Guardian, December 4, 2014, </w:t>
      </w:r>
      <w:r w:rsidRPr="00383B79">
        <w:rPr>
          <w:rStyle w:val="StyleStyleBold12pt"/>
          <w:b w:val="0"/>
        </w:rPr>
        <w:t>http://www.theguardian.com/news/2014/dec/04/-sp-case-against-human-rights</w:t>
      </w:r>
      <w:r>
        <w:rPr>
          <w:rStyle w:val="StyleStyleBold12pt"/>
          <w:b w:val="0"/>
        </w:rPr>
        <w:t>)//AG</w:t>
      </w:r>
    </w:p>
    <w:p w:rsidR="00E96533" w:rsidRPr="00F360AA" w:rsidRDefault="00E96533" w:rsidP="00E96533">
      <w:pPr>
        <w:rPr>
          <w:u w:val="single"/>
        </w:rPr>
      </w:pPr>
      <w:r w:rsidRPr="00403794">
        <w:rPr>
          <w:highlight w:val="cyan"/>
          <w:u w:val="single"/>
        </w:rPr>
        <w:t>The rise of China has</w:t>
      </w:r>
      <w:r w:rsidRPr="00403794">
        <w:rPr>
          <w:u w:val="single"/>
        </w:rPr>
        <w:t xml:space="preserve"> also </w:t>
      </w:r>
      <w:r w:rsidRPr="00403794">
        <w:rPr>
          <w:highlight w:val="cyan"/>
          <w:u w:val="single"/>
        </w:rPr>
        <w:t>undermined</w:t>
      </w:r>
      <w:r w:rsidRPr="00403794">
        <w:rPr>
          <w:u w:val="single"/>
        </w:rPr>
        <w:t xml:space="preserve"> the power of </w:t>
      </w:r>
      <w:r w:rsidRPr="00403794">
        <w:rPr>
          <w:highlight w:val="cyan"/>
          <w:u w:val="single"/>
        </w:rPr>
        <w:t>h</w:t>
      </w:r>
      <w:r w:rsidRPr="00403794">
        <w:rPr>
          <w:u w:val="single"/>
        </w:rPr>
        <w:t xml:space="preserve">uman </w:t>
      </w:r>
      <w:r w:rsidRPr="00403794">
        <w:rPr>
          <w:highlight w:val="cyan"/>
          <w:u w:val="single"/>
        </w:rPr>
        <w:t>r</w:t>
      </w:r>
      <w:r w:rsidRPr="00403794">
        <w:rPr>
          <w:u w:val="single"/>
        </w:rPr>
        <w:t xml:space="preserve">ights. In recent years, </w:t>
      </w:r>
      <w:r w:rsidRPr="00403794">
        <w:rPr>
          <w:highlight w:val="cyan"/>
          <w:u w:val="single"/>
        </w:rPr>
        <w:t>China has worked</w:t>
      </w:r>
      <w:r w:rsidRPr="00403794">
        <w:rPr>
          <w:u w:val="single"/>
        </w:rPr>
        <w:t xml:space="preserve"> assiduously </w:t>
      </w:r>
      <w:r w:rsidRPr="00403794">
        <w:rPr>
          <w:highlight w:val="cyan"/>
          <w:u w:val="single"/>
        </w:rPr>
        <w:t>behind the scenes to weaken international h</w:t>
      </w:r>
      <w:r w:rsidRPr="00403794">
        <w:rPr>
          <w:u w:val="single"/>
        </w:rPr>
        <w:t xml:space="preserve">uman </w:t>
      </w:r>
      <w:r w:rsidRPr="00403794">
        <w:rPr>
          <w:highlight w:val="cyan"/>
          <w:u w:val="single"/>
        </w:rPr>
        <w:t>r</w:t>
      </w:r>
      <w:r w:rsidRPr="00403794">
        <w:rPr>
          <w:u w:val="single"/>
        </w:rPr>
        <w:t xml:space="preserve">ights </w:t>
      </w:r>
      <w:r w:rsidRPr="00403794">
        <w:rPr>
          <w:highlight w:val="cyan"/>
          <w:u w:val="single"/>
        </w:rPr>
        <w:t>institutions and publicly rejected international criticism of</w:t>
      </w:r>
      <w:r w:rsidRPr="00403794">
        <w:rPr>
          <w:u w:val="single"/>
        </w:rPr>
        <w:t xml:space="preserve"> the political </w:t>
      </w:r>
      <w:r w:rsidRPr="00403794">
        <w:rPr>
          <w:highlight w:val="cyan"/>
          <w:u w:val="single"/>
        </w:rPr>
        <w:t>repression of its citizens. It has offered</w:t>
      </w:r>
      <w:r w:rsidRPr="00403794">
        <w:rPr>
          <w:u w:val="single"/>
        </w:rPr>
        <w:t xml:space="preserve"> diplomatic and economic </w:t>
      </w:r>
      <w:r w:rsidRPr="00403794">
        <w:rPr>
          <w:highlight w:val="cyan"/>
          <w:u w:val="single"/>
        </w:rPr>
        <w:t>support to human rights violators,</w:t>
      </w:r>
      <w:r w:rsidRPr="00403794">
        <w:rPr>
          <w:u w:val="single"/>
        </w:rPr>
        <w:t xml:space="preserve"> such as Sudan, </w:t>
      </w:r>
      <w:r w:rsidRPr="00403794">
        <w:rPr>
          <w:highlight w:val="cyan"/>
          <w:u w:val="single"/>
        </w:rPr>
        <w:t xml:space="preserve">that western countries have tried to isolate. Along with Russia, it has used its veto in the UN </w:t>
      </w:r>
      <w:proofErr w:type="gramStart"/>
      <w:r w:rsidRPr="00403794">
        <w:rPr>
          <w:highlight w:val="cyan"/>
          <w:u w:val="single"/>
        </w:rPr>
        <w:t>security council</w:t>
      </w:r>
      <w:proofErr w:type="gramEnd"/>
      <w:r w:rsidRPr="00403794">
        <w:rPr>
          <w:highlight w:val="cyan"/>
          <w:u w:val="single"/>
        </w:rPr>
        <w:t xml:space="preserve"> to limit western efforts to advance h</w:t>
      </w:r>
      <w:r w:rsidRPr="00403794">
        <w:rPr>
          <w:u w:val="single"/>
        </w:rPr>
        <w:t xml:space="preserve">uman </w:t>
      </w:r>
      <w:r w:rsidRPr="00403794">
        <w:rPr>
          <w:highlight w:val="cyan"/>
          <w:u w:val="single"/>
        </w:rPr>
        <w:t>r</w:t>
      </w:r>
      <w:r w:rsidRPr="00403794">
        <w:rPr>
          <w:u w:val="single"/>
        </w:rPr>
        <w:t xml:space="preserve">ights through economic pressure and military intervention. And </w:t>
      </w:r>
      <w:r w:rsidRPr="00403794">
        <w:rPr>
          <w:highlight w:val="cyan"/>
          <w:u w:val="single"/>
        </w:rPr>
        <w:t>it has joined</w:t>
      </w:r>
      <w:r w:rsidRPr="00403794">
        <w:rPr>
          <w:u w:val="single"/>
        </w:rPr>
        <w:t xml:space="preserve"> with </w:t>
      </w:r>
      <w:r w:rsidRPr="00403794">
        <w:rPr>
          <w:highlight w:val="cyan"/>
          <w:u w:val="single"/>
        </w:rPr>
        <w:t>numerous</w:t>
      </w:r>
      <w:r w:rsidRPr="00403794">
        <w:rPr>
          <w:u w:val="single"/>
        </w:rPr>
        <w:t xml:space="preserve"> other </w:t>
      </w:r>
      <w:r w:rsidRPr="00403794">
        <w:rPr>
          <w:highlight w:val="cyan"/>
          <w:u w:val="single"/>
        </w:rPr>
        <w:t>countries</w:t>
      </w:r>
      <w:r w:rsidRPr="00403794">
        <w:rPr>
          <w:u w:val="single"/>
        </w:rPr>
        <w:t xml:space="preserve"> – major emerging powers such as Vietnam, and Islamic countries that fear western secularisation – </w:t>
      </w:r>
      <w:r w:rsidRPr="00403794">
        <w:rPr>
          <w:highlight w:val="cyan"/>
          <w:u w:val="single"/>
        </w:rPr>
        <w:t>to deny many</w:t>
      </w:r>
      <w:r w:rsidRPr="00403794">
        <w:rPr>
          <w:u w:val="single"/>
        </w:rPr>
        <w:t xml:space="preserve"> of the </w:t>
      </w:r>
      <w:r w:rsidRPr="00403794">
        <w:rPr>
          <w:highlight w:val="cyan"/>
          <w:u w:val="single"/>
        </w:rPr>
        <w:t>core values</w:t>
      </w:r>
      <w:r w:rsidRPr="00403794">
        <w:rPr>
          <w:u w:val="single"/>
        </w:rPr>
        <w:t xml:space="preserve"> that </w:t>
      </w:r>
      <w:r w:rsidRPr="00403794">
        <w:rPr>
          <w:highlight w:val="cyan"/>
          <w:u w:val="single"/>
        </w:rPr>
        <w:t>h</w:t>
      </w:r>
      <w:r w:rsidRPr="00403794">
        <w:rPr>
          <w:u w:val="single"/>
        </w:rPr>
        <w:t xml:space="preserve">uman </w:t>
      </w:r>
      <w:r w:rsidRPr="00403794">
        <w:rPr>
          <w:highlight w:val="cyan"/>
          <w:u w:val="single"/>
        </w:rPr>
        <w:t>r</w:t>
      </w:r>
      <w:r w:rsidRPr="00403794">
        <w:rPr>
          <w:u w:val="single"/>
        </w:rPr>
        <w:t xml:space="preserve">ights </w:t>
      </w:r>
      <w:r w:rsidRPr="00403794">
        <w:rPr>
          <w:highlight w:val="cyan"/>
          <w:u w:val="single"/>
        </w:rPr>
        <w:t>are supposed to protect.</w:t>
      </w:r>
    </w:p>
    <w:p w:rsidR="002147D0" w:rsidRDefault="002147D0" w:rsidP="002147D0"/>
    <w:p w:rsidR="002147D0" w:rsidRPr="002147D0" w:rsidRDefault="002147D0" w:rsidP="002147D0"/>
    <w:p w:rsidR="00D21871" w:rsidRDefault="00D21871" w:rsidP="00A20C4A"/>
    <w:p w:rsidR="00D21871" w:rsidRDefault="00D21871" w:rsidP="00A20C4A"/>
    <w:p w:rsidR="00D21871" w:rsidRDefault="00D21871" w:rsidP="00D21871">
      <w:pPr>
        <w:pStyle w:val="Heading2"/>
      </w:pPr>
      <w:r>
        <w:lastRenderedPageBreak/>
        <w:t>Cites to Track Down</w:t>
      </w:r>
    </w:p>
    <w:p w:rsidR="00D21871" w:rsidRDefault="00D21871" w:rsidP="00D21871"/>
    <w:p w:rsidR="00D21871" w:rsidRDefault="00D21871" w:rsidP="00D21871">
      <w:r>
        <w:t>AND, Credibility in one human rights arena spills over to other arenas.</w:t>
      </w:r>
    </w:p>
    <w:p w:rsidR="00C32365" w:rsidRDefault="00C32365" w:rsidP="00D21871"/>
    <w:p w:rsidR="00D21871" w:rsidRDefault="00D21871" w:rsidP="00D21871">
      <w:r>
        <w:t xml:space="preserve">Brenton T. </w:t>
      </w:r>
      <w:proofErr w:type="gramStart"/>
      <w:r>
        <w:t>Culpepper ,</w:t>
      </w:r>
      <w:proofErr w:type="gramEnd"/>
      <w:r>
        <w:t xml:space="preserve"> J.D. Candidate 2010, Vanderbilt University Law School, May’10</w:t>
      </w:r>
    </w:p>
    <w:p w:rsidR="00D21871" w:rsidRDefault="00D21871" w:rsidP="00D21871">
      <w:r>
        <w:t xml:space="preserve">“Missed Opportunity: Congress's Attempted Response to the World's Demand for the Violence </w:t>
      </w:r>
      <w:proofErr w:type="gramStart"/>
      <w:r>
        <w:t>Against</w:t>
      </w:r>
      <w:proofErr w:type="gramEnd"/>
      <w:r>
        <w:t xml:space="preserve"> Women Act” VANDERBILT JOURNAL OF TRANSNATIONAL LAW [Vol. 43:733]. </w:t>
      </w:r>
    </w:p>
    <w:p w:rsidR="00D21871" w:rsidRDefault="00D21871" w:rsidP="00D21871">
      <w:r>
        <w:t xml:space="preserve">A renewal of Congress’s commitment …. </w:t>
      </w:r>
      <w:proofErr w:type="gramStart"/>
      <w:r>
        <w:t>legislation</w:t>
      </w:r>
      <w:proofErr w:type="gramEnd"/>
      <w:r>
        <w:t xml:space="preserve"> advances U.S soft power interests.</w:t>
      </w:r>
    </w:p>
    <w:p w:rsidR="00C32365" w:rsidRDefault="00C32365" w:rsidP="00D21871"/>
    <w:p w:rsidR="00C32365" w:rsidRDefault="00D21871" w:rsidP="00D21871">
      <w:r>
        <w:t>EU Relations</w:t>
      </w:r>
      <w:r w:rsidR="00C32365">
        <w:t xml:space="preserve"> Scenario</w:t>
      </w:r>
    </w:p>
    <w:p w:rsidR="00C32365" w:rsidRDefault="00C32365" w:rsidP="00D21871"/>
    <w:p w:rsidR="00D21871" w:rsidRDefault="00D21871" w:rsidP="00D21871">
      <w:r>
        <w:t>AND, relations rely on strong human rights credibility.</w:t>
      </w:r>
    </w:p>
    <w:p w:rsidR="00D21871" w:rsidRDefault="00D21871" w:rsidP="00D21871">
      <w:r>
        <w:t>Dudziak, ‘01</w:t>
      </w:r>
    </w:p>
    <w:p w:rsidR="00D21871" w:rsidRDefault="00D21871" w:rsidP="00D21871">
      <w:proofErr w:type="gramStart"/>
      <w:r>
        <w:t>Dudziak Prof Law @ USC ‘1 [Mary L. Professor of Law @ USC.</w:t>
      </w:r>
      <w:proofErr w:type="gramEnd"/>
      <w:r>
        <w:t xml:space="preserve"> The Record December 17th l/n]</w:t>
      </w:r>
    </w:p>
    <w:p w:rsidR="00D21871" w:rsidRDefault="00D21871" w:rsidP="00D21871">
      <w:proofErr w:type="gramStart"/>
      <w:r>
        <w:t>For example, the U.S. Information Agency ….</w:t>
      </w:r>
      <w:proofErr w:type="gramEnd"/>
      <w:r>
        <w:t xml:space="preserve"> </w:t>
      </w:r>
      <w:proofErr w:type="gramStart"/>
      <w:r>
        <w:t>vital</w:t>
      </w:r>
      <w:proofErr w:type="gramEnd"/>
      <w:r>
        <w:t xml:space="preserve"> to maintaining our influence in the world.</w:t>
      </w:r>
    </w:p>
    <w:p w:rsidR="00D21871" w:rsidRDefault="00D21871" w:rsidP="00D21871"/>
    <w:p w:rsidR="00D21871" w:rsidRPr="00D21871" w:rsidRDefault="00D21871" w:rsidP="00D21871"/>
    <w:p w:rsidR="00A20C4A" w:rsidRPr="00A20C4A" w:rsidRDefault="00A20C4A" w:rsidP="00A20C4A"/>
    <w:p w:rsidR="0073703B" w:rsidRDefault="0073703B" w:rsidP="0082086C"/>
    <w:p w:rsidR="007C1320" w:rsidRDefault="007C1320" w:rsidP="007C1320">
      <w:pPr>
        <w:pStyle w:val="Heading1"/>
      </w:pPr>
      <w:r>
        <w:lastRenderedPageBreak/>
        <w:t>***Aff Answers***</w:t>
      </w:r>
    </w:p>
    <w:p w:rsidR="007C1320" w:rsidRDefault="007C1320" w:rsidP="007C1320"/>
    <w:p w:rsidR="007C1320" w:rsidRDefault="007C1320" w:rsidP="007C1320">
      <w:pPr>
        <w:pStyle w:val="Heading2"/>
      </w:pPr>
      <w:r>
        <w:lastRenderedPageBreak/>
        <w:t>2AC F/L</w:t>
      </w:r>
    </w:p>
    <w:p w:rsidR="007C1320" w:rsidRDefault="007C1320" w:rsidP="007C1320">
      <w:pPr>
        <w:pStyle w:val="Heading3"/>
      </w:pPr>
      <w:r>
        <w:lastRenderedPageBreak/>
        <w:t>Cred good turn</w:t>
      </w:r>
    </w:p>
    <w:p w:rsidR="007C1320" w:rsidRPr="002A4B4E" w:rsidRDefault="007C1320" w:rsidP="007C1320">
      <w:pPr>
        <w:pStyle w:val="Heading4"/>
      </w:pPr>
      <w:r>
        <w:t>1. Collapse of human rights norms causes global WMD conflict</w:t>
      </w:r>
    </w:p>
    <w:p w:rsidR="007C1320" w:rsidRPr="00D025A5" w:rsidRDefault="007C1320" w:rsidP="007C1320">
      <w:r w:rsidRPr="00261031">
        <w:rPr>
          <w:rStyle w:val="StyleStyleBold12pt"/>
        </w:rPr>
        <w:t>Burke-White 4</w:t>
      </w:r>
      <w:r>
        <w:t xml:space="preserve"> – </w:t>
      </w:r>
      <w:r w:rsidRPr="00D025A5">
        <w:t xml:space="preserve">William W., Lecturer in Public and International Affairs and Senior Special Assistant to the Dean </w:t>
      </w:r>
      <w:r>
        <w:t>at the</w:t>
      </w:r>
      <w:r w:rsidRPr="00D025A5">
        <w:t xml:space="preserve"> Woodrow Wilson School of Public and International Affairs, Princeton University and Ph.D. </w:t>
      </w:r>
      <w:r>
        <w:t>at</w:t>
      </w:r>
      <w:r w:rsidRPr="00D025A5">
        <w:t xml:space="preserve"> Cambridge, “Human Rights and National Security: The Strategic Correlation”, </w:t>
      </w:r>
      <w:proofErr w:type="gramStart"/>
      <w:r w:rsidRPr="00D025A5">
        <w:t>The</w:t>
      </w:r>
      <w:proofErr w:type="gramEnd"/>
      <w:r w:rsidRPr="00D025A5">
        <w:t xml:space="preserve"> Harvard Human Rights Journal, Spring, 1</w:t>
      </w:r>
      <w:r>
        <w:t>7 Harv. Hum. Rts. J. 249, Lexis</w:t>
      </w:r>
    </w:p>
    <w:p w:rsidR="007C1320" w:rsidRPr="00BE77B5" w:rsidRDefault="007C1320" w:rsidP="007C1320">
      <w:pPr>
        <w:rPr>
          <w:sz w:val="16"/>
        </w:rPr>
      </w:pPr>
      <w:r w:rsidRPr="00BE77B5">
        <w:rPr>
          <w:sz w:val="16"/>
        </w:rPr>
        <w:t xml:space="preserve">This Article presents a strategic--as opposed to ideological or normative--argument that </w:t>
      </w:r>
      <w:r w:rsidRPr="00D025A5">
        <w:rPr>
          <w:rStyle w:val="StyleBoldUnderline"/>
        </w:rPr>
        <w:t>the promotion of human rights should be given a more prominent place in U.S. foreign policy</w:t>
      </w:r>
      <w:r w:rsidRPr="00BE77B5">
        <w:rPr>
          <w:sz w:val="16"/>
        </w:rPr>
        <w:t xml:space="preserve">. It does so by suggesting a correlation between the domestic human rights practices of states and their propensity to engage in aggressive international conduct. </w:t>
      </w:r>
      <w:r w:rsidRPr="00D025A5">
        <w:rPr>
          <w:rStyle w:val="StyleBoldUnderline"/>
        </w:rPr>
        <w:t>Among the chief threats to</w:t>
      </w:r>
      <w:r w:rsidRPr="00BE77B5">
        <w:rPr>
          <w:sz w:val="16"/>
        </w:rPr>
        <w:t xml:space="preserve"> U.S. </w:t>
      </w:r>
      <w:r w:rsidRPr="00D025A5">
        <w:rPr>
          <w:rStyle w:val="StyleBoldUnderline"/>
        </w:rPr>
        <w:t>national security are acts of aggression by other states</w:t>
      </w:r>
      <w:r w:rsidRPr="00BE77B5">
        <w:rPr>
          <w:sz w:val="16"/>
        </w:rPr>
        <w:t xml:space="preserve">. Aggressive acts of war may directly endanger the United States, as did the Japanese bombing of Pearl Harbor in 1941, or they may require U.S. military action overseas, as in Kuwait fifty years later. </w:t>
      </w:r>
      <w:r w:rsidRPr="00997170">
        <w:rPr>
          <w:rStyle w:val="StyleBoldUnderline"/>
          <w:highlight w:val="magenta"/>
        </w:rPr>
        <w:t>Evidence</w:t>
      </w:r>
      <w:r w:rsidRPr="00BE77B5">
        <w:rPr>
          <w:sz w:val="16"/>
        </w:rPr>
        <w:t xml:space="preserve"> from the post-Cold War </w:t>
      </w:r>
      <w:proofErr w:type="gramStart"/>
      <w:r w:rsidRPr="00BE77B5">
        <w:rPr>
          <w:sz w:val="16"/>
        </w:rPr>
        <w:t>period  [</w:t>
      </w:r>
      <w:proofErr w:type="gramEnd"/>
      <w:r w:rsidRPr="00BE77B5">
        <w:rPr>
          <w:sz w:val="16"/>
        </w:rPr>
        <w:t xml:space="preserve">*250]  </w:t>
      </w:r>
      <w:r w:rsidRPr="00997170">
        <w:rPr>
          <w:rStyle w:val="StyleBoldUnderline"/>
          <w:highlight w:val="magenta"/>
        </w:rPr>
        <w:t>indicates</w:t>
      </w:r>
      <w:r w:rsidRPr="00D025A5">
        <w:rPr>
          <w:rStyle w:val="StyleBoldUnderline"/>
        </w:rPr>
        <w:t xml:space="preserve"> that </w:t>
      </w:r>
      <w:r w:rsidRPr="00997170">
        <w:rPr>
          <w:rStyle w:val="StyleBoldUnderline"/>
          <w:highlight w:val="magenta"/>
        </w:rPr>
        <w:t>states that</w:t>
      </w:r>
      <w:r w:rsidRPr="00D025A5">
        <w:rPr>
          <w:rStyle w:val="StyleBoldUnderline"/>
        </w:rPr>
        <w:t xml:space="preserve"> systematically </w:t>
      </w:r>
      <w:r w:rsidRPr="00997170">
        <w:rPr>
          <w:rStyle w:val="StyleBoldUnderline"/>
          <w:highlight w:val="magenta"/>
        </w:rPr>
        <w:t>abuse</w:t>
      </w:r>
      <w:r w:rsidRPr="00BE77B5">
        <w:rPr>
          <w:sz w:val="16"/>
        </w:rPr>
        <w:t xml:space="preserve"> their own citizens' </w:t>
      </w:r>
      <w:r w:rsidRPr="00997170">
        <w:rPr>
          <w:rStyle w:val="StyleBoldUnderline"/>
          <w:highlight w:val="magenta"/>
        </w:rPr>
        <w:t>human rights are</w:t>
      </w:r>
      <w:r w:rsidRPr="00BE77B5">
        <w:rPr>
          <w:sz w:val="16"/>
        </w:rPr>
        <w:t xml:space="preserve"> also </w:t>
      </w:r>
      <w:r w:rsidRPr="00D025A5">
        <w:rPr>
          <w:rStyle w:val="StyleBoldUnderline"/>
        </w:rPr>
        <w:t xml:space="preserve">those </w:t>
      </w:r>
      <w:r w:rsidRPr="00997170">
        <w:rPr>
          <w:rStyle w:val="StyleBoldUnderline"/>
          <w:highlight w:val="magenta"/>
        </w:rPr>
        <w:t>most likely to engage in aggression</w:t>
      </w:r>
      <w:r w:rsidRPr="00D025A5">
        <w:rPr>
          <w:rStyle w:val="StyleBoldUnderline"/>
        </w:rPr>
        <w:t xml:space="preserve">. To the degree that </w:t>
      </w:r>
      <w:r w:rsidRPr="00997170">
        <w:rPr>
          <w:rStyle w:val="StyleBoldUnderline"/>
          <w:highlight w:val="magenta"/>
        </w:rPr>
        <w:t>improvements in</w:t>
      </w:r>
      <w:r w:rsidRPr="00D025A5">
        <w:rPr>
          <w:rStyle w:val="StyleBoldUnderline"/>
        </w:rPr>
        <w:t xml:space="preserve"> various states' </w:t>
      </w:r>
      <w:r w:rsidRPr="00420190">
        <w:rPr>
          <w:rStyle w:val="StyleBoldUnderline"/>
        </w:rPr>
        <w:t xml:space="preserve">human </w:t>
      </w:r>
      <w:r w:rsidRPr="00997170">
        <w:rPr>
          <w:rStyle w:val="StyleBoldUnderline"/>
          <w:highlight w:val="magenta"/>
        </w:rPr>
        <w:t>rights</w:t>
      </w:r>
      <w:r w:rsidRPr="00D025A5">
        <w:rPr>
          <w:rStyle w:val="StyleBoldUnderline"/>
        </w:rPr>
        <w:t xml:space="preserve"> records </w:t>
      </w:r>
      <w:r w:rsidRPr="00997170">
        <w:rPr>
          <w:rStyle w:val="StyleBoldUnderline"/>
          <w:highlight w:val="magenta"/>
        </w:rPr>
        <w:t>decrease</w:t>
      </w:r>
      <w:r w:rsidRPr="00D025A5">
        <w:rPr>
          <w:rStyle w:val="StyleBoldUnderline"/>
        </w:rPr>
        <w:t xml:space="preserve"> the </w:t>
      </w:r>
      <w:r w:rsidRPr="00997170">
        <w:rPr>
          <w:rStyle w:val="StyleBoldUnderline"/>
          <w:highlight w:val="magenta"/>
        </w:rPr>
        <w:t>likelihood of</w:t>
      </w:r>
      <w:r w:rsidRPr="00D025A5">
        <w:rPr>
          <w:rStyle w:val="StyleBoldUnderline"/>
        </w:rPr>
        <w:t xml:space="preserve"> aggressive </w:t>
      </w:r>
      <w:r w:rsidRPr="00997170">
        <w:rPr>
          <w:rStyle w:val="StyleBoldUnderline"/>
          <w:highlight w:val="magenta"/>
        </w:rPr>
        <w:t>war</w:t>
      </w:r>
      <w:r w:rsidRPr="00BE77B5">
        <w:rPr>
          <w:sz w:val="16"/>
        </w:rPr>
        <w:t xml:space="preserve">, a foreign </w:t>
      </w:r>
      <w:r w:rsidRPr="00997170">
        <w:rPr>
          <w:rStyle w:val="StyleBoldUnderline"/>
          <w:highlight w:val="magenta"/>
        </w:rPr>
        <w:t>policy informed by</w:t>
      </w:r>
      <w:r w:rsidRPr="00D025A5">
        <w:rPr>
          <w:rStyle w:val="StyleBoldUnderline"/>
        </w:rPr>
        <w:t xml:space="preserve"> human </w:t>
      </w:r>
      <w:r w:rsidRPr="00997170">
        <w:rPr>
          <w:rStyle w:val="StyleBoldUnderline"/>
          <w:highlight w:val="magenta"/>
        </w:rPr>
        <w:t>rights can significantly enhance</w:t>
      </w:r>
      <w:r w:rsidRPr="00BE77B5">
        <w:rPr>
          <w:sz w:val="16"/>
        </w:rPr>
        <w:t xml:space="preserve"> U.S. and </w:t>
      </w:r>
      <w:r w:rsidRPr="00997170">
        <w:rPr>
          <w:rStyle w:val="Emphasis"/>
          <w:highlight w:val="magenta"/>
        </w:rPr>
        <w:t>global security</w:t>
      </w:r>
      <w:r w:rsidRPr="00BE77B5">
        <w:rPr>
          <w:sz w:val="16"/>
        </w:rPr>
        <w:t xml:space="preserve">. Since 1990, </w:t>
      </w:r>
      <w:r w:rsidRPr="00D025A5">
        <w:rPr>
          <w:rStyle w:val="StyleBoldUnderline"/>
        </w:rPr>
        <w:t>a state's domestic human rights policy appears to be a telling indicator of that state's propensity to engage in international aggression</w:t>
      </w:r>
      <w:r w:rsidRPr="00BE77B5">
        <w:rPr>
          <w:sz w:val="16"/>
        </w:rPr>
        <w:t xml:space="preserve">. A central element of U.S. foreign policy has long been the preservation of peace and the prevention of such acts of aggression. </w:t>
      </w:r>
      <w:hyperlink r:id="rId75" w:anchor="n2" w:tgtFrame="_self" w:history="1">
        <w:r w:rsidRPr="00BE77B5">
          <w:rPr>
            <w:rStyle w:val="Hyperlink"/>
            <w:sz w:val="16"/>
          </w:rPr>
          <w:t>2</w:t>
        </w:r>
      </w:hyperlink>
      <w:r w:rsidRPr="00BE77B5">
        <w:rPr>
          <w:sz w:val="16"/>
        </w:rPr>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997170">
        <w:rPr>
          <w:rStyle w:val="StyleBoldUnderline"/>
          <w:highlight w:val="magenta"/>
        </w:rPr>
        <w:t>it addresses the</w:t>
      </w:r>
      <w:r w:rsidRPr="00BE77B5">
        <w:rPr>
          <w:sz w:val="16"/>
        </w:rPr>
        <w:t xml:space="preserve"> particular </w:t>
      </w:r>
      <w:r w:rsidRPr="00997170">
        <w:rPr>
          <w:rStyle w:val="StyleBoldUnderline"/>
          <w:highlight w:val="magenta"/>
        </w:rPr>
        <w:t>threat of</w:t>
      </w:r>
      <w:r w:rsidRPr="00BE77B5">
        <w:rPr>
          <w:sz w:val="16"/>
        </w:rPr>
        <w:t xml:space="preserve"> human rights abusing </w:t>
      </w:r>
      <w:r w:rsidRPr="00997170">
        <w:rPr>
          <w:rStyle w:val="StyleBoldUnderline"/>
          <w:highlight w:val="magenta"/>
        </w:rPr>
        <w:t>states obtaining</w:t>
      </w:r>
      <w:r w:rsidRPr="00BE77B5">
        <w:rPr>
          <w:sz w:val="16"/>
        </w:rPr>
        <w:t xml:space="preserve"> weapons of mass destruction (</w:t>
      </w:r>
      <w:r w:rsidRPr="00997170">
        <w:rPr>
          <w:rStyle w:val="Emphasis"/>
          <w:highlight w:val="magenta"/>
        </w:rPr>
        <w:t>WMD</w:t>
      </w:r>
      <w:r w:rsidRPr="00BE77B5">
        <w:rPr>
          <w:sz w:val="16"/>
        </w:rPr>
        <w:t>). Finally, it offers a mechanism for U.S.-U.N. cooperation on human rights issues.</w:t>
      </w:r>
    </w:p>
    <w:p w:rsidR="007C1320" w:rsidRDefault="007C1320" w:rsidP="007C1320"/>
    <w:p w:rsidR="007C1320" w:rsidRDefault="007C1320" w:rsidP="007C1320">
      <w:pPr>
        <w:pStyle w:val="Heading3"/>
      </w:pPr>
      <w:r>
        <w:lastRenderedPageBreak/>
        <w:t>Non UQ</w:t>
      </w:r>
    </w:p>
    <w:p w:rsidR="007C1320" w:rsidRPr="003B2D36" w:rsidRDefault="007C1320" w:rsidP="007C1320">
      <w:pPr>
        <w:pStyle w:val="Heading4"/>
      </w:pPr>
      <w:r>
        <w:t xml:space="preserve">2. </w:t>
      </w:r>
      <w:r w:rsidRPr="003B2D36">
        <w:t>US HR Leadership Increasing: Membership on UNHR</w:t>
      </w:r>
    </w:p>
    <w:p w:rsidR="007C1320" w:rsidRPr="00436063" w:rsidRDefault="007C1320" w:rsidP="007C1320">
      <w:pPr>
        <w:rPr>
          <w:sz w:val="16"/>
          <w:szCs w:val="16"/>
        </w:rPr>
      </w:pPr>
      <w:r w:rsidRPr="00436063">
        <w:rPr>
          <w:rStyle w:val="StyleBoldUnderline"/>
        </w:rPr>
        <w:t>Dietrich and Witkowski 11</w:t>
      </w:r>
      <w:r w:rsidRPr="00436063">
        <w:t xml:space="preserve"> </w:t>
      </w:r>
      <w:r w:rsidRPr="00436063">
        <w:rPr>
          <w:sz w:val="16"/>
          <w:szCs w:val="16"/>
        </w:rPr>
        <w:t xml:space="preserve">John, Assistant Proffessor of Political Science, Bryant University.  </w:t>
      </w:r>
      <w:proofErr w:type="gramStart"/>
      <w:r w:rsidRPr="00436063">
        <w:rPr>
          <w:sz w:val="16"/>
          <w:szCs w:val="16"/>
        </w:rPr>
        <w:t>Caitlyn, Adjunct Professor, Science and Technology, Bryant University.</w:t>
      </w:r>
      <w:proofErr w:type="gramEnd"/>
      <w:r w:rsidRPr="00436063">
        <w:rPr>
          <w:sz w:val="16"/>
          <w:szCs w:val="16"/>
        </w:rPr>
        <w:t xml:space="preserve">  "Obama's Human Rights Policy: Deja vu with a Twist." </w:t>
      </w:r>
      <w:proofErr w:type="gramStart"/>
      <w:r w:rsidRPr="00436063">
        <w:rPr>
          <w:sz w:val="16"/>
          <w:szCs w:val="16"/>
        </w:rPr>
        <w:t>Human Rights Review.</w:t>
      </w:r>
      <w:proofErr w:type="gramEnd"/>
      <w:r w:rsidRPr="00436063">
        <w:rPr>
          <w:sz w:val="16"/>
          <w:szCs w:val="16"/>
        </w:rPr>
        <w:t xml:space="preserve">  09/24/11. Springer</w:t>
      </w:r>
    </w:p>
    <w:p w:rsidR="007C1320" w:rsidRDefault="007C1320" w:rsidP="007C1320">
      <w:pPr>
        <w:rPr>
          <w:rStyle w:val="StyleBoldUnderline"/>
        </w:rPr>
      </w:pPr>
      <w:r w:rsidRPr="00436063">
        <w:rPr>
          <w:rStyle w:val="StyleBoldUnderline"/>
        </w:rPr>
        <w:t>Obama</w:t>
      </w:r>
      <w:r w:rsidRPr="00D806C7">
        <w:rPr>
          <w:sz w:val="16"/>
        </w:rPr>
        <w:t xml:space="preserve"> also </w:t>
      </w:r>
      <w:r w:rsidRPr="00436063">
        <w:rPr>
          <w:rStyle w:val="StyleBoldUnderline"/>
        </w:rPr>
        <w:t>reversed Bush policy on the UN Human Rights Council</w:t>
      </w:r>
      <w:r w:rsidRPr="00D806C7">
        <w:rPr>
          <w:sz w:val="16"/>
        </w:rPr>
        <w:t xml:space="preserve">. The council was founded in 2006 to replace the UN Commission on Human Rights. The Commission had been largely discredited because it had come to focus on only a few countries, particularly Israel, and because many of the </w:t>
      </w:r>
      <w:proofErr w:type="gramStart"/>
      <w:r w:rsidRPr="00D806C7">
        <w:rPr>
          <w:sz w:val="16"/>
        </w:rPr>
        <w:t>world ’</w:t>
      </w:r>
      <w:proofErr w:type="gramEnd"/>
      <w:r w:rsidRPr="00D806C7">
        <w:rPr>
          <w:sz w:val="16"/>
        </w:rPr>
        <w:t xml:space="preserve"> s worst abusers had joined the Commission so that they could block tough evaluations of their actions. The Bush administration felt the reforms of mission and membership had not gone far enough, so chose not to have the USA run for a seat on the Council. </w:t>
      </w:r>
      <w:r w:rsidRPr="00436063">
        <w:rPr>
          <w:rStyle w:val="StyleBoldUnderline"/>
        </w:rPr>
        <w:t>Human rights groups criticized Bush ’ s actions with the arguments that even if the council was not perfect, it was important to have a global institution active on the issue and that it would be easier to push further reform from within the council. They also noted that with the USA not a member, no other democracy had consistently taken the lead to form active coalitions within the council.</w:t>
      </w:r>
      <w:r w:rsidRPr="00D806C7">
        <w:rPr>
          <w:sz w:val="16"/>
        </w:rPr>
        <w:t xml:space="preserve"> In March 2009</w:t>
      </w:r>
      <w:r w:rsidRPr="00436063">
        <w:rPr>
          <w:rStyle w:val="StyleBoldUnderline"/>
        </w:rPr>
        <w:t>, Obama announced that the USA would seek election to the council and</w:t>
      </w:r>
      <w:r w:rsidRPr="00D806C7">
        <w:rPr>
          <w:sz w:val="16"/>
        </w:rPr>
        <w:t xml:space="preserve">, with New Zealand stepping aside, </w:t>
      </w:r>
      <w:r w:rsidRPr="00436063">
        <w:rPr>
          <w:rStyle w:val="StyleBoldUnderline"/>
        </w:rPr>
        <w:t>the USA was elected</w:t>
      </w:r>
      <w:r w:rsidRPr="00D806C7">
        <w:rPr>
          <w:sz w:val="16"/>
        </w:rPr>
        <w:t xml:space="preserve">. US </w:t>
      </w:r>
      <w:r w:rsidRPr="00436063">
        <w:rPr>
          <w:rStyle w:val="StyleBoldUnderline"/>
        </w:rPr>
        <w:t>ambassador to the UN Susan Rice expressed the administration ’ s position saying, “ those who dedicate their lives to advancing human rights, need the council to be balanced and credible. ”</w:t>
      </w:r>
      <w:r w:rsidRPr="00D806C7">
        <w:rPr>
          <w:sz w:val="16"/>
        </w:rPr>
        <w:t xml:space="preserve"> She added, </w:t>
      </w:r>
      <w:proofErr w:type="gramStart"/>
      <w:r w:rsidRPr="00436063">
        <w:rPr>
          <w:rStyle w:val="StyleBoldUnderline"/>
        </w:rPr>
        <w:t>“ we</w:t>
      </w:r>
      <w:proofErr w:type="gramEnd"/>
      <w:r w:rsidRPr="00436063">
        <w:rPr>
          <w:rStyle w:val="StyleBoldUnderline"/>
        </w:rPr>
        <w:t xml:space="preserve"> believe that working from within, we can make the council a more effective forum to promote and protect human rights ” </w:t>
      </w:r>
      <w:r w:rsidRPr="00D806C7">
        <w:rPr>
          <w:sz w:val="16"/>
        </w:rPr>
        <w:t xml:space="preserve">(The Washington Post 2009 ). </w:t>
      </w:r>
      <w:r w:rsidRPr="00436063">
        <w:rPr>
          <w:rStyle w:val="StyleBoldUnderline"/>
        </w:rPr>
        <w:t>During its first term on the UNHRC, the USA was</w:t>
      </w:r>
      <w:r w:rsidRPr="00D806C7">
        <w:rPr>
          <w:sz w:val="16"/>
        </w:rPr>
        <w:t xml:space="preserve"> </w:t>
      </w:r>
      <w:r w:rsidRPr="00436063">
        <w:rPr>
          <w:rStyle w:val="StyleBoldUnderline"/>
        </w:rPr>
        <w:t>particularly active</w:t>
      </w:r>
      <w:r w:rsidRPr="00D806C7">
        <w:rPr>
          <w:sz w:val="16"/>
        </w:rPr>
        <w:t xml:space="preserve"> in building support for creation of as Special Rapporteur to investigate governments that try to limit freedom of assembly and association, in creating a Working Group to monitor and fight discrimination against women and to aid countries developing new laws to ensure </w:t>
      </w:r>
      <w:proofErr w:type="gramStart"/>
      <w:r w:rsidRPr="00D806C7">
        <w:rPr>
          <w:sz w:val="16"/>
        </w:rPr>
        <w:t>women ’</w:t>
      </w:r>
      <w:proofErr w:type="gramEnd"/>
      <w:r w:rsidRPr="00D806C7">
        <w:rPr>
          <w:sz w:val="16"/>
        </w:rPr>
        <w:t xml:space="preserve"> s rights, and in pushing for more freedom of expression in cases that some countries argue are defamation of religion. </w:t>
      </w:r>
      <w:r w:rsidRPr="00436063">
        <w:rPr>
          <w:rStyle w:val="StyleBoldUnderline"/>
        </w:rPr>
        <w:t>The Council extended the mandates of monitors</w:t>
      </w:r>
      <w:r w:rsidRPr="00D806C7">
        <w:rPr>
          <w:sz w:val="16"/>
        </w:rPr>
        <w:t xml:space="preserve"> focused on Sudan, North Korea, and Burma and established a new Special Rapporteur to investigate Iran. </w:t>
      </w:r>
      <w:r w:rsidRPr="00436063">
        <w:rPr>
          <w:rStyle w:val="StyleBoldUnderline"/>
        </w:rPr>
        <w:t>The USA was a leader in Libya ’ s removal from the Counci</w:t>
      </w:r>
      <w:r w:rsidRPr="00D806C7">
        <w:rPr>
          <w:sz w:val="16"/>
        </w:rPr>
        <w:t xml:space="preserve">l in February 2011 </w:t>
      </w:r>
      <w:r w:rsidRPr="00436063">
        <w:rPr>
          <w:rStyle w:val="StyleBoldUnderline"/>
        </w:rPr>
        <w:t>following reported human rights abuses</w:t>
      </w:r>
      <w:r w:rsidRPr="00D806C7">
        <w:rPr>
          <w:sz w:val="16"/>
        </w:rPr>
        <w:t xml:space="preserve"> by the Libyan government. The USA did not win on every issue at the council. It was critical of the council ’ s Goldstone report on Israeli actions in Gaza and worked to block punishments based on the report; a position that gained more credibility when Goldstone himself later repudiated some of the report ’ s central findings. Still, </w:t>
      </w:r>
      <w:r w:rsidRPr="00436063">
        <w:rPr>
          <w:rStyle w:val="StyleBoldUnderline"/>
        </w:rPr>
        <w:t>the administration argued that simply being at the council made a practical difference in several outcomes and was an important symbolic move in reestablishing US human rights leadership</w:t>
      </w:r>
      <w:r w:rsidRPr="00D806C7">
        <w:rPr>
          <w:sz w:val="16"/>
        </w:rPr>
        <w:t xml:space="preserve">. </w:t>
      </w:r>
      <w:r w:rsidRPr="00436063">
        <w:rPr>
          <w:rStyle w:val="StyleBoldUnderline"/>
        </w:rPr>
        <w:t>The administration</w:t>
      </w:r>
      <w:r w:rsidRPr="00D806C7">
        <w:rPr>
          <w:sz w:val="16"/>
        </w:rPr>
        <w:t xml:space="preserve"> therefore </w:t>
      </w:r>
      <w:r w:rsidRPr="00436063">
        <w:rPr>
          <w:rStyle w:val="StyleBoldUnderline"/>
        </w:rPr>
        <w:t>announced it would seek another term on t</w:t>
      </w:r>
      <w:r>
        <w:rPr>
          <w:rStyle w:val="StyleBoldUnderline"/>
        </w:rPr>
        <w:t>he Council.</w:t>
      </w:r>
    </w:p>
    <w:p w:rsidR="007C1320" w:rsidRDefault="007C1320" w:rsidP="007C1320">
      <w:pPr>
        <w:pStyle w:val="Heading3"/>
      </w:pPr>
      <w:r>
        <w:lastRenderedPageBreak/>
        <w:t>No link</w:t>
      </w:r>
    </w:p>
    <w:p w:rsidR="007C1320" w:rsidRDefault="007C1320" w:rsidP="007C1320">
      <w:pPr>
        <w:pStyle w:val="Heading4"/>
      </w:pPr>
      <w:r>
        <w:t xml:space="preserve">3. They’ve got the link backwards – global human rights promotion leads to US credibility, not the other way around – empirics </w:t>
      </w:r>
    </w:p>
    <w:p w:rsidR="007C1320" w:rsidRPr="0011326A" w:rsidRDefault="007C1320" w:rsidP="007C1320">
      <w:r w:rsidRPr="0011326A">
        <w:rPr>
          <w:rStyle w:val="StyleStyleBold12pt"/>
        </w:rPr>
        <w:t>Lagon 11</w:t>
      </w:r>
      <w:r>
        <w:t xml:space="preserve">, (Mark P. Lagon, Ph.D. in Government at Georgetown and A.B. from Harvard Lagon was the Chair for Global Politics and Security at Georgetown University’s Master of Science in Foreign Service Program, and Adjunct Senior Fellow for Human Rights at the Council on Foreign Relations.  He was previously Executive Director and CEO of the leading anti-human trafficking nonprofit, Polaris.  He earlier served at the State Department as U.S. Ambassador at Large, directing the Office to </w:t>
      </w:r>
      <w:proofErr w:type="gramStart"/>
      <w:r>
        <w:t>Monitor</w:t>
      </w:r>
      <w:proofErr w:type="gramEnd"/>
      <w:r>
        <w:t xml:space="preserve"> and Combat Trafficking in Persons, and previously Deputy Assistant Secretary in the Bureau of International Organization Affairs, with responsibility for human rights, humanitarian issues and United Nations reform. </w:t>
      </w:r>
      <w:hyperlink r:id="rId76" w:history="1">
        <w:r w:rsidRPr="00F061A4">
          <w:rPr>
            <w:rStyle w:val="Hyperlink"/>
          </w:rPr>
          <w:t>http://www.cfr.org/human-rights/promoting-human-rights-us-consistency-desirable-possible/p26228</w:t>
        </w:r>
      </w:hyperlink>
      <w:r>
        <w:t>, //VZ)</w:t>
      </w:r>
    </w:p>
    <w:p w:rsidR="007C1320" w:rsidRDefault="007C1320" w:rsidP="007C1320">
      <w:pPr>
        <w:rPr>
          <w:rStyle w:val="StyleBoldUnderline"/>
        </w:rPr>
      </w:pPr>
      <w:r w:rsidRPr="0011326A">
        <w:rPr>
          <w:rStyle w:val="StyleBoldUnderline"/>
        </w:rPr>
        <w:t xml:space="preserve">A broad-minded view is that more consistency in </w:t>
      </w:r>
      <w:r w:rsidRPr="0011326A">
        <w:rPr>
          <w:rStyle w:val="Emphasis"/>
        </w:rPr>
        <w:t>promoting human rights would in fact better serve U.S. credibility and national interests.</w:t>
      </w:r>
      <w:r w:rsidRPr="0011326A">
        <w:rPr>
          <w:rStyle w:val="StyleBoldUnderline"/>
        </w:rPr>
        <w:t xml:space="preserve"> Presidencies past too often sacrificed human rights for other foreign policy objectives. From the Spanish-American War through the Vietnam War, U.S. policy was often a tale of assertive intervention in other lands for strategic interests in the name of “saving” or “civilizing” them.</w:t>
      </w:r>
    </w:p>
    <w:p w:rsidR="007C1320" w:rsidRDefault="007C1320" w:rsidP="007C1320">
      <w:pPr>
        <w:pStyle w:val="Heading3"/>
      </w:pPr>
      <w:r>
        <w:lastRenderedPageBreak/>
        <w:t>Alt cause</w:t>
      </w:r>
    </w:p>
    <w:p w:rsidR="007C1320" w:rsidRPr="00230FA8" w:rsidRDefault="007C1320" w:rsidP="007C1320">
      <w:pPr>
        <w:pStyle w:val="Heading4"/>
      </w:pPr>
      <w:r>
        <w:t>4. Guantánamo is a huge alt cause to human rights credibility</w:t>
      </w:r>
    </w:p>
    <w:p w:rsidR="007C1320" w:rsidRPr="009113CD" w:rsidRDefault="007C1320" w:rsidP="007C1320">
      <w:pPr>
        <w:rPr>
          <w:rStyle w:val="StyleStyleBold12pt"/>
        </w:rPr>
      </w:pPr>
      <w:r>
        <w:rPr>
          <w:rStyle w:val="StyleStyleBold12pt"/>
        </w:rPr>
        <w:t xml:space="preserve">Amnesty ’14 </w:t>
      </w:r>
      <w:r w:rsidRPr="009113CD">
        <w:t>(</w:t>
      </w:r>
      <w:r>
        <w:t xml:space="preserve">Amnesty International, </w:t>
      </w:r>
      <w:r w:rsidRPr="009113CD">
        <w:t>global movement of more than 7 million people who take injustice personally</w:t>
      </w:r>
      <w:r>
        <w:t>, w</w:t>
      </w:r>
      <w:r w:rsidRPr="009113CD">
        <w:t>e help fight abuses of human rights worldwide. We bring torturers to justice. Change oppressive laws. And free people jailed just for voicing their opinion</w:t>
      </w:r>
      <w:r>
        <w:t>, “</w:t>
      </w:r>
      <w:r w:rsidRPr="007A1C7F">
        <w:t>USA: Close Guantánamo and end human rights hypocrisy</w:t>
      </w:r>
      <w:r>
        <w:t xml:space="preserve">”, amnesty.org, </w:t>
      </w:r>
      <w:hyperlink r:id="rId77" w:history="1">
        <w:r w:rsidRPr="007902C9">
          <w:rPr>
            <w:rStyle w:val="Hyperlink"/>
          </w:rPr>
          <w:t>https://www.amnesty.org/en/latest/news/2014/01/usa-close-guant-namo-and-end-human-rights-hypocrisy/</w:t>
        </w:r>
      </w:hyperlink>
      <w:r>
        <w:t>, 1/22/2014)//HW</w:t>
      </w:r>
    </w:p>
    <w:p w:rsidR="007C1320" w:rsidRPr="00A22A80" w:rsidRDefault="007C1320" w:rsidP="007C1320">
      <w:pPr>
        <w:rPr>
          <w:rStyle w:val="StyleBoldUnderline"/>
          <w:b w:val="0"/>
        </w:rPr>
      </w:pPr>
      <w:r w:rsidRPr="009113CD">
        <w:rPr>
          <w:rStyle w:val="StyleBoldUnderline"/>
        </w:rPr>
        <w:t>“Every year that the USA has been operating the Guantánamo detention camp, it has continued to proclaim its commitment to international human rights standards. If any other country was responsible for the human rights vacuum of Guantánamo, it would surely draw the USA’s condemnation. It’s long past time for the US authorities to end this double standard.”¶</w:t>
      </w:r>
      <w:r w:rsidRPr="009113CD">
        <w:rPr>
          <w:sz w:val="12"/>
        </w:rPr>
        <w:t xml:space="preserve"> </w:t>
      </w:r>
      <w:r w:rsidRPr="009113CD">
        <w:rPr>
          <w:rStyle w:val="StyleBoldUnderline"/>
        </w:rPr>
        <w:t>Amnesty International calls on the US authorities to ensure</w:t>
      </w:r>
      <w:r>
        <w:t xml:space="preserve"> independent and impartial </w:t>
      </w:r>
      <w:r w:rsidRPr="009113CD">
        <w:rPr>
          <w:rStyle w:val="StyleBoldUnderline"/>
        </w:rPr>
        <w:t>investigations into</w:t>
      </w:r>
      <w:r>
        <w:t xml:space="preserve"> all credible allegations of </w:t>
      </w:r>
      <w:r w:rsidRPr="009113CD">
        <w:rPr>
          <w:rStyle w:val="StyleBoldUnderline"/>
        </w:rPr>
        <w:t>human rights violations carried out at Guantánamo</w:t>
      </w:r>
      <w:r>
        <w:t xml:space="preserve"> and against detainees held elsewhere. The findings should be made public, and anyone responsible for crimes under international law brought to justice, regardless of their current or former level of office.</w:t>
      </w:r>
      <w:r w:rsidRPr="009113CD">
        <w:rPr>
          <w:sz w:val="12"/>
        </w:rPr>
        <w:t xml:space="preserve">¶ </w:t>
      </w:r>
      <w:r w:rsidRPr="009113CD">
        <w:rPr>
          <w:rStyle w:val="StyleBoldUnderline"/>
        </w:rPr>
        <w:t>The secrecy regarding human rights violations</w:t>
      </w:r>
      <w:r>
        <w:t xml:space="preserve"> </w:t>
      </w:r>
      <w:r w:rsidRPr="009113CD">
        <w:rPr>
          <w:rStyle w:val="StyleBoldUnderline"/>
        </w:rPr>
        <w:t>committed by US</w:t>
      </w:r>
      <w:r>
        <w:t xml:space="preserve"> military and intelligence </w:t>
      </w:r>
      <w:r w:rsidRPr="009113CD">
        <w:rPr>
          <w:rStyle w:val="StyleBoldUnderline"/>
        </w:rPr>
        <w:t>officials</w:t>
      </w:r>
      <w:r>
        <w:t xml:space="preserve"> </w:t>
      </w:r>
      <w:r w:rsidRPr="009113CD">
        <w:rPr>
          <w:rStyle w:val="StyleBoldUnderline"/>
        </w:rPr>
        <w:t>must come to an end</w:t>
      </w:r>
      <w:r>
        <w:t>, the organization said.</w:t>
      </w:r>
      <w:r w:rsidRPr="009113CD">
        <w:rPr>
          <w:sz w:val="12"/>
        </w:rPr>
        <w:t xml:space="preserve">¶ </w:t>
      </w:r>
      <w:r>
        <w:t>“</w:t>
      </w:r>
      <w:r w:rsidRPr="009113CD">
        <w:rPr>
          <w:rStyle w:val="StyleBoldUnderline"/>
        </w:rPr>
        <w:t>Impunity for crimes under international law such as torture</w:t>
      </w:r>
      <w:r>
        <w:t xml:space="preserve"> and enforced disappearance committed against detainees, including at Guantánamo, </w:t>
      </w:r>
      <w:r w:rsidRPr="009113CD">
        <w:rPr>
          <w:rStyle w:val="StyleBoldUnderline"/>
        </w:rPr>
        <w:t>is a festering injustice that leaves the USA in serious violation of its international obligations,”</w:t>
      </w:r>
      <w:r>
        <w:t xml:space="preserve"> said Erika Guevara Rosas.</w:t>
      </w:r>
      <w:r w:rsidRPr="009113CD">
        <w:rPr>
          <w:sz w:val="12"/>
        </w:rPr>
        <w:t xml:space="preserve">¶ </w:t>
      </w:r>
      <w:r>
        <w:t>Amnesty International is calling for all victims of US human rights violations – including current and former Guantánamo detainees – to have genuine access to meaningful remedy.</w:t>
      </w:r>
    </w:p>
    <w:p w:rsidR="007C1320" w:rsidRDefault="007C1320" w:rsidP="007C1320">
      <w:pPr>
        <w:pStyle w:val="Heading3"/>
      </w:pPr>
      <w:r>
        <w:lastRenderedPageBreak/>
        <w:t>Pressure good turn</w:t>
      </w:r>
    </w:p>
    <w:p w:rsidR="007C1320" w:rsidRPr="00B762CF" w:rsidRDefault="007C1320" w:rsidP="007C1320">
      <w:pPr>
        <w:pStyle w:val="Heading4"/>
      </w:pPr>
      <w:r>
        <w:t xml:space="preserve">5. </w:t>
      </w:r>
      <w:r w:rsidRPr="00B762CF">
        <w:t>Pressure on other nations key to effective human rights promotion</w:t>
      </w:r>
    </w:p>
    <w:p w:rsidR="007C1320" w:rsidRPr="006F3CDC" w:rsidRDefault="007C1320" w:rsidP="007C1320">
      <w:pPr>
        <w:rPr>
          <w:rStyle w:val="StyleBoldUnderline"/>
        </w:rPr>
      </w:pPr>
      <w:r w:rsidRPr="006F3CDC">
        <w:rPr>
          <w:rStyle w:val="StyleBoldUnderline"/>
        </w:rPr>
        <w:t xml:space="preserve">Roth 11 </w:t>
      </w:r>
      <w:r w:rsidRPr="006F3CDC">
        <w:rPr>
          <w:rStyle w:val="StyleBoldUnderline"/>
          <w:sz w:val="16"/>
          <w:szCs w:val="16"/>
        </w:rPr>
        <w:t xml:space="preserve">Kenneth, executive director, Human Rights Watch.  "World Report 2011: A Facade of Action." </w:t>
      </w:r>
      <w:proofErr w:type="gramStart"/>
      <w:r w:rsidRPr="006F3CDC">
        <w:rPr>
          <w:rStyle w:val="StyleBoldUnderline"/>
          <w:sz w:val="16"/>
          <w:szCs w:val="16"/>
        </w:rPr>
        <w:t>Human Rights Watch.</w:t>
      </w:r>
      <w:proofErr w:type="gramEnd"/>
      <w:r w:rsidRPr="006F3CDC">
        <w:rPr>
          <w:rStyle w:val="StyleBoldUnderline"/>
          <w:sz w:val="16"/>
          <w:szCs w:val="16"/>
        </w:rPr>
        <w:t xml:space="preserve"> Accessed 6/27/15.  http://www.hrw.org/world-report-2011/world-report-2011-facade-action</w:t>
      </w:r>
    </w:p>
    <w:p w:rsidR="007C1320" w:rsidRPr="004C24BB" w:rsidRDefault="007C1320" w:rsidP="007C1320">
      <w:pPr>
        <w:rPr>
          <w:b/>
          <w:u w:val="single"/>
        </w:rPr>
      </w:pPr>
      <w:r w:rsidRPr="00C7700E">
        <w:rPr>
          <w:rStyle w:val="StyleBoldUnderline"/>
        </w:rPr>
        <w:t>There is</w:t>
      </w:r>
      <w:r w:rsidRPr="00C7700E">
        <w:rPr>
          <w:sz w:val="16"/>
        </w:rPr>
        <w:t xml:space="preserve"> often </w:t>
      </w:r>
      <w:r w:rsidRPr="00C7700E">
        <w:rPr>
          <w:rStyle w:val="StyleBoldUnderline"/>
        </w:rPr>
        <w:t>a degree of rationality in a government's decision to violate human rights</w:t>
      </w:r>
      <w:r w:rsidRPr="00C7700E">
        <w:rPr>
          <w:sz w:val="16"/>
        </w:rPr>
        <w:t>.</w:t>
      </w:r>
      <w:r w:rsidRPr="00C7700E">
        <w:rPr>
          <w:rStyle w:val="StyleBoldUnderline"/>
        </w:rPr>
        <w:t xml:space="preserve"> The government might fear that permitting greater freedom would encourage people to join together in voicing discontent and</w:t>
      </w:r>
      <w:r w:rsidRPr="00C7700E">
        <w:rPr>
          <w:sz w:val="16"/>
        </w:rPr>
        <w:t xml:space="preserve"> thus </w:t>
      </w:r>
      <w:r w:rsidRPr="00C7700E">
        <w:rPr>
          <w:rStyle w:val="StyleBoldUnderline"/>
        </w:rPr>
        <w:t>jeopardize its grip on power</w:t>
      </w:r>
      <w:r w:rsidRPr="00C7700E">
        <w:rPr>
          <w:sz w:val="16"/>
        </w:rPr>
        <w:t xml:space="preserve">. Or abusive leaders might worry that devoting resources to the impoverished would compromise their ability to enrich themselves and their cronies. </w:t>
      </w:r>
      <w:r w:rsidRPr="00C7700E">
        <w:rPr>
          <w:rStyle w:val="StyleBoldUnderline"/>
        </w:rPr>
        <w:t>International pressure can change that calculus. Whether exposing or condemning abuses</w:t>
      </w:r>
      <w:r w:rsidRPr="00C7700E">
        <w:rPr>
          <w:sz w:val="16"/>
        </w:rPr>
        <w:t xml:space="preserve">, conditioning access to military aid or budgetary support on ending them, imposing targeted sanctions on individual abusers, </w:t>
      </w:r>
      <w:r w:rsidRPr="00C7700E">
        <w:rPr>
          <w:rStyle w:val="StyleBoldUnderline"/>
        </w:rPr>
        <w:t>or</w:t>
      </w:r>
      <w:r w:rsidRPr="00C7700E">
        <w:rPr>
          <w:sz w:val="16"/>
        </w:rPr>
        <w:t xml:space="preserve"> even </w:t>
      </w:r>
      <w:r w:rsidRPr="00C7700E">
        <w:rPr>
          <w:rStyle w:val="StyleBoldUnderline"/>
        </w:rPr>
        <w:t xml:space="preserve">calling for prosecution and punishment of </w:t>
      </w:r>
      <w:proofErr w:type="gramStart"/>
      <w:r w:rsidRPr="00C7700E">
        <w:rPr>
          <w:rStyle w:val="StyleBoldUnderline"/>
        </w:rPr>
        <w:t>those responsible, public pressure</w:t>
      </w:r>
      <w:proofErr w:type="gramEnd"/>
      <w:r w:rsidRPr="00C7700E">
        <w:rPr>
          <w:rStyle w:val="StyleBoldUnderline"/>
        </w:rPr>
        <w:t xml:space="preserve"> raises the cost of violating human rights.</w:t>
      </w:r>
      <w:r w:rsidRPr="00C7700E">
        <w:rPr>
          <w:sz w:val="16"/>
        </w:rPr>
        <w:t xml:space="preserve"> </w:t>
      </w:r>
      <w:r w:rsidRPr="00C7700E">
        <w:rPr>
          <w:rStyle w:val="StyleBoldUnderline"/>
        </w:rPr>
        <w:t>It discourages further oppression, signaling that violations cannot continue cost-free.</w:t>
      </w:r>
      <w:r w:rsidRPr="00C7700E">
        <w:rPr>
          <w:sz w:val="16"/>
        </w:rPr>
        <w:t xml:space="preserve"> All </w:t>
      </w:r>
      <w:r w:rsidRPr="00C7700E">
        <w:rPr>
          <w:rStyle w:val="StyleBoldUnderline"/>
        </w:rPr>
        <w:t>governments have a duty to exert such pressure. A commitment to human rights requires not only upholding them at home but also using available and appropriate tools to convince other governments to respect them as well.</w:t>
      </w:r>
      <w:r w:rsidRPr="00C7700E">
        <w:rPr>
          <w:sz w:val="16"/>
        </w:rPr>
        <w:t xml:space="preserve"> </w:t>
      </w:r>
      <w:r w:rsidRPr="00C7700E">
        <w:rPr>
          <w:rStyle w:val="StyleBoldUnderline"/>
        </w:rPr>
        <w:t>No repressive government likes facing such pressure.</w:t>
      </w:r>
      <w:r w:rsidRPr="00C7700E">
        <w:rPr>
          <w:sz w:val="16"/>
        </w:rPr>
        <w:t xml:space="preserve"> Today many are fighting back, hoping to dissuade others from adopting or continuing such measures. That reaction is hardly surprising. What is disappointing is the number of governments that, in the face of that reaction, are abandoning public pressure. With disturbing frequency, </w:t>
      </w:r>
      <w:r w:rsidRPr="00C7700E">
        <w:rPr>
          <w:rStyle w:val="StyleBoldUnderline"/>
        </w:rPr>
        <w:t>governments that might have been counted on to generate such pressure for human rights are accepting the rationalizations and subterfuges of repressive governments and giving up.</w:t>
      </w:r>
      <w:r w:rsidRPr="00C7700E">
        <w:rPr>
          <w:sz w:val="16"/>
        </w:rPr>
        <w:t xml:space="preserve"> </w:t>
      </w:r>
      <w:r w:rsidRPr="00C7700E">
        <w:rPr>
          <w:rStyle w:val="StyleBoldUnderline"/>
        </w:rPr>
        <w:t>In place of a commitment to exerting public pressure for human rights, they profess a preference for softer approaches</w:t>
      </w:r>
      <w:r w:rsidRPr="00C7700E">
        <w:rPr>
          <w:sz w:val="16"/>
        </w:rPr>
        <w:t xml:space="preserve"> such as private "dialogue" and "cooperation." There is nothing inherently wrong with dialogue and cooperation to promote human rights. Persuading a government through dialogue to genuinely cooperate with efforts to improve its human rights record is a key goal of human rights advocacy. A cooperative approach makes sense for a government that demonstrably wants to respect human rights but lacks the resources or technical know-how to implement its commitment. It can also be useful for face-saving reasons-if a government is willing to end violations but wants to appear to act on its own initiative. Indeed, Human Rights Watch often engages quietly with governments for such reasons. But </w:t>
      </w:r>
      <w:r w:rsidRPr="00C7700E">
        <w:rPr>
          <w:rStyle w:val="StyleBoldUnderline"/>
        </w:rPr>
        <w:t xml:space="preserve">when the problem is a lack of political will to respect rights, public pressure is needed to change the cost-benefit analysis that leads to the choice of repression over rights. </w:t>
      </w:r>
      <w:r w:rsidRPr="00C7700E">
        <w:rPr>
          <w:sz w:val="16"/>
        </w:rPr>
        <w:t xml:space="preserve">In such cases, </w:t>
      </w:r>
      <w:r w:rsidRPr="00C7700E">
        <w:rPr>
          <w:rStyle w:val="StyleBoldUnderline"/>
        </w:rPr>
        <w:t>the quest for dialogue and cooperation becomes a charade designed more to appease critics of complacency than to secure change, a calculated diversion from the fact that nothing of consequence is being done.</w:t>
      </w:r>
      <w:r w:rsidRPr="00C7700E">
        <w:rPr>
          <w:sz w:val="16"/>
        </w:rPr>
        <w:t xml:space="preserve"> Moreover, </w:t>
      </w:r>
      <w:r w:rsidRPr="00C7700E">
        <w:rPr>
          <w:rStyle w:val="StyleBoldUnderline"/>
        </w:rPr>
        <w:t>the refusal to use pressure makes dialogue and cooperation less effective because governments know there is nothing to fear from simply feigning serious participation. Recent illustrations</w:t>
      </w:r>
      <w:r w:rsidRPr="00C7700E">
        <w:rPr>
          <w:sz w:val="16"/>
        </w:rPr>
        <w:t xml:space="preserve"> of this misguided approach </w:t>
      </w:r>
      <w:r w:rsidRPr="00C7700E">
        <w:rPr>
          <w:rStyle w:val="StyleBoldUnderline"/>
        </w:rPr>
        <w:t>include ASEAN's tepid response to Burmese repression</w:t>
      </w:r>
      <w:r w:rsidRPr="00C7700E">
        <w:rPr>
          <w:sz w:val="16"/>
        </w:rPr>
        <w:t>, the United Nations' deferential attitude toward Sri Lankan atrocities</w:t>
      </w:r>
      <w:r w:rsidRPr="00C7700E">
        <w:rPr>
          <w:rStyle w:val="StyleBoldUnderline"/>
        </w:rPr>
        <w:t>, the E</w:t>
      </w:r>
      <w:r w:rsidRPr="00C7700E">
        <w:rPr>
          <w:sz w:val="16"/>
        </w:rPr>
        <w:t xml:space="preserve">uropean </w:t>
      </w:r>
      <w:r w:rsidRPr="00C7700E">
        <w:rPr>
          <w:rStyle w:val="StyleBoldUnderline"/>
        </w:rPr>
        <w:t>U</w:t>
      </w:r>
      <w:r w:rsidRPr="00C7700E">
        <w:rPr>
          <w:sz w:val="16"/>
        </w:rPr>
        <w:t>nion</w:t>
      </w:r>
      <w:r w:rsidRPr="00C7700E">
        <w:rPr>
          <w:rStyle w:val="StyleBoldUnderline"/>
        </w:rPr>
        <w:t>'s</w:t>
      </w:r>
      <w:r w:rsidRPr="00C7700E">
        <w:rPr>
          <w:sz w:val="16"/>
        </w:rPr>
        <w:t xml:space="preserve"> obsequious </w:t>
      </w:r>
      <w:r w:rsidRPr="00C7700E">
        <w:rPr>
          <w:rStyle w:val="StyleBoldUnderline"/>
        </w:rPr>
        <w:t xml:space="preserve">approach to Uzbekistan and Turkmenistan, the soft Western reaction to </w:t>
      </w:r>
      <w:r w:rsidRPr="00C7700E">
        <w:rPr>
          <w:sz w:val="16"/>
        </w:rPr>
        <w:t xml:space="preserve">certain </w:t>
      </w:r>
      <w:r w:rsidRPr="00C7700E">
        <w:rPr>
          <w:rStyle w:val="StyleBoldUnderline"/>
        </w:rPr>
        <w:t>favored repressive African leader</w:t>
      </w:r>
      <w:r w:rsidRPr="00C7700E">
        <w:rPr>
          <w:sz w:val="16"/>
        </w:rPr>
        <w:t xml:space="preserve">s such as Paul Kagame of Rwanda and Meles Zenawi of Ethiopia, </w:t>
      </w:r>
      <w:r w:rsidRPr="00C7700E">
        <w:rPr>
          <w:rStyle w:val="StyleBoldUnderline"/>
        </w:rPr>
        <w:t>the weak U</w:t>
      </w:r>
      <w:r w:rsidRPr="00C7700E">
        <w:rPr>
          <w:sz w:val="16"/>
        </w:rPr>
        <w:t xml:space="preserve">nited </w:t>
      </w:r>
      <w:r w:rsidRPr="00C7700E">
        <w:rPr>
          <w:rStyle w:val="StyleBoldUnderline"/>
        </w:rPr>
        <w:t>S</w:t>
      </w:r>
      <w:r w:rsidRPr="00C7700E">
        <w:rPr>
          <w:sz w:val="16"/>
        </w:rPr>
        <w:t xml:space="preserve">tates </w:t>
      </w:r>
      <w:r w:rsidRPr="00C7700E">
        <w:rPr>
          <w:rStyle w:val="StyleBoldUnderline"/>
        </w:rPr>
        <w:t>policy toward Saudi Arabia</w:t>
      </w:r>
      <w:r w:rsidRPr="00C7700E">
        <w:rPr>
          <w:sz w:val="16"/>
        </w:rPr>
        <w:t xml:space="preserve">, India's pliant posture toward Burma and Sri Lanka, </w:t>
      </w:r>
      <w:r w:rsidRPr="00C7700E">
        <w:rPr>
          <w:rStyle w:val="StyleBoldUnderline"/>
        </w:rPr>
        <w:t>and the near-universal cowardice in confronting China's deepening crackdown on basic liberties</w:t>
      </w:r>
      <w:r w:rsidRPr="00C7700E">
        <w:rPr>
          <w:sz w:val="16"/>
        </w:rPr>
        <w:t xml:space="preserve">. In all of these cases, </w:t>
      </w:r>
      <w:r w:rsidRPr="00C7700E">
        <w:rPr>
          <w:rStyle w:val="StyleBoldUnderline"/>
        </w:rPr>
        <w:t>governments, by abandoning public pressure,</w:t>
      </w:r>
      <w:r w:rsidRPr="00C7700E">
        <w:rPr>
          <w:sz w:val="16"/>
        </w:rPr>
        <w:t xml:space="preserve"> effectively </w:t>
      </w:r>
      <w:r w:rsidRPr="00C7700E">
        <w:rPr>
          <w:rStyle w:val="StyleBoldUnderline"/>
        </w:rPr>
        <w:t>close their eyes to repression.</w:t>
      </w:r>
      <w:r w:rsidRPr="00C7700E">
        <w:rPr>
          <w:sz w:val="16"/>
        </w:rPr>
        <w:t xml:space="preserve"> Even those that shy away from using pressure in most cases are sometimes willing to apply it toward pariah governments, such as North Korea, Iran, Sudan, and Zimbabwe, whose behavior, whether on human rights or other matters, is so outrageous that it overshadows other interests. But </w:t>
      </w:r>
      <w:r w:rsidRPr="00C7700E">
        <w:rPr>
          <w:rStyle w:val="StyleBoldUnderline"/>
        </w:rPr>
        <w:t>in too many cases, governments</w:t>
      </w:r>
      <w:r w:rsidRPr="00C7700E">
        <w:rPr>
          <w:sz w:val="16"/>
        </w:rPr>
        <w:t xml:space="preserve"> these days </w:t>
      </w:r>
      <w:r w:rsidRPr="00C7700E">
        <w:rPr>
          <w:rStyle w:val="StyleBoldUnderline"/>
        </w:rPr>
        <w:t xml:space="preserve">are disappointingly disinclined to use public pressure to alter the calculus of repression. When governments stop exerting public pressure to address human rights violations, they leave domestic advocates-rights activists, sympathetic parliamentarians, </w:t>
      </w:r>
      <w:proofErr w:type="gramStart"/>
      <w:r w:rsidRPr="00C7700E">
        <w:rPr>
          <w:rStyle w:val="StyleBoldUnderline"/>
        </w:rPr>
        <w:t>concerned</w:t>
      </w:r>
      <w:proofErr w:type="gramEnd"/>
      <w:r w:rsidRPr="00C7700E">
        <w:rPr>
          <w:rStyle w:val="StyleBoldUnderline"/>
        </w:rPr>
        <w:t xml:space="preserve"> journalists-without crucial support. Pressure from abroad can help create the political space for local actors to push their government to respect rights. It also can let domestic advocates know that they are not alone, that others stand with them. </w:t>
      </w:r>
      <w:r w:rsidRPr="00C7700E">
        <w:rPr>
          <w:sz w:val="16"/>
        </w:rPr>
        <w:t xml:space="preserve">But </w:t>
      </w:r>
      <w:r w:rsidRPr="00C7700E">
        <w:rPr>
          <w:rStyle w:val="StyleBoldUnderline"/>
        </w:rPr>
        <w:t xml:space="preserve">when there is little or no such pressure, repressive governments have a freer hand to restrict domestic advocates, as has occurred in recent </w:t>
      </w:r>
      <w:r w:rsidRPr="00C7700E">
        <w:rPr>
          <w:rStyle w:val="StyleBoldUnderline"/>
        </w:rPr>
        <w:lastRenderedPageBreak/>
        <w:t>years in Russia, Ethiopia, Rwanda, Cambodia, and elsewhere. And because dialogue and cooperation look too much like acquiescence and acceptance, domestic advocates sense indi</w:t>
      </w:r>
      <w:r>
        <w:rPr>
          <w:rStyle w:val="StyleBoldUnderline"/>
        </w:rPr>
        <w:t>fference rather than solidarity</w:t>
      </w:r>
    </w:p>
    <w:p w:rsidR="007C1320" w:rsidRPr="00D0476D" w:rsidRDefault="007C1320" w:rsidP="007C1320">
      <w:pPr>
        <w:pStyle w:val="Heading3"/>
      </w:pPr>
      <w:r>
        <w:lastRenderedPageBreak/>
        <w:t>Impact defense</w:t>
      </w:r>
    </w:p>
    <w:p w:rsidR="007C1320" w:rsidRPr="00A22A80" w:rsidRDefault="007C1320" w:rsidP="007C1320">
      <w:pPr>
        <w:pStyle w:val="Heading4"/>
      </w:pPr>
      <w:r>
        <w:t>6. [Insert specific impact scenario]</w:t>
      </w:r>
    </w:p>
    <w:p w:rsidR="007C1320" w:rsidRDefault="007C1320" w:rsidP="007C1320">
      <w:pPr>
        <w:pStyle w:val="Heading2"/>
      </w:pPr>
      <w:r>
        <w:lastRenderedPageBreak/>
        <w:t>Uniqueness Debate</w:t>
      </w:r>
    </w:p>
    <w:p w:rsidR="007C1320" w:rsidRDefault="007C1320" w:rsidP="007C1320">
      <w:pPr>
        <w:pStyle w:val="Heading3"/>
      </w:pPr>
      <w:r>
        <w:lastRenderedPageBreak/>
        <w:t>Non UQ – HR cred up</w:t>
      </w:r>
    </w:p>
    <w:p w:rsidR="007C1320" w:rsidRPr="00230FA8" w:rsidRDefault="007C1320" w:rsidP="007C1320">
      <w:pPr>
        <w:pStyle w:val="Heading4"/>
      </w:pPr>
      <w:r w:rsidRPr="00230FA8">
        <w:t>The U.S. is working to repair human rights cred now – same sex marriage ruling</w:t>
      </w:r>
    </w:p>
    <w:p w:rsidR="007C1320" w:rsidRPr="007F2A8F" w:rsidRDefault="007C1320" w:rsidP="007C1320">
      <w:pPr>
        <w:rPr>
          <w:rStyle w:val="StyleStyleBold12pt"/>
        </w:rPr>
      </w:pPr>
      <w:r>
        <w:rPr>
          <w:rStyle w:val="StyleStyleBold12pt"/>
        </w:rPr>
        <w:t xml:space="preserve">EB 6/26 </w:t>
      </w:r>
      <w:r w:rsidRPr="007F2A8F">
        <w:t>(</w:t>
      </w:r>
      <w:r>
        <w:t xml:space="preserve">New York Times Editorial Board, </w:t>
      </w:r>
      <w:r w:rsidRPr="007F2A8F">
        <w:t>composed of 19 journalists with wide-ranging areas of expertise. Their primary responsibility is to write The Times’s editorials, which represent the voice of the board, its editor and the publishe</w:t>
      </w:r>
      <w:r>
        <w:t>r, “</w:t>
      </w:r>
      <w:r w:rsidRPr="007F2A8F">
        <w:t>A Profound Ruling Delivers Justice on Gay Marriage</w:t>
      </w:r>
      <w:r>
        <w:t xml:space="preserve">”, The New York Times, </w:t>
      </w:r>
      <w:hyperlink r:id="rId78" w:history="1">
        <w:r w:rsidRPr="007902C9">
          <w:rPr>
            <w:rStyle w:val="Hyperlink"/>
          </w:rPr>
          <w:t>http://www.nytimes.com/2015/06/27/opinion/a-profound-ruling-delivers-justice-on-gay-marriage.html?_r=0</w:t>
        </w:r>
      </w:hyperlink>
      <w:r>
        <w:t>, 6/26/2015)//HW</w:t>
      </w:r>
    </w:p>
    <w:p w:rsidR="007C1320" w:rsidRDefault="007C1320" w:rsidP="007C1320">
      <w:pPr>
        <w:rPr>
          <w:rStyle w:val="StyleBoldUnderline"/>
        </w:rPr>
      </w:pPr>
      <w:r w:rsidRPr="007368D1">
        <w:rPr>
          <w:rStyle w:val="StyleBoldUnderline"/>
        </w:rPr>
        <w:t xml:space="preserve">To the list of landmark Supreme Court decisions </w:t>
      </w:r>
      <w:r>
        <w:t xml:space="preserve">reaffirming the power and the scope of the Constitution’s guarantee of equal protection under the law — from Brown v. Board of Education to Loving v. Virginia to United States v. Windsor — </w:t>
      </w:r>
      <w:r w:rsidRPr="007368D1">
        <w:rPr>
          <w:rStyle w:val="StyleBoldUnderline"/>
        </w:rPr>
        <w:t>we can now add Obergefell v. Hodges.¶ In a profound and inspiring opinion expanding human rights across America, and bridging the nation’s past to its present,</w:t>
      </w:r>
      <w:r>
        <w:t xml:space="preserve"> Justice Anthony </w:t>
      </w:r>
      <w:r w:rsidRPr="007368D1">
        <w:rPr>
          <w:rStyle w:val="StyleBoldUnderline"/>
        </w:rPr>
        <w:t>Kennedy wrote: “The right to marry is a fundamental right inherent in the liberty of the person, and under the Due Process and Equal Protection Clauses of the Fourteenth Amendment couples of the same-sex may not be deprived of that right and that liberty.”</w:t>
      </w:r>
    </w:p>
    <w:p w:rsidR="007C1320" w:rsidRPr="001E1983" w:rsidRDefault="007C1320" w:rsidP="007C1320">
      <w:pPr>
        <w:pStyle w:val="Heading3"/>
        <w:rPr>
          <w:rStyle w:val="StyleBoldUnderline"/>
          <w:b/>
          <w:szCs w:val="32"/>
        </w:rPr>
      </w:pPr>
      <w:r w:rsidRPr="001E1983">
        <w:rPr>
          <w:rStyle w:val="StyleBoldUnderline"/>
          <w:szCs w:val="32"/>
        </w:rPr>
        <w:lastRenderedPageBreak/>
        <w:t>Non UQ – Libya</w:t>
      </w:r>
    </w:p>
    <w:p w:rsidR="007C1320" w:rsidRPr="00C43027" w:rsidRDefault="007C1320" w:rsidP="007C1320">
      <w:pPr>
        <w:pStyle w:val="Heading4"/>
      </w:pPr>
      <w:r w:rsidRPr="00C43027">
        <w:t>Obama demonstrated that his HR policies were effective without motivating international backlash-Libya</w:t>
      </w:r>
    </w:p>
    <w:p w:rsidR="007C1320" w:rsidRPr="00751724" w:rsidRDefault="007C1320" w:rsidP="007C1320">
      <w:pPr>
        <w:rPr>
          <w:rStyle w:val="StyleBoldUnderline"/>
          <w:sz w:val="16"/>
          <w:szCs w:val="16"/>
        </w:rPr>
      </w:pPr>
      <w:r w:rsidRPr="00436063">
        <w:rPr>
          <w:rStyle w:val="StyleBoldUnderline"/>
        </w:rPr>
        <w:t>Dietrich and Witkowski 11</w:t>
      </w:r>
      <w:r w:rsidRPr="00436063">
        <w:t xml:space="preserve"> </w:t>
      </w:r>
      <w:r w:rsidRPr="00436063">
        <w:rPr>
          <w:sz w:val="16"/>
          <w:szCs w:val="16"/>
        </w:rPr>
        <w:t xml:space="preserve">John, Assistant Proffessor of Political Science, Bryant University.  </w:t>
      </w:r>
      <w:proofErr w:type="gramStart"/>
      <w:r w:rsidRPr="00436063">
        <w:rPr>
          <w:sz w:val="16"/>
          <w:szCs w:val="16"/>
        </w:rPr>
        <w:t>Caitlyn, Adjunct Professor, Science and Technology, Bryant University.</w:t>
      </w:r>
      <w:proofErr w:type="gramEnd"/>
      <w:r w:rsidRPr="00436063">
        <w:rPr>
          <w:sz w:val="16"/>
          <w:szCs w:val="16"/>
        </w:rPr>
        <w:t xml:space="preserve">  "Obama's Human Rights Policy: Deja vu with a Twist." </w:t>
      </w:r>
      <w:proofErr w:type="gramStart"/>
      <w:r w:rsidRPr="00436063">
        <w:rPr>
          <w:sz w:val="16"/>
          <w:szCs w:val="16"/>
        </w:rPr>
        <w:t>Human Rights Review.</w:t>
      </w:r>
      <w:proofErr w:type="gramEnd"/>
      <w:r w:rsidRPr="00436063">
        <w:rPr>
          <w:sz w:val="16"/>
          <w:szCs w:val="16"/>
        </w:rPr>
        <w:t xml:space="preserve">  09/24/11. Springer</w:t>
      </w:r>
    </w:p>
    <w:p w:rsidR="007C1320" w:rsidRDefault="007C1320" w:rsidP="007C1320">
      <w:pPr>
        <w:rPr>
          <w:sz w:val="16"/>
        </w:rPr>
      </w:pPr>
      <w:r w:rsidRPr="00751724">
        <w:rPr>
          <w:rStyle w:val="StyleBoldUnderline"/>
        </w:rPr>
        <w:t xml:space="preserve">The Libyan case shows three ways in which Obama set important limits on US human </w:t>
      </w:r>
      <w:proofErr w:type="gramStart"/>
      <w:r w:rsidRPr="00751724">
        <w:rPr>
          <w:rStyle w:val="StyleBoldUnderline"/>
        </w:rPr>
        <w:t>rights</w:t>
      </w:r>
      <w:proofErr w:type="gramEnd"/>
      <w:r w:rsidRPr="00751724">
        <w:rPr>
          <w:rStyle w:val="StyleBoldUnderline"/>
        </w:rPr>
        <w:t xml:space="preserve"> intervention</w:t>
      </w:r>
      <w:r w:rsidRPr="00751724">
        <w:rPr>
          <w:sz w:val="16"/>
        </w:rPr>
        <w:t>. First, O</w:t>
      </w:r>
      <w:r w:rsidRPr="00751724">
        <w:rPr>
          <w:rStyle w:val="StyleBoldUnderline"/>
        </w:rPr>
        <w:t>bama stated that, in cases where US safety was not at stake, “ our interests and our values ” could be threatened enough to provide a responsibility to act, but he set the bar quite high for the specific circumstances</w:t>
      </w:r>
      <w:r w:rsidRPr="00751724">
        <w:rPr>
          <w:sz w:val="16"/>
        </w:rPr>
        <w:t xml:space="preserve"> necessary in those cases (Obama 2011 ). Gaddafi ’ s long-term dictatorship and human rights abuses earned mild criticism, his forceful crackdown on protestors earned condemnation and sanctions, but </w:t>
      </w:r>
      <w:r w:rsidRPr="00751724">
        <w:rPr>
          <w:rStyle w:val="StyleBoldUnderline"/>
        </w:rPr>
        <w:t>it was not until the city of Benghazi was in Obama ’ s words, 1 day away from “ a massacre that would have reverberated across the region and stained the conscience of the world ” that force was justified.</w:t>
      </w:r>
      <w:r w:rsidRPr="00751724">
        <w:rPr>
          <w:sz w:val="16"/>
        </w:rPr>
        <w:t xml:space="preserve"> Second, for both Libya and more generally, </w:t>
      </w:r>
      <w:r w:rsidRPr="00751724">
        <w:rPr>
          <w:rStyle w:val="StyleBoldUnderline"/>
        </w:rPr>
        <w:t>even justifiable force needed to come with multilateral support and action.</w:t>
      </w:r>
      <w:r w:rsidRPr="00751724">
        <w:rPr>
          <w:sz w:val="16"/>
        </w:rPr>
        <w:t xml:space="preserve"> Clinton suggested that the </w:t>
      </w:r>
      <w:proofErr w:type="gramStart"/>
      <w:r w:rsidRPr="00751724">
        <w:rPr>
          <w:sz w:val="16"/>
        </w:rPr>
        <w:t>“ turning</w:t>
      </w:r>
      <w:proofErr w:type="gramEnd"/>
      <w:r w:rsidRPr="00751724">
        <w:rPr>
          <w:sz w:val="16"/>
        </w:rPr>
        <w:t xml:space="preserve"> point was really the Arab League statement ” asking the UN Security Council to take actions (Landler and Bilefsky 2011 ). T</w:t>
      </w:r>
      <w:r w:rsidRPr="00751724">
        <w:rPr>
          <w:rStyle w:val="StyleBoldUnderline"/>
        </w:rPr>
        <w:t xml:space="preserve">he USA then threw its weight behind French and English actions at the UN to get passage of Resolution 1973 authorizing all means necessary to protect Libyan civilians. </w:t>
      </w:r>
      <w:r w:rsidRPr="00751724">
        <w:rPr>
          <w:sz w:val="16"/>
        </w:rPr>
        <w:t xml:space="preserve">Third, </w:t>
      </w:r>
      <w:r w:rsidRPr="00751724">
        <w:rPr>
          <w:rStyle w:val="StyleBoldUnderline"/>
        </w:rPr>
        <w:t>Obama suggested that US actions would have important limitations from the very start. No US ground troops would be used.</w:t>
      </w:r>
      <w:r w:rsidRPr="00751724">
        <w:rPr>
          <w:sz w:val="16"/>
        </w:rPr>
        <w:t xml:space="preserve"> </w:t>
      </w:r>
      <w:r w:rsidRPr="00751724">
        <w:rPr>
          <w:rStyle w:val="StyleBoldUnderline"/>
        </w:rPr>
        <w:t xml:space="preserve">The USA would quickly assume a </w:t>
      </w:r>
      <w:proofErr w:type="gramStart"/>
      <w:r w:rsidRPr="00751724">
        <w:rPr>
          <w:rStyle w:val="StyleBoldUnderline"/>
        </w:rPr>
        <w:t>“ supporting</w:t>
      </w:r>
      <w:proofErr w:type="gramEnd"/>
      <w:r w:rsidRPr="00751724">
        <w:rPr>
          <w:rStyle w:val="StyleBoldUnderline"/>
        </w:rPr>
        <w:t xml:space="preserve"> role </w:t>
      </w:r>
      <w:r w:rsidRPr="00751724">
        <w:rPr>
          <w:sz w:val="16"/>
        </w:rPr>
        <w:t xml:space="preserve">” focused on intelligence, logistics, and search and rescue, </w:t>
      </w:r>
      <w:r w:rsidRPr="00751724">
        <w:rPr>
          <w:rStyle w:val="StyleBoldUnderline"/>
        </w:rPr>
        <w:t>while NATO took control of most enforcement.</w:t>
      </w:r>
      <w:r w:rsidRPr="00751724">
        <w:rPr>
          <w:sz w:val="16"/>
        </w:rPr>
        <w:t xml:space="preserve"> A senior White House official noted </w:t>
      </w:r>
      <w:r w:rsidRPr="00751724">
        <w:rPr>
          <w:rStyle w:val="StyleBoldUnderline"/>
        </w:rPr>
        <w:t xml:space="preserve">Obama always stressed that US involvement should be </w:t>
      </w:r>
      <w:proofErr w:type="gramStart"/>
      <w:r w:rsidRPr="00751724">
        <w:rPr>
          <w:rStyle w:val="StyleBoldUnderline"/>
        </w:rPr>
        <w:t>“ days</w:t>
      </w:r>
      <w:proofErr w:type="gramEnd"/>
      <w:r w:rsidRPr="00751724">
        <w:rPr>
          <w:rStyle w:val="StyleBoldUnderline"/>
        </w:rPr>
        <w:t>, not weeks</w:t>
      </w:r>
      <w:r w:rsidRPr="00751724">
        <w:rPr>
          <w:sz w:val="16"/>
        </w:rPr>
        <w:t xml:space="preserve"> ” (Cooper and Myers 2011 ). </w:t>
      </w:r>
      <w:r w:rsidRPr="00751724">
        <w:rPr>
          <w:rStyle w:val="StyleBoldUnderline"/>
        </w:rPr>
        <w:t xml:space="preserve">Obama directly noted that this was not like Iraq with a commitment to bring regime change and to stay for years. </w:t>
      </w:r>
      <w:r w:rsidRPr="00751724">
        <w:rPr>
          <w:sz w:val="16"/>
        </w:rPr>
        <w:t xml:space="preserve">Taken together, </w:t>
      </w:r>
      <w:r w:rsidRPr="00751724">
        <w:rPr>
          <w:rStyle w:val="StyleBoldUnderline"/>
        </w:rPr>
        <w:t xml:space="preserve">these limits mean actions should be only taken in extreme cases with multilateral support and where US goals and contributions are well defined and limited. </w:t>
      </w:r>
      <w:r w:rsidRPr="00751724">
        <w:rPr>
          <w:sz w:val="16"/>
        </w:rPr>
        <w:t xml:space="preserve">At the same time, </w:t>
      </w:r>
      <w:proofErr w:type="gramStart"/>
      <w:r w:rsidRPr="00751724">
        <w:rPr>
          <w:rStyle w:val="StyleBoldUnderline"/>
        </w:rPr>
        <w:t>Obama ’</w:t>
      </w:r>
      <w:proofErr w:type="gramEnd"/>
      <w:r w:rsidRPr="00751724">
        <w:rPr>
          <w:rStyle w:val="StyleBoldUnderline"/>
        </w:rPr>
        <w:t xml:space="preserve"> s moves were fast and bold</w:t>
      </w:r>
      <w:r w:rsidRPr="00751724">
        <w:rPr>
          <w:sz w:val="16"/>
        </w:rPr>
        <w:t xml:space="preserve"> compared to actions taken in the 1990s. </w:t>
      </w:r>
      <w:r w:rsidRPr="00751724">
        <w:rPr>
          <w:rStyle w:val="StyleBoldUnderline"/>
        </w:rPr>
        <w:t>Within a month of the protests beginning in Libya, the USA had joined the international community in freezing assets, embargoing arms, referring the case to the ICC, calling for new leadership, and authorizing the use of force.</w:t>
      </w:r>
      <w:r w:rsidRPr="00751724">
        <w:rPr>
          <w:sz w:val="16"/>
        </w:rPr>
        <w:t xml:space="preserve"> In comparison, it was over a year to develop equivalent actions in Bosnia. It also is important that Obama resisted calls to impose a no-fly zone until he learned from Rice that the UN would be able to go further and authorize all means necessary</w:t>
      </w:r>
    </w:p>
    <w:p w:rsidR="007C1320" w:rsidRPr="00751724" w:rsidRDefault="007C1320" w:rsidP="007C1320">
      <w:pPr>
        <w:rPr>
          <w:sz w:val="16"/>
        </w:rPr>
      </w:pPr>
    </w:p>
    <w:p w:rsidR="007C1320" w:rsidRDefault="007C1320" w:rsidP="007C1320">
      <w:pPr>
        <w:pStyle w:val="Heading3"/>
      </w:pPr>
      <w:r>
        <w:lastRenderedPageBreak/>
        <w:t>Non UQ – Bahrain</w:t>
      </w:r>
    </w:p>
    <w:p w:rsidR="007C1320" w:rsidRPr="000B0665" w:rsidRDefault="007C1320" w:rsidP="007C1320">
      <w:pPr>
        <w:pStyle w:val="Heading4"/>
      </w:pPr>
      <w:r>
        <w:t>Obama is pushing for Human Rights campaigns in Bahrain – support of protests and democratic reform</w:t>
      </w:r>
    </w:p>
    <w:p w:rsidR="007C1320" w:rsidRPr="005F7970" w:rsidRDefault="007C1320" w:rsidP="007C1320">
      <w:r w:rsidRPr="005F7970">
        <w:rPr>
          <w:rStyle w:val="StyleStyleBold12pt"/>
        </w:rPr>
        <w:t>Abrams 2/27</w:t>
      </w:r>
      <w:r>
        <w:t xml:space="preserve">, (Elliott Abrams, Elliott Abrams is a senior fellow for Middle Eastern Studies at the Council on Foreign Relations in Washington, DC. He served as deputy assistant to the president and deputy national security advisor in the administration of President George W. Bush, where he supervised U.S. policy in the Middle East for the White House. Mr. Abrams was educated at Harvard College, the London School of Economics, and Harvard Law School. After serving on the staffs of Sens. Henry M. Jackson and Daniel P. Moynihan, he was an assistant secretary of state in the Reagan administration and received the secretary of state's Distinguished Service Award from Secretary George P. Shultz. In 2012, the Washington Institute for Near East Policy gave him its Scholar-Statesman Award. Mr. Abrams was president of the Ethics and Public Policy Center in Washington, DC, from 1996 until joining the White House staff. He was a member of the United States Commission on International Religious Freedom from 1999 to 2001 and chairman of the commission in the latter year, and in 2012 was reappointed to membership for another term. Mr. Abrams is also a member of the U.S. Holocaust Memorial Council, which directs the activities of the U.S. Holocaust Memorial Museum. He teaches U.S. foreign policy at Georgetown University's School of Foreign Service. Mr. Abrams joined the Bush administration in June 2001 as special assistant to the president and </w:t>
      </w:r>
      <w:r w:rsidRPr="002C7363">
        <w:rPr>
          <w:i/>
        </w:rPr>
        <w:t>senior director of the National Security Council for democracy, human rights, and international organizations</w:t>
      </w:r>
      <w:r>
        <w:t xml:space="preserve">. From December 2002 to February 2005, he served as special assistant to the president and senior director of the National Security Council for Near East and North African affairs. He served as </w:t>
      </w:r>
      <w:r w:rsidRPr="002C7363">
        <w:rPr>
          <w:i/>
        </w:rPr>
        <w:t xml:space="preserve">deputy assistant to the president and deputy national security advisor for global democracy strategy from February 2005 to January 2009, and in that capacity supervised </w:t>
      </w:r>
      <w:proofErr w:type="gramStart"/>
      <w:r w:rsidRPr="002C7363">
        <w:rPr>
          <w:i/>
        </w:rPr>
        <w:t>both the</w:t>
      </w:r>
      <w:proofErr w:type="gramEnd"/>
      <w:r w:rsidRPr="002C7363">
        <w:rPr>
          <w:i/>
        </w:rPr>
        <w:t xml:space="preserve"> Near East and North African Affairs and the democracy, human rights, and international organizations directorates of the NSC.</w:t>
      </w:r>
      <w:r>
        <w:t xml:space="preserve"> He is the author of four books, Undue Process (1993), Security and Sacrifice (1995), Faith or Fear: How Jews Can Survive in a Christian America (1997), and Tested by Zion: the Bush Administration and the Israeli-Palestinian Conflict (2013); and the editor of three more, Close Calls: Intervention, Terrorism, Missile Defense and "Just War" Today; Honor Among Nations: Intangible Interests and Foreign Policy; and The Influence of Faith: Religion and American Foreign Policy. “How Obama Caved on Bahrain,” </w:t>
      </w:r>
      <w:hyperlink r:id="rId79" w:history="1">
        <w:r w:rsidRPr="00431759">
          <w:rPr>
            <w:rStyle w:val="Hyperlink"/>
          </w:rPr>
          <w:t>http://foreignpolicy.com/2015/02/27/how-obama-caved-on-bahrain-manama-human-rights/</w:t>
        </w:r>
      </w:hyperlink>
      <w:r>
        <w:t>, 2/27/15, //VZ)</w:t>
      </w:r>
    </w:p>
    <w:p w:rsidR="007C1320" w:rsidRDefault="007C1320" w:rsidP="007C1320">
      <w:pPr>
        <w:rPr>
          <w:rStyle w:val="StyleBoldUnderline"/>
        </w:rPr>
      </w:pPr>
      <w:r w:rsidRPr="002C7363">
        <w:rPr>
          <w:sz w:val="16"/>
        </w:rPr>
        <w:t xml:space="preserve">Once upon a time, </w:t>
      </w:r>
      <w:r w:rsidRPr="002C7363">
        <w:rPr>
          <w:rStyle w:val="StyleBoldUnderline"/>
        </w:rPr>
        <w:t>President Barack Obama’s administration not only followed the crisis in Bahrain closely, but spoke loudly about</w:t>
      </w:r>
      <w:r w:rsidRPr="002C7363">
        <w:rPr>
          <w:sz w:val="16"/>
        </w:rPr>
        <w:t xml:space="preserve"> </w:t>
      </w:r>
      <w:r w:rsidRPr="002C7363">
        <w:rPr>
          <w:rStyle w:val="StyleBoldUnderline"/>
        </w:rPr>
        <w:t>it.</w:t>
      </w:r>
      <w:r w:rsidRPr="002C7363">
        <w:rPr>
          <w:sz w:val="16"/>
        </w:rPr>
        <w:t xml:space="preserve"> American policy was clearly to press for a compromise between the Sunni royal family and the majority Shiite population. After all, the U.S. Fifth Fleet is based in Bahrain, allowing the United States to project its naval power across the Gulf, and roughly 8,500 Americans live there. Violence and instability in Manama are obviously something the United States wishes to avoid. Way back in 2011, when the Arab Spring began and protests spread across the country</w:t>
      </w:r>
      <w:r w:rsidRPr="002C7363">
        <w:rPr>
          <w:rStyle w:val="StyleBoldUnderline"/>
        </w:rPr>
        <w:t>, demanding more democracy and better representation for Shiites, Obama himself pressed for change in Bahrain</w:t>
      </w:r>
      <w:r w:rsidRPr="002C7363">
        <w:rPr>
          <w:sz w:val="16"/>
        </w:rPr>
        <w:t xml:space="preserve">. In February 2011, </w:t>
      </w:r>
      <w:r w:rsidRPr="002C7363">
        <w:rPr>
          <w:rStyle w:val="StyleBoldUnderline"/>
        </w:rPr>
        <w:t>as protesters massed in the tens of thousands at Manama’s Pearl Roundabout, the president issued a statement welcoming reform plans</w:t>
      </w:r>
      <w:r w:rsidRPr="002C7363">
        <w:rPr>
          <w:sz w:val="16"/>
        </w:rPr>
        <w:t xml:space="preserve"> — which, alas, were never really carried through — announced by King Hamad bin Isa Al Khalifa. </w:t>
      </w:r>
      <w:r w:rsidRPr="002C7363">
        <w:rPr>
          <w:rStyle w:val="StyleBoldUnderline"/>
        </w:rPr>
        <w:t>Obama reaffirmed that it was the U.S. position that Bahrain’s stability would be ensured through “respecting the universal rights of the people of Bahrain and reforms that meet the aspirations of all Bahrainis.”</w:t>
      </w:r>
      <w:r>
        <w:rPr>
          <w:rStyle w:val="StyleBoldUnderline"/>
        </w:rPr>
        <w:t xml:space="preserve"> </w:t>
      </w:r>
      <w:r w:rsidRPr="002C7363">
        <w:rPr>
          <w:rStyle w:val="StyleBoldUnderline"/>
        </w:rPr>
        <w:t>The king, however, answered Obama’s call for reform with more repression</w:t>
      </w:r>
      <w:r w:rsidRPr="002C7363">
        <w:rPr>
          <w:sz w:val="16"/>
        </w:rPr>
        <w:t xml:space="preserve">. On March 14, he invited in troops from Saudi Arabia and the United Arab Emirates to help put down the protests. Thousands of security forces stormed the Pearl Roundabout demonstrations on March 16, clearing the protest camp and arresting its leaders. Two days later, the Pearl Monument at the center of the roundabout, which had become an icon of the protests, was demolished, and closed the area off to the public. </w:t>
      </w:r>
      <w:r w:rsidRPr="002C7363">
        <w:rPr>
          <w:rStyle w:val="StyleBoldUnderline"/>
        </w:rPr>
        <w:t>In the aftermath of the crackdown, Obama’s tone on Bahrain noticeably toughened</w:t>
      </w:r>
      <w:r w:rsidRPr="002C7363">
        <w:rPr>
          <w:sz w:val="16"/>
        </w:rPr>
        <w:t xml:space="preserve">. </w:t>
      </w:r>
      <w:r w:rsidRPr="002C7363">
        <w:rPr>
          <w:rStyle w:val="StyleBoldUnderline"/>
        </w:rPr>
        <w:t xml:space="preserve">The message was clear: Stability must depend on </w:t>
      </w:r>
      <w:r w:rsidRPr="002C7363">
        <w:rPr>
          <w:rStyle w:val="StyleBoldUnderline"/>
        </w:rPr>
        <w:lastRenderedPageBreak/>
        <w:t>respecting the rights of the people, not on foreign troops</w:t>
      </w:r>
      <w:r w:rsidRPr="002C7363">
        <w:rPr>
          <w:sz w:val="16"/>
        </w:rPr>
        <w:t xml:space="preserve">. </w:t>
      </w:r>
      <w:r w:rsidRPr="002C7363">
        <w:rPr>
          <w:rStyle w:val="StyleBoldUnderline"/>
        </w:rPr>
        <w:t>When the president gave a major speech on the Middle East in May 2011, he was even more critical of Bahrain and its policy of repression: “We have insisted both publicly and privately that mass arrests and brute force are at odds with the universal rights of Bahrain’s citizens, and … such steps will not make legitimate calls for reform go away.”</w:t>
      </w:r>
      <w:r>
        <w:rPr>
          <w:rStyle w:val="StyleBoldUnderline"/>
        </w:rPr>
        <w:t xml:space="preserve"> </w:t>
      </w:r>
      <w:r w:rsidRPr="002C7363">
        <w:rPr>
          <w:sz w:val="16"/>
        </w:rPr>
        <w:t xml:space="preserve">Later in that speech, he said that Shiites “must never have their mosques destroyed in Bahrain,” raising one of the most explosive aspects of how the Sunni government has attempted to suppress protests by the Shiite majority. </w:t>
      </w:r>
      <w:r w:rsidRPr="002C7363">
        <w:rPr>
          <w:rStyle w:val="StyleBoldUnderline"/>
        </w:rPr>
        <w:t>In Obama’s September 2011 address to the U.N. General Assembly, the tiny country got a whole paragraph. The president said that the United States “will continue to call on the government and the main opposition bloc — the Wifaq — to pursue a meaningful dialogue that brings peaceful change that is responsive to the people.” He also said that reforms had been made, but that “more is required” — three words that amounted to a clear message that the monarchy was falling short. The White House was not about to let the king off the hook — and the president himself was raising the issue, not some spokesperson.</w:t>
      </w:r>
    </w:p>
    <w:p w:rsidR="007C1320" w:rsidRDefault="007C1320" w:rsidP="007C1320">
      <w:pPr>
        <w:pStyle w:val="Heading3"/>
      </w:pPr>
      <w:r>
        <w:lastRenderedPageBreak/>
        <w:t>Non UQ – Iran</w:t>
      </w:r>
    </w:p>
    <w:p w:rsidR="007C1320" w:rsidRPr="00F504BF" w:rsidRDefault="007C1320" w:rsidP="007C1320">
      <w:pPr>
        <w:pStyle w:val="Heading4"/>
      </w:pPr>
      <w:r>
        <w:t>Obama’s agenda is focusing on reforms to halt Iran human rights violations</w:t>
      </w:r>
    </w:p>
    <w:p w:rsidR="007C1320" w:rsidRPr="00F504BF" w:rsidRDefault="007C1320" w:rsidP="007C1320">
      <w:r w:rsidRPr="003F0E0F">
        <w:rPr>
          <w:rStyle w:val="StyleStyleBold12pt"/>
        </w:rPr>
        <w:t>Nossel 3/17</w:t>
      </w:r>
      <w:r>
        <w:t xml:space="preserve">, (Suzanne Nossel is executive director of the Pen American Center and a former deputy assistant secretary of state for international organizations at the U.S. State Department,  “Don’t Let Iran Off the Hook for Human Rights,” </w:t>
      </w:r>
      <w:hyperlink r:id="rId80" w:history="1">
        <w:r w:rsidRPr="00431759">
          <w:rPr>
            <w:rStyle w:val="Hyperlink"/>
          </w:rPr>
          <w:t>http://foreignpolicy.com/2015/03/17/iran-human-rights-nuclear-rouhani/</w:t>
        </w:r>
      </w:hyperlink>
      <w:r>
        <w:t>, 3/17/15, //VZ)</w:t>
      </w:r>
    </w:p>
    <w:p w:rsidR="007C1320" w:rsidRPr="001E1983" w:rsidRDefault="007C1320" w:rsidP="007C1320">
      <w:pPr>
        <w:rPr>
          <w:b/>
          <w:sz w:val="44"/>
          <w:szCs w:val="44"/>
          <w:u w:val="double"/>
        </w:rPr>
      </w:pPr>
      <w:r w:rsidRPr="00D34989">
        <w:rPr>
          <w:sz w:val="16"/>
        </w:rPr>
        <w:t xml:space="preserve">As both raucous public debate and closed-door negotiations over Iran’s nuclear program near their climax, experts around the world are feverishly arguing over the implications of a deal. Gone is Barack Obama’s lofty September 2013 vision of “a new relationship between the United States and the Islamic Republic … that would help the Iranian people fulfill their extraordinary potential.” Now, all sides are focused on brass-tacks horse trading to enforce 12 months of “breakout” time: separating Iran from an atomic bomb in return for waiving and lifting Western sanctions targeting its proliferation capabilities. The bitter divisions in both Washington and Tehran over the possible deal suggest that the once-dreamed-of wider reconciliation will be at least as fraught and elusive as the nuclear compact. </w:t>
      </w:r>
      <w:r w:rsidRPr="00F504BF">
        <w:rPr>
          <w:rStyle w:val="StyleBoldUnderline"/>
        </w:rPr>
        <w:t>During the initial back-and-forth between President Obama and Iranian President Hassan Rouhani 18 months ago, Iranians and Americans voiced hopes that ending the nuclear impasse could help improve Iran’s dismal human rights record. Activists had long felt that the global focus on Iran’s nuclear program had eclipsed attention to Tehran’s abuses</w:t>
      </w:r>
      <w:r w:rsidRPr="00D34989">
        <w:rPr>
          <w:sz w:val="16"/>
        </w:rPr>
        <w:t xml:space="preserve">. But with a potential compact nigh, advocates now worry about whether progress on the nuclear file </w:t>
      </w:r>
      <w:proofErr w:type="gramStart"/>
      <w:r w:rsidRPr="00D34989">
        <w:rPr>
          <w:sz w:val="16"/>
        </w:rPr>
        <w:t>will,</w:t>
      </w:r>
      <w:proofErr w:type="gramEnd"/>
      <w:r w:rsidRPr="00D34989">
        <w:rPr>
          <w:sz w:val="16"/>
        </w:rPr>
        <w:t xml:space="preserve"> in fact, yield the hoped-for strides on human rights. </w:t>
      </w:r>
      <w:r w:rsidRPr="00F504BF">
        <w:rPr>
          <w:rStyle w:val="StyleBoldUnderline"/>
        </w:rPr>
        <w:t>As the Obama administration prepares for the endgame on nuclear talks, it should be thinking ahead to ensure that human rights are not left in the lurch.</w:t>
      </w:r>
      <w:r>
        <w:rPr>
          <w:rStyle w:val="StyleBoldUnderline"/>
        </w:rPr>
        <w:t xml:space="preserve"> </w:t>
      </w:r>
      <w:r w:rsidRPr="00D34989">
        <w:rPr>
          <w:sz w:val="16"/>
        </w:rPr>
        <w:t xml:space="preserve">Over time, </w:t>
      </w:r>
      <w:r w:rsidRPr="00C97EC5">
        <w:rPr>
          <w:rStyle w:val="Emphasis"/>
        </w:rPr>
        <w:t>human rights in Iran have become a higher priority for the Obama White House</w:t>
      </w:r>
      <w:r w:rsidRPr="00F504BF">
        <w:rPr>
          <w:rStyle w:val="StyleBoldUnderline"/>
        </w:rPr>
        <w:t>.</w:t>
      </w:r>
      <w:r w:rsidRPr="00D34989">
        <w:rPr>
          <w:sz w:val="16"/>
        </w:rPr>
        <w:t xml:space="preserve"> During the 2009 Green revolution, Washington was criticized for holding back support for the dissenters — a reticence that then Secretary of State Hillary Clinton ascribed to fears that direct U.S. involvement could taint an indigenous political movement. </w:t>
      </w:r>
      <w:r w:rsidRPr="00F504BF">
        <w:rPr>
          <w:rStyle w:val="StyleBoldUnderline"/>
        </w:rPr>
        <w:t>In 2010, the administration successfully championed the establishment of a U.N. special rapporteur on human rights in Iran who provides in-depth, high-profile reports to the U.N. General Assembly and Human Rights Council twice a year.</w:t>
      </w:r>
      <w:r w:rsidRPr="00D34989">
        <w:rPr>
          <w:sz w:val="16"/>
        </w:rPr>
        <w:t xml:space="preserve"> </w:t>
      </w:r>
      <w:r w:rsidRPr="00F504BF">
        <w:rPr>
          <w:rStyle w:val="StyleBoldUnderline"/>
        </w:rPr>
        <w:t xml:space="preserve">In 2012, the president signed </w:t>
      </w:r>
      <w:r w:rsidRPr="00C97EC5">
        <w:rPr>
          <w:rStyle w:val="Emphasis"/>
        </w:rPr>
        <w:t>an executive order sanctioning individuals complicit in enabling human rights abuses in Iran and Syria through the use of Internet surveillance and network disruptions</w:t>
      </w:r>
      <w:r w:rsidRPr="00D34989">
        <w:rPr>
          <w:sz w:val="16"/>
        </w:rPr>
        <w:t xml:space="preserve">. </w:t>
      </w:r>
      <w:r w:rsidRPr="00F504BF">
        <w:rPr>
          <w:rStyle w:val="StyleBoldUnderline"/>
        </w:rPr>
        <w:t>The administration has also promulgated exceptions to Office of Foreign Assets Control regulations in order to allow the provision of Internet and communications technologies and to foster free expression in Iran, and it has sanctioned those responsible for the crackdown on the Green Revolution.</w:t>
      </w:r>
      <w:r>
        <w:rPr>
          <w:rStyle w:val="StyleBoldUnderline"/>
        </w:rPr>
        <w:t xml:space="preserve"> </w:t>
      </w:r>
      <w:r w:rsidRPr="000B5F74">
        <w:rPr>
          <w:rStyle w:val="StyleBoldUnderline"/>
        </w:rPr>
        <w:t>When Rouhani won the presidency in 2013, Washington’s human rights caucus looked on expectantly</w:t>
      </w:r>
      <w:r w:rsidRPr="00D34989">
        <w:rPr>
          <w:sz w:val="16"/>
        </w:rPr>
        <w:t xml:space="preserve">. During his campaign, Rouhani pledged to uphold the rights outlined in the Iranian Constitution. But according to the U.N. special rapporteur on Iran, Ahmed Shaheed, who reported to the United Nations this month, Rouhani’s rights record has been limited to mere “baby steps.” In 2014, the country executed at least 753 people, according to Shaheed’s latest report. Many were drug offenders and received only a cursory trial. A separate report in February by U.N. Secretary-General Ban Ki-moon documented the abominable state of women’s rights in Iran: Two-thirds of women are subject to domestic violence, while more than 50,000 a year are married off before age 15. The report also discusses Evin prison, Tehran’s dungeon for political prisoners, as a fearful deathtrap where rape, floggings, and torture are routine. Human rights lawyers are banned en </w:t>
      </w:r>
      <w:proofErr w:type="gramStart"/>
      <w:r w:rsidRPr="00D34989">
        <w:rPr>
          <w:sz w:val="16"/>
        </w:rPr>
        <w:t>masse,</w:t>
      </w:r>
      <w:proofErr w:type="gramEnd"/>
      <w:r w:rsidRPr="00D34989">
        <w:rPr>
          <w:sz w:val="16"/>
        </w:rPr>
        <w:t xml:space="preserve"> and suspects are subject to the death penalty for crimes including “corruption on earth” and “enmity against God.” Many interpret the high-profile July 2014 arrest and detention of Jason Rezaian, the Washington Post’s Iran-American Tehran correspondent, on vague charges of engaging in activities “outside the scope of journalism” as an ominous sign that the hard-liners are in control. With Congress likely to subject the proposed nuclear deal to close scrutiny, human rights seem almost certain to be used as a weapon. Congressional Republicans, including Chris Smith (N.J.) and Ileana Ros-Lehtinen (Fla.), cite Iran’s poor human rights record as reason not to trust the Rouhani government’s promises. Other leading opponents of the nuclear deal, including Sen. Marco Rubio (Fla.) and Sen. Mark Kirk (Ill.), have already used human rights concerns to try to torpedo the nuclear pact, proposing legislation that would target large groups of Iranian officials as presumptive human rights abusers subject to sanctions. Their measure, introduced in 2014 as the Iran Human Rights Accountability Act, was dismissed by U.S.-based Iran groups as a cynical attempt to use human rights to derail the nuclear deliberations and undercut a signature initiative of the Obama administration. Politics aside, </w:t>
      </w:r>
      <w:r w:rsidRPr="000B5F74">
        <w:rPr>
          <w:rStyle w:val="StyleBoldUnderline"/>
        </w:rPr>
        <w:t>human rights will play a major part in the long-term legacy of Obama’s Iran policy.</w:t>
      </w:r>
    </w:p>
    <w:p w:rsidR="007C1320" w:rsidRDefault="007C1320" w:rsidP="007C1320">
      <w:pPr>
        <w:pStyle w:val="Heading3"/>
      </w:pPr>
      <w:r>
        <w:lastRenderedPageBreak/>
        <w:t>Cred useless</w:t>
      </w:r>
    </w:p>
    <w:p w:rsidR="007C1320" w:rsidRDefault="007C1320" w:rsidP="007C1320">
      <w:pPr>
        <w:pStyle w:val="Heading4"/>
      </w:pPr>
      <w:r>
        <w:t>Credibility is useless – it doesn’t affect perception</w:t>
      </w:r>
    </w:p>
    <w:p w:rsidR="007C1320" w:rsidRPr="00E86632" w:rsidRDefault="007C1320" w:rsidP="007C1320">
      <w:pPr>
        <w:rPr>
          <w:rStyle w:val="StyleStyleBold12pt"/>
        </w:rPr>
      </w:pPr>
      <w:r>
        <w:rPr>
          <w:rStyle w:val="StyleStyleBold12pt"/>
        </w:rPr>
        <w:t xml:space="preserve">Walt ’15 </w:t>
      </w:r>
      <w:r w:rsidRPr="00E86632">
        <w:t>(</w:t>
      </w:r>
      <w:r>
        <w:t>Stephen,</w:t>
      </w:r>
      <w:r w:rsidRPr="00E86632">
        <w:t xml:space="preserve"> Academic Dean at the John F. Kennedy School of Government at Harvard University, where he holds the Robert and Renee Belfer Professorship in International Affairs</w:t>
      </w:r>
      <w:r>
        <w:t xml:space="preserve">, </w:t>
      </w:r>
      <w:r w:rsidRPr="00E86632">
        <w:t>serves on the editorial boards of Foreign Policy, Security Studies, International Relations, and the Journal of Cold War Studies</w:t>
      </w:r>
      <w:r>
        <w:t>, has his own Wikipedia page, “</w:t>
      </w:r>
      <w:r w:rsidRPr="00E96F02">
        <w:t>The Credibility Addiction</w:t>
      </w:r>
      <w:r>
        <w:t xml:space="preserve">”, Foreign Policy, </w:t>
      </w:r>
      <w:hyperlink r:id="rId81" w:history="1">
        <w:r w:rsidRPr="007902C9">
          <w:rPr>
            <w:rStyle w:val="Hyperlink"/>
          </w:rPr>
          <w:t>http://foreignpolicy.com/2015/01/06/the-credibility-addiction-us-iraq-afghanistan-unwinnable-war/</w:t>
        </w:r>
      </w:hyperlink>
      <w:r>
        <w:t>, 1/6/2015)//HW</w:t>
      </w:r>
    </w:p>
    <w:p w:rsidR="007C1320" w:rsidRDefault="007C1320" w:rsidP="007C1320">
      <w:pPr>
        <w:rPr>
          <w:rStyle w:val="StyleBoldUnderline"/>
        </w:rPr>
      </w:pPr>
      <w:r w:rsidRPr="00C606D2">
        <w:rPr>
          <w:rStyle w:val="StyleBoldUnderline"/>
        </w:rPr>
        <w:t xml:space="preserve">Unfortunately, </w:t>
      </w:r>
      <w:r w:rsidRPr="00E86632">
        <w:rPr>
          <w:rStyle w:val="StyleBoldUnderline"/>
        </w:rPr>
        <w:t>this obsession with credibility was misplaced. For one thing, a state’s</w:t>
      </w:r>
      <w:r w:rsidRPr="00C606D2">
        <w:rPr>
          <w:rStyle w:val="StyleBoldUnderline"/>
        </w:rPr>
        <w:t xml:space="preserve"> </w:t>
      </w:r>
      <w:r w:rsidRPr="00E86632">
        <w:rPr>
          <w:rStyle w:val="StyleBoldUnderline"/>
        </w:rPr>
        <w:t>“reputation”</w:t>
      </w:r>
      <w:r w:rsidRPr="00C606D2">
        <w:rPr>
          <w:rStyle w:val="StyleBoldUnderline"/>
        </w:rPr>
        <w:t xml:space="preserve"> for being tough or reliable </w:t>
      </w:r>
      <w:r w:rsidRPr="00E86632">
        <w:rPr>
          <w:rStyle w:val="StyleBoldUnderline"/>
        </w:rPr>
        <w:t>didn’t work the way most foreign-policy elites thought it did. American leaders kept worrying that other states would question the U</w:t>
      </w:r>
      <w:r w:rsidRPr="00C606D2">
        <w:rPr>
          <w:rStyle w:val="StyleBoldUnderline"/>
        </w:rPr>
        <w:t xml:space="preserve">nited </w:t>
      </w:r>
      <w:r w:rsidRPr="00E86632">
        <w:rPr>
          <w:rStyle w:val="StyleBoldUnderline"/>
        </w:rPr>
        <w:t>S</w:t>
      </w:r>
      <w:r w:rsidRPr="00C606D2">
        <w:rPr>
          <w:rStyle w:val="StyleBoldUnderline"/>
        </w:rPr>
        <w:t xml:space="preserve">tates’ </w:t>
      </w:r>
      <w:r w:rsidRPr="00E86632">
        <w:rPr>
          <w:rStyle w:val="StyleBoldUnderline"/>
        </w:rPr>
        <w:t>resolve and capability</w:t>
      </w:r>
      <w:r w:rsidRPr="00C606D2">
        <w:rPr>
          <w:rStyle w:val="StyleBoldUnderline"/>
        </w:rPr>
        <w:t xml:space="preserve"> if it ever abandoned an unimportant ally, or lost some minor scrap in the developing world. </w:t>
      </w:r>
      <w:r w:rsidRPr="00E86632">
        <w:rPr>
          <w:rStyle w:val="StyleBoldUnderline"/>
        </w:rPr>
        <w:t>But as careful research</w:t>
      </w:r>
      <w:r w:rsidRPr="00C606D2">
        <w:rPr>
          <w:rStyle w:val="StyleBoldUnderline"/>
        </w:rPr>
        <w:t xml:space="preserve"> by Ted Hopf, Jonathan Mercer, and Daryl Press </w:t>
      </w:r>
      <w:r w:rsidRPr="00E86632">
        <w:rPr>
          <w:rStyle w:val="StyleBoldUnderline"/>
        </w:rPr>
        <w:t>has shown, states do not judge</w:t>
      </w:r>
      <w:r w:rsidRPr="00C606D2">
        <w:rPr>
          <w:rStyle w:val="StyleBoldUnderline"/>
        </w:rPr>
        <w:t xml:space="preserve"> the </w:t>
      </w:r>
      <w:r w:rsidRPr="00E86632">
        <w:rPr>
          <w:rStyle w:val="StyleBoldUnderline"/>
        </w:rPr>
        <w:t>credibility</w:t>
      </w:r>
      <w:r w:rsidRPr="00C606D2">
        <w:rPr>
          <w:rStyle w:val="StyleBoldUnderline"/>
        </w:rPr>
        <w:t xml:space="preserve"> of commitments in one place by looking at how a country acted somewhere far away, especially when the two situations are quite different. In fact, when the United States did lose, or when it chose to cut its losses and liquidate some unpromising position, dominos barely fell and its core strategic relations remained unaffected.</w:t>
      </w:r>
      <w:r w:rsidRPr="00C606D2">
        <w:rPr>
          <w:rStyle w:val="StyleBoldUnderline"/>
          <w:sz w:val="12"/>
        </w:rPr>
        <w:t xml:space="preserve">¶ </w:t>
      </w:r>
      <w:r w:rsidRPr="00E86632">
        <w:rPr>
          <w:rStyle w:val="StyleBoldUnderline"/>
        </w:rPr>
        <w:t>In other words, how the U</w:t>
      </w:r>
      <w:r w:rsidRPr="00C606D2">
        <w:rPr>
          <w:rStyle w:val="StyleBoldUnderline"/>
        </w:rPr>
        <w:t xml:space="preserve">nited </w:t>
      </w:r>
      <w:r w:rsidRPr="00E86632">
        <w:rPr>
          <w:rStyle w:val="StyleBoldUnderline"/>
        </w:rPr>
        <w:t>S</w:t>
      </w:r>
      <w:r w:rsidRPr="00C606D2">
        <w:rPr>
          <w:rStyle w:val="StyleBoldUnderline"/>
        </w:rPr>
        <w:t xml:space="preserve">tates </w:t>
      </w:r>
      <w:r w:rsidRPr="00E86632">
        <w:rPr>
          <w:rStyle w:val="StyleBoldUnderline"/>
        </w:rPr>
        <w:t>responds to a challenge in Southeast Asia or sub-Saharan Africa tells you nothing about how it would or should respond somewhere else, and other states understood this all along.</w:t>
      </w:r>
      <w:r w:rsidRPr="00C606D2">
        <w:rPr>
          <w:rStyle w:val="StyleBoldUnderline"/>
        </w:rPr>
        <w:t xml:space="preserve"> When trying to figure out what the United States is going to do, other states do not start by asking what the United States did in some conflict on the other side of the world. Instead, they ask whether it is in America’s interest to act in the situation at hand. And guess what? This implies that </w:t>
      </w:r>
      <w:r w:rsidRPr="00E86632">
        <w:rPr>
          <w:rStyle w:val="StyleBoldUnderline"/>
        </w:rPr>
        <w:t>U.S. commitments are most credible when the American interest is obvious to all</w:t>
      </w:r>
      <w:r w:rsidRPr="00C606D2">
        <w:rPr>
          <w:rStyle w:val="StyleBoldUnderline"/>
        </w:rPr>
        <w:t>. I mean, nobody really doubts that the United States would fight like a tiger to defend its own soil, right?</w:t>
      </w:r>
      <w:r>
        <w:rPr>
          <w:rStyle w:val="StyleBoldUnderline"/>
        </w:rPr>
        <w:t xml:space="preserve"> </w:t>
      </w:r>
      <w:r w:rsidRPr="00E86632">
        <w:rPr>
          <w:rStyle w:val="StyleBoldUnderline"/>
        </w:rPr>
        <w:t>Exaggerated worries about U.S. credibility had a number of unfortunate consequences. They encouraged American leaders to act in places that didn’t matter,</w:t>
      </w:r>
      <w:r w:rsidRPr="00C606D2">
        <w:rPr>
          <w:rStyle w:val="StyleBoldUnderline"/>
        </w:rPr>
        <w:t xml:space="preserve"> in order to convince others that it would also act in places that did. Squandering resources on marginal conflicts undermined confidence in U.S. protection, however, because it consumed resources that could have been committed elsewhere and it sometimes made a war-weary American public even less interested in far-flung foreign adventures. </w:t>
      </w:r>
      <w:r w:rsidRPr="00E86632">
        <w:rPr>
          <w:rStyle w:val="StyleBoldUnderline"/>
        </w:rPr>
        <w:t xml:space="preserve">Ironically, misguided </w:t>
      </w:r>
      <w:r w:rsidRPr="00E86632">
        <w:rPr>
          <w:rStyle w:val="Emphasis"/>
        </w:rPr>
        <w:t>efforts to bolster U.S. credibility may have weakened it instead.</w:t>
      </w:r>
      <w:r w:rsidRPr="00E86632">
        <w:rPr>
          <w:rStyle w:val="StyleBoldUnderline"/>
        </w:rPr>
        <w:t xml:space="preserve">¶ </w:t>
      </w:r>
      <w:proofErr w:type="gramStart"/>
      <w:r w:rsidRPr="00E86632">
        <w:rPr>
          <w:rStyle w:val="StyleBoldUnderline"/>
        </w:rPr>
        <w:t>The</w:t>
      </w:r>
      <w:proofErr w:type="gramEnd"/>
      <w:r w:rsidRPr="00E86632">
        <w:rPr>
          <w:rStyle w:val="StyleBoldUnderline"/>
        </w:rPr>
        <w:t xml:space="preserve"> credibility obsession also made it easier for U.S. allies to free-ride</w:t>
      </w:r>
      <w:r w:rsidRPr="00C606D2">
        <w:rPr>
          <w:rStyle w:val="StyleBoldUnderline"/>
        </w:rPr>
        <w:t xml:space="preserve"> (something they were already inclined to do), </w:t>
      </w:r>
      <w:r w:rsidRPr="00E86632">
        <w:rPr>
          <w:rStyle w:val="StyleBoldUnderline"/>
        </w:rPr>
        <w:t>because they could always get U</w:t>
      </w:r>
      <w:r w:rsidRPr="00C606D2">
        <w:rPr>
          <w:rStyle w:val="StyleBoldUnderline"/>
        </w:rPr>
        <w:t xml:space="preserve">ncle </w:t>
      </w:r>
      <w:r w:rsidRPr="00E86632">
        <w:rPr>
          <w:rStyle w:val="StyleBoldUnderline"/>
        </w:rPr>
        <w:t>S</w:t>
      </w:r>
      <w:r w:rsidRPr="00C606D2">
        <w:rPr>
          <w:rStyle w:val="StyleBoldUnderline"/>
        </w:rPr>
        <w:t xml:space="preserve">ucker </w:t>
      </w:r>
      <w:r w:rsidRPr="00E86632">
        <w:rPr>
          <w:rStyle w:val="StyleBoldUnderline"/>
        </w:rPr>
        <w:t>to take on more burdens by complaining that they had doubts about American resolve.</w:t>
      </w:r>
      <w:r w:rsidRPr="00C606D2">
        <w:rPr>
          <w:rStyle w:val="StyleBoldUnderline"/>
        </w:rPr>
        <w:t xml:space="preserve"> I don’t blame them for trying this ploy, but I do blame </w:t>
      </w:r>
      <w:r w:rsidRPr="00E86632">
        <w:rPr>
          <w:rStyle w:val="StyleBoldUnderline"/>
        </w:rPr>
        <w:t>American officials</w:t>
      </w:r>
      <w:r w:rsidRPr="00C606D2">
        <w:rPr>
          <w:rStyle w:val="StyleBoldUnderline"/>
        </w:rPr>
        <w:t xml:space="preserve"> for </w:t>
      </w:r>
      <w:r w:rsidRPr="00E86632">
        <w:rPr>
          <w:rStyle w:val="StyleBoldUnderline"/>
        </w:rPr>
        <w:t>fall</w:t>
      </w:r>
      <w:r w:rsidRPr="00C606D2">
        <w:rPr>
          <w:rStyle w:val="StyleBoldUnderline"/>
        </w:rPr>
        <w:t xml:space="preserve">ing </w:t>
      </w:r>
      <w:r w:rsidRPr="00E86632">
        <w:rPr>
          <w:rStyle w:val="StyleBoldUnderline"/>
        </w:rPr>
        <w:t>for it so often.</w:t>
      </w:r>
    </w:p>
    <w:p w:rsidR="007C1320" w:rsidRDefault="007C1320" w:rsidP="007C1320">
      <w:pPr>
        <w:pStyle w:val="Heading4"/>
      </w:pPr>
      <w:r>
        <w:t xml:space="preserve">Human Rights Cred is irrelevant — public opinion, global norms, and NGO networks outweigh US policy </w:t>
      </w:r>
    </w:p>
    <w:p w:rsidR="007C1320" w:rsidRDefault="007C1320" w:rsidP="007C1320">
      <w:r w:rsidRPr="00946C12">
        <w:t>Andrew</w:t>
      </w:r>
      <w:r>
        <w:rPr>
          <w:rStyle w:val="Heading4Char"/>
          <w:rFonts w:eastAsia="Calibri"/>
        </w:rPr>
        <w:t xml:space="preserve"> Moravcsik </w:t>
      </w:r>
      <w:r w:rsidRPr="00F7706D">
        <w:rPr>
          <w:rStyle w:val="Heading4Char"/>
          <w:rFonts w:eastAsia="Calibri"/>
        </w:rPr>
        <w:t>5</w:t>
      </w:r>
      <w:r w:rsidRPr="00946C12">
        <w:t>, PhD</w:t>
      </w:r>
      <w:r>
        <w:t xml:space="preserve"> and</w:t>
      </w:r>
      <w:r w:rsidRPr="00946C12">
        <w:t xml:space="preserve"> a Professor of Politics and International Affairs at Princeton</w:t>
      </w:r>
      <w:r>
        <w:t xml:space="preserve">, 2005, </w:t>
      </w:r>
      <w:r w:rsidRPr="00946C12">
        <w:t xml:space="preserve">"The Paradox of U.S. Human Rights Policy," </w:t>
      </w:r>
      <w:r w:rsidRPr="00946C12">
        <w:rPr>
          <w:u w:val="single"/>
        </w:rPr>
        <w:t>American Exceptionalism and Human Rights</w:t>
      </w:r>
      <w:r w:rsidRPr="00946C12">
        <w:t>, http://www.princeton.ed</w:t>
      </w:r>
      <w:r>
        <w:t>u/~amoravcs/library/paradox.pdf</w:t>
      </w:r>
    </w:p>
    <w:p w:rsidR="007C1320" w:rsidRPr="00A32685" w:rsidRDefault="007C1320" w:rsidP="007C1320">
      <w:pPr>
        <w:rPr>
          <w:sz w:val="14"/>
        </w:rPr>
      </w:pPr>
      <w:r w:rsidRPr="00D83725">
        <w:rPr>
          <w:sz w:val="14"/>
        </w:rPr>
        <w:t xml:space="preserve">It is natural to ask: </w:t>
      </w:r>
      <w:r w:rsidRPr="00D83725">
        <w:rPr>
          <w:rStyle w:val="StyleBoldUnderline"/>
          <w:highlight w:val="yellow"/>
        </w:rPr>
        <w:t>What are the consequences of</w:t>
      </w:r>
      <w:r w:rsidRPr="00D83725">
        <w:rPr>
          <w:rStyle w:val="StyleBoldUnderline"/>
        </w:rPr>
        <w:t xml:space="preserve"> U.S. "exemptionalism</w:t>
      </w:r>
      <w:r w:rsidRPr="00D83725">
        <w:rPr>
          <w:sz w:val="14"/>
        </w:rPr>
        <w:t xml:space="preserve">” </w:t>
      </w:r>
      <w:r w:rsidRPr="00D83725">
        <w:rPr>
          <w:rStyle w:val="StyleBoldUnderline"/>
        </w:rPr>
        <w:t xml:space="preserve">and </w:t>
      </w:r>
      <w:r w:rsidRPr="00D83725">
        <w:rPr>
          <w:rStyle w:val="StyleBoldUnderline"/>
          <w:highlight w:val="yellow"/>
        </w:rPr>
        <w:t>noncompliance</w:t>
      </w:r>
      <w:r w:rsidRPr="00D83725">
        <w:rPr>
          <w:sz w:val="14"/>
        </w:rPr>
        <w:t xml:space="preserve">? </w:t>
      </w:r>
      <w:r w:rsidRPr="00D83725">
        <w:rPr>
          <w:rStyle w:val="StyleBoldUnderline"/>
        </w:rPr>
        <w:t xml:space="preserve">International lawyers and human rights </w:t>
      </w:r>
      <w:r w:rsidRPr="00D83725">
        <w:rPr>
          <w:rStyle w:val="StyleBoldUnderline"/>
          <w:highlight w:val="yellow"/>
        </w:rPr>
        <w:t xml:space="preserve">activists </w:t>
      </w:r>
      <w:r w:rsidRPr="00D83725">
        <w:rPr>
          <w:rStyle w:val="StyleBoldUnderline"/>
        </w:rPr>
        <w:t xml:space="preserve">regularly </w:t>
      </w:r>
      <w:r w:rsidRPr="00D83725">
        <w:rPr>
          <w:rStyle w:val="StyleBoldUnderline"/>
          <w:highlight w:val="yellow"/>
        </w:rPr>
        <w:t xml:space="preserve">issue </w:t>
      </w:r>
      <w:r w:rsidRPr="004078A2">
        <w:rPr>
          <w:rStyle w:val="Emphasis"/>
          <w:highlight w:val="yellow"/>
        </w:rPr>
        <w:t>dire</w:t>
      </w:r>
      <w:r w:rsidRPr="004078A2">
        <w:rPr>
          <w:rStyle w:val="Emphasis"/>
        </w:rPr>
        <w:t xml:space="preserve"> </w:t>
      </w:r>
      <w:r w:rsidRPr="004078A2">
        <w:rPr>
          <w:rStyle w:val="Emphasis"/>
          <w:highlight w:val="yellow"/>
        </w:rPr>
        <w:t xml:space="preserve">warnings </w:t>
      </w:r>
      <w:r w:rsidRPr="00D83725">
        <w:rPr>
          <w:rStyle w:val="StyleBoldUnderline"/>
          <w:highlight w:val="yellow"/>
        </w:rPr>
        <w:t xml:space="preserve">about </w:t>
      </w:r>
      <w:r w:rsidRPr="00D83725">
        <w:rPr>
          <w:rStyle w:val="StyleBoldUnderline"/>
          <w:highlight w:val="yellow"/>
        </w:rPr>
        <w:lastRenderedPageBreak/>
        <w:t>the ways in which</w:t>
      </w:r>
      <w:r w:rsidRPr="00D83725">
        <w:rPr>
          <w:rStyle w:val="StyleBoldUnderline"/>
        </w:rPr>
        <w:t xml:space="preserve"> the</w:t>
      </w:r>
      <w:r w:rsidRPr="00D83725">
        <w:rPr>
          <w:sz w:val="14"/>
        </w:rPr>
        <w:t xml:space="preserve"> apparent </w:t>
      </w:r>
      <w:r w:rsidRPr="00D83725">
        <w:rPr>
          <w:rStyle w:val="StyleBoldUnderline"/>
          <w:highlight w:val="yellow"/>
        </w:rPr>
        <w:t xml:space="preserve">hypocrisy </w:t>
      </w:r>
      <w:r w:rsidRPr="00D83725">
        <w:rPr>
          <w:rStyle w:val="StyleBoldUnderline"/>
        </w:rPr>
        <w:t>of the U</w:t>
      </w:r>
      <w:r w:rsidRPr="00D83725">
        <w:rPr>
          <w:sz w:val="14"/>
        </w:rPr>
        <w:t xml:space="preserve">nited </w:t>
      </w:r>
      <w:r w:rsidRPr="00D83725">
        <w:rPr>
          <w:rStyle w:val="StyleBoldUnderline"/>
        </w:rPr>
        <w:t>S</w:t>
      </w:r>
      <w:r w:rsidRPr="00D83725">
        <w:rPr>
          <w:sz w:val="14"/>
        </w:rPr>
        <w:t xml:space="preserve">tates </w:t>
      </w:r>
      <w:r w:rsidRPr="00D83725">
        <w:rPr>
          <w:rStyle w:val="StyleBoldUnderline"/>
          <w:highlight w:val="yellow"/>
        </w:rPr>
        <w:t xml:space="preserve">encourages </w:t>
      </w:r>
      <w:r w:rsidRPr="004078A2">
        <w:rPr>
          <w:rStyle w:val="StyleBoldUnderline"/>
        </w:rPr>
        <w:t xml:space="preserve">foreign </w:t>
      </w:r>
      <w:r w:rsidRPr="00D83725">
        <w:rPr>
          <w:rStyle w:val="StyleBoldUnderline"/>
          <w:highlight w:val="yellow"/>
        </w:rPr>
        <w:t xml:space="preserve">governments to </w:t>
      </w:r>
      <w:r w:rsidRPr="00D83725">
        <w:rPr>
          <w:rStyle w:val="StyleBoldUnderline"/>
          <w:highlight w:val="yellow"/>
          <w:bdr w:val="single" w:sz="4" w:space="0" w:color="auto"/>
        </w:rPr>
        <w:t xml:space="preserve">violate </w:t>
      </w:r>
      <w:r w:rsidRPr="00D83725">
        <w:rPr>
          <w:rStyle w:val="StyleBoldUnderline"/>
          <w:bdr w:val="single" w:sz="4" w:space="0" w:color="auto"/>
        </w:rPr>
        <w:t xml:space="preserve">human </w:t>
      </w:r>
      <w:r w:rsidRPr="00D83725">
        <w:rPr>
          <w:rStyle w:val="StyleBoldUnderline"/>
          <w:highlight w:val="yellow"/>
          <w:bdr w:val="single" w:sz="4" w:space="0" w:color="auto"/>
        </w:rPr>
        <w:t>rights</w:t>
      </w:r>
      <w:r w:rsidRPr="00D83725">
        <w:rPr>
          <w:rStyle w:val="StyleBoldUnderline"/>
          <w:highlight w:val="yellow"/>
        </w:rPr>
        <w:t xml:space="preserve">, </w:t>
      </w:r>
      <w:r w:rsidRPr="00D83725">
        <w:rPr>
          <w:rStyle w:val="StyleBoldUnderline"/>
          <w:highlight w:val="yellow"/>
          <w:bdr w:val="single" w:sz="4" w:space="0" w:color="auto"/>
        </w:rPr>
        <w:t>ignore</w:t>
      </w:r>
      <w:r w:rsidRPr="00D83725">
        <w:rPr>
          <w:rStyle w:val="StyleBoldUnderline"/>
          <w:bdr w:val="single" w:sz="4" w:space="0" w:color="auto"/>
        </w:rPr>
        <w:t xml:space="preserve"> international </w:t>
      </w:r>
      <w:r w:rsidRPr="00D83725">
        <w:rPr>
          <w:rStyle w:val="StyleBoldUnderline"/>
          <w:highlight w:val="yellow"/>
          <w:bdr w:val="single" w:sz="4" w:space="0" w:color="auto"/>
        </w:rPr>
        <w:t>pressure,</w:t>
      </w:r>
      <w:r w:rsidRPr="00D83725">
        <w:rPr>
          <w:rStyle w:val="StyleBoldUnderline"/>
          <w:highlight w:val="yellow"/>
        </w:rPr>
        <w:t xml:space="preserve"> and </w:t>
      </w:r>
      <w:r w:rsidRPr="00D83725">
        <w:rPr>
          <w:rStyle w:val="StyleBoldUnderline"/>
          <w:highlight w:val="yellow"/>
          <w:bdr w:val="single" w:sz="4" w:space="0" w:color="auto"/>
        </w:rPr>
        <w:t>undermine</w:t>
      </w:r>
      <w:r w:rsidRPr="00D83725">
        <w:rPr>
          <w:rStyle w:val="StyleBoldUnderline"/>
          <w:bdr w:val="single" w:sz="4" w:space="0" w:color="auto"/>
        </w:rPr>
        <w:t xml:space="preserve"> international human rights </w:t>
      </w:r>
      <w:r w:rsidRPr="00D83725">
        <w:rPr>
          <w:rStyle w:val="StyleBoldUnderline"/>
          <w:highlight w:val="yellow"/>
          <w:bdr w:val="single" w:sz="4" w:space="0" w:color="auto"/>
        </w:rPr>
        <w:t>institutions</w:t>
      </w:r>
      <w:r w:rsidRPr="00D83725">
        <w:rPr>
          <w:sz w:val="14"/>
        </w:rPr>
        <w:t xml:space="preserve">. In Patricia </w:t>
      </w:r>
      <w:r w:rsidRPr="00D83725">
        <w:rPr>
          <w:rStyle w:val="StyleBoldUnderline"/>
        </w:rPr>
        <w:t xml:space="preserve">Derian's oft-cited statement before the Senate in I979: </w:t>
      </w:r>
      <w:r w:rsidRPr="00D83725">
        <w:rPr>
          <w:sz w:val="14"/>
        </w:rPr>
        <w:t>"</w:t>
      </w:r>
      <w:r w:rsidRPr="00D83725">
        <w:rPr>
          <w:rStyle w:val="StyleBoldUnderline"/>
          <w:highlight w:val="yellow"/>
        </w:rPr>
        <w:t>Ratification by the U</w:t>
      </w:r>
      <w:r w:rsidRPr="00D83725">
        <w:rPr>
          <w:sz w:val="14"/>
        </w:rPr>
        <w:t xml:space="preserve">nited </w:t>
      </w:r>
      <w:r w:rsidRPr="00D83725">
        <w:rPr>
          <w:rStyle w:val="StyleBoldUnderline"/>
          <w:highlight w:val="yellow"/>
        </w:rPr>
        <w:t>S</w:t>
      </w:r>
      <w:r w:rsidRPr="00D83725">
        <w:rPr>
          <w:sz w:val="14"/>
        </w:rPr>
        <w:t xml:space="preserve">tates </w:t>
      </w:r>
      <w:r w:rsidRPr="00D83725">
        <w:rPr>
          <w:rStyle w:val="StyleBoldUnderline"/>
        </w:rPr>
        <w:t xml:space="preserve">significantly </w:t>
      </w:r>
      <w:r w:rsidRPr="00D83725">
        <w:rPr>
          <w:rStyle w:val="StyleBoldUnderline"/>
          <w:highlight w:val="yellow"/>
        </w:rPr>
        <w:t>will enhance</w:t>
      </w:r>
      <w:r w:rsidRPr="00D83725">
        <w:rPr>
          <w:rStyle w:val="StyleBoldUnderline"/>
        </w:rPr>
        <w:t xml:space="preserve"> the </w:t>
      </w:r>
      <w:r w:rsidRPr="00D83725">
        <w:rPr>
          <w:rStyle w:val="StyleBoldUnderline"/>
          <w:highlight w:val="yellow"/>
        </w:rPr>
        <w:t>legitimacy and acceptance</w:t>
      </w:r>
      <w:r w:rsidRPr="00D83725">
        <w:rPr>
          <w:rStyle w:val="StyleBoldUnderline"/>
        </w:rPr>
        <w:t xml:space="preserve"> of these standards</w:t>
      </w:r>
      <w:r w:rsidRPr="00D83725">
        <w:rPr>
          <w:sz w:val="14"/>
        </w:rPr>
        <w:t xml:space="preserve">. It will encourage other countries to join those which have already accepted the treaties. And, in countries where human rights generally are not respected, it will aid citizens in raising human rights issues.""' </w:t>
      </w:r>
      <w:r w:rsidRPr="00D83725">
        <w:rPr>
          <w:rStyle w:val="StyleBoldUnderline"/>
          <w:highlight w:val="yellow"/>
        </w:rPr>
        <w:t xml:space="preserve">One constantly hears this </w:t>
      </w:r>
      <w:r w:rsidRPr="00D83725">
        <w:rPr>
          <w:rStyle w:val="StyleBoldUnderline"/>
        </w:rPr>
        <w:t>refrain.</w:t>
      </w:r>
      <w:r w:rsidRPr="00D83725">
        <w:rPr>
          <w:sz w:val="14"/>
        </w:rPr>
        <w:t xml:space="preserve"> </w:t>
      </w:r>
      <w:r w:rsidRPr="00D83725">
        <w:rPr>
          <w:rStyle w:val="Emphasis"/>
          <w:highlight w:val="yellow"/>
        </w:rPr>
        <w:t>Yet there is little empirical reason to accept it.</w:t>
      </w:r>
      <w:r w:rsidRPr="00D83725">
        <w:rPr>
          <w:rStyle w:val="StyleBoldUnderline"/>
          <w:highlight w:val="yellow"/>
        </w:rPr>
        <w:t xml:space="preserve"> </w:t>
      </w:r>
      <w:r w:rsidRPr="00D83725">
        <w:rPr>
          <w:rStyle w:val="StyleBoldUnderline"/>
        </w:rPr>
        <w:t xml:space="preserve">Human rights </w:t>
      </w:r>
      <w:r w:rsidRPr="00D83725">
        <w:rPr>
          <w:rStyle w:val="StyleBoldUnderline"/>
          <w:highlight w:val="yellow"/>
        </w:rPr>
        <w:t>norms have</w:t>
      </w:r>
      <w:r w:rsidRPr="00D83725">
        <w:rPr>
          <w:rStyle w:val="StyleBoldUnderline"/>
        </w:rPr>
        <w:t xml:space="preserve"> in</w:t>
      </w:r>
      <w:r w:rsidRPr="00D83725">
        <w:rPr>
          <w:sz w:val="14"/>
        </w:rPr>
        <w:t xml:space="preserve"> fact </w:t>
      </w:r>
      <w:r w:rsidRPr="00D83725">
        <w:rPr>
          <w:rStyle w:val="Emphasis"/>
          <w:highlight w:val="yellow"/>
        </w:rPr>
        <w:t>spread widely</w:t>
      </w:r>
      <w:r w:rsidRPr="00D83725">
        <w:rPr>
          <w:rStyle w:val="StyleBoldUnderline"/>
          <w:highlight w:val="yellow"/>
        </w:rPr>
        <w:t xml:space="preserve"> without</w:t>
      </w:r>
      <w:r w:rsidRPr="00D83725">
        <w:rPr>
          <w:rStyle w:val="StyleBoldUnderline"/>
        </w:rPr>
        <w:t xml:space="preserve"> much </w:t>
      </w:r>
      <w:r w:rsidRPr="00D83725">
        <w:rPr>
          <w:rStyle w:val="StyleBoldUnderline"/>
          <w:highlight w:val="yellow"/>
        </w:rPr>
        <w:t>attention to U.S.</w:t>
      </w:r>
      <w:r w:rsidRPr="00D83725">
        <w:rPr>
          <w:rStyle w:val="StyleBoldUnderline"/>
        </w:rPr>
        <w:t xml:space="preserve"> domestic </w:t>
      </w:r>
      <w:r w:rsidRPr="00D83725">
        <w:rPr>
          <w:rStyle w:val="StyleBoldUnderline"/>
          <w:highlight w:val="yellow"/>
        </w:rPr>
        <w:t xml:space="preserve">policy. In the </w:t>
      </w:r>
      <w:r w:rsidRPr="00D83725">
        <w:rPr>
          <w:rStyle w:val="StyleBoldUnderline"/>
        </w:rPr>
        <w:t xml:space="preserve">wake of the </w:t>
      </w:r>
      <w:r w:rsidRPr="00D83725">
        <w:rPr>
          <w:rStyle w:val="StyleBoldUnderline"/>
          <w:highlight w:val="yellow"/>
        </w:rPr>
        <w:t>"third wave</w:t>
      </w:r>
      <w:r w:rsidRPr="00D83725">
        <w:rPr>
          <w:rStyle w:val="StyleBoldUnderline"/>
        </w:rPr>
        <w:t xml:space="preserve">" democratization in Eastern Europe, East Asia, and Latin America, </w:t>
      </w:r>
      <w:r w:rsidRPr="00D83725">
        <w:rPr>
          <w:rStyle w:val="StyleBoldUnderline"/>
          <w:highlight w:val="yellow"/>
        </w:rPr>
        <w:t>government</w:t>
      </w:r>
      <w:r w:rsidRPr="00D83725">
        <w:rPr>
          <w:rStyle w:val="StyleBoldUnderline"/>
        </w:rPr>
        <w:t xml:space="preserve"> after government </w:t>
      </w:r>
      <w:r w:rsidRPr="00D83725">
        <w:rPr>
          <w:rStyle w:val="StyleBoldUnderline"/>
          <w:highlight w:val="yellow"/>
        </w:rPr>
        <w:t>moved</w:t>
      </w:r>
      <w:r w:rsidRPr="00D83725">
        <w:rPr>
          <w:sz w:val="14"/>
        </w:rPr>
        <w:t xml:space="preserve"> ahead </w:t>
      </w:r>
      <w:r w:rsidRPr="00D83725">
        <w:rPr>
          <w:rStyle w:val="StyleBoldUnderline"/>
          <w:highlight w:val="yellow"/>
        </w:rPr>
        <w:t>to</w:t>
      </w:r>
      <w:r w:rsidRPr="00D83725">
        <w:rPr>
          <w:rStyle w:val="StyleBoldUnderline"/>
        </w:rPr>
        <w:t xml:space="preserve">ward more </w:t>
      </w:r>
      <w:r w:rsidRPr="00D83725">
        <w:rPr>
          <w:rStyle w:val="StyleBoldUnderline"/>
          <w:highlight w:val="yellow"/>
        </w:rPr>
        <w:t>active</w:t>
      </w:r>
      <w:r w:rsidRPr="00D83725">
        <w:rPr>
          <w:rStyle w:val="StyleBoldUnderline"/>
        </w:rPr>
        <w:t xml:space="preserve"> domestic and international </w:t>
      </w:r>
      <w:r w:rsidRPr="00D83725">
        <w:rPr>
          <w:rStyle w:val="StyleBoldUnderline"/>
          <w:highlight w:val="yellow"/>
        </w:rPr>
        <w:t xml:space="preserve">human rights policies without attending to U.S. </w:t>
      </w:r>
      <w:r w:rsidRPr="00D83725">
        <w:rPr>
          <w:rStyle w:val="StyleBoldUnderline"/>
        </w:rPr>
        <w:t xml:space="preserve">domestic or international </w:t>
      </w:r>
      <w:r w:rsidRPr="00D83725">
        <w:rPr>
          <w:rStyle w:val="StyleBoldUnderline"/>
          <w:highlight w:val="yellow"/>
        </w:rPr>
        <w:t>practice."</w:t>
      </w:r>
      <w:r w:rsidRPr="00D83725">
        <w:rPr>
          <w:rStyle w:val="StyleBoldUnderline"/>
        </w:rPr>
        <w:t xml:space="preserve"> </w:t>
      </w:r>
      <w:r w:rsidRPr="00D83725">
        <w:rPr>
          <w:rStyle w:val="StyleBoldUnderline"/>
          <w:highlight w:val="yellow"/>
        </w:rPr>
        <w:t>The human rights movement has</w:t>
      </w:r>
      <w:r w:rsidRPr="00D83725">
        <w:rPr>
          <w:rStyle w:val="StyleBoldUnderline"/>
        </w:rPr>
        <w:t xml:space="preserve"> firmly </w:t>
      </w:r>
      <w:r w:rsidRPr="00D83725">
        <w:rPr>
          <w:rStyle w:val="StyleBoldUnderline"/>
          <w:highlight w:val="yellow"/>
        </w:rPr>
        <w:t>embedded itself in public opinion and NGO networks,</w:t>
      </w:r>
      <w:r w:rsidRPr="00D83725">
        <w:rPr>
          <w:rStyle w:val="StyleBoldUnderline"/>
        </w:rPr>
        <w:t xml:space="preserve"> in the United States as well as elsewhere, </w:t>
      </w:r>
      <w:r w:rsidRPr="00D83725">
        <w:rPr>
          <w:rStyle w:val="Emphasis"/>
          <w:highlight w:val="yellow"/>
        </w:rPr>
        <w:t xml:space="preserve">despite </w:t>
      </w:r>
      <w:r w:rsidRPr="00D83725">
        <w:rPr>
          <w:rStyle w:val="Emphasis"/>
        </w:rPr>
        <w:t xml:space="preserve">the </w:t>
      </w:r>
      <w:r w:rsidRPr="00D83725">
        <w:rPr>
          <w:rStyle w:val="Emphasis"/>
          <w:highlight w:val="yellow"/>
        </w:rPr>
        <w:t xml:space="preserve">dubious legal </w:t>
      </w:r>
      <w:r w:rsidRPr="00D83725">
        <w:rPr>
          <w:rStyle w:val="Emphasis"/>
        </w:rPr>
        <w:t xml:space="preserve">status of international </w:t>
      </w:r>
      <w:r w:rsidRPr="00D83725">
        <w:rPr>
          <w:rStyle w:val="Emphasis"/>
          <w:highlight w:val="yellow"/>
        </w:rPr>
        <w:t>norms in the U</w:t>
      </w:r>
      <w:r w:rsidRPr="00D83725">
        <w:rPr>
          <w:rStyle w:val="Emphasis"/>
        </w:rPr>
        <w:t xml:space="preserve">nited </w:t>
      </w:r>
      <w:r w:rsidRPr="00D83725">
        <w:rPr>
          <w:rStyle w:val="Emphasis"/>
          <w:highlight w:val="yellow"/>
        </w:rPr>
        <w:t>S</w:t>
      </w:r>
      <w:r w:rsidRPr="00D83725">
        <w:rPr>
          <w:rStyle w:val="Emphasis"/>
        </w:rPr>
        <w:t>tates</w:t>
      </w:r>
      <w:r w:rsidRPr="00D83725">
        <w:rPr>
          <w:sz w:val="14"/>
        </w:rPr>
        <w:t xml:space="preserve">. </w:t>
      </w:r>
      <w:r w:rsidRPr="00D83725">
        <w:rPr>
          <w:rStyle w:val="StyleBoldUnderline"/>
        </w:rPr>
        <w:t xml:space="preserve">One reads occasional quotations from </w:t>
      </w:r>
      <w:r w:rsidRPr="00D83725">
        <w:rPr>
          <w:rStyle w:val="StyleBoldUnderline"/>
          <w:highlight w:val="yellow"/>
        </w:rPr>
        <w:t>recalcitrant governments cit</w:t>
      </w:r>
      <w:r w:rsidRPr="00D83725">
        <w:rPr>
          <w:rStyle w:val="StyleBoldUnderline"/>
        </w:rPr>
        <w:t xml:space="preserve">ing </w:t>
      </w:r>
      <w:r w:rsidRPr="00D83725">
        <w:rPr>
          <w:rStyle w:val="StyleBoldUnderline"/>
          <w:highlight w:val="yellow"/>
        </w:rPr>
        <w:t>American noncompliance</w:t>
      </w:r>
      <w:r w:rsidRPr="00D83725">
        <w:rPr>
          <w:sz w:val="14"/>
        </w:rPr>
        <w:t xml:space="preserve"> in their own defense-most recently Israel and Australia-</w:t>
      </w:r>
      <w:r w:rsidRPr="00D83725">
        <w:rPr>
          <w:rStyle w:val="StyleBoldUnderline"/>
          <w:highlight w:val="yellow"/>
        </w:rPr>
        <w:t>but</w:t>
      </w:r>
      <w:r w:rsidRPr="00D83725">
        <w:rPr>
          <w:rStyle w:val="StyleBoldUnderline"/>
        </w:rPr>
        <w:t xml:space="preserve"> there is little evidence that </w:t>
      </w:r>
      <w:r w:rsidRPr="00D83725">
        <w:rPr>
          <w:rStyle w:val="StyleBoldUnderline"/>
          <w:highlight w:val="yellow"/>
        </w:rPr>
        <w:t>this was</w:t>
      </w:r>
      <w:r w:rsidRPr="00D83725">
        <w:rPr>
          <w:rStyle w:val="StyleBoldUnderline"/>
        </w:rPr>
        <w:t xml:space="preserve"> more than </w:t>
      </w:r>
      <w:r w:rsidRPr="00D83725">
        <w:rPr>
          <w:rStyle w:val="StyleBoldUnderline"/>
          <w:highlight w:val="yellow"/>
        </w:rPr>
        <w:t xml:space="preserve">a </w:t>
      </w:r>
      <w:r w:rsidRPr="00D83725">
        <w:rPr>
          <w:rStyle w:val="Emphasis"/>
          <w:highlight w:val="yellow"/>
        </w:rPr>
        <w:t xml:space="preserve">redundant justification for policies </w:t>
      </w:r>
      <w:r w:rsidRPr="00D83725">
        <w:rPr>
          <w:rStyle w:val="Emphasis"/>
          <w:highlight w:val="yellow"/>
          <w:bdr w:val="single" w:sz="4" w:space="0" w:color="auto"/>
        </w:rPr>
        <w:t>made on other grounds</w:t>
      </w:r>
      <w:r w:rsidRPr="00D83725">
        <w:rPr>
          <w:sz w:val="14"/>
        </w:rPr>
        <w:t xml:space="preserve">. </w:t>
      </w:r>
      <w:r w:rsidRPr="00D83725">
        <w:rPr>
          <w:rStyle w:val="StyleBoldUnderline"/>
        </w:rPr>
        <w:t xml:space="preserve">Other </w:t>
      </w:r>
      <w:r w:rsidRPr="00D83725">
        <w:rPr>
          <w:rStyle w:val="StyleBoldUnderline"/>
          <w:highlight w:val="yellow"/>
        </w:rPr>
        <w:t>governments adhere</w:t>
      </w:r>
      <w:r w:rsidRPr="00D83725">
        <w:rPr>
          <w:rStyle w:val="StyleBoldUnderline"/>
        </w:rPr>
        <w:t xml:space="preserve"> or do not adhere </w:t>
      </w:r>
      <w:r w:rsidRPr="00D83725">
        <w:rPr>
          <w:rStyle w:val="StyleBoldUnderline"/>
          <w:highlight w:val="yellow"/>
        </w:rPr>
        <w:t xml:space="preserve">to </w:t>
      </w:r>
      <w:r w:rsidRPr="00D83725">
        <w:rPr>
          <w:rStyle w:val="StyleBoldUnderline"/>
        </w:rPr>
        <w:t xml:space="preserve">global </w:t>
      </w:r>
      <w:r w:rsidRPr="00D83725">
        <w:rPr>
          <w:rStyle w:val="StyleBoldUnderline"/>
          <w:highlight w:val="yellow"/>
        </w:rPr>
        <w:t>norms</w:t>
      </w:r>
      <w:r w:rsidRPr="00D83725">
        <w:rPr>
          <w:rStyle w:val="StyleBoldUnderline"/>
        </w:rPr>
        <w:t xml:space="preserve">, comply or do not comply with judgments of tribunals, </w:t>
      </w:r>
      <w:r w:rsidRPr="00D83725">
        <w:rPr>
          <w:rStyle w:val="StyleBoldUnderline"/>
          <w:highlight w:val="yellow"/>
        </w:rPr>
        <w:t>for reasons that</w:t>
      </w:r>
      <w:r w:rsidRPr="00D83725">
        <w:rPr>
          <w:rStyle w:val="StyleBoldUnderline"/>
        </w:rPr>
        <w:t xml:space="preserve"> seem to </w:t>
      </w:r>
      <w:r w:rsidRPr="00D83725">
        <w:rPr>
          <w:rStyle w:val="StyleBoldUnderline"/>
          <w:highlight w:val="yellow"/>
        </w:rPr>
        <w:t xml:space="preserve">have little to do with U.S. </w:t>
      </w:r>
      <w:r w:rsidRPr="00D83725">
        <w:rPr>
          <w:rStyle w:val="StyleBoldUnderline"/>
        </w:rPr>
        <w:t xml:space="preserve">multilateral </w:t>
      </w:r>
      <w:r w:rsidRPr="00D83725">
        <w:rPr>
          <w:rStyle w:val="StyleBoldUnderline"/>
          <w:highlight w:val="yellow"/>
        </w:rPr>
        <w:t>policy.</w:t>
      </w:r>
      <w:r w:rsidRPr="00D83725">
        <w:rPr>
          <w:sz w:val="14"/>
        </w:rPr>
        <w:t xml:space="preserve"> </w:t>
      </w:r>
    </w:p>
    <w:p w:rsidR="007C1320" w:rsidRDefault="007C1320" w:rsidP="007C1320">
      <w:pPr>
        <w:pStyle w:val="Heading2"/>
      </w:pPr>
      <w:r>
        <w:lastRenderedPageBreak/>
        <w:t>Link Debate</w:t>
      </w:r>
    </w:p>
    <w:p w:rsidR="007C1320" w:rsidRDefault="007C1320" w:rsidP="007C1320">
      <w:pPr>
        <w:pStyle w:val="Heading3"/>
      </w:pPr>
      <w:r>
        <w:lastRenderedPageBreak/>
        <w:t>A/T hypocrisy</w:t>
      </w:r>
    </w:p>
    <w:p w:rsidR="007C1320" w:rsidRPr="003B2D36" w:rsidRDefault="007C1320" w:rsidP="007C1320">
      <w:pPr>
        <w:pStyle w:val="Heading4"/>
      </w:pPr>
      <w:r w:rsidRPr="003B2D36">
        <w:t>No Hypocrisy-The US is having its human rights policies evaluated like other countries in the UN</w:t>
      </w:r>
    </w:p>
    <w:p w:rsidR="007C1320" w:rsidRPr="00541894" w:rsidRDefault="007C1320" w:rsidP="007C1320">
      <w:pPr>
        <w:rPr>
          <w:rStyle w:val="StyleBoldUnderline"/>
          <w:sz w:val="16"/>
          <w:szCs w:val="16"/>
        </w:rPr>
      </w:pPr>
      <w:r w:rsidRPr="00436063">
        <w:rPr>
          <w:rStyle w:val="StyleBoldUnderline"/>
        </w:rPr>
        <w:t>Dietrich and Witkowski 11</w:t>
      </w:r>
      <w:r w:rsidRPr="00436063">
        <w:t xml:space="preserve"> </w:t>
      </w:r>
      <w:r w:rsidRPr="00436063">
        <w:rPr>
          <w:sz w:val="16"/>
          <w:szCs w:val="16"/>
        </w:rPr>
        <w:t xml:space="preserve">John, Assistant Proffessor of Political Science, Bryant University.  </w:t>
      </w:r>
      <w:proofErr w:type="gramStart"/>
      <w:r w:rsidRPr="00436063">
        <w:rPr>
          <w:sz w:val="16"/>
          <w:szCs w:val="16"/>
        </w:rPr>
        <w:t>Caitlyn, Adjunct Professor, Science and Technology, Bryant University.</w:t>
      </w:r>
      <w:proofErr w:type="gramEnd"/>
      <w:r w:rsidRPr="00436063">
        <w:rPr>
          <w:sz w:val="16"/>
          <w:szCs w:val="16"/>
        </w:rPr>
        <w:t xml:space="preserve">  "Obama's Human Rights Policy: Deja vu with a Twist." </w:t>
      </w:r>
      <w:proofErr w:type="gramStart"/>
      <w:r w:rsidRPr="00436063">
        <w:rPr>
          <w:sz w:val="16"/>
          <w:szCs w:val="16"/>
        </w:rPr>
        <w:t>Human Rights Review.</w:t>
      </w:r>
      <w:proofErr w:type="gramEnd"/>
      <w:r w:rsidRPr="00436063">
        <w:rPr>
          <w:sz w:val="16"/>
          <w:szCs w:val="16"/>
        </w:rPr>
        <w:t xml:space="preserve">  09/24/11. Springer</w:t>
      </w:r>
    </w:p>
    <w:p w:rsidR="007C1320" w:rsidRPr="003D22AD" w:rsidRDefault="007C1320" w:rsidP="007C1320">
      <w:r w:rsidRPr="00436063">
        <w:rPr>
          <w:rStyle w:val="StyleBoldUnderline"/>
        </w:rPr>
        <w:t xml:space="preserve">The USA also submitted its first report on its own human rights policies under a Universal Periodic Reviews (UPR) system that requires all countries to report their activities to the UNHRC. The report gave the administration a chance to consider its policies and to meet with civil society groups to gain their perspectives. </w:t>
      </w:r>
      <w:r>
        <w:t xml:space="preserve">The final report not only touted the administration ’ s new policies on terrorist detainees and torture but also acknowledged problems such as continuing gaps in achievement between US racial groups and controversial new policies such as Arizona ’ s immigration laws. In January 2011, the UN released a review of the US submission that included 228 recommendations for the USA to improve. </w:t>
      </w:r>
      <w:r w:rsidRPr="00436063">
        <w:rPr>
          <w:rStyle w:val="StyleBoldUnderline"/>
        </w:rPr>
        <w:t xml:space="preserve">In March 2011, the USA responded that it supported 174 of the recommendations in whole or in part ranging from civil rights to immigration to torture, </w:t>
      </w:r>
      <w:r>
        <w:t>but that there also were areas where the USA disagreed, for example on maintaining the death penalty. Human Rights First ’ s Gabor Rona expressed the widely held view that “</w:t>
      </w:r>
      <w:r w:rsidRPr="00436063">
        <w:rPr>
          <w:rStyle w:val="StyleBoldUnderline"/>
        </w:rPr>
        <w:t xml:space="preserve"> The United States ’ approach to the UPR will help strengthen compliance with human rights norms here at home and will encourage a high standard for reporting by other countries, ” and “ strengthen the integrity of the Council ’ s credibility as a human rights monitoring body </w:t>
      </w:r>
      <w:r>
        <w:t>” (Human Rights First 2011 )</w:t>
      </w:r>
    </w:p>
    <w:p w:rsidR="007C1320" w:rsidRPr="001E1983" w:rsidRDefault="007C1320" w:rsidP="007C1320">
      <w:pPr>
        <w:pStyle w:val="Heading3"/>
      </w:pPr>
      <w:r>
        <w:lastRenderedPageBreak/>
        <w:t>A/T promotion</w:t>
      </w:r>
    </w:p>
    <w:p w:rsidR="007C1320" w:rsidRDefault="007C1320" w:rsidP="007C1320">
      <w:pPr>
        <w:pStyle w:val="Heading4"/>
      </w:pPr>
      <w:r>
        <w:t>The US isn’t adhering to Human Rights issues – empirics</w:t>
      </w:r>
    </w:p>
    <w:p w:rsidR="007C1320" w:rsidRDefault="007C1320" w:rsidP="007C1320">
      <w:r w:rsidRPr="002935AE">
        <w:rPr>
          <w:b/>
          <w:sz w:val="26"/>
          <w:szCs w:val="26"/>
        </w:rPr>
        <w:t>HPJC 14,</w:t>
      </w:r>
      <w:r>
        <w:t xml:space="preserve"> (Houston Project and Justice Center, “Why doesn't the USA address its obvious human rights abuses</w:t>
      </w:r>
      <w:proofErr w:type="gramStart"/>
      <w:r>
        <w:t>?,</w:t>
      </w:r>
      <w:proofErr w:type="gramEnd"/>
      <w:r>
        <w:t xml:space="preserve">” </w:t>
      </w:r>
      <w:hyperlink r:id="rId82" w:history="1">
        <w:r w:rsidRPr="00CA4ADC">
          <w:rPr>
            <w:rStyle w:val="Hyperlink"/>
          </w:rPr>
          <w:t>http://www.hpjc.org/node/957</w:t>
        </w:r>
      </w:hyperlink>
      <w:r>
        <w:t xml:space="preserve">, 10/01/14, //VZ)) </w:t>
      </w:r>
    </w:p>
    <w:p w:rsidR="007C1320" w:rsidRDefault="007C1320" w:rsidP="007C1320">
      <w:pPr>
        <w:rPr>
          <w:sz w:val="16"/>
        </w:rPr>
      </w:pPr>
      <w:r w:rsidRPr="002935AE">
        <w:rPr>
          <w:sz w:val="16"/>
        </w:rPr>
        <w:t xml:space="preserve">The Universal Declaration was a wonderful step forward for the world community.   However, it is disturbing that </w:t>
      </w:r>
      <w:r w:rsidRPr="002935AE">
        <w:rPr>
          <w:rStyle w:val="StyleBoldUnderline"/>
          <w:highlight w:val="yellow"/>
        </w:rPr>
        <w:t xml:space="preserve">human </w:t>
      </w:r>
      <w:r w:rsidRPr="002935AE">
        <w:rPr>
          <w:rStyle w:val="Emphasis"/>
          <w:highlight w:val="yellow"/>
        </w:rPr>
        <w:t>rights</w:t>
      </w:r>
      <w:r w:rsidRPr="002935AE">
        <w:rPr>
          <w:rStyle w:val="Emphasis"/>
        </w:rPr>
        <w:t xml:space="preserve"> seem to </w:t>
      </w:r>
      <w:r w:rsidRPr="002935AE">
        <w:rPr>
          <w:rStyle w:val="Emphasis"/>
          <w:highlight w:val="yellow"/>
        </w:rPr>
        <w:t>have</w:t>
      </w:r>
      <w:r w:rsidRPr="002935AE">
        <w:rPr>
          <w:rStyle w:val="Emphasis"/>
        </w:rPr>
        <w:t xml:space="preserve"> a very </w:t>
      </w:r>
      <w:r w:rsidRPr="002935AE">
        <w:rPr>
          <w:rStyle w:val="Emphasis"/>
          <w:highlight w:val="yellow"/>
        </w:rPr>
        <w:t>low priority in the U</w:t>
      </w:r>
      <w:r w:rsidRPr="002935AE">
        <w:rPr>
          <w:rStyle w:val="Emphasis"/>
        </w:rPr>
        <w:t xml:space="preserve">nited </w:t>
      </w:r>
      <w:r w:rsidRPr="002935AE">
        <w:rPr>
          <w:rStyle w:val="Emphasis"/>
          <w:highlight w:val="yellow"/>
        </w:rPr>
        <w:t>S</w:t>
      </w:r>
      <w:r w:rsidRPr="002935AE">
        <w:rPr>
          <w:rStyle w:val="Emphasis"/>
        </w:rPr>
        <w:t>tates at this time</w:t>
      </w:r>
      <w:r w:rsidRPr="002935AE">
        <w:rPr>
          <w:rStyle w:val="StyleBoldUnderline"/>
        </w:rPr>
        <w:t>.  Consider a recent vote in the U.S. Senate where the U.N. Convention on Rights of Persons with Disabilities was not ratified.</w:t>
      </w:r>
      <w:r w:rsidRPr="002935AE">
        <w:rPr>
          <w:sz w:val="16"/>
        </w:rPr>
        <w:t xml:space="preserve">   This shows what a sad state we find ourselves when it comes to basic human rights. </w:t>
      </w:r>
      <w:r w:rsidRPr="002935AE">
        <w:rPr>
          <w:rStyle w:val="StyleBoldUnderline"/>
        </w:rPr>
        <w:t xml:space="preserve">When discussing the U.S. record on human rights, the following questions often arise: Why does </w:t>
      </w:r>
      <w:r w:rsidRPr="002935AE">
        <w:rPr>
          <w:rStyle w:val="StyleBoldUnderline"/>
          <w:highlight w:val="yellow"/>
        </w:rPr>
        <w:t>the USA</w:t>
      </w:r>
      <w:r w:rsidRPr="002935AE">
        <w:rPr>
          <w:rStyle w:val="StyleBoldUnderline"/>
        </w:rPr>
        <w:t xml:space="preserve"> continue to use the death penalty? With over 1300 executions in the past 30 years and more than 3000 people on death row at this time, it </w:t>
      </w:r>
      <w:r w:rsidRPr="002935AE">
        <w:rPr>
          <w:rStyle w:val="Emphasis"/>
          <w:highlight w:val="yellow"/>
        </w:rPr>
        <w:t>is one of the leading executioners in the world</w:t>
      </w:r>
      <w:r w:rsidRPr="002935AE">
        <w:rPr>
          <w:rStyle w:val="StyleBoldUnderline"/>
        </w:rPr>
        <w:t xml:space="preserve">, in the </w:t>
      </w:r>
      <w:r w:rsidRPr="002935AE">
        <w:rPr>
          <w:rStyle w:val="Emphasis"/>
        </w:rPr>
        <w:t>company of countries such as China, Iran, Iraq and Saudi Arabia</w:t>
      </w:r>
      <w:r w:rsidRPr="002935AE">
        <w:rPr>
          <w:rStyle w:val="StyleBoldUnderline"/>
        </w:rPr>
        <w:t xml:space="preserve">. Why does the </w:t>
      </w:r>
      <w:r w:rsidRPr="002935AE">
        <w:rPr>
          <w:rStyle w:val="StyleBoldUnderline"/>
          <w:highlight w:val="yellow"/>
        </w:rPr>
        <w:t>USA</w:t>
      </w:r>
      <w:r w:rsidRPr="002935AE">
        <w:rPr>
          <w:rStyle w:val="StyleBoldUnderline"/>
        </w:rPr>
        <w:t xml:space="preserve"> incarcerate so many of its citizens? The country has over 2 million of its citizens behind bars and more than 5 million more on parole or probation. Its </w:t>
      </w:r>
      <w:r w:rsidRPr="002935AE">
        <w:rPr>
          <w:rStyle w:val="StyleBoldUnderline"/>
          <w:highlight w:val="yellow"/>
        </w:rPr>
        <w:t>incarceration rate is</w:t>
      </w:r>
      <w:r w:rsidRPr="002935AE">
        <w:rPr>
          <w:rStyle w:val="StyleBoldUnderline"/>
        </w:rPr>
        <w:t xml:space="preserve"> the </w:t>
      </w:r>
      <w:r w:rsidRPr="002935AE">
        <w:rPr>
          <w:rStyle w:val="StyleBoldUnderline"/>
          <w:highlight w:val="yellow"/>
        </w:rPr>
        <w:t>highest</w:t>
      </w:r>
      <w:r w:rsidRPr="002935AE">
        <w:rPr>
          <w:rStyle w:val="StyleBoldUnderline"/>
        </w:rPr>
        <w:t xml:space="preserve"> of any nation </w:t>
      </w:r>
      <w:r w:rsidRPr="002935AE">
        <w:rPr>
          <w:rStyle w:val="StyleBoldUnderline"/>
          <w:highlight w:val="yellow"/>
        </w:rPr>
        <w:t>in the world</w:t>
      </w:r>
      <w:r w:rsidRPr="002935AE">
        <w:rPr>
          <w:rStyle w:val="StyleBoldUnderline"/>
        </w:rPr>
        <w:t xml:space="preserve">. Why does the USA have so many prisoners in solitary confinement? Why doesn't it do a better job in rehabilitating and reintegrating prisoners into society? Why does </w:t>
      </w:r>
      <w:r w:rsidRPr="002935AE">
        <w:rPr>
          <w:rStyle w:val="StyleBoldUnderline"/>
          <w:highlight w:val="yellow"/>
        </w:rPr>
        <w:t xml:space="preserve">the USA have </w:t>
      </w:r>
      <w:r w:rsidRPr="002935AE">
        <w:rPr>
          <w:rStyle w:val="StyleBoldUnderline"/>
        </w:rPr>
        <w:t xml:space="preserve">so </w:t>
      </w:r>
      <w:r w:rsidRPr="002935AE">
        <w:rPr>
          <w:rStyle w:val="StyleBoldUnderline"/>
          <w:highlight w:val="yellow"/>
        </w:rPr>
        <w:t>many immigrants in detention facilities</w:t>
      </w:r>
      <w:r w:rsidRPr="002935AE">
        <w:rPr>
          <w:rStyle w:val="StyleBoldUnderline"/>
        </w:rPr>
        <w:t xml:space="preserve">? And why has it deported so many immigrants </w:t>
      </w:r>
      <w:proofErr w:type="gramStart"/>
      <w:r w:rsidRPr="002935AE">
        <w:rPr>
          <w:rStyle w:val="StyleBoldUnderline"/>
        </w:rPr>
        <w:t>which</w:t>
      </w:r>
      <w:proofErr w:type="gramEnd"/>
      <w:r w:rsidRPr="002935AE">
        <w:rPr>
          <w:rStyle w:val="StyleBoldUnderline"/>
        </w:rPr>
        <w:t xml:space="preserve"> has resulted in the breakup of thousands of families? Why are so many </w:t>
      </w:r>
      <w:r w:rsidRPr="002935AE">
        <w:rPr>
          <w:rStyle w:val="StyleBoldUnderline"/>
          <w:highlight w:val="yellow"/>
        </w:rPr>
        <w:t>U.S. citizens the victims of gun violence</w:t>
      </w:r>
      <w:r w:rsidRPr="002935AE">
        <w:rPr>
          <w:rStyle w:val="StyleBoldUnderline"/>
        </w:rPr>
        <w:t xml:space="preserve">? Why is the nation, which likes to be "tough on crime", so lax on gun control and mental health services? Why are so many </w:t>
      </w:r>
      <w:r w:rsidRPr="002935AE">
        <w:rPr>
          <w:rStyle w:val="StyleBoldUnderline"/>
          <w:highlight w:val="yellow"/>
        </w:rPr>
        <w:t>U.S. citizens brutalized and shot by police officers</w:t>
      </w:r>
      <w:r w:rsidRPr="002935AE">
        <w:rPr>
          <w:rStyle w:val="StyleBoldUnderline"/>
        </w:rPr>
        <w:t xml:space="preserve">? Why do so many of the nation's children live in dire poverty with no health insurance? Why is there </w:t>
      </w:r>
      <w:r w:rsidRPr="002935AE">
        <w:rPr>
          <w:rStyle w:val="StyleBoldUnderline"/>
          <w:highlight w:val="yellow"/>
        </w:rPr>
        <w:t>inadequate intervention when children are abused</w:t>
      </w:r>
      <w:r w:rsidRPr="002935AE">
        <w:rPr>
          <w:rStyle w:val="StyleBoldUnderline"/>
        </w:rPr>
        <w:t xml:space="preserve"> and neglected? Why isn't a "living wage" and health care provided to all people who work hard to earn a living? Why hasn't the USA ratified the International Covenant on Economic, Social and Cultural Rights, the U.N. Convention on the Rights of the Child , the U.N. Convention on Discrimination Against Women and the U.N. Convention on the Rights of Migrants? Why doesn't it support the Anti-Ballistic Missile Treaty, the Comprehensive Test Ban Treaty, the Land Mine Ban Treaty, the International Criminal Court and the Kyoto Protocol on Climate Protection? Why does the U.S. use drones to assassinate its enemies (which results in the death of many innocent people). Why hasn't the U.S. shut down the School of the Americas and the Guantanamo prison? Why doesn't it take a stronger stand against torture? Why doesn't it take stronger action to alleviate the suffering of the Palestinian people?</w:t>
      </w:r>
      <w:r w:rsidRPr="002935AE">
        <w:rPr>
          <w:sz w:val="16"/>
        </w:rPr>
        <w:t xml:space="preserve"> My typical answer to these questions is that </w:t>
      </w:r>
      <w:r w:rsidRPr="002935AE">
        <w:rPr>
          <w:rStyle w:val="StyleBoldUnderline"/>
        </w:rPr>
        <w:t xml:space="preserve">basic human rights are very weak in the USA. </w:t>
      </w:r>
      <w:r w:rsidRPr="002935AE">
        <w:rPr>
          <w:rStyle w:val="StyleBoldUnderline"/>
          <w:highlight w:val="yellow"/>
        </w:rPr>
        <w:t>The country has moved far</w:t>
      </w:r>
      <w:r w:rsidRPr="002935AE">
        <w:rPr>
          <w:rStyle w:val="StyleBoldUnderline"/>
        </w:rPr>
        <w:t xml:space="preserve"> to the </w:t>
      </w:r>
      <w:r w:rsidRPr="002935AE">
        <w:rPr>
          <w:rStyle w:val="StyleBoldUnderline"/>
          <w:highlight w:val="yellow"/>
        </w:rPr>
        <w:t>right</w:t>
      </w:r>
      <w:r w:rsidRPr="002935AE">
        <w:rPr>
          <w:rStyle w:val="StyleBoldUnderline"/>
        </w:rPr>
        <w:t xml:space="preserve"> politically and right-leaning politicians of </w:t>
      </w:r>
      <w:r w:rsidRPr="002935AE">
        <w:rPr>
          <w:rStyle w:val="StyleBoldUnderline"/>
          <w:highlight w:val="yellow"/>
        </w:rPr>
        <w:t xml:space="preserve">both parties do not give </w:t>
      </w:r>
      <w:r w:rsidRPr="002935AE">
        <w:rPr>
          <w:rStyle w:val="StyleBoldUnderline"/>
        </w:rPr>
        <w:t xml:space="preserve">a high </w:t>
      </w:r>
      <w:r w:rsidRPr="002935AE">
        <w:rPr>
          <w:rStyle w:val="StyleBoldUnderline"/>
          <w:highlight w:val="yellow"/>
        </w:rPr>
        <w:t>priority to human rights</w:t>
      </w:r>
      <w:r w:rsidRPr="002935AE">
        <w:rPr>
          <w:sz w:val="16"/>
        </w:rPr>
        <w:t xml:space="preserve">. That is the sad and stark truth. It is a truth that does not bode well for the future of the country. </w:t>
      </w:r>
    </w:p>
    <w:p w:rsidR="007C1320" w:rsidRDefault="007C1320" w:rsidP="007C1320">
      <w:pPr>
        <w:pStyle w:val="Heading2"/>
      </w:pPr>
      <w:r>
        <w:lastRenderedPageBreak/>
        <w:t>Internal Link Debate</w:t>
      </w:r>
    </w:p>
    <w:p w:rsidR="007C1320" w:rsidRDefault="007C1320" w:rsidP="007C1320">
      <w:pPr>
        <w:pStyle w:val="Heading3"/>
      </w:pPr>
      <w:r>
        <w:lastRenderedPageBreak/>
        <w:t>No modeling</w:t>
      </w:r>
    </w:p>
    <w:p w:rsidR="007C1320" w:rsidRDefault="007C1320" w:rsidP="007C1320">
      <w:pPr>
        <w:pStyle w:val="Heading4"/>
      </w:pPr>
      <w:r>
        <w:t xml:space="preserve">No modeling---their evidence is delusional </w:t>
      </w:r>
    </w:p>
    <w:p w:rsidR="007C1320" w:rsidRDefault="007C1320" w:rsidP="007C1320">
      <w:r>
        <w:t xml:space="preserve">Eric </w:t>
      </w:r>
      <w:r w:rsidRPr="004E737F">
        <w:rPr>
          <w:rStyle w:val="StyleStyleBold12pt"/>
        </w:rPr>
        <w:t>Black 12</w:t>
      </w:r>
      <w:r>
        <w:t>, former reporter for the Star Tribune and Twin Cities blogger, Some ideas to limit the ‘supremacy’ of the U.S. Supreme Court, 11/27/12, www.minnpost.com/eric-black-ink/2012/11/some-ideas-limit-supremacy-us-supreme-court</w:t>
      </w:r>
    </w:p>
    <w:p w:rsidR="007C1320" w:rsidRPr="004E737F" w:rsidRDefault="007C1320" w:rsidP="007C1320">
      <w:pPr>
        <w:rPr>
          <w:sz w:val="12"/>
        </w:rPr>
      </w:pPr>
      <w:r w:rsidRPr="004E737F">
        <w:rPr>
          <w:sz w:val="12"/>
        </w:rPr>
        <w:t xml:space="preserve">It seems to be part of our national DNA. We see ourselves as so unlike the rest of </w:t>
      </w:r>
      <w:r w:rsidRPr="00EF1D5A">
        <w:rPr>
          <w:b/>
          <w:sz w:val="12"/>
        </w:rPr>
        <w:t>the</w:t>
      </w:r>
      <w:r w:rsidRPr="004E737F">
        <w:rPr>
          <w:sz w:val="12"/>
        </w:rPr>
        <w:t xml:space="preserve"> world that </w:t>
      </w:r>
      <w:r w:rsidRPr="003B1DBD">
        <w:rPr>
          <w:rStyle w:val="StyleBoldUnderline"/>
          <w:highlight w:val="yellow"/>
        </w:rPr>
        <w:t>we have developed a</w:t>
      </w:r>
      <w:r w:rsidRPr="004E737F">
        <w:rPr>
          <w:rStyle w:val="StyleBoldUnderline"/>
        </w:rPr>
        <w:t xml:space="preserve"> semi-</w:t>
      </w:r>
      <w:r w:rsidRPr="003B1DBD">
        <w:rPr>
          <w:rStyle w:val="StyleBoldUnderline"/>
          <w:highlight w:val="yellow"/>
        </w:rPr>
        <w:t>religious belief in</w:t>
      </w:r>
      <w:r w:rsidRPr="004E737F">
        <w:rPr>
          <w:rStyle w:val="StyleBoldUnderline"/>
        </w:rPr>
        <w:t xml:space="preserve"> </w:t>
      </w:r>
      <w:r w:rsidRPr="004E737F">
        <w:rPr>
          <w:sz w:val="12"/>
        </w:rPr>
        <w:t>what we call</w:t>
      </w:r>
      <w:r w:rsidRPr="004E737F">
        <w:rPr>
          <w:rStyle w:val="StyleBoldUnderline"/>
        </w:rPr>
        <w:t xml:space="preserve"> “</w:t>
      </w:r>
      <w:r w:rsidRPr="003B1DBD">
        <w:rPr>
          <w:rStyle w:val="StyleBoldUnderline"/>
          <w:highlight w:val="yellow"/>
        </w:rPr>
        <w:t>American exceptionalism</w:t>
      </w:r>
      <w:r w:rsidRPr="004E737F">
        <w:rPr>
          <w:rStyle w:val="StyleBoldUnderline"/>
        </w:rPr>
        <w:t>.”</w:t>
      </w:r>
      <w:r w:rsidRPr="004E737F">
        <w:rPr>
          <w:sz w:val="12"/>
        </w:rPr>
        <w:t xml:space="preserve"> Maybe the upside is some kind of boost to our collective self-esteem. But one of the downsides is a reluctance to look around the world and see if anyone (especially not France) has a good idea from which we might benefit.</w:t>
      </w:r>
    </w:p>
    <w:p w:rsidR="007C1320" w:rsidRPr="004E737F" w:rsidRDefault="007C1320" w:rsidP="007C1320">
      <w:pPr>
        <w:rPr>
          <w:sz w:val="12"/>
        </w:rPr>
      </w:pPr>
      <w:proofErr w:type="gramStart"/>
      <w:r w:rsidRPr="004E737F">
        <w:rPr>
          <w:sz w:val="12"/>
        </w:rPr>
        <w:t>Especially on democracy.</w:t>
      </w:r>
      <w:proofErr w:type="gramEnd"/>
      <w:r w:rsidRPr="004E737F">
        <w:rPr>
          <w:sz w:val="12"/>
        </w:rPr>
        <w:t xml:space="preserve"> </w:t>
      </w:r>
      <w:r w:rsidRPr="003B1DBD">
        <w:rPr>
          <w:rStyle w:val="StyleBoldUnderline"/>
          <w:highlight w:val="yellow"/>
        </w:rPr>
        <w:t>We see ourselves as the</w:t>
      </w:r>
      <w:r w:rsidRPr="004E737F">
        <w:rPr>
          <w:rStyle w:val="StyleBoldUnderline"/>
        </w:rPr>
        <w:t xml:space="preserve"> world’s </w:t>
      </w:r>
      <w:r w:rsidRPr="003B1DBD">
        <w:rPr>
          <w:rStyle w:val="StyleBoldUnderline"/>
          <w:highlight w:val="yellow"/>
        </w:rPr>
        <w:t>model for democracy and</w:t>
      </w:r>
      <w:r w:rsidRPr="004E737F">
        <w:rPr>
          <w:rStyle w:val="StyleBoldUnderline"/>
        </w:rPr>
        <w:t xml:space="preserve"> the “</w:t>
      </w:r>
      <w:r w:rsidRPr="003B1DBD">
        <w:rPr>
          <w:rStyle w:val="StyleBoldUnderline"/>
          <w:highlight w:val="yellow"/>
        </w:rPr>
        <w:t>rule of law</w:t>
      </w:r>
      <w:r w:rsidRPr="004E737F">
        <w:rPr>
          <w:rStyle w:val="StyleBoldUnderline"/>
        </w:rPr>
        <w:t xml:space="preserve">.” </w:t>
      </w:r>
      <w:r w:rsidRPr="003B1DBD">
        <w:rPr>
          <w:rStyle w:val="StyleBoldUnderline"/>
          <w:highlight w:val="yellow"/>
        </w:rPr>
        <w:t>We expect others to copy us</w:t>
      </w:r>
      <w:r w:rsidRPr="004E737F">
        <w:rPr>
          <w:rStyle w:val="Emphasis"/>
        </w:rPr>
        <w:t xml:space="preserve">, although </w:t>
      </w:r>
      <w:r w:rsidRPr="003B1DBD">
        <w:rPr>
          <w:rStyle w:val="Emphasis"/>
          <w:highlight w:val="yellow"/>
        </w:rPr>
        <w:t>they have long</w:t>
      </w:r>
      <w:r w:rsidRPr="004E737F">
        <w:rPr>
          <w:rStyle w:val="Emphasis"/>
        </w:rPr>
        <w:t xml:space="preserve"> since </w:t>
      </w:r>
      <w:r w:rsidRPr="003B1DBD">
        <w:rPr>
          <w:rStyle w:val="Emphasis"/>
          <w:highlight w:val="yellow"/>
        </w:rPr>
        <w:t>stopped doing so</w:t>
      </w:r>
      <w:r w:rsidRPr="004E737F">
        <w:rPr>
          <w:sz w:val="12"/>
        </w:rPr>
        <w:t xml:space="preserve"> </w:t>
      </w:r>
      <w:r w:rsidRPr="004E737F">
        <w:rPr>
          <w:rStyle w:val="StyleBoldUnderline"/>
        </w:rPr>
        <w:t>with reference to the specifics of how to design a government.</w:t>
      </w:r>
      <w:r w:rsidRPr="004E737F">
        <w:rPr>
          <w:sz w:val="12"/>
        </w:rPr>
        <w:t xml:space="preserve"> We grumble a good deal about the breakdowns in our system, but we are not much open to ideas for improving it.</w:t>
      </w:r>
    </w:p>
    <w:p w:rsidR="007C1320" w:rsidRPr="00CE0CF8" w:rsidRDefault="007C1320" w:rsidP="007C1320">
      <w:pPr>
        <w:rPr>
          <w:bCs/>
          <w:u w:val="single"/>
        </w:rPr>
      </w:pPr>
      <w:r w:rsidRPr="003B1DBD">
        <w:rPr>
          <w:rStyle w:val="StyleBoldUnderline"/>
          <w:highlight w:val="yellow"/>
        </w:rPr>
        <w:t>University of Minnesota political scientist</w:t>
      </w:r>
      <w:r w:rsidRPr="004E737F">
        <w:rPr>
          <w:sz w:val="12"/>
        </w:rPr>
        <w:t xml:space="preserve"> Lisa </w:t>
      </w:r>
      <w:r w:rsidRPr="003B1DBD">
        <w:rPr>
          <w:rStyle w:val="StyleBoldUnderline"/>
          <w:highlight w:val="yellow"/>
        </w:rPr>
        <w:t>Hilbink</w:t>
      </w:r>
      <w:r w:rsidRPr="004E737F">
        <w:rPr>
          <w:sz w:val="12"/>
        </w:rPr>
        <w:t xml:space="preserve">, </w:t>
      </w:r>
      <w:r w:rsidRPr="004E737F">
        <w:rPr>
          <w:rStyle w:val="StyleBoldUnderline"/>
        </w:rPr>
        <w:t>whose specialties include comparative constitutional systems</w:t>
      </w:r>
      <w:r w:rsidRPr="004E737F">
        <w:rPr>
          <w:sz w:val="12"/>
        </w:rPr>
        <w:t xml:space="preserve"> around the world, </w:t>
      </w:r>
      <w:r w:rsidRPr="003B1DBD">
        <w:rPr>
          <w:rStyle w:val="StyleBoldUnderline"/>
          <w:highlight w:val="yellow"/>
        </w:rPr>
        <w:t>said that</w:t>
      </w:r>
      <w:r w:rsidRPr="004E737F">
        <w:rPr>
          <w:sz w:val="12"/>
        </w:rPr>
        <w:t xml:space="preserve"> basically, </w:t>
      </w:r>
      <w:r w:rsidRPr="003B1DBD">
        <w:rPr>
          <w:rStyle w:val="StyleBoldUnderline"/>
          <w:highlight w:val="yellow"/>
        </w:rPr>
        <w:t>since the end of World War II</w:t>
      </w:r>
      <w:r w:rsidRPr="003B1DBD">
        <w:rPr>
          <w:sz w:val="12"/>
          <w:highlight w:val="yellow"/>
        </w:rPr>
        <w:t xml:space="preserve">, </w:t>
      </w:r>
      <w:r w:rsidRPr="003B1DBD">
        <w:rPr>
          <w:rStyle w:val="StyleBoldUnderline"/>
          <w:highlight w:val="yellow"/>
        </w:rPr>
        <w:t>most of the world</w:t>
      </w:r>
      <w:r w:rsidRPr="004E737F">
        <w:rPr>
          <w:sz w:val="12"/>
        </w:rPr>
        <w:t xml:space="preserve"> outside of Latin America </w:t>
      </w:r>
      <w:r w:rsidRPr="003B1DBD">
        <w:rPr>
          <w:rStyle w:val="StyleBoldUnderline"/>
          <w:highlight w:val="yellow"/>
        </w:rPr>
        <w:t>came to the conclusion that the U.S. system was</w:t>
      </w:r>
      <w:r w:rsidRPr="004E737F">
        <w:rPr>
          <w:rStyle w:val="StyleBoldUnderline"/>
        </w:rPr>
        <w:t xml:space="preserve"> “pretty </w:t>
      </w:r>
      <w:r w:rsidRPr="003B1DBD">
        <w:rPr>
          <w:rStyle w:val="StyleBoldUnderline"/>
          <w:highlight w:val="yellow"/>
        </w:rPr>
        <w:t>crazy.”</w:t>
      </w:r>
    </w:p>
    <w:p w:rsidR="007C1320" w:rsidRDefault="007C1320" w:rsidP="007C1320">
      <w:pPr>
        <w:pStyle w:val="Heading4"/>
      </w:pPr>
      <w:r>
        <w:t xml:space="preserve">No modeling and no impact---democratic states will only model good US laws and authoritarian ones won’t model no matter what </w:t>
      </w:r>
    </w:p>
    <w:p w:rsidR="007C1320" w:rsidRDefault="007C1320" w:rsidP="007C1320">
      <w:proofErr w:type="gramStart"/>
      <w:r>
        <w:t xml:space="preserve">John O. </w:t>
      </w:r>
      <w:r w:rsidRPr="00AB5ED5">
        <w:rPr>
          <w:rStyle w:val="StyleStyleBold12pt"/>
        </w:rPr>
        <w:t>McGinnis 7</w:t>
      </w:r>
      <w:r w:rsidRPr="00AB5ED5">
        <w:t xml:space="preserve">, </w:t>
      </w:r>
      <w:r>
        <w:t>Professor of Law, Northwestern University School of Law.</w:t>
      </w:r>
      <w:proofErr w:type="gramEnd"/>
      <w:r>
        <w:t xml:space="preserve"> </w:t>
      </w:r>
      <w:proofErr w:type="gramStart"/>
      <w:r>
        <w:t>** Ilya Somin ** Assistant Professor of Law, George Mason University School of Law.</w:t>
      </w:r>
      <w:proofErr w:type="gramEnd"/>
      <w:r>
        <w:t xml:space="preserve"> GLOBAL CONSTITUTIONALISM: GLOBAL INFLUENCE ON U.S. JURISPRUDENCE: Should International Law Be Part of Our Law?</w:t>
      </w:r>
      <w:r w:rsidRPr="00AB5ED5">
        <w:t xml:space="preserve"> </w:t>
      </w:r>
      <w:proofErr w:type="gramStart"/>
      <w:r>
        <w:t>59 Stan.</w:t>
      </w:r>
      <w:proofErr w:type="gramEnd"/>
      <w:r>
        <w:t xml:space="preserve"> L. Rev. 1175</w:t>
      </w:r>
    </w:p>
    <w:p w:rsidR="007C1320" w:rsidRPr="007B748B" w:rsidRDefault="007C1320" w:rsidP="007C1320">
      <w:pPr>
        <w:rPr>
          <w:rStyle w:val="StyleBoldUnderline"/>
        </w:rPr>
      </w:pPr>
      <w:r w:rsidRPr="007B748B">
        <w:rPr>
          <w:sz w:val="14"/>
        </w:rPr>
        <w:t xml:space="preserve">The second benefit to foreigners of distinctive U.S. legal norms is information. </w:t>
      </w:r>
      <w:r w:rsidRPr="007B748B">
        <w:rPr>
          <w:rStyle w:val="StyleBoldUnderline"/>
        </w:rPr>
        <w:t>The costs and benefits of our norms will be visible for all to see.</w:t>
      </w:r>
      <w:r w:rsidRPr="007B748B">
        <w:rPr>
          <w:sz w:val="14"/>
        </w:rPr>
        <w:t xml:space="preserve"> </w:t>
      </w:r>
      <w:proofErr w:type="gramStart"/>
      <w:r w:rsidRPr="007B748B">
        <w:rPr>
          <w:sz w:val="14"/>
        </w:rPr>
        <w:t>n268</w:t>
      </w:r>
      <w:proofErr w:type="gramEnd"/>
      <w:r w:rsidRPr="007B748B">
        <w:rPr>
          <w:sz w:val="14"/>
        </w:rPr>
        <w:t xml:space="preserve"> Particularly </w:t>
      </w:r>
      <w:r w:rsidRPr="007B748B">
        <w:rPr>
          <w:rStyle w:val="StyleBoldUnderline"/>
        </w:rPr>
        <w:t>in an era of increased empirical social science testing</w:t>
      </w:r>
      <w:r w:rsidRPr="007B748B">
        <w:rPr>
          <w:sz w:val="14"/>
        </w:rPr>
        <w:t xml:space="preserve">, over time </w:t>
      </w:r>
      <w:r w:rsidRPr="007B748B">
        <w:rPr>
          <w:rStyle w:val="StyleBoldUnderline"/>
        </w:rPr>
        <w:t>we will be able to</w:t>
      </w:r>
      <w:r w:rsidRPr="007B748B">
        <w:rPr>
          <w:sz w:val="14"/>
        </w:rPr>
        <w:t xml:space="preserve"> analyze and </w:t>
      </w:r>
      <w:r w:rsidRPr="007B748B">
        <w:rPr>
          <w:rStyle w:val="StyleBoldUnderline"/>
        </w:rPr>
        <w:t>identify the effects of differences in norms between the U</w:t>
      </w:r>
      <w:r w:rsidRPr="007B748B">
        <w:rPr>
          <w:sz w:val="14"/>
        </w:rPr>
        <w:t xml:space="preserve">nited </w:t>
      </w:r>
      <w:r w:rsidRPr="007B748B">
        <w:rPr>
          <w:rStyle w:val="StyleBoldUnderline"/>
        </w:rPr>
        <w:t>S</w:t>
      </w:r>
      <w:r w:rsidRPr="007B748B">
        <w:rPr>
          <w:sz w:val="14"/>
        </w:rPr>
        <w:t xml:space="preserve">tates </w:t>
      </w:r>
      <w:r w:rsidRPr="007B748B">
        <w:rPr>
          <w:rStyle w:val="StyleBoldUnderline"/>
        </w:rPr>
        <w:t>and other nations</w:t>
      </w:r>
      <w:r w:rsidRPr="007B748B">
        <w:rPr>
          <w:sz w:val="14"/>
        </w:rPr>
        <w:t xml:space="preserve">. </w:t>
      </w:r>
      <w:proofErr w:type="gramStart"/>
      <w:r w:rsidRPr="007B748B">
        <w:rPr>
          <w:sz w:val="14"/>
        </w:rPr>
        <w:t>n269</w:t>
      </w:r>
      <w:proofErr w:type="gramEnd"/>
      <w:r w:rsidRPr="007B748B">
        <w:rPr>
          <w:sz w:val="14"/>
        </w:rPr>
        <w:t xml:space="preserve"> </w:t>
      </w:r>
      <w:r w:rsidRPr="007B748B">
        <w:rPr>
          <w:rStyle w:val="StyleBoldUnderline"/>
        </w:rPr>
        <w:t xml:space="preserve">Such </w:t>
      </w:r>
      <w:r w:rsidRPr="00D83725">
        <w:rPr>
          <w:rStyle w:val="StyleBoldUnderline"/>
          <w:highlight w:val="yellow"/>
        </w:rPr>
        <w:t>diversity benefits</w:t>
      </w:r>
      <w:r w:rsidRPr="007B748B">
        <w:rPr>
          <w:rStyle w:val="StyleBoldUnderline"/>
        </w:rPr>
        <w:t xml:space="preserve"> </w:t>
      </w:r>
      <w:r w:rsidRPr="00D83725">
        <w:rPr>
          <w:rStyle w:val="StyleBoldUnderline"/>
          <w:highlight w:val="yellow"/>
        </w:rPr>
        <w:t>foreigners as</w:t>
      </w:r>
      <w:r w:rsidRPr="007B748B">
        <w:rPr>
          <w:rStyle w:val="StyleBoldUnderline"/>
        </w:rPr>
        <w:t xml:space="preserve"> foreign </w:t>
      </w:r>
      <w:r w:rsidRPr="00D83725">
        <w:rPr>
          <w:rStyle w:val="StyleBoldUnderline"/>
          <w:highlight w:val="yellow"/>
        </w:rPr>
        <w:t xml:space="preserve">nations can decide to </w:t>
      </w:r>
      <w:r w:rsidRPr="00D83725">
        <w:rPr>
          <w:rStyle w:val="Emphasis"/>
          <w:highlight w:val="yellow"/>
        </w:rPr>
        <w:t>adopt our good norms and avoid our bad ones</w:t>
      </w:r>
      <w:r w:rsidRPr="007B748B">
        <w:rPr>
          <w:rStyle w:val="StyleBoldUnderline"/>
        </w:rPr>
        <w:t>.</w:t>
      </w:r>
    </w:p>
    <w:p w:rsidR="007C1320" w:rsidRPr="007B748B" w:rsidRDefault="007C1320" w:rsidP="007C1320">
      <w:pPr>
        <w:rPr>
          <w:sz w:val="14"/>
        </w:rPr>
      </w:pPr>
      <w:r w:rsidRPr="007B748B">
        <w:rPr>
          <w:sz w:val="14"/>
        </w:rPr>
        <w:t xml:space="preserve">The only noteworthy counterargument is </w:t>
      </w:r>
      <w:r w:rsidRPr="006E0EBD">
        <w:rPr>
          <w:rStyle w:val="StyleBoldUnderline"/>
          <w:highlight w:val="yellow"/>
        </w:rPr>
        <w:t>the claim that U.S. norms will have</w:t>
      </w:r>
      <w:r w:rsidRPr="007B748B">
        <w:rPr>
          <w:rStyle w:val="StyleBoldUnderline"/>
        </w:rPr>
        <w:t xml:space="preserve"> more </w:t>
      </w:r>
      <w:r w:rsidRPr="006E0EBD">
        <w:rPr>
          <w:rStyle w:val="StyleBoldUnderline"/>
          <w:highlight w:val="yellow"/>
        </w:rPr>
        <w:t>harmful effects</w:t>
      </w:r>
      <w:r w:rsidRPr="007B748B">
        <w:rPr>
          <w:rStyle w:val="StyleBoldUnderline"/>
        </w:rPr>
        <w:t xml:space="preserve"> than those of</w:t>
      </w:r>
      <w:r w:rsidRPr="007B748B">
        <w:rPr>
          <w:sz w:val="14"/>
        </w:rPr>
        <w:t xml:space="preserve"> raw </w:t>
      </w:r>
      <w:r w:rsidRPr="007B748B">
        <w:rPr>
          <w:rStyle w:val="StyleBoldUnderline"/>
        </w:rPr>
        <w:t xml:space="preserve">international law, </w:t>
      </w:r>
      <w:r w:rsidRPr="006E0EBD">
        <w:rPr>
          <w:rStyle w:val="StyleBoldUnderline"/>
          <w:highlight w:val="yellow"/>
        </w:rPr>
        <w:t>yet other nations will</w:t>
      </w:r>
      <w:r w:rsidRPr="007B748B">
        <w:rPr>
          <w:rStyle w:val="StyleBoldUnderline"/>
        </w:rPr>
        <w:t xml:space="preserve"> still </w:t>
      </w:r>
      <w:r w:rsidRPr="006E0EBD">
        <w:rPr>
          <w:rStyle w:val="StyleBoldUnderline"/>
          <w:highlight w:val="yellow"/>
        </w:rPr>
        <w:t>copy them</w:t>
      </w:r>
      <w:r w:rsidRPr="007B748B">
        <w:rPr>
          <w:rStyle w:val="StyleBoldUnderline"/>
        </w:rPr>
        <w:t>.</w:t>
      </w:r>
      <w:r w:rsidRPr="007B748B">
        <w:rPr>
          <w:sz w:val="14"/>
        </w:rPr>
        <w:t xml:space="preserve"> But both parts of this proposition </w:t>
      </w:r>
      <w:r w:rsidRPr="006E0EBD">
        <w:rPr>
          <w:rStyle w:val="StyleBoldUnderline"/>
          <w:highlight w:val="yellow"/>
        </w:rPr>
        <w:t>seem doubtful</w:t>
      </w:r>
      <w:r w:rsidRPr="006E0EBD">
        <w:rPr>
          <w:sz w:val="14"/>
          <w:highlight w:val="yellow"/>
        </w:rPr>
        <w:t>.</w:t>
      </w:r>
      <w:r w:rsidRPr="007B748B">
        <w:rPr>
          <w:sz w:val="14"/>
        </w:rPr>
        <w:t xml:space="preserve"> First, U.S. law emerges from a democratic process that creates a likelihood that it will cause less harm than rules that emerge from the nondemocratic </w:t>
      </w:r>
      <w:proofErr w:type="gramStart"/>
      <w:r w:rsidRPr="007B748B">
        <w:rPr>
          <w:sz w:val="14"/>
        </w:rPr>
        <w:t>processes  [</w:t>
      </w:r>
      <w:proofErr w:type="gramEnd"/>
      <w:r w:rsidRPr="007B748B">
        <w:rPr>
          <w:sz w:val="14"/>
        </w:rPr>
        <w:t xml:space="preserve">*1235]  that create international law. Second, other </w:t>
      </w:r>
      <w:r w:rsidRPr="006E0EBD">
        <w:rPr>
          <w:rStyle w:val="StyleBoldUnderline"/>
          <w:highlight w:val="yellow"/>
        </w:rPr>
        <w:t xml:space="preserve">democratic </w:t>
      </w:r>
      <w:r w:rsidRPr="00D83725">
        <w:rPr>
          <w:rStyle w:val="StyleBoldUnderline"/>
          <w:highlight w:val="yellow"/>
        </w:rPr>
        <w:t>nations can</w:t>
      </w:r>
      <w:r w:rsidRPr="007B748B">
        <w:rPr>
          <w:rStyle w:val="StyleBoldUnderline"/>
        </w:rPr>
        <w:t xml:space="preserve"> </w:t>
      </w:r>
      <w:r w:rsidRPr="00D83725">
        <w:rPr>
          <w:rStyle w:val="StyleBoldUnderline"/>
        </w:rPr>
        <w:t xml:space="preserve">use their own political processes to </w:t>
      </w:r>
      <w:r w:rsidRPr="00D83725">
        <w:rPr>
          <w:rStyle w:val="Emphasis"/>
          <w:highlight w:val="yellow"/>
        </w:rPr>
        <w:t xml:space="preserve">screen out </w:t>
      </w:r>
      <w:r w:rsidRPr="00D83725">
        <w:rPr>
          <w:rStyle w:val="StyleBoldUnderline"/>
          <w:highlight w:val="yellow"/>
        </w:rPr>
        <w:t>American norms that</w:t>
      </w:r>
      <w:r w:rsidRPr="007B748B">
        <w:rPr>
          <w:rStyle w:val="StyleBoldUnderline"/>
        </w:rPr>
        <w:t xml:space="preserve"> might </w:t>
      </w:r>
      <w:r w:rsidRPr="00D83725">
        <w:rPr>
          <w:rStyle w:val="StyleBoldUnderline"/>
          <w:highlight w:val="yellow"/>
        </w:rPr>
        <w:t>cause harm</w:t>
      </w:r>
      <w:r w:rsidRPr="007B748B">
        <w:rPr>
          <w:rStyle w:val="StyleBoldUnderline"/>
        </w:rPr>
        <w:t xml:space="preserve"> if copied</w:t>
      </w:r>
      <w:r w:rsidRPr="007B748B">
        <w:rPr>
          <w:sz w:val="14"/>
        </w:rPr>
        <w:t>.</w:t>
      </w:r>
    </w:p>
    <w:p w:rsidR="007C1320" w:rsidRDefault="007C1320" w:rsidP="007C1320">
      <w:pPr>
        <w:rPr>
          <w:sz w:val="14"/>
        </w:rPr>
      </w:pPr>
      <w:r w:rsidRPr="007B748B">
        <w:rPr>
          <w:rStyle w:val="StyleBoldUnderline"/>
        </w:rPr>
        <w:t>Of course,</w:t>
      </w:r>
      <w:r w:rsidRPr="007B748B">
        <w:rPr>
          <w:sz w:val="14"/>
        </w:rPr>
        <w:t xml:space="preserve"> </w:t>
      </w:r>
      <w:r w:rsidRPr="006E0EBD">
        <w:rPr>
          <w:rStyle w:val="StyleBoldUnderline"/>
        </w:rPr>
        <w:t>many nations remain authoritarian</w:t>
      </w:r>
      <w:r w:rsidRPr="007B748B">
        <w:rPr>
          <w:sz w:val="14"/>
        </w:rPr>
        <w:t xml:space="preserve">. </w:t>
      </w:r>
      <w:proofErr w:type="gramStart"/>
      <w:r w:rsidRPr="007B748B">
        <w:rPr>
          <w:sz w:val="14"/>
        </w:rPr>
        <w:t>n270</w:t>
      </w:r>
      <w:proofErr w:type="gramEnd"/>
      <w:r w:rsidRPr="007B748B">
        <w:rPr>
          <w:sz w:val="14"/>
        </w:rPr>
        <w:t xml:space="preserve"> </w:t>
      </w:r>
      <w:r w:rsidRPr="007B748B">
        <w:rPr>
          <w:rStyle w:val="StyleBoldUnderline"/>
        </w:rPr>
        <w:t xml:space="preserve">But </w:t>
      </w:r>
      <w:r w:rsidRPr="006E0EBD">
        <w:rPr>
          <w:rStyle w:val="StyleBoldUnderline"/>
        </w:rPr>
        <w:t>our norms are not likely to</w:t>
      </w:r>
      <w:r w:rsidRPr="007B748B">
        <w:rPr>
          <w:rStyle w:val="StyleBoldUnderline"/>
        </w:rPr>
        <w:t xml:space="preserve"> have</w:t>
      </w:r>
      <w:r w:rsidRPr="007B748B">
        <w:rPr>
          <w:sz w:val="14"/>
        </w:rPr>
        <w:t xml:space="preserve"> much </w:t>
      </w:r>
      <w:r w:rsidRPr="006E0EBD">
        <w:rPr>
          <w:rStyle w:val="StyleBoldUnderline"/>
        </w:rPr>
        <w:t>influence</w:t>
      </w:r>
      <w:r w:rsidRPr="007B748B">
        <w:rPr>
          <w:rStyle w:val="StyleBoldUnderline"/>
        </w:rPr>
        <w:t xml:space="preserve"> on </w:t>
      </w:r>
      <w:r w:rsidRPr="006E0EBD">
        <w:rPr>
          <w:rStyle w:val="StyleBoldUnderline"/>
        </w:rPr>
        <w:t>their choice of norms</w:t>
      </w:r>
      <w:r w:rsidRPr="006E0EBD">
        <w:rPr>
          <w:sz w:val="14"/>
        </w:rPr>
        <w:t xml:space="preserve">. </w:t>
      </w:r>
      <w:r w:rsidRPr="006E0EBD">
        <w:rPr>
          <w:rStyle w:val="StyleBoldUnderline"/>
          <w:highlight w:val="yellow"/>
        </w:rPr>
        <w:t>Authoritarian states</w:t>
      </w:r>
      <w:r w:rsidRPr="006E0EBD">
        <w:rPr>
          <w:rStyle w:val="StyleBoldUnderline"/>
        </w:rPr>
        <w:t xml:space="preserve"> </w:t>
      </w:r>
      <w:r w:rsidRPr="006E0EBD">
        <w:rPr>
          <w:sz w:val="14"/>
        </w:rPr>
        <w:t xml:space="preserve">are likely to </w:t>
      </w:r>
      <w:r w:rsidRPr="006E0EBD">
        <w:rPr>
          <w:rStyle w:val="StyleBoldUnderline"/>
          <w:highlight w:val="yellow"/>
        </w:rPr>
        <w:t>select norms that</w:t>
      </w:r>
      <w:r w:rsidRPr="006E0EBD">
        <w:rPr>
          <w:sz w:val="14"/>
          <w:highlight w:val="yellow"/>
        </w:rPr>
        <w:t xml:space="preserve"> </w:t>
      </w:r>
      <w:r w:rsidRPr="006E0EBD">
        <w:rPr>
          <w:rStyle w:val="StyleBoldUnderline"/>
          <w:highlight w:val="yellow"/>
        </w:rPr>
        <w:t>serve</w:t>
      </w:r>
      <w:r w:rsidRPr="006E0EBD">
        <w:rPr>
          <w:rStyle w:val="StyleBoldUnderline"/>
        </w:rPr>
        <w:t xml:space="preserve"> the interests of </w:t>
      </w:r>
      <w:r w:rsidRPr="006E0EBD">
        <w:rPr>
          <w:rStyle w:val="StyleBoldUnderline"/>
          <w:highlight w:val="yellow"/>
        </w:rPr>
        <w:t>those in power</w:t>
      </w:r>
      <w:r w:rsidRPr="007B748B">
        <w:rPr>
          <w:rStyle w:val="StyleBoldUnderline"/>
        </w:rPr>
        <w:t xml:space="preserve">, </w:t>
      </w:r>
      <w:r w:rsidRPr="00D83725">
        <w:rPr>
          <w:rStyle w:val="Emphasis"/>
          <w:highlight w:val="yellow"/>
        </w:rPr>
        <w:t>regardless of the norms we adopt</w:t>
      </w:r>
      <w:r w:rsidRPr="007B748B">
        <w:rPr>
          <w:sz w:val="14"/>
        </w:rPr>
        <w:t xml:space="preserve">. It is true that </w:t>
      </w:r>
      <w:r w:rsidRPr="00D83725">
        <w:rPr>
          <w:rStyle w:val="Emphasis"/>
        </w:rPr>
        <w:t xml:space="preserve">sometimes </w:t>
      </w:r>
      <w:r w:rsidRPr="00D83725">
        <w:rPr>
          <w:rStyle w:val="Emphasis"/>
          <w:highlight w:val="yellow"/>
        </w:rPr>
        <w:t xml:space="preserve">they might cite </w:t>
      </w:r>
      <w:r w:rsidRPr="006E0EBD">
        <w:rPr>
          <w:rStyle w:val="Emphasis"/>
          <w:highlight w:val="yellow"/>
        </w:rPr>
        <w:t xml:space="preserve">our norms as </w:t>
      </w:r>
      <w:r w:rsidRPr="00D83725">
        <w:rPr>
          <w:rStyle w:val="Emphasis"/>
          <w:highlight w:val="yellow"/>
          <w:bdr w:val="single" w:sz="4" w:space="0" w:color="auto"/>
        </w:rPr>
        <w:t>cover</w:t>
      </w:r>
      <w:r w:rsidRPr="006E0EBD">
        <w:rPr>
          <w:rStyle w:val="Emphasis"/>
          <w:highlight w:val="yellow"/>
        </w:rPr>
        <w:t xml:space="preserve"> for their decisions. But </w:t>
      </w:r>
      <w:r w:rsidRPr="00D83725">
        <w:rPr>
          <w:rStyle w:val="Emphasis"/>
        </w:rPr>
        <w:t>the crucial word here is "cover."</w:t>
      </w:r>
      <w:r w:rsidRPr="00D83725">
        <w:rPr>
          <w:sz w:val="14"/>
        </w:rPr>
        <w:t xml:space="preserve"> </w:t>
      </w:r>
      <w:r w:rsidRPr="006E0EBD">
        <w:rPr>
          <w:rStyle w:val="Emphasis"/>
          <w:highlight w:val="yellow"/>
          <w:bdr w:val="single" w:sz="4" w:space="0" w:color="auto"/>
        </w:rPr>
        <w:t>They would have adopted the same rules, anyway.</w:t>
      </w:r>
      <w:r w:rsidRPr="007B748B">
        <w:rPr>
          <w:sz w:val="14"/>
        </w:rPr>
        <w:t xml:space="preserve"> The cover may bamboozle some and thus be counted a cost. But this would seem marginal compared to the harm of allowing raw international law to trump domestic law.</w:t>
      </w:r>
    </w:p>
    <w:p w:rsidR="007C1320" w:rsidRDefault="007C1320" w:rsidP="007C1320">
      <w:r>
        <w:t>AT: Human Rights Cred</w:t>
      </w:r>
    </w:p>
    <w:p w:rsidR="007C1320" w:rsidRDefault="007C1320" w:rsidP="007C1320">
      <w:pPr>
        <w:pStyle w:val="Heading2"/>
      </w:pPr>
      <w:r>
        <w:lastRenderedPageBreak/>
        <w:t>Impact Debate</w:t>
      </w:r>
    </w:p>
    <w:p w:rsidR="007C1320" w:rsidRDefault="007C1320" w:rsidP="007C1320">
      <w:pPr>
        <w:pStyle w:val="Heading3"/>
      </w:pPr>
      <w:r>
        <w:lastRenderedPageBreak/>
        <w:t>No impact – generic</w:t>
      </w:r>
    </w:p>
    <w:p w:rsidR="007C1320" w:rsidRPr="0014491D" w:rsidRDefault="007C1320" w:rsidP="007C1320">
      <w:pPr>
        <w:pStyle w:val="Heading4"/>
      </w:pPr>
      <w:r>
        <w:t xml:space="preserve">Human rights leadership is impossible---alt causes overwhelm and the </w:t>
      </w:r>
      <w:r w:rsidRPr="00356CEC">
        <w:rPr>
          <w:u w:val="single"/>
        </w:rPr>
        <w:t>US won’t exercise its influence</w:t>
      </w:r>
      <w:r>
        <w:t xml:space="preserve"> </w:t>
      </w:r>
    </w:p>
    <w:p w:rsidR="007C1320" w:rsidRPr="00356CEC" w:rsidRDefault="007C1320" w:rsidP="007C1320">
      <w:r w:rsidRPr="00B21947">
        <w:t>Alemayehu</w:t>
      </w:r>
      <w:r w:rsidRPr="00B21947">
        <w:rPr>
          <w:rStyle w:val="StyleStyleBold12pt"/>
        </w:rPr>
        <w:t xml:space="preserve"> Mariam 13</w:t>
      </w:r>
      <w:r w:rsidRPr="00356CEC">
        <w:t>,</w:t>
      </w:r>
      <w:r>
        <w:rPr>
          <w:rStyle w:val="StyleStyleBold12pt"/>
        </w:rPr>
        <w:t xml:space="preserve"> </w:t>
      </w:r>
      <w:r w:rsidRPr="00B21947">
        <w:t>8/18/</w:t>
      </w:r>
      <w:r>
        <w:t xml:space="preserve">13 </w:t>
      </w:r>
      <w:r w:rsidRPr="00B21947">
        <w:t>PhD, JD, teaches political science at California State University, San Bernardino “Is America Disinventing Human Rights</w:t>
      </w:r>
      <w:proofErr w:type="gramStart"/>
      <w:r w:rsidRPr="00B21947">
        <w:t>?,</w:t>
      </w:r>
      <w:proofErr w:type="gramEnd"/>
      <w:r w:rsidRPr="00B21947">
        <w:t>” http</w:t>
      </w:r>
      <w:r>
        <w:t>://www.ethiopianreview.us/48632</w:t>
      </w:r>
    </w:p>
    <w:p w:rsidR="007C1320" w:rsidRDefault="007C1320" w:rsidP="007C1320">
      <w:pPr>
        <w:rPr>
          <w:sz w:val="14"/>
        </w:rPr>
      </w:pPr>
      <w:r w:rsidRPr="00356CEC">
        <w:rPr>
          <w:sz w:val="14"/>
        </w:rPr>
        <w:t xml:space="preserve">In a New York Times op-ed piece in June 2012, Carter cautioned, “At a time when popular revolutions are sweeping the globe, </w:t>
      </w:r>
      <w:r>
        <w:rPr>
          <w:u w:val="single"/>
        </w:rPr>
        <w:t xml:space="preserve">the United States should be strengthening, not weakening, basic rules of law and principles of justice enumerated in the Universal Declaration of Human Rights. But instead of making the world safer, </w:t>
      </w:r>
      <w:r w:rsidRPr="00356CEC">
        <w:rPr>
          <w:u w:val="single"/>
        </w:rPr>
        <w:t>America’s violation of</w:t>
      </w:r>
      <w:r>
        <w:rPr>
          <w:u w:val="single"/>
        </w:rPr>
        <w:t xml:space="preserve"> international </w:t>
      </w:r>
      <w:r w:rsidRPr="00356CEC">
        <w:rPr>
          <w:u w:val="single"/>
        </w:rPr>
        <w:t>human rights abets our enemies and alienates our friends</w:t>
      </w:r>
      <w:r>
        <w:rPr>
          <w:u w:val="single"/>
        </w:rPr>
        <w:t>.”</w:t>
      </w:r>
      <w:r w:rsidRPr="00356CEC">
        <w:rPr>
          <w:sz w:val="12"/>
        </w:rPr>
        <w:t>¶</w:t>
      </w:r>
      <w:r w:rsidRPr="00356CEC">
        <w:rPr>
          <w:sz w:val="12"/>
          <w:u w:val="single"/>
        </w:rPr>
        <w:t xml:space="preserve"> </w:t>
      </w:r>
      <w:r w:rsidRPr="00356CEC">
        <w:rPr>
          <w:sz w:val="14"/>
        </w:rPr>
        <w:t xml:space="preserve">Carter also raised a number of important questions: Has </w:t>
      </w:r>
      <w:r w:rsidRPr="00B21947">
        <w:rPr>
          <w:highlight w:val="yellow"/>
          <w:u w:val="single"/>
        </w:rPr>
        <w:t>the U.S. abdicated</w:t>
      </w:r>
      <w:r>
        <w:rPr>
          <w:u w:val="single"/>
        </w:rPr>
        <w:t xml:space="preserve"> its moral </w:t>
      </w:r>
      <w:r w:rsidRPr="00B21947">
        <w:rPr>
          <w:highlight w:val="yellow"/>
          <w:u w:val="single"/>
        </w:rPr>
        <w:t>leadership in</w:t>
      </w:r>
      <w:r>
        <w:rPr>
          <w:u w:val="single"/>
        </w:rPr>
        <w:t xml:space="preserve"> the arena of international </w:t>
      </w:r>
      <w:r w:rsidRPr="00B21947">
        <w:rPr>
          <w:highlight w:val="yellow"/>
          <w:u w:val="single"/>
        </w:rPr>
        <w:t>human rights</w:t>
      </w:r>
      <w:r w:rsidRPr="00356CEC">
        <w:rPr>
          <w:sz w:val="14"/>
        </w:rPr>
        <w:t xml:space="preserve">? Has the U.S. betrayed its core values by maintaining a detention facility at </w:t>
      </w:r>
      <w:r>
        <w:rPr>
          <w:u w:val="single"/>
        </w:rPr>
        <w:t>Guantánamo Bay, Cuba</w:t>
      </w:r>
      <w:r w:rsidRPr="00356CEC">
        <w:rPr>
          <w:sz w:val="14"/>
        </w:rPr>
        <w:t xml:space="preserve">, and subjecting dozens of prisoners to “cruel, inhuman or degrading treatment or punishment” and leaving them without the “prospect of ever obtaining their freedom”? Does the </w:t>
      </w:r>
      <w:r>
        <w:rPr>
          <w:u w:val="single"/>
        </w:rPr>
        <w:t>arbitrary killing</w:t>
      </w:r>
      <w:r w:rsidRPr="00356CEC">
        <w:rPr>
          <w:sz w:val="14"/>
        </w:rPr>
        <w:t xml:space="preserve"> of a person suspected to be an enemy terrorist in a drone strike along with women and children who happen to be nearby comport with America’s professed commitment to the rule of law and human rights</w:t>
      </w:r>
      <w:proofErr w:type="gramStart"/>
      <w:r w:rsidRPr="00356CEC">
        <w:rPr>
          <w:sz w:val="14"/>
        </w:rPr>
        <w:t>?</w:t>
      </w:r>
      <w:r w:rsidRPr="00356CEC">
        <w:rPr>
          <w:sz w:val="12"/>
        </w:rPr>
        <w:t>¶</w:t>
      </w:r>
      <w:proofErr w:type="gramEnd"/>
      <w:r w:rsidRPr="00356CEC">
        <w:rPr>
          <w:sz w:val="14"/>
        </w:rPr>
        <w:t xml:space="preserve"> In 1948, the U.S. played a central leadership role in “inventing” the principal instrument which today serves as the bedrock foundation of modern human rights. The Universal Declaration of Human Rights (UDHR), adopted by the UN General Assembly in December 1948, set a “common standard of achievement for all peoples and all nations” in terms of equality, dignity and rights. Mrs. Eleanor Roosevelt, the widow of President Franklin D. Roosevelt, chaired the committee that drafted the UDHR. Eleanor remains an unsung heroine even though she was the mother of the modern global human rights movement. Without her, there would have been no UDHR; and without the UDHR, it is doubtful that the plethora of subsequent human rights conventions and regimes would have come into existence. Remarkably, she managed to mobilize, organize and proselytize human rights even though she had no legal training, diplomatic experience or bureaucratic expertise. She used her skills as political activist and advocate in the cause of freedom, justice and civil rights to work for global human rights.</w:t>
      </w:r>
      <w:r w:rsidRPr="00356CEC">
        <w:rPr>
          <w:sz w:val="12"/>
        </w:rPr>
        <w:t>¶</w:t>
      </w:r>
      <w:r w:rsidRPr="00356CEC">
        <w:rPr>
          <w:sz w:val="14"/>
        </w:rPr>
        <w:t xml:space="preserve"> Is America disinventing human rights?</w:t>
      </w:r>
      <w:r w:rsidRPr="00356CEC">
        <w:rPr>
          <w:sz w:val="12"/>
        </w:rPr>
        <w:t>¶</w:t>
      </w:r>
      <w:r w:rsidRPr="00356CEC">
        <w:rPr>
          <w:sz w:val="14"/>
        </w:rPr>
        <w:t xml:space="preserve"> </w:t>
      </w:r>
      <w:r>
        <w:rPr>
          <w:u w:val="single"/>
        </w:rPr>
        <w:t>It seems the U.S. is “disinventing” human rights through the pursuit of double (triple, quadruple) standard of human rights policy wrapped in a cover of diplocrisy</w:t>
      </w:r>
      <w:r w:rsidRPr="00356CEC">
        <w:rPr>
          <w:sz w:val="14"/>
        </w:rPr>
        <w:t xml:space="preserve">. </w:t>
      </w:r>
      <w:r>
        <w:rPr>
          <w:u w:val="single"/>
        </w:rPr>
        <w:t>In Africa, the U.S. has one set of standards for Robert Mugabe’s Zimbabwe and Omar al-Bashir’s Sudan</w:t>
      </w:r>
      <w:r w:rsidRPr="00356CEC">
        <w:rPr>
          <w:sz w:val="14"/>
        </w:rPr>
        <w:t xml:space="preserve">. Mugabe and Bashir are classified as the nasty hombres of human rights in Africa. </w:t>
      </w:r>
      <w:r>
        <w:rPr>
          <w:u w:val="single"/>
        </w:rPr>
        <w:t xml:space="preserve">The U.S. has targeted both regimes for crippling economic sanctions and </w:t>
      </w:r>
      <w:proofErr w:type="gramStart"/>
      <w:r>
        <w:rPr>
          <w:u w:val="single"/>
        </w:rPr>
        <w:t>diplomatic</w:t>
      </w:r>
      <w:proofErr w:type="gramEnd"/>
      <w:r>
        <w:rPr>
          <w:u w:val="single"/>
        </w:rPr>
        <w:t xml:space="preserve"> pressure</w:t>
      </w:r>
      <w:r w:rsidRPr="00356CEC">
        <w:rPr>
          <w:sz w:val="14"/>
        </w:rPr>
        <w:t xml:space="preserve">. </w:t>
      </w:r>
      <w:r w:rsidRPr="00356CEC">
        <w:rPr>
          <w:highlight w:val="yellow"/>
          <w:u w:val="single"/>
        </w:rPr>
        <w:t>The U.S. has frozen the assets of Mugabe</w:t>
      </w:r>
      <w:r>
        <w:rPr>
          <w:u w:val="single"/>
        </w:rPr>
        <w:t>’s family and henchmen because the “Mugabe regime rules through politically motivated violence and intimidation and has triggered the collapse of the rule of law in Zimbabwe.”</w:t>
      </w:r>
      <w:r w:rsidRPr="00356CEC">
        <w:rPr>
          <w:sz w:val="12"/>
        </w:rPr>
        <w:t>¶</w:t>
      </w:r>
      <w:r w:rsidRPr="00356CEC">
        <w:rPr>
          <w:sz w:val="12"/>
          <w:u w:val="single"/>
        </w:rPr>
        <w:t xml:space="preserve"> </w:t>
      </w:r>
      <w:r>
        <w:rPr>
          <w:u w:val="single"/>
        </w:rPr>
        <w:t>The U.S. calls “partners” equally brutal regimes in Africa which serve as its proxies</w:t>
      </w:r>
      <w:r w:rsidRPr="00356CEC">
        <w:rPr>
          <w:sz w:val="14"/>
        </w:rPr>
        <w:t xml:space="preserve">. Paul Kagame of Rwanda, </w:t>
      </w:r>
      <w:r>
        <w:rPr>
          <w:u w:val="single"/>
        </w:rPr>
        <w:t>Yuweri Museveni of Uganda and the deceased leader of the regime in Ethiopia are lauded as the “new breed of African leaders” and crowned “partners”.</w:t>
      </w:r>
      <w:r w:rsidRPr="00356CEC">
        <w:rPr>
          <w:sz w:val="14"/>
        </w:rPr>
        <w:t xml:space="preserve"> Uhuru </w:t>
      </w:r>
      <w:r>
        <w:rPr>
          <w:u w:val="single"/>
        </w:rPr>
        <w:t>Kenyatta, recently elected president of Kenya and a suspect under indictment by the International Criminal Court (ICC) for crimes against humanity is said to be different than Bashir who faces similar ICC charges</w:t>
      </w:r>
      <w:r w:rsidRPr="00356CEC">
        <w:rPr>
          <w:sz w:val="14"/>
        </w:rPr>
        <w:t>. In 2009, Ambassador Susan E. Rice, then-U.S. Permanent Representative to the United Nations, demanded Bashir’s arrest and prosecution: “The people of Sudan have suffered too much for too long, and an end to their anguish will not come easily. Those who committed atrocities in Sudan, including genocide, should be brought to justice.” No official U.S. statement on Uhuru’s ICC prosecution was issued.</w:t>
      </w:r>
      <w:r w:rsidRPr="00356CEC">
        <w:rPr>
          <w:sz w:val="12"/>
        </w:rPr>
        <w:t>¶</w:t>
      </w:r>
      <w:r w:rsidRPr="00356CEC">
        <w:rPr>
          <w:sz w:val="14"/>
        </w:rPr>
        <w:t xml:space="preserve"> </w:t>
      </w:r>
      <w:r>
        <w:rPr>
          <w:u w:val="single"/>
        </w:rPr>
        <w:t>The U.S. maintains excellent relations with</w:t>
      </w:r>
      <w:r w:rsidRPr="00356CEC">
        <w:rPr>
          <w:sz w:val="14"/>
        </w:rPr>
        <w:t xml:space="preserve"> Teodoro Obiang Nguema </w:t>
      </w:r>
      <w:r>
        <w:rPr>
          <w:u w:val="single"/>
        </w:rPr>
        <w:t>Mbasogo of Equatorial Guinea who has been in power since 1979 because of that country’s oil reserves</w:t>
      </w:r>
      <w:r w:rsidRPr="00356CEC">
        <w:rPr>
          <w:sz w:val="14"/>
        </w:rPr>
        <w:t xml:space="preserve">; but all of the oil revenues are </w:t>
      </w:r>
      <w:r>
        <w:rPr>
          <w:u w:val="single"/>
        </w:rPr>
        <w:t>looted by Obiang and his cronies.</w:t>
      </w:r>
      <w:r w:rsidRPr="00356CEC">
        <w:rPr>
          <w:sz w:val="14"/>
        </w:rPr>
        <w:t xml:space="preserve"> In 2011, the U.S. brought legal action in federal court against Obiang’s son to seize corruptly obtained assets including a $40 million estate in Malibu, California overlooking the Pacific Ocean, a luxury plane and a dozen super-sports cars worth millions of dollars. The U.S. has not touched any of the other African Ali Babas and their forty dozen thieving cronies who have stolen billions and stashed their cash in U.S. and other banks.</w:t>
      </w:r>
      <w:r w:rsidRPr="00356CEC">
        <w:rPr>
          <w:sz w:val="12"/>
        </w:rPr>
        <w:t>¶</w:t>
      </w:r>
      <w:r w:rsidRPr="00356CEC">
        <w:rPr>
          <w:sz w:val="14"/>
        </w:rPr>
        <w:t xml:space="preserve"> </w:t>
      </w:r>
      <w:r w:rsidRPr="00B21947">
        <w:rPr>
          <w:highlight w:val="yellow"/>
          <w:u w:val="single"/>
        </w:rPr>
        <w:t xml:space="preserve">Despite lofty rhetoric in support </w:t>
      </w:r>
      <w:r w:rsidRPr="00356CEC">
        <w:rPr>
          <w:u w:val="single"/>
        </w:rPr>
        <w:t xml:space="preserve">of the advancement </w:t>
      </w:r>
      <w:r w:rsidRPr="00B21947">
        <w:rPr>
          <w:highlight w:val="yellow"/>
          <w:u w:val="single"/>
        </w:rPr>
        <w:t xml:space="preserve">of </w:t>
      </w:r>
      <w:r w:rsidRPr="00356CEC">
        <w:rPr>
          <w:highlight w:val="yellow"/>
          <w:u w:val="single"/>
        </w:rPr>
        <w:t>democracy and</w:t>
      </w:r>
      <w:r>
        <w:rPr>
          <w:u w:val="single"/>
        </w:rPr>
        <w:t xml:space="preserve"> protection of </w:t>
      </w:r>
      <w:r w:rsidRPr="00356CEC">
        <w:rPr>
          <w:highlight w:val="yellow"/>
          <w:u w:val="single"/>
        </w:rPr>
        <w:t>human rights</w:t>
      </w:r>
      <w:r>
        <w:rPr>
          <w:u w:val="single"/>
        </w:rPr>
        <w:t xml:space="preserve"> in Africa, the </w:t>
      </w:r>
      <w:r w:rsidRPr="00B21947">
        <w:rPr>
          <w:highlight w:val="yellow"/>
          <w:u w:val="single"/>
        </w:rPr>
        <w:t>U</w:t>
      </w:r>
      <w:r>
        <w:rPr>
          <w:u w:val="single"/>
        </w:rPr>
        <w:t xml:space="preserve">nited </w:t>
      </w:r>
      <w:r w:rsidRPr="00B21947">
        <w:rPr>
          <w:highlight w:val="yellow"/>
          <w:u w:val="single"/>
        </w:rPr>
        <w:t>S</w:t>
      </w:r>
      <w:r>
        <w:rPr>
          <w:u w:val="single"/>
        </w:rPr>
        <w:t xml:space="preserve">tates </w:t>
      </w:r>
      <w:r w:rsidRPr="00B21947">
        <w:rPr>
          <w:highlight w:val="yellow"/>
          <w:u w:val="single"/>
        </w:rPr>
        <w:t xml:space="preserve">continues to </w:t>
      </w:r>
      <w:r w:rsidRPr="00356CEC">
        <w:rPr>
          <w:highlight w:val="yellow"/>
          <w:u w:val="single"/>
        </w:rPr>
        <w:t>subsidize</w:t>
      </w:r>
      <w:r w:rsidRPr="00356CEC">
        <w:rPr>
          <w:u w:val="single"/>
        </w:rPr>
        <w:t xml:space="preserve"> and coddle </w:t>
      </w:r>
      <w:r w:rsidRPr="00B21947">
        <w:rPr>
          <w:highlight w:val="yellow"/>
          <w:u w:val="single"/>
        </w:rPr>
        <w:t>African dictatorships</w:t>
      </w:r>
      <w:r>
        <w:rPr>
          <w:u w:val="single"/>
        </w:rPr>
        <w:t xml:space="preserve"> that are as bad as or even </w:t>
      </w:r>
      <w:r w:rsidRPr="00356CEC">
        <w:rPr>
          <w:highlight w:val="yellow"/>
          <w:u w:val="single"/>
        </w:rPr>
        <w:t>worse than Mugabe’s</w:t>
      </w:r>
      <w:r w:rsidRPr="00356CEC">
        <w:rPr>
          <w:sz w:val="14"/>
        </w:rPr>
        <w:t xml:space="preserve">. The U.S. currently provides substantial economic aid, loans, technical and security </w:t>
      </w:r>
      <w:r w:rsidRPr="00356CEC">
        <w:rPr>
          <w:rStyle w:val="StyleBoldUnderline"/>
        </w:rPr>
        <w:t>assistance to the repressive regimes in Ethiopia, Congo (DRC), Uganda, Rwanda and elsewhere</w:t>
      </w:r>
      <w:r w:rsidRPr="00356CEC">
        <w:rPr>
          <w:sz w:val="14"/>
        </w:rPr>
        <w:t xml:space="preserve">. </w:t>
      </w:r>
      <w:r w:rsidRPr="00356CEC">
        <w:rPr>
          <w:highlight w:val="yellow"/>
          <w:u w:val="single"/>
        </w:rPr>
        <w:t>None of these countries holds free elections</w:t>
      </w:r>
      <w:r>
        <w:rPr>
          <w:u w:val="single"/>
        </w:rPr>
        <w:t>, allow the operation of an independent press or free expression or abide by the rule of law. All of them are corrupt to the core, keep thousands of political prisoners, use torture and ruthlessly persecute their opposition. Yet they are deemed U.S. “partners”.</w:t>
      </w:r>
      <w:r w:rsidRPr="00356CEC">
        <w:rPr>
          <w:sz w:val="12"/>
        </w:rPr>
        <w:t>¶</w:t>
      </w:r>
      <w:r w:rsidRPr="00356CEC">
        <w:rPr>
          <w:sz w:val="12"/>
          <w:u w:val="single"/>
        </w:rPr>
        <w:t xml:space="preserve"> </w:t>
      </w:r>
      <w:r w:rsidRPr="00356CEC">
        <w:rPr>
          <w:sz w:val="14"/>
        </w:rPr>
        <w:t>“</w:t>
      </w:r>
      <w:r w:rsidRPr="00356CEC">
        <w:rPr>
          <w:rStyle w:val="StyleBoldUnderline"/>
        </w:rPr>
        <w:t xml:space="preserve">Principled disengagement” as a way of reinventing an American human rights policy?¶ </w:t>
      </w:r>
      <w:r w:rsidRPr="00356CEC">
        <w:rPr>
          <w:rStyle w:val="StyleBoldUnderline"/>
          <w:highlight w:val="yellow"/>
        </w:rPr>
        <w:t>If</w:t>
      </w:r>
      <w:r w:rsidRPr="00356CEC">
        <w:rPr>
          <w:rStyle w:val="StyleBoldUnderline"/>
        </w:rPr>
        <w:t xml:space="preserve"> the </w:t>
      </w:r>
      <w:r w:rsidRPr="00356CEC">
        <w:rPr>
          <w:rStyle w:val="StyleBoldUnderline"/>
          <w:highlight w:val="yellow"/>
        </w:rPr>
        <w:t>Obama</w:t>
      </w:r>
      <w:r w:rsidRPr="00356CEC">
        <w:rPr>
          <w:rStyle w:val="StyleBoldUnderline"/>
        </w:rPr>
        <w:t xml:space="preserve"> Administration indeed </w:t>
      </w:r>
      <w:r w:rsidRPr="00356CEC">
        <w:rPr>
          <w:rStyle w:val="StyleBoldUnderline"/>
          <w:highlight w:val="yellow"/>
        </w:rPr>
        <w:t>has a</w:t>
      </w:r>
      <w:r w:rsidRPr="00356CEC">
        <w:rPr>
          <w:rStyle w:val="StyleBoldUnderline"/>
        </w:rPr>
        <w:t xml:space="preserve"> global or African </w:t>
      </w:r>
      <w:r w:rsidRPr="00356CEC">
        <w:rPr>
          <w:rStyle w:val="StyleBoldUnderline"/>
          <w:highlight w:val="yellow"/>
        </w:rPr>
        <w:t xml:space="preserve">human rights policy, </w:t>
      </w:r>
      <w:r w:rsidRPr="00356CEC">
        <w:rPr>
          <w:rStyle w:val="Emphasis"/>
          <w:highlight w:val="yellow"/>
        </w:rPr>
        <w:lastRenderedPageBreak/>
        <w:t>it must be a well-kept secret</w:t>
      </w:r>
      <w:r w:rsidRPr="00356CEC">
        <w:rPr>
          <w:sz w:val="14"/>
          <w:szCs w:val="14"/>
        </w:rPr>
        <w:t>. In March 2013, Michael Posner, U.S. Assistant Secretary of State for Democracy, Human Rights, and Labor said American human rights policy is based on “principled engagement”: “We are going to go to the United Nations and join the Human Rights Council and we’re going to be part of it even though we recognize it doesn’t work… We’re going to engage with governments that are allies but we are also going to engage with governments with tough relationships and human rights are going to be part of those discussions.” Second, the U.S. will follow “a single standard for human rights, the Universal Declaration of Human Rights, and it applies to all including ourselves…” Third, consistent with President “Obama’s personality”, the Administration believes “change occurs from within and so a lot of the emphasis… [will be] on how we can help local actors, change agents, civil society, labor activists, religious leaders trying to change their societies from within and amplify their own voices and give them the support they need…”</w:t>
      </w:r>
      <w:r w:rsidRPr="00356CEC">
        <w:rPr>
          <w:sz w:val="12"/>
          <w:szCs w:val="14"/>
        </w:rPr>
        <w:t>¶</w:t>
      </w:r>
      <w:r w:rsidRPr="00356CEC">
        <w:rPr>
          <w:sz w:val="14"/>
          <w:szCs w:val="14"/>
        </w:rPr>
        <w:t xml:space="preserve"> On August 14, according to Egyptian government sources, 525 protesters, mostly members of the Muslim Brotherhood, were killed and 3,717 injured at the hands of Egyptian military and security forces. It was an unspeakably horrifying massacre of protesters exercising their right to peaceful expression of grievances.</w:t>
      </w:r>
      <w:r w:rsidRPr="00356CEC">
        <w:rPr>
          <w:sz w:val="12"/>
          <w:szCs w:val="14"/>
        </w:rPr>
        <w:t>¶</w:t>
      </w:r>
      <w:r w:rsidRPr="00356CEC">
        <w:rPr>
          <w:sz w:val="14"/>
          <w:szCs w:val="14"/>
        </w:rPr>
        <w:t xml:space="preserve"> </w:t>
      </w:r>
      <w:r w:rsidRPr="00356CEC">
        <w:rPr>
          <w:sz w:val="14"/>
        </w:rPr>
        <w:t xml:space="preserve">On August </w:t>
      </w:r>
      <w:proofErr w:type="gramStart"/>
      <w:r w:rsidRPr="00356CEC">
        <w:rPr>
          <w:sz w:val="14"/>
        </w:rPr>
        <w:t>15,</w:t>
      </w:r>
      <w:proofErr w:type="gramEnd"/>
      <w:r w:rsidRPr="00356CEC">
        <w:rPr>
          <w:sz w:val="14"/>
        </w:rPr>
        <w:t xml:space="preserve"> President </w:t>
      </w:r>
      <w:r w:rsidRPr="00356CEC">
        <w:rPr>
          <w:highlight w:val="yellow"/>
          <w:u w:val="single"/>
        </w:rPr>
        <w:t>Obama criticized</w:t>
      </w:r>
      <w:r>
        <w:rPr>
          <w:u w:val="single"/>
        </w:rPr>
        <w:t xml:space="preserve"> the heavy-handed </w:t>
      </w:r>
      <w:r w:rsidRPr="00356CEC">
        <w:rPr>
          <w:highlight w:val="yellow"/>
          <w:u w:val="single"/>
        </w:rPr>
        <w:t>crackdown</w:t>
      </w:r>
      <w:r>
        <w:rPr>
          <w:u w:val="single"/>
        </w:rPr>
        <w:t xml:space="preserve"> on peaceful protesters </w:t>
      </w:r>
      <w:r w:rsidRPr="00356CEC">
        <w:rPr>
          <w:highlight w:val="yellow"/>
          <w:u w:val="single"/>
        </w:rPr>
        <w:t>with</w:t>
      </w:r>
      <w:r>
        <w:rPr>
          <w:u w:val="single"/>
        </w:rPr>
        <w:t xml:space="preserve"> </w:t>
      </w:r>
      <w:r w:rsidRPr="00356CEC">
        <w:rPr>
          <w:rStyle w:val="Emphasis"/>
        </w:rPr>
        <w:t xml:space="preserve">the usual </w:t>
      </w:r>
      <w:r w:rsidRPr="00356CEC">
        <w:rPr>
          <w:rStyle w:val="Emphasis"/>
          <w:highlight w:val="yellow"/>
        </w:rPr>
        <w:t>platitudes</w:t>
      </w:r>
      <w:r w:rsidRPr="00356CEC">
        <w:rPr>
          <w:sz w:val="14"/>
        </w:rPr>
        <w:t>. “The United States strongly condemns the steps that have been taken by Egypt’s interim government and security forces. We deplore violence against civilians.” His message to the Egyptian people was somewhat disconcerting in light of the massacre. “America cannot determine the future of Egypt. We do not take sides with any particular party or political figure. I know it’s tempting inside Egypt to blame the United States.”</w:t>
      </w:r>
      <w:r w:rsidRPr="00356CEC">
        <w:rPr>
          <w:sz w:val="12"/>
        </w:rPr>
        <w:t>¶</w:t>
      </w:r>
      <w:r w:rsidRPr="00356CEC">
        <w:rPr>
          <w:sz w:val="14"/>
        </w:rPr>
        <w:t xml:space="preserve"> In July 2009, in Ghana, President Obama told Africa’s “strongmen”, “History offers a clear verdict: governments that respect the will of their own people are more prosperous, more stable, and more successful than governments that do not…. No person wants to live in a society where the rule of law gives way to the rule of brutality… Make no mistake: history is on the side of these brave Africans [citizens and their communities driving change], and not with those who use coups or change Constitutions to stay in power. Africa doesn’t need strongmen, it needs strong institutions.”</w:t>
      </w:r>
      <w:r w:rsidRPr="00356CEC">
        <w:rPr>
          <w:sz w:val="12"/>
        </w:rPr>
        <w:t>¶</w:t>
      </w:r>
      <w:r w:rsidRPr="00356CEC">
        <w:rPr>
          <w:sz w:val="14"/>
        </w:rPr>
        <w:t xml:space="preserve"> President Obama has a clear choice in Egypt between “those who use coups to stay in power” and the people of Egypt peacefully protesting in the streets. Now he says, “We don’t take sides…” By “not taking sides”, it seems he has taken sides with Egypt’s strongmen who “use coups to stay in power”. So much for “principled engagement”</w:t>
      </w:r>
      <w:proofErr w:type="gramStart"/>
      <w:r w:rsidRPr="00356CEC">
        <w:rPr>
          <w:sz w:val="14"/>
        </w:rPr>
        <w:t>!</w:t>
      </w:r>
      <w:r w:rsidRPr="00356CEC">
        <w:rPr>
          <w:sz w:val="12"/>
        </w:rPr>
        <w:t>¶</w:t>
      </w:r>
      <w:proofErr w:type="gramEnd"/>
      <w:r w:rsidRPr="00356CEC">
        <w:rPr>
          <w:sz w:val="14"/>
        </w:rPr>
        <w:t xml:space="preserve"> Obama reassured the Egyptian military that the U.S. does not intend to end or suspend its decades-old partnership with them. He cautioned the military that “While we want to sustain our relationship with Egypt, our traditional cooperation cannot continue as usual while civilians are being killed in the streets.” He indicated his disapproval of the imposition of “martial law” but made no mention of the manifest military coup that had ousted Morsy. He obliquely referred to it as a “military intervention”. He made a gesture of “action” cancelling a symbolic military exercise with the Egyptian army. There will be no suspension of U.S. military aid to Egypt and no other sanctions will be imposed on the Egyptian military or government.</w:t>
      </w:r>
      <w:r w:rsidRPr="00356CEC">
        <w:rPr>
          <w:sz w:val="12"/>
        </w:rPr>
        <w:t>¶</w:t>
      </w:r>
      <w:r w:rsidRPr="00356CEC">
        <w:rPr>
          <w:sz w:val="14"/>
        </w:rPr>
        <w:t xml:space="preserve"> </w:t>
      </w:r>
      <w:r w:rsidRPr="00356CEC">
        <w:rPr>
          <w:sz w:val="14"/>
          <w:szCs w:val="14"/>
        </w:rPr>
        <w:t>I am not clear what Obama’s human rights policy of “principled engagement” actually means. But I have a lot of questions about it: Does it mean moral complacency and tolerance of the crimes against humanity of African dictators for the sake of the war on terror and oil? Is it a euphemism for abdication of American ideals on the altar of political expediency? Does it mean overlooking and excusing the crimes of ruthless dictators and turning a blind eye to their bottomless corruption? Does “principled engagement” mean allowing dictators to suck at the teats of American taxpayers to satisfy their insatiable aid addiction while they brutalize their people</w:t>
      </w:r>
      <w:proofErr w:type="gramStart"/>
      <w:r w:rsidRPr="00356CEC">
        <w:rPr>
          <w:sz w:val="14"/>
          <w:szCs w:val="14"/>
        </w:rPr>
        <w:t>?</w:t>
      </w:r>
      <w:r w:rsidRPr="00356CEC">
        <w:rPr>
          <w:sz w:val="12"/>
          <w:szCs w:val="14"/>
        </w:rPr>
        <w:t>¶</w:t>
      </w:r>
      <w:proofErr w:type="gramEnd"/>
      <w:r w:rsidRPr="00356CEC">
        <w:rPr>
          <w:sz w:val="14"/>
          <w:szCs w:val="14"/>
        </w:rPr>
        <w:t xml:space="preserve"> </w:t>
      </w:r>
      <w:r>
        <w:rPr>
          <w:u w:val="single"/>
        </w:rPr>
        <w:t>The facts of Obama’s “principled engagement” tell a different story</w:t>
      </w:r>
      <w:r w:rsidRPr="00356CEC">
        <w:rPr>
          <w:sz w:val="14"/>
        </w:rPr>
        <w:t xml:space="preserve">. In May 2010, after the ruling party in Ethiopia declared it had won 99.6 percent of the seats in parliament, the U.S. demonstrated its “principled engagement” by issuing a Statement expressing “concern that international observers found that the elections fell short of international commitments” and promised to “work diligently with Ethiopia to ensure that strengthened democratic institutions and open political dialogue become a reality for the Ethiopian people.” </w:t>
      </w:r>
      <w:r w:rsidRPr="00356CEC">
        <w:rPr>
          <w:u w:val="single"/>
        </w:rPr>
        <w:t>There is no evidence that the U.S. did anything to “strengthen democratic institutions and open political dialogue to become a reality for the Ethiopian people.”</w:t>
      </w:r>
      <w:r w:rsidRPr="00356CEC">
        <w:rPr>
          <w:sz w:val="12"/>
        </w:rPr>
        <w:t>¶</w:t>
      </w:r>
      <w:r w:rsidRPr="00356CEC">
        <w:rPr>
          <w:sz w:val="12"/>
          <w:u w:val="single"/>
        </w:rPr>
        <w:t xml:space="preserve"> </w:t>
      </w:r>
      <w:proofErr w:type="gramStart"/>
      <w:r>
        <w:rPr>
          <w:u w:val="single"/>
        </w:rPr>
        <w:t>When</w:t>
      </w:r>
      <w:proofErr w:type="gramEnd"/>
      <w:r>
        <w:rPr>
          <w:u w:val="single"/>
        </w:rPr>
        <w:t xml:space="preserve"> two ICC indicted suspects in Kenya (Kenyatta and Ruto) won the presidency in Kenya a few months ago, the U.S. applied its “principled engagement” in the form of a robust defense of the suspects</w:t>
      </w:r>
      <w:r w:rsidRPr="00356CEC">
        <w:rPr>
          <w:sz w:val="14"/>
        </w:rPr>
        <w:t xml:space="preserve">. Johnnie Carson, the former United States Assistant Secretary of State for African Affairs, said the ICC indictments of Bashir and Uhuru/Ruto are different. “I don’t want to make a comparison with Sudan in its totality because Sudan is a special case in many ways.” </w:t>
      </w:r>
      <w:r>
        <w:rPr>
          <w:u w:val="single"/>
        </w:rPr>
        <w:t>What makes Bashir and Sudan different, according to Carson, is the fact that Sudan is on the list of countries that support terrorism and Bashir and his co-defendants are under indictment for the genocide in Darfur</w:t>
      </w:r>
      <w:r w:rsidRPr="00356CEC">
        <w:rPr>
          <w:sz w:val="14"/>
        </w:rPr>
        <w:t xml:space="preserve">. </w:t>
      </w:r>
      <w:r>
        <w:rPr>
          <w:u w:val="single"/>
        </w:rPr>
        <w:t>Since “none of that applies to Kenya,” according to Carson, it appears the U.S. will follow a different policy</w:t>
      </w:r>
      <w:r w:rsidRPr="00356CEC">
        <w:rPr>
          <w:sz w:val="14"/>
        </w:rPr>
        <w:t>.</w:t>
      </w:r>
      <w:r w:rsidRPr="00356CEC">
        <w:rPr>
          <w:sz w:val="12"/>
        </w:rPr>
        <w:t>¶</w:t>
      </w:r>
      <w:r w:rsidRPr="00356CEC">
        <w:rPr>
          <w:sz w:val="14"/>
        </w:rPr>
        <w:t xml:space="preserve"> President </w:t>
      </w:r>
      <w:r w:rsidRPr="00356CEC">
        <w:rPr>
          <w:rStyle w:val="StyleBoldUnderline"/>
        </w:rPr>
        <w:t>Obama says th</w:t>
      </w:r>
      <w:r w:rsidRPr="00356CEC">
        <w:rPr>
          <w:rStyle w:val="StyleBoldUnderline"/>
          <w:highlight w:val="yellow"/>
        </w:rPr>
        <w:t>e U.S. will maintain its traditional partnership with Egypt’s</w:t>
      </w:r>
      <w:r w:rsidRPr="00356CEC">
        <w:rPr>
          <w:rStyle w:val="StyleBoldUnderline"/>
        </w:rPr>
        <w:t xml:space="preserve"> </w:t>
      </w:r>
      <w:r w:rsidRPr="00356CEC">
        <w:rPr>
          <w:rStyle w:val="StyleBoldUnderline"/>
          <w:highlight w:val="yellow"/>
        </w:rPr>
        <w:t>military</w:t>
      </w:r>
      <w:r w:rsidRPr="00356CEC">
        <w:rPr>
          <w:rStyle w:val="StyleBoldUnderline"/>
        </w:rPr>
        <w:t xml:space="preserve">, Egypt’s “strongmen”. </w:t>
      </w:r>
      <w:r w:rsidRPr="00356CEC">
        <w:rPr>
          <w:sz w:val="14"/>
        </w:rPr>
        <w:t xml:space="preserve">At the onset of the Egyptian Revolution in 2011, Obama and his foreign policy team froze in stunned silence, flat-footed and twiddling their thumbs and scratching their heads for days before staking out a position on that popular uprising. </w:t>
      </w:r>
      <w:r w:rsidRPr="00356CEC">
        <w:rPr>
          <w:highlight w:val="yellow"/>
          <w:u w:val="single"/>
        </w:rPr>
        <w:t>They could not bring themselves to</w:t>
      </w:r>
      <w:r>
        <w:rPr>
          <w:u w:val="single"/>
        </w:rPr>
        <w:t xml:space="preserve"> </w:t>
      </w:r>
      <w:r w:rsidRPr="00356CEC">
        <w:rPr>
          <w:highlight w:val="yellow"/>
          <w:u w:val="single"/>
        </w:rPr>
        <w:t>use the</w:t>
      </w:r>
      <w:r>
        <w:rPr>
          <w:u w:val="single"/>
        </w:rPr>
        <w:t xml:space="preserve"> “D” </w:t>
      </w:r>
      <w:r w:rsidRPr="00356CEC">
        <w:rPr>
          <w:highlight w:val="yellow"/>
          <w:u w:val="single"/>
        </w:rPr>
        <w:t>word (dictator</w:t>
      </w:r>
      <w:r w:rsidRPr="00356CEC">
        <w:rPr>
          <w:sz w:val="14"/>
        </w:rPr>
        <w:t xml:space="preserve"> as in Hosni Mubarak) </w:t>
      </w:r>
      <w:r>
        <w:rPr>
          <w:u w:val="single"/>
        </w:rPr>
        <w:t xml:space="preserve">to describe events in Egypt </w:t>
      </w:r>
      <w:r w:rsidRPr="00356CEC">
        <w:rPr>
          <w:highlight w:val="yellow"/>
          <w:u w:val="single"/>
        </w:rPr>
        <w:t>then</w:t>
      </w:r>
      <w:r>
        <w:rPr>
          <w:u w:val="single"/>
        </w:rPr>
        <w:t xml:space="preserve">. </w:t>
      </w:r>
      <w:r w:rsidRPr="00356CEC">
        <w:rPr>
          <w:highlight w:val="yellow"/>
          <w:u w:val="single"/>
        </w:rPr>
        <w:t>Today Obama cannot</w:t>
      </w:r>
      <w:r>
        <w:rPr>
          <w:u w:val="single"/>
        </w:rPr>
        <w:t xml:space="preserve"> bring himself to </w:t>
      </w:r>
      <w:r w:rsidRPr="00356CEC">
        <w:rPr>
          <w:highlight w:val="yellow"/>
          <w:u w:val="single"/>
        </w:rPr>
        <w:t>say</w:t>
      </w:r>
      <w:r>
        <w:rPr>
          <w:u w:val="single"/>
        </w:rPr>
        <w:t xml:space="preserve"> the “C” word</w:t>
      </w:r>
      <w:r w:rsidRPr="00356CEC">
        <w:rPr>
          <w:sz w:val="14"/>
        </w:rPr>
        <w:t xml:space="preserve"> (as in Egyptian military </w:t>
      </w:r>
      <w:r w:rsidRPr="00356CEC">
        <w:rPr>
          <w:highlight w:val="yellow"/>
          <w:u w:val="single"/>
        </w:rPr>
        <w:t>coup</w:t>
      </w:r>
      <w:r w:rsidRPr="00356CEC">
        <w:rPr>
          <w:sz w:val="14"/>
        </w:rPr>
        <w:t>).</w:t>
      </w:r>
      <w:r w:rsidRPr="00356CEC">
        <w:rPr>
          <w:sz w:val="12"/>
        </w:rPr>
        <w:t>¶</w:t>
      </w:r>
      <w:r w:rsidRPr="00356CEC">
        <w:rPr>
          <w:sz w:val="14"/>
        </w:rPr>
        <w:t xml:space="preserve"> </w:t>
      </w:r>
      <w:r>
        <w:rPr>
          <w:u w:val="single"/>
        </w:rPr>
        <w:t>Obama is in an extraordinary historical position as a person of color to advance American ideals and values throughout the world in convincing and creative ways. But he cannot advance these ideals and values through a hollow notion of “principled engagement</w:t>
      </w:r>
      <w:r w:rsidRPr="00356CEC">
        <w:rPr>
          <w:sz w:val="14"/>
        </w:rPr>
        <w:t>.”</w:t>
      </w:r>
      <w:r w:rsidRPr="00356CEC">
        <w:rPr>
          <w:sz w:val="12"/>
        </w:rPr>
        <w:t>¶</w:t>
      </w:r>
      <w:r w:rsidRPr="00356CEC">
        <w:rPr>
          <w:sz w:val="14"/>
        </w:rPr>
        <w:t xml:space="preserve"> Rather, </w:t>
      </w:r>
      <w:r>
        <w:rPr>
          <w:u w:val="single"/>
        </w:rPr>
        <w:t xml:space="preserve">he must adopt a policy of “principled disengagement” with African dictators. That does not mean isolationism or </w:t>
      </w:r>
      <w:proofErr w:type="gramStart"/>
      <w:r>
        <w:rPr>
          <w:u w:val="single"/>
        </w:rPr>
        <w:t>a hands</w:t>
      </w:r>
      <w:proofErr w:type="gramEnd"/>
      <w:r>
        <w:rPr>
          <w:u w:val="single"/>
        </w:rPr>
        <w:t xml:space="preserve"> off approach to human rights. By “principled disengagement” I mean a policy and policy outcome that is based on measurable human rights metrics</w:t>
      </w:r>
      <w:r w:rsidRPr="00356CEC">
        <w:rPr>
          <w:sz w:val="14"/>
        </w:rPr>
        <w:t>. Under a policy of “principled disengagement”, the U.S. would establish clear, attainable and measurable human rights policy objectives in its relations with African dictatorships. The policy would establish minimum conditions of human rights compliance. For instance, the U.S. could set some basic criteria for the conduct of free and fair elections, press and individual freedoms, limits on arbitrary arrests and detentions, prevention of extrajudicial punishments, etc. Using its annual human rights assessments, the U.S. could make factual determinations on the extent to which it will engage or disengage with a particular regime. “Partnership” status and the benefits that come with it will be reserved to those regimes that have good and improving records on specific human rights measures. Regimes that steal elections, win elections by 99.6 percent, engage in arbitrary arrests and detentions and other human rights violations would be denied “partnership” status and denied aid, loans and technical assistance. Persistent violators of human rights would be given a compliance timetable to improve their records and provided appropriate assistance to achieve specific human rights goals. If regimes persist in a pattern and practice of human rights violations, the U.S. could raise the stakes and impose economic and diplomatic sanctions.</w:t>
      </w:r>
      <w:r w:rsidRPr="00356CEC">
        <w:rPr>
          <w:sz w:val="12"/>
        </w:rPr>
        <w:t>¶</w:t>
      </w:r>
      <w:r w:rsidRPr="00356CEC">
        <w:rPr>
          <w:sz w:val="14"/>
        </w:rPr>
        <w:t xml:space="preserve"> The ‘‘Ethiopia Democracy and Accountability Act of 2007’’ contained many important statutory provisions that could serve as a foundation for “principled disengagement”.</w:t>
      </w:r>
      <w:r w:rsidRPr="00356CEC">
        <w:rPr>
          <w:sz w:val="12"/>
        </w:rPr>
        <w:t>¶</w:t>
      </w:r>
      <w:r w:rsidRPr="00356CEC">
        <w:rPr>
          <w:sz w:val="14"/>
        </w:rPr>
        <w:t xml:space="preserve"> </w:t>
      </w:r>
      <w:r w:rsidRPr="00B21947">
        <w:rPr>
          <w:highlight w:val="yellow"/>
          <w:u w:val="single"/>
        </w:rPr>
        <w:t xml:space="preserve">Obama’s “principled engagement” seems to be a justification for expediency at the cost of </w:t>
      </w:r>
      <w:r w:rsidRPr="00356CEC">
        <w:rPr>
          <w:u w:val="single"/>
        </w:rPr>
        <w:t xml:space="preserve">American </w:t>
      </w:r>
      <w:r w:rsidRPr="00B21947">
        <w:rPr>
          <w:highlight w:val="yellow"/>
          <w:u w:val="single"/>
        </w:rPr>
        <w:t>ideals.</w:t>
      </w:r>
      <w:r>
        <w:rPr>
          <w:u w:val="single"/>
        </w:rPr>
        <w:t xml:space="preserve"> Until he decides to stand for principle, instead of standing behind the </w:t>
      </w:r>
      <w:r>
        <w:rPr>
          <w:u w:val="single"/>
        </w:rPr>
        <w:lastRenderedPageBreak/>
        <w:t xml:space="preserve">rhetoric of “principled engagement”, he will continue to find himself on a tightrope of moral, legal and political ambiguity. </w:t>
      </w:r>
      <w:r w:rsidRPr="00356CEC">
        <w:rPr>
          <w:highlight w:val="yellow"/>
          <w:u w:val="single"/>
        </w:rPr>
        <w:t>The U.S. cannot “condemn”</w:t>
      </w:r>
      <w:r>
        <w:rPr>
          <w:u w:val="single"/>
        </w:rPr>
        <w:t xml:space="preserve"> and “deplore” </w:t>
      </w:r>
      <w:r w:rsidRPr="00356CEC">
        <w:rPr>
          <w:highlight w:val="yellow"/>
          <w:u w:val="single"/>
        </w:rPr>
        <w:t>its way out of its</w:t>
      </w:r>
      <w:r>
        <w:rPr>
          <w:u w:val="single"/>
        </w:rPr>
        <w:t xml:space="preserve"> </w:t>
      </w:r>
      <w:r w:rsidRPr="00356CEC">
        <w:rPr>
          <w:highlight w:val="yellow"/>
          <w:u w:val="single"/>
        </w:rPr>
        <w:t>human rights</w:t>
      </w:r>
      <w:r>
        <w:rPr>
          <w:u w:val="single"/>
        </w:rPr>
        <w:t xml:space="preserve"> obligations or global </w:t>
      </w:r>
      <w:r w:rsidRPr="00356CEC">
        <w:rPr>
          <w:highlight w:val="yellow"/>
          <w:u w:val="single"/>
        </w:rPr>
        <w:t>leadership</w:t>
      </w:r>
      <w:r>
        <w:rPr>
          <w:u w:val="single"/>
        </w:rPr>
        <w:t xml:space="preserve"> role. Yes, </w:t>
      </w:r>
      <w:r w:rsidRPr="00356CEC">
        <w:rPr>
          <w:rStyle w:val="Emphasis"/>
          <w:highlight w:val="yellow"/>
        </w:rPr>
        <w:t>the U.S. must take sides!</w:t>
      </w:r>
      <w:r>
        <w:rPr>
          <w:u w:val="single"/>
        </w:rPr>
        <w:t xml:space="preserve"> It must take a stand </w:t>
      </w:r>
      <w:r w:rsidRPr="00356CEC">
        <w:rPr>
          <w:highlight w:val="yellow"/>
          <w:u w:val="single"/>
        </w:rPr>
        <w:t>either with the victims of</w:t>
      </w:r>
      <w:r>
        <w:rPr>
          <w:u w:val="single"/>
        </w:rPr>
        <w:t xml:space="preserve"> human rights </w:t>
      </w:r>
      <w:r w:rsidRPr="00356CEC">
        <w:rPr>
          <w:highlight w:val="yellow"/>
          <w:u w:val="single"/>
        </w:rPr>
        <w:t>abuses throughout the world or</w:t>
      </w:r>
      <w:r>
        <w:rPr>
          <w:u w:val="single"/>
        </w:rPr>
        <w:t xml:space="preserve"> the human rights </w:t>
      </w:r>
      <w:r w:rsidRPr="00356CEC">
        <w:rPr>
          <w:highlight w:val="yellow"/>
          <w:u w:val="single"/>
        </w:rPr>
        <w:t>abusers</w:t>
      </w:r>
      <w:r>
        <w:rPr>
          <w:u w:val="single"/>
        </w:rPr>
        <w:t xml:space="preserve"> of the world.</w:t>
      </w:r>
      <w:r w:rsidRPr="00356CEC">
        <w:rPr>
          <w:sz w:val="14"/>
        </w:rPr>
        <w:t xml:space="preserve">  If Obama wants to save the world from strongmen with boots and in designer suits with briefcases full of cash, he should pursue a policy of “principled disengagement”. But he should start by reflecting on the words he spoke during his first inauguration speech:</w:t>
      </w:r>
    </w:p>
    <w:p w:rsidR="007C1320" w:rsidRPr="00331D1C" w:rsidRDefault="007C1320" w:rsidP="007C1320">
      <w:pPr>
        <w:pStyle w:val="Heading4"/>
      </w:pPr>
      <w:r w:rsidRPr="00331D1C">
        <w:t>Legitimacy not key to human rights pressure – backlash isn’t prohibitive</w:t>
      </w:r>
    </w:p>
    <w:p w:rsidR="007C1320" w:rsidRPr="00331D1C" w:rsidRDefault="007C1320" w:rsidP="007C1320">
      <w:proofErr w:type="gramStart"/>
      <w:r w:rsidRPr="00F15208">
        <w:t xml:space="preserve">Michael </w:t>
      </w:r>
      <w:r w:rsidRPr="00F15208">
        <w:rPr>
          <w:rStyle w:val="StyleStyleBold12pt"/>
        </w:rPr>
        <w:t>Ignatieff 2</w:t>
      </w:r>
      <w:r>
        <w:t xml:space="preserve">, </w:t>
      </w:r>
      <w:r w:rsidRPr="00331D1C">
        <w:t>Carr professor of human rights, Kennedy</w:t>
      </w:r>
      <w:r>
        <w:t xml:space="preserve"> School of Government @ Harvard, </w:t>
      </w:r>
      <w:r w:rsidRPr="00331D1C">
        <w:t>“NO EXCEPTIONS?”</w:t>
      </w:r>
      <w:proofErr w:type="gramEnd"/>
      <w:r w:rsidRPr="00331D1C">
        <w:t xml:space="preserve"> </w:t>
      </w:r>
      <w:r w:rsidRPr="00331D1C">
        <w:rPr>
          <w:i/>
        </w:rPr>
        <w:t>Legal Affairs</w:t>
      </w:r>
      <w:r w:rsidRPr="00331D1C">
        <w:t xml:space="preserve">, </w:t>
      </w:r>
      <w:r>
        <w:t>May/June</w:t>
      </w:r>
    </w:p>
    <w:p w:rsidR="007C1320" w:rsidRPr="00A22A80" w:rsidRDefault="007C1320" w:rsidP="007C1320">
      <w:r w:rsidRPr="00331D1C">
        <w:t xml:space="preserve">This defense of the United States does not, however, address the charge of hypocrisy. If America wants to be a human rights leader, the argument </w:t>
      </w:r>
      <w:proofErr w:type="gramStart"/>
      <w:r w:rsidRPr="00331D1C">
        <w:t>goes,</w:t>
      </w:r>
      <w:proofErr w:type="gramEnd"/>
      <w:r w:rsidRPr="00331D1C">
        <w:t xml:space="preserve"> it must obey the rules it seeks to champion. Leadership depends on legitimacy, and legitimacy requires consistency. But </w:t>
      </w:r>
      <w:r w:rsidRPr="00331D1C">
        <w:rPr>
          <w:rStyle w:val="StyleBoldUnderline"/>
          <w:highlight w:val="yellow"/>
        </w:rPr>
        <w:t xml:space="preserve">it's not clear </w:t>
      </w:r>
      <w:r w:rsidRPr="00331D1C">
        <w:rPr>
          <w:rStyle w:val="StyleBoldUnderline"/>
        </w:rPr>
        <w:t xml:space="preserve">that the </w:t>
      </w:r>
      <w:r w:rsidRPr="00331D1C">
        <w:rPr>
          <w:rStyle w:val="StyleBoldUnderline"/>
          <w:highlight w:val="yellow"/>
        </w:rPr>
        <w:t>effective use of American power</w:t>
      </w:r>
      <w:r w:rsidRPr="00331D1C">
        <w:rPr>
          <w:highlight w:val="yellow"/>
        </w:rPr>
        <w:t xml:space="preserve"> </w:t>
      </w:r>
      <w:r w:rsidRPr="00331D1C">
        <w:t xml:space="preserve">in fact </w:t>
      </w:r>
      <w:r w:rsidRPr="00331D1C">
        <w:rPr>
          <w:rStyle w:val="StyleBoldUnderline"/>
          <w:highlight w:val="yellow"/>
        </w:rPr>
        <w:t>depends on</w:t>
      </w:r>
      <w:r w:rsidRPr="00331D1C">
        <w:rPr>
          <w:rStyle w:val="StyleBoldUnderline"/>
        </w:rPr>
        <w:t xml:space="preserve"> </w:t>
      </w:r>
      <w:r w:rsidRPr="00331D1C">
        <w:rPr>
          <w:rStyle w:val="StyleBoldUnderline"/>
          <w:highlight w:val="yellow"/>
        </w:rPr>
        <w:t xml:space="preserve">being consistent, or </w:t>
      </w:r>
      <w:r w:rsidRPr="00331D1C">
        <w:rPr>
          <w:rStyle w:val="StyleBoldUnderline"/>
        </w:rPr>
        <w:t>on being seen</w:t>
      </w:r>
      <w:r w:rsidRPr="00331D1C">
        <w:t xml:space="preserve"> by others </w:t>
      </w:r>
      <w:r w:rsidRPr="00331D1C">
        <w:rPr>
          <w:rStyle w:val="StyleBoldUnderline"/>
        </w:rPr>
        <w:t xml:space="preserve">as </w:t>
      </w:r>
      <w:r w:rsidRPr="00331D1C">
        <w:rPr>
          <w:rStyle w:val="StyleBoldUnderline"/>
          <w:highlight w:val="yellow"/>
        </w:rPr>
        <w:t>legitimate</w:t>
      </w:r>
      <w:r w:rsidRPr="00331D1C">
        <w:rPr>
          <w:rStyle w:val="StyleBoldUnderline"/>
        </w:rPr>
        <w:t>. Perceived legitimacy</w:t>
      </w:r>
      <w:r w:rsidRPr="00331D1C">
        <w:t xml:space="preserve"> eases but it </w:t>
      </w:r>
      <w:r w:rsidRPr="00331D1C">
        <w:rPr>
          <w:rStyle w:val="StyleBoldUnderline"/>
        </w:rPr>
        <w:t>isn't essential to the exercise of power.</w:t>
      </w:r>
      <w:r>
        <w:rPr>
          <w:rStyle w:val="StyleBoldUnderline"/>
        </w:rPr>
        <w:t xml:space="preserve"> </w:t>
      </w:r>
      <w:r w:rsidRPr="00331D1C">
        <w:rPr>
          <w:rStyle w:val="StyleBoldUnderline"/>
          <w:highlight w:val="yellow"/>
        </w:rPr>
        <w:t>Being seen as hypocritical</w:t>
      </w:r>
      <w:r w:rsidRPr="00331D1C">
        <w:rPr>
          <w:highlight w:val="yellow"/>
        </w:rPr>
        <w:t xml:space="preserve"> </w:t>
      </w:r>
      <w:r w:rsidRPr="00331D1C">
        <w:t xml:space="preserve">or double-dealing </w:t>
      </w:r>
      <w:r w:rsidRPr="00331D1C">
        <w:rPr>
          <w:rStyle w:val="StyleBoldUnderline"/>
          <w:highlight w:val="yellow"/>
        </w:rPr>
        <w:t xml:space="preserve">may impose </w:t>
      </w:r>
      <w:r w:rsidRPr="00331D1C">
        <w:rPr>
          <w:rStyle w:val="StyleBoldUnderline"/>
        </w:rPr>
        <w:t xml:space="preserve">some </w:t>
      </w:r>
      <w:r w:rsidRPr="00331D1C">
        <w:rPr>
          <w:rStyle w:val="StyleBoldUnderline"/>
          <w:highlight w:val="yellow"/>
        </w:rPr>
        <w:t>costs</w:t>
      </w:r>
      <w:r w:rsidRPr="00331D1C">
        <w:rPr>
          <w:highlight w:val="yellow"/>
        </w:rPr>
        <w:t xml:space="preserve"> </w:t>
      </w:r>
      <w:r w:rsidRPr="00331D1C">
        <w:t xml:space="preserve">on a superpower, </w:t>
      </w:r>
      <w:r w:rsidRPr="00331D1C">
        <w:rPr>
          <w:rStyle w:val="StyleBoldUnderline"/>
          <w:highlight w:val="yellow"/>
        </w:rPr>
        <w:t>but these costs are rarely prohibitive</w:t>
      </w:r>
      <w:r w:rsidRPr="00331D1C">
        <w:rPr>
          <w:rStyle w:val="StyleBoldUnderline"/>
        </w:rPr>
        <w:t>.</w:t>
      </w:r>
      <w:r w:rsidRPr="00331D1C">
        <w:t xml:space="preserve"> </w:t>
      </w:r>
      <w:r w:rsidRPr="00331D1C">
        <w:rPr>
          <w:rStyle w:val="StyleBoldUnderline"/>
        </w:rPr>
        <w:t>America</w:t>
      </w:r>
      <w:r w:rsidRPr="00331D1C">
        <w:t xml:space="preserve"> has </w:t>
      </w:r>
      <w:r w:rsidRPr="00331D1C">
        <w:rPr>
          <w:rStyle w:val="StyleBoldUnderline"/>
        </w:rPr>
        <w:t>faced</w:t>
      </w:r>
      <w:r w:rsidRPr="00331D1C">
        <w:t xml:space="preserve"> a storm of </w:t>
      </w:r>
      <w:r w:rsidRPr="00331D1C">
        <w:rPr>
          <w:rStyle w:val="StyleBoldUnderline"/>
        </w:rPr>
        <w:t>protest about</w:t>
      </w:r>
      <w:r w:rsidRPr="00331D1C">
        <w:t xml:space="preserve"> its treatment of the </w:t>
      </w:r>
      <w:r w:rsidRPr="00331D1C">
        <w:rPr>
          <w:rStyle w:val="StyleBoldUnderline"/>
        </w:rPr>
        <w:t>Guantanamo</w:t>
      </w:r>
      <w:r w:rsidRPr="00331D1C">
        <w:t xml:space="preserve"> Bay prisoners—</w:t>
      </w:r>
      <w:r w:rsidRPr="00331D1C">
        <w:rPr>
          <w:rStyle w:val="StyleBoldUnderline"/>
        </w:rPr>
        <w:t>a storm that</w:t>
      </w:r>
      <w:r w:rsidRPr="00331D1C">
        <w:t xml:space="preserve"> has </w:t>
      </w:r>
      <w:r w:rsidRPr="00331D1C">
        <w:rPr>
          <w:rStyle w:val="StyleBoldUnderline"/>
        </w:rPr>
        <w:t>led</w:t>
      </w:r>
      <w:r w:rsidRPr="00331D1C">
        <w:t xml:space="preserve"> the </w:t>
      </w:r>
      <w:r w:rsidRPr="00331D1C">
        <w:rPr>
          <w:rStyle w:val="StyleBoldUnderline"/>
        </w:rPr>
        <w:t>Bush</w:t>
      </w:r>
      <w:r w:rsidRPr="00331D1C">
        <w:t xml:space="preserve"> Administration </w:t>
      </w:r>
      <w:r w:rsidRPr="00331D1C">
        <w:rPr>
          <w:rStyle w:val="StyleBoldUnderline"/>
        </w:rPr>
        <w:t>to concede that</w:t>
      </w:r>
      <w:r w:rsidRPr="00331D1C">
        <w:t xml:space="preserve"> the </w:t>
      </w:r>
      <w:r w:rsidRPr="00331D1C">
        <w:rPr>
          <w:rStyle w:val="StyleBoldUnderline"/>
        </w:rPr>
        <w:t>Geneva</w:t>
      </w:r>
      <w:r w:rsidRPr="00331D1C">
        <w:t xml:space="preserve"> Convention </w:t>
      </w:r>
      <w:r w:rsidRPr="00331D1C">
        <w:rPr>
          <w:rStyle w:val="StyleBoldUnderline"/>
        </w:rPr>
        <w:t>should determine</w:t>
      </w:r>
      <w:r w:rsidRPr="00331D1C">
        <w:t xml:space="preserve"> which </w:t>
      </w:r>
      <w:r w:rsidRPr="00331D1C">
        <w:rPr>
          <w:rStyle w:val="StyleBoldUnderline"/>
        </w:rPr>
        <w:t>protections</w:t>
      </w:r>
      <w:r w:rsidRPr="00331D1C">
        <w:t xml:space="preserve"> Taliban prisoners (though not Al Qaeda ones) </w:t>
      </w:r>
      <w:proofErr w:type="gramStart"/>
      <w:r w:rsidRPr="00331D1C">
        <w:t>receive</w:t>
      </w:r>
      <w:proofErr w:type="gramEnd"/>
      <w:r w:rsidRPr="00331D1C">
        <w:t xml:space="preserve">. </w:t>
      </w:r>
      <w:r w:rsidRPr="00331D1C">
        <w:rPr>
          <w:rStyle w:val="StyleBoldUnderline"/>
        </w:rPr>
        <w:t>At the same time, the prisoners remain</w:t>
      </w:r>
      <w:r w:rsidRPr="00331D1C">
        <w:t>, and are likely to remain, in American custody and subject to American justice.</w:t>
      </w:r>
      <w:r>
        <w:t xml:space="preserve"> </w:t>
      </w:r>
      <w:r w:rsidRPr="00331D1C">
        <w:t xml:space="preserve">In another example, Slobodan </w:t>
      </w:r>
      <w:r w:rsidRPr="00331D1C">
        <w:rPr>
          <w:rStyle w:val="StyleBoldUnderline"/>
          <w:highlight w:val="yellow"/>
        </w:rPr>
        <w:t xml:space="preserve">Milosevic </w:t>
      </w:r>
      <w:r w:rsidRPr="00331D1C">
        <w:rPr>
          <w:rStyle w:val="StyleBoldUnderline"/>
        </w:rPr>
        <w:t>is</w:t>
      </w:r>
      <w:r w:rsidRPr="00331D1C">
        <w:t xml:space="preserve"> in detention </w:t>
      </w:r>
      <w:r w:rsidRPr="00331D1C">
        <w:rPr>
          <w:rStyle w:val="StyleBoldUnderline"/>
        </w:rPr>
        <w:t xml:space="preserve">in The Hague, </w:t>
      </w:r>
      <w:r w:rsidRPr="00331D1C">
        <w:rPr>
          <w:rStyle w:val="StyleBoldUnderline"/>
          <w:highlight w:val="yellow"/>
        </w:rPr>
        <w:t>thanks</w:t>
      </w:r>
      <w:r w:rsidRPr="00331D1C">
        <w:rPr>
          <w:highlight w:val="yellow"/>
        </w:rPr>
        <w:t xml:space="preserve"> </w:t>
      </w:r>
      <w:r w:rsidRPr="00331D1C">
        <w:t xml:space="preserve">in large measure </w:t>
      </w:r>
      <w:r w:rsidRPr="00331D1C">
        <w:rPr>
          <w:rStyle w:val="StyleBoldUnderline"/>
        </w:rPr>
        <w:t>to</w:t>
      </w:r>
      <w:r w:rsidRPr="00331D1C">
        <w:t xml:space="preserve"> the </w:t>
      </w:r>
      <w:r w:rsidRPr="00331D1C">
        <w:rPr>
          <w:rStyle w:val="StyleBoldUnderline"/>
          <w:highlight w:val="yellow"/>
        </w:rPr>
        <w:t>pressure of the U</w:t>
      </w:r>
      <w:r w:rsidRPr="00331D1C">
        <w:t xml:space="preserve">nited </w:t>
      </w:r>
      <w:r w:rsidRPr="00331D1C">
        <w:rPr>
          <w:rStyle w:val="StyleBoldUnderline"/>
        </w:rPr>
        <w:t>S</w:t>
      </w:r>
      <w:r w:rsidRPr="00331D1C">
        <w:t xml:space="preserve">tates </w:t>
      </w:r>
      <w:r w:rsidRPr="00331D1C">
        <w:rPr>
          <w:rStyle w:val="StyleBoldUnderline"/>
          <w:highlight w:val="yellow"/>
        </w:rPr>
        <w:t>on the Serbian government. America could exert that pressure despite resisting</w:t>
      </w:r>
      <w:r w:rsidRPr="00331D1C">
        <w:t xml:space="preserve"> the creation of </w:t>
      </w:r>
      <w:r w:rsidRPr="00331D1C">
        <w:rPr>
          <w:rStyle w:val="StyleBoldUnderline"/>
        </w:rPr>
        <w:t>a</w:t>
      </w:r>
      <w:r w:rsidRPr="00331D1C">
        <w:t xml:space="preserve"> permanent </w:t>
      </w:r>
      <w:r w:rsidRPr="00331D1C">
        <w:rPr>
          <w:rStyle w:val="StyleBoldUnderline"/>
          <w:highlight w:val="yellow"/>
        </w:rPr>
        <w:t>criminal court</w:t>
      </w:r>
      <w:r w:rsidRPr="00331D1C">
        <w:rPr>
          <w:highlight w:val="yellow"/>
        </w:rPr>
        <w:t xml:space="preserve"> </w:t>
      </w:r>
      <w:r w:rsidRPr="00331D1C">
        <w:t>with the power to try American citizens. (Milosevic will make much of this resistance to demonstrate that he is the casualty of victor's justice.) And again, as a matter of equity and ethics, it may be undesirable for the United States to support international tribunals for others but not for its own citizens. It is less clear, however, that this prevents American support for these t</w:t>
      </w:r>
      <w:r>
        <w:t xml:space="preserve">ribunals from being effective. </w:t>
      </w:r>
    </w:p>
    <w:p w:rsidR="007C1320" w:rsidRDefault="007C1320" w:rsidP="007C1320">
      <w:pPr>
        <w:pStyle w:val="Heading3"/>
      </w:pPr>
      <w:r>
        <w:lastRenderedPageBreak/>
        <w:t>XT credibility good</w:t>
      </w:r>
    </w:p>
    <w:p w:rsidR="007C1320" w:rsidRPr="00F06EA0" w:rsidRDefault="007C1320" w:rsidP="007C1320">
      <w:pPr>
        <w:pStyle w:val="Heading4"/>
      </w:pPr>
      <w:r w:rsidRPr="00F06EA0">
        <w:t>Human rights credibility solves inevitable extinction</w:t>
      </w:r>
    </w:p>
    <w:p w:rsidR="007C1320" w:rsidRPr="00F06EA0" w:rsidRDefault="007C1320" w:rsidP="007C1320">
      <w:pPr>
        <w:rPr>
          <w:szCs w:val="26"/>
        </w:rPr>
      </w:pPr>
      <w:r w:rsidRPr="00F06EA0">
        <w:rPr>
          <w:szCs w:val="26"/>
        </w:rPr>
        <w:t xml:space="preserve">Rhonda </w:t>
      </w:r>
      <w:r w:rsidRPr="00F06EA0">
        <w:rPr>
          <w:b/>
          <w:szCs w:val="26"/>
        </w:rPr>
        <w:t>Copelan</w:t>
      </w:r>
      <w:r w:rsidRPr="00F06EA0">
        <w:rPr>
          <w:szCs w:val="26"/>
        </w:rPr>
        <w:t xml:space="preserve">, Professor of Law – NYU, New York City Law Review, </w:t>
      </w:r>
      <w:r w:rsidRPr="00F06EA0">
        <w:rPr>
          <w:b/>
          <w:szCs w:val="26"/>
        </w:rPr>
        <w:t>1999</w:t>
      </w:r>
      <w:r w:rsidRPr="00F06EA0">
        <w:rPr>
          <w:szCs w:val="26"/>
        </w:rPr>
        <w:t>, p. 71-2</w:t>
      </w:r>
    </w:p>
    <w:p w:rsidR="007C1320" w:rsidRDefault="007C1320" w:rsidP="007C1320">
      <w:pPr>
        <w:rPr>
          <w:szCs w:val="26"/>
          <w:u w:val="single"/>
        </w:rPr>
      </w:pPr>
      <w:r w:rsidRPr="00F06EA0">
        <w:rPr>
          <w:szCs w:val="26"/>
          <w:u w:val="single"/>
        </w:rPr>
        <w:t>The indivisible human rights framework survived the Cold War despite U.S. machinations to truncate it in the international arena. The framework is there to shatter the myth of the superiority. Indeed, in the face of systemic inequality and crushing poverty, violence by official and private actors, globalization of the market economy, and military and environmental depredation, the human rights framework is gaining new force and new dimension</w:t>
      </w:r>
      <w:r w:rsidRPr="00F06EA0">
        <w:rPr>
          <w:szCs w:val="26"/>
        </w:rPr>
        <w:t xml:space="preserve">s. It is being broadened today by the movements of people in different parts of the world, particularly in the Southern Hemisphere and significantly of women, who understand the protection of human rights as a matter of individual and collective human survival and betterment. </w:t>
      </w:r>
      <w:r w:rsidRPr="00F06EA0">
        <w:rPr>
          <w:szCs w:val="26"/>
          <w:u w:val="single"/>
        </w:rPr>
        <w:t>Also emerging is a notion of third-generation rights, encompassing collective rights that cannot be solved on a state-by-state basis and that call for new mechanisms of accountability, particularly affecting Northern countries. The emerging rights include human-centered sustainable development, environmental protection, peace, and security. Given the poverty and inequality in the United States as well as our role in the world, it is imperative that we bring the human rights framework to bear on both domestic and foreign policy.</w:t>
      </w:r>
    </w:p>
    <w:p w:rsidR="007C1320" w:rsidRPr="0006365C" w:rsidRDefault="007C1320" w:rsidP="007C1320">
      <w:pPr>
        <w:pStyle w:val="Heading4"/>
        <w:rPr>
          <w:szCs w:val="26"/>
          <w:u w:val="single"/>
        </w:rPr>
      </w:pPr>
      <w:r w:rsidRPr="00A3279D">
        <w:t>Human rights protection prevents extinction</w:t>
      </w:r>
    </w:p>
    <w:p w:rsidR="007C1320" w:rsidRPr="00B10CB4" w:rsidRDefault="007C1320" w:rsidP="007C1320">
      <w:r w:rsidRPr="00B10CB4">
        <w:rPr>
          <w:rStyle w:val="StyleStyleBold12pt"/>
        </w:rPr>
        <w:t>Annas et al 2</w:t>
      </w:r>
      <w:r w:rsidRPr="00B10CB4">
        <w:t xml:space="preserve"> Edward R. Utley Prof. and Chair Health Law @ Boston U. School of Public Health and Prof. SocioMedical Sciences and Community Science @ Boston U. School of Medicine and Prof. Law @ Boston U. School of Law [George, Lori Andrews, (Distinguished Prof. Law @ Chicago-Kent College of Law and Dir. Institute for Science, Law, and Technology @ Illinois Institute Tech), and Rosario M. Isasa, (Health Law and Biotethics Fellow @ Health Law Dept. of Boston U. School of Public Health), American Journal of Law &amp; Medicine, “THE GENETICS REVOLUTION: CONFLICTS, CHALLENGES AND CONUNDRA: ARTICLE: Protecting the Endangered Human: Toward an International Treaty Prohibiting Cloning and Inheritable Alterations”, 28 Am. J. L. and Med. 151, L/N]</w:t>
      </w:r>
    </w:p>
    <w:p w:rsidR="007C1320" w:rsidRPr="0006365C" w:rsidRDefault="007C1320" w:rsidP="007C1320">
      <w:pPr>
        <w:ind w:right="288"/>
      </w:pPr>
      <w:r w:rsidRPr="00B10CB4">
        <w:rPr>
          <w:rStyle w:val="StyleBoldUnderline"/>
        </w:rPr>
        <w:t xml:space="preserve">The development of </w:t>
      </w:r>
      <w:r w:rsidRPr="00B10CB4">
        <w:rPr>
          <w:rStyle w:val="Emphasis"/>
        </w:rPr>
        <w:t>the atomic bomb</w:t>
      </w:r>
      <w:r w:rsidRPr="00B10CB4">
        <w:rPr>
          <w:sz w:val="16"/>
        </w:rPr>
        <w:t xml:space="preserve"> not only</w:t>
      </w:r>
      <w:r w:rsidRPr="00B10CB4">
        <w:rPr>
          <w:rStyle w:val="StyleBoldUnderline"/>
        </w:rPr>
        <w:t xml:space="preserve"> present</w:t>
      </w:r>
      <w:r w:rsidRPr="00B10CB4">
        <w:rPr>
          <w:sz w:val="16"/>
        </w:rPr>
        <w:t xml:space="preserve">ed to the world for the first time </w:t>
      </w:r>
      <w:r w:rsidRPr="00B10CB4">
        <w:rPr>
          <w:rStyle w:val="StyleBoldUnderline"/>
        </w:rPr>
        <w:t xml:space="preserve">the prospect of </w:t>
      </w:r>
      <w:r w:rsidRPr="00B10CB4">
        <w:rPr>
          <w:rStyle w:val="Emphasis"/>
        </w:rPr>
        <w:t>total annihilation</w:t>
      </w:r>
      <w:r w:rsidRPr="00B10CB4">
        <w:rPr>
          <w:sz w:val="16"/>
        </w:rPr>
        <w:t xml:space="preserve">, but also, paradoxically, led to a renewed emphasis on the "nuclear family," complete with its personal bomb shelter. </w:t>
      </w:r>
      <w:r w:rsidRPr="00B10CB4">
        <w:rPr>
          <w:rStyle w:val="StyleBoldUnderline"/>
        </w:rPr>
        <w:t>The conclusion of World War</w:t>
      </w:r>
      <w:r w:rsidRPr="00B10CB4">
        <w:rPr>
          <w:sz w:val="16"/>
        </w:rPr>
        <w:t xml:space="preserve"> </w:t>
      </w:r>
      <w:r w:rsidRPr="00B10CB4">
        <w:rPr>
          <w:rStyle w:val="StyleBoldUnderline"/>
        </w:rPr>
        <w:t xml:space="preserve">II </w:t>
      </w:r>
      <w:r w:rsidRPr="00B10CB4">
        <w:rPr>
          <w:sz w:val="16"/>
        </w:rPr>
        <w:t xml:space="preserve">(with the dropping of the only two atomic bombs ever used in war) </w:t>
      </w:r>
      <w:r w:rsidRPr="00B10CB4">
        <w:rPr>
          <w:rStyle w:val="StyleBoldUnderline"/>
        </w:rPr>
        <w:t xml:space="preserve">led to the recognition that world wars were now suicidal to the </w:t>
      </w:r>
      <w:r w:rsidRPr="00B10CB4">
        <w:rPr>
          <w:rStyle w:val="Emphasis"/>
        </w:rPr>
        <w:t>entire species</w:t>
      </w:r>
      <w:r w:rsidRPr="00B10CB4">
        <w:rPr>
          <w:sz w:val="16"/>
        </w:rPr>
        <w:t xml:space="preserve"> </w:t>
      </w:r>
      <w:r w:rsidRPr="00B10CB4">
        <w:rPr>
          <w:rStyle w:val="StyleBoldUnderline"/>
        </w:rPr>
        <w:t xml:space="preserve">and to the formation of the United Nations with the primary goal of </w:t>
      </w:r>
      <w:r w:rsidRPr="00B10CB4">
        <w:rPr>
          <w:rStyle w:val="Emphasis"/>
        </w:rPr>
        <w:t>preventing such wars</w:t>
      </w:r>
      <w:r w:rsidRPr="00B10CB4">
        <w:rPr>
          <w:sz w:val="16"/>
        </w:rPr>
        <w:t xml:space="preserve">. </w:t>
      </w:r>
      <w:proofErr w:type="gramStart"/>
      <w:r w:rsidRPr="00B10CB4">
        <w:rPr>
          <w:sz w:val="16"/>
        </w:rPr>
        <w:t>n2</w:t>
      </w:r>
      <w:proofErr w:type="gramEnd"/>
      <w:r w:rsidRPr="00B10CB4">
        <w:rPr>
          <w:sz w:val="16"/>
        </w:rPr>
        <w:t xml:space="preserve"> </w:t>
      </w:r>
      <w:r w:rsidRPr="00B10CB4">
        <w:rPr>
          <w:rStyle w:val="Emphasis"/>
        </w:rPr>
        <w:t>Prevention</w:t>
      </w:r>
      <w:r w:rsidRPr="00B10CB4">
        <w:rPr>
          <w:sz w:val="16"/>
        </w:rPr>
        <w:t xml:space="preserve">, of course, </w:t>
      </w:r>
      <w:r w:rsidRPr="00B10CB4">
        <w:rPr>
          <w:rStyle w:val="Emphasis"/>
        </w:rPr>
        <w:t>must be based on the recognition that all humans are fundamentally the same</w:t>
      </w:r>
      <w:r w:rsidRPr="00B10CB4">
        <w:rPr>
          <w:sz w:val="16"/>
        </w:rPr>
        <w:t xml:space="preserve">, rather than on an emphasis on our differences. </w:t>
      </w:r>
      <w:r w:rsidRPr="00B10CB4">
        <w:rPr>
          <w:rStyle w:val="StyleBoldUnderline"/>
        </w:rPr>
        <w:t>In the</w:t>
      </w:r>
      <w:r w:rsidRPr="00B10CB4">
        <w:rPr>
          <w:sz w:val="16"/>
        </w:rPr>
        <w:t xml:space="preserve"> </w:t>
      </w:r>
      <w:r w:rsidRPr="00B10CB4">
        <w:rPr>
          <w:rStyle w:val="StyleBoldUnderline"/>
        </w:rPr>
        <w:t>aftermath of the Cuban missile crisis</w:t>
      </w:r>
      <w:r w:rsidRPr="00B10CB4">
        <w:rPr>
          <w:sz w:val="16"/>
        </w:rPr>
        <w:t xml:space="preserve">, </w:t>
      </w:r>
      <w:r w:rsidRPr="00B10CB4">
        <w:rPr>
          <w:rStyle w:val="Emphasis"/>
        </w:rPr>
        <w:t>the closest the world has ever come to nuclear war</w:t>
      </w:r>
      <w:r w:rsidRPr="00B10CB4">
        <w:rPr>
          <w:sz w:val="16"/>
        </w:rPr>
        <w:t xml:space="preserve">, President John F. </w:t>
      </w:r>
      <w:r w:rsidRPr="00B10CB4">
        <w:rPr>
          <w:rStyle w:val="StyleBoldUnderline"/>
        </w:rPr>
        <w:t>Kennedy</w:t>
      </w:r>
      <w:r w:rsidRPr="00B10CB4">
        <w:rPr>
          <w:sz w:val="16"/>
        </w:rPr>
        <w:t xml:space="preserve">, in an address to the former Soviet Union, </w:t>
      </w:r>
      <w:r w:rsidRPr="00B10CB4">
        <w:rPr>
          <w:rStyle w:val="StyleBoldUnderline"/>
        </w:rPr>
        <w:t xml:space="preserve">underscored the necessity for recognizing </w:t>
      </w:r>
      <w:r w:rsidRPr="00B10CB4">
        <w:rPr>
          <w:rStyle w:val="Emphasis"/>
        </w:rPr>
        <w:t>similarities for our survival:</w:t>
      </w:r>
      <w:r w:rsidRPr="00B10CB4">
        <w:rPr>
          <w:sz w:val="16"/>
        </w:rPr>
        <w:t xml:space="preserve"> </w:t>
      </w:r>
      <w:r w:rsidRPr="00B10CB4">
        <w:rPr>
          <w:sz w:val="12"/>
        </w:rPr>
        <w:t>¶</w:t>
      </w:r>
      <w:r w:rsidRPr="00B10CB4">
        <w:rPr>
          <w:sz w:val="16"/>
        </w:rPr>
        <w:t xml:space="preserve"> [</w:t>
      </w:r>
      <w:r w:rsidRPr="00B10CB4">
        <w:rPr>
          <w:rStyle w:val="StyleBoldUnderline"/>
        </w:rPr>
        <w:t>L]et us not be blind to our differences, but let us also direct attention to our common interests and the means by which those differences can be resolved</w:t>
      </w:r>
      <w:r w:rsidRPr="00B10CB4">
        <w:rPr>
          <w:sz w:val="16"/>
        </w:rPr>
        <w:t xml:space="preserve"> . . . . For, in the final analysis, </w:t>
      </w:r>
      <w:r w:rsidRPr="00B10CB4">
        <w:rPr>
          <w:rStyle w:val="Emphasis"/>
        </w:rPr>
        <w:t>our most basic common link is that we all inhabit this small planet</w:t>
      </w:r>
      <w:r w:rsidRPr="00B10CB4">
        <w:rPr>
          <w:sz w:val="16"/>
        </w:rPr>
        <w:t xml:space="preserve">. We all breathe the same air. We all cherish our children's future. And we are all mortal. n3 </w:t>
      </w:r>
      <w:r w:rsidRPr="00B10CB4">
        <w:rPr>
          <w:sz w:val="12"/>
        </w:rPr>
        <w:t>¶</w:t>
      </w:r>
      <w:r w:rsidRPr="00B10CB4">
        <w:rPr>
          <w:sz w:val="16"/>
        </w:rPr>
        <w:t xml:space="preserve"> </w:t>
      </w:r>
      <w:proofErr w:type="gramStart"/>
      <w:r w:rsidRPr="00B10CB4">
        <w:rPr>
          <w:sz w:val="16"/>
        </w:rPr>
        <w:t>That</w:t>
      </w:r>
      <w:proofErr w:type="gramEnd"/>
      <w:r w:rsidRPr="00B10CB4">
        <w:rPr>
          <w:sz w:val="16"/>
        </w:rPr>
        <w:t xml:space="preserve"> we are all fundamentally the same, all human, all with the same dignity and rights, is at the core of the most important document to come out of World War II, the Universal Declaration of Human Rights, and the two treaties that followed it (together known as the "International Bill of Rights"). </w:t>
      </w:r>
      <w:proofErr w:type="gramStart"/>
      <w:r w:rsidRPr="00B10CB4">
        <w:rPr>
          <w:sz w:val="16"/>
        </w:rPr>
        <w:t>n4</w:t>
      </w:r>
      <w:proofErr w:type="gramEnd"/>
      <w:r w:rsidRPr="00B10CB4">
        <w:rPr>
          <w:sz w:val="16"/>
        </w:rPr>
        <w:t xml:space="preserve"> </w:t>
      </w:r>
      <w:r w:rsidRPr="00B10CB4">
        <w:rPr>
          <w:rStyle w:val="Emphasis"/>
        </w:rPr>
        <w:lastRenderedPageBreak/>
        <w:t>The recognition of universal human rights, based on human dignity and equality as well as the principle of nondiscrimination, is fundamental to the development of a species consciousness</w:t>
      </w:r>
      <w:r w:rsidRPr="00B10CB4">
        <w:rPr>
          <w:sz w:val="16"/>
        </w:rPr>
        <w:t xml:space="preserve">. As Daniel Lev of Human Rights Watch/Asia said in 1993, shortly before the Vienna Human Rights Conference: </w:t>
      </w:r>
      <w:r w:rsidRPr="00B10CB4">
        <w:rPr>
          <w:sz w:val="12"/>
        </w:rPr>
        <w:t>¶</w:t>
      </w:r>
      <w:r w:rsidRPr="00B10CB4">
        <w:rPr>
          <w:sz w:val="16"/>
        </w:rPr>
        <w:t xml:space="preserve"> </w:t>
      </w:r>
      <w:r w:rsidRPr="00B10CB4">
        <w:rPr>
          <w:rStyle w:val="StyleBoldUnderline"/>
        </w:rPr>
        <w:t>Whatever else may separate them, human beings belong to a single biological species, the simplest and most fundamental commonality before which the significance of human differences quickly fades</w:t>
      </w:r>
      <w:r w:rsidRPr="00B10CB4">
        <w:rPr>
          <w:sz w:val="16"/>
        </w:rPr>
        <w:t xml:space="preserve">. . . . We are all capable, in exactly the same ways, of feeling pain, hunger, [*153] and a hundred kinds of deprivation. Consequently, people nowhere routinely concede that those with enough power to </w:t>
      </w:r>
      <w:proofErr w:type="gramStart"/>
      <w:r w:rsidRPr="00B10CB4">
        <w:rPr>
          <w:sz w:val="16"/>
        </w:rPr>
        <w:t>do so</w:t>
      </w:r>
      <w:proofErr w:type="gramEnd"/>
      <w:r w:rsidRPr="00B10CB4">
        <w:rPr>
          <w:sz w:val="16"/>
        </w:rPr>
        <w:t xml:space="preserve"> ought to be able to kill, torture, imprison, and generally abuse others. . . . </w:t>
      </w:r>
      <w:r w:rsidRPr="00B10CB4">
        <w:rPr>
          <w:rStyle w:val="Emphasis"/>
        </w:rPr>
        <w:t xml:space="preserve">The idea of universal human rights shares the recognition </w:t>
      </w:r>
      <w:proofErr w:type="gramStart"/>
      <w:r w:rsidRPr="00B10CB4">
        <w:rPr>
          <w:rStyle w:val="Emphasis"/>
        </w:rPr>
        <w:t>of one common humanity</w:t>
      </w:r>
      <w:proofErr w:type="gramEnd"/>
      <w:r w:rsidRPr="00B10CB4">
        <w:rPr>
          <w:rStyle w:val="Emphasis"/>
        </w:rPr>
        <w:t xml:space="preserve">, and provides a </w:t>
      </w:r>
      <w:r w:rsidRPr="00B10CB4">
        <w:rPr>
          <w:sz w:val="16"/>
        </w:rPr>
        <w:t>minimum</w:t>
      </w:r>
      <w:r w:rsidRPr="00B10CB4">
        <w:rPr>
          <w:rStyle w:val="Emphasis"/>
        </w:rPr>
        <w:t xml:space="preserve"> solution to deal with its miseries</w:t>
      </w:r>
      <w:r w:rsidRPr="00B10CB4">
        <w:rPr>
          <w:sz w:val="16"/>
        </w:rPr>
        <w:t xml:space="preserve">. n5 </w:t>
      </w:r>
      <w:r w:rsidRPr="00B10CB4">
        <w:rPr>
          <w:sz w:val="12"/>
        </w:rPr>
        <w:t>¶</w:t>
      </w:r>
      <w:r w:rsidRPr="00B10CB4">
        <w:rPr>
          <w:sz w:val="16"/>
        </w:rPr>
        <w:t xml:space="preserve"> </w:t>
      </w:r>
      <w:r w:rsidRPr="00B10CB4">
        <w:rPr>
          <w:rStyle w:val="Emphasis"/>
        </w:rPr>
        <w:t>Membership in the human species is central to the meaning and enforcement of human rights, and respect for basic human rights is essential for the survival of the human species</w:t>
      </w:r>
      <w:r w:rsidRPr="00B10CB4">
        <w:rPr>
          <w:sz w:val="16"/>
        </w:rPr>
        <w:t xml:space="preserve">. The development of the concept of "crimes against humanity" was a milestone for universalizing human rights in that it recognized that there were certain actions, such as slavery and </w:t>
      </w:r>
      <w:proofErr w:type="gramStart"/>
      <w:r w:rsidRPr="00B10CB4">
        <w:rPr>
          <w:sz w:val="16"/>
        </w:rPr>
        <w:t>genocide, that</w:t>
      </w:r>
      <w:proofErr w:type="gramEnd"/>
      <w:r w:rsidRPr="00B10CB4">
        <w:rPr>
          <w:sz w:val="16"/>
        </w:rPr>
        <w:t xml:space="preserve"> implicated the welfare of the entire species and therefore merited universal condemnation. </w:t>
      </w:r>
      <w:proofErr w:type="gramStart"/>
      <w:r w:rsidRPr="00B10CB4">
        <w:rPr>
          <w:sz w:val="16"/>
        </w:rPr>
        <w:t>n6</w:t>
      </w:r>
      <w:proofErr w:type="gramEnd"/>
      <w:r w:rsidRPr="00B10CB4">
        <w:rPr>
          <w:sz w:val="16"/>
        </w:rPr>
        <w:t xml:space="preserve"> Nuclear weapons were immediately seen as a technology that required international control, as extreme genetic manipulations like cloning and inheritable genetic alterations have come to be seen today. In fact, cloning and inheritable genetic alterations can be seen as crimes against humanity of a unique sort: they are techniques that can alter the essence of humanity itself (and thus threaten to change the foundation of human rights) by taking human evolution into our own hands and directing it toward the development of a new species, sometimes termed the "posthuman." n7 It may be that species-altering techniques, like cloning and inheritable genetic modifications, could provide benefits to the human species in extraordinary circumstances. For example, asexual genetic replication could potentially save humans from extinction if all humans were rendered sterile by some catastrophic event. But no such necessity currently exists or is on the horizon.</w:t>
      </w:r>
      <w:r>
        <w:t xml:space="preserve"> </w:t>
      </w:r>
    </w:p>
    <w:p w:rsidR="007C1320" w:rsidRDefault="007C1320" w:rsidP="007C1320">
      <w:pPr>
        <w:pStyle w:val="Heading3"/>
      </w:pPr>
      <w:r>
        <w:lastRenderedPageBreak/>
        <w:t>No impact – Bahrain</w:t>
      </w:r>
    </w:p>
    <w:p w:rsidR="007C1320" w:rsidRPr="00F13B15" w:rsidRDefault="007C1320" w:rsidP="007C1320">
      <w:pPr>
        <w:pStyle w:val="Heading4"/>
      </w:pPr>
      <w:r>
        <w:t>Increased US pressure to stop human rights violations in Bahrain will help Bahrain stability and continued Navy presence there</w:t>
      </w:r>
    </w:p>
    <w:p w:rsidR="007C1320" w:rsidRDefault="007C1320" w:rsidP="007C1320">
      <w:r w:rsidRPr="0011326A">
        <w:rPr>
          <w:rStyle w:val="StyleStyleBold12pt"/>
        </w:rPr>
        <w:t>Lagon 11</w:t>
      </w:r>
      <w:r>
        <w:t xml:space="preserve">, (Mark P. Lagon, Ph.D. in Government at Georgetown and A.B. from Harvard Lagon was the Chair for Global Politics and Security at Georgetown University’s Master of Science in Foreign Service Program, and Adjunct Senior Fellow for Human Rights at the Council on Foreign Relations.  He was previously Executive Director and CEO of the leading anti-human trafficking nonprofit, Polaris.  He earlier served at the State Department as U.S. Ambassador at Large, directing the Office to </w:t>
      </w:r>
      <w:proofErr w:type="gramStart"/>
      <w:r>
        <w:t>Monitor</w:t>
      </w:r>
      <w:proofErr w:type="gramEnd"/>
      <w:r>
        <w:t xml:space="preserve"> and Combat Trafficking in Persons, and previously Deputy Assistant Secretary in the Bureau of International Organization Affairs, with responsibility for human rights, humanitarian issues and United Nations reform. </w:t>
      </w:r>
      <w:hyperlink r:id="rId83" w:history="1">
        <w:r w:rsidRPr="00F061A4">
          <w:rPr>
            <w:rStyle w:val="Hyperlink"/>
          </w:rPr>
          <w:t>http://www.cfr.org/human-rights/promoting-human-rights-us-consistency-desirable-possible/p26228</w:t>
        </w:r>
      </w:hyperlink>
      <w:r>
        <w:t>, //VZ)</w:t>
      </w:r>
    </w:p>
    <w:p w:rsidR="007C1320" w:rsidRDefault="007C1320" w:rsidP="007C1320">
      <w:pPr>
        <w:rPr>
          <w:rStyle w:val="Emphasis"/>
        </w:rPr>
      </w:pPr>
      <w:r w:rsidRPr="0011326A">
        <w:rPr>
          <w:rStyle w:val="StyleBoldUnderline"/>
        </w:rPr>
        <w:t>Bahrain is a striking case of the appearance of inconsistency by the United States compared to the ultimate U.S. embrace of dissent and change in Egypt, Libya, Syria, and Tunisia. A Human Rights Watch report documented Bahrain's “punitive and vindictive campaign of violent repression” via arbitrary arrests, hidden detention, torture, biased military court trials, and the sacking of protest sympathizers from jobs. The United States stood largely silent as Saudi Arabia supplied forces to help Bahrain put down dissent.</w:t>
      </w:r>
      <w:r>
        <w:rPr>
          <w:rStyle w:val="StyleBoldUnderline"/>
        </w:rPr>
        <w:t xml:space="preserve"> </w:t>
      </w:r>
      <w:r w:rsidRPr="00F13B15">
        <w:rPr>
          <w:rStyle w:val="Emphasis"/>
        </w:rPr>
        <w:t>The United States ought to view its important naval base in Bahrain as a reason to discourage repression, which could make that nation less stable</w:t>
      </w:r>
      <w:r w:rsidRPr="0011326A">
        <w:rPr>
          <w:rStyle w:val="StyleBoldUnderline"/>
        </w:rPr>
        <w:t xml:space="preserve">. </w:t>
      </w:r>
      <w:proofErr w:type="gramStart"/>
      <w:r w:rsidRPr="0011326A">
        <w:rPr>
          <w:rStyle w:val="StyleBoldUnderline"/>
        </w:rPr>
        <w:t>Bahrain limits the freedom of women, foreign workers, and political opposition.</w:t>
      </w:r>
      <w:proofErr w:type="gramEnd"/>
      <w:r w:rsidRPr="0011326A">
        <w:rPr>
          <w:rStyle w:val="StyleBoldUnderline"/>
        </w:rPr>
        <w:t xml:space="preserve"> </w:t>
      </w:r>
      <w:r w:rsidRPr="00F13B15">
        <w:rPr>
          <w:rStyle w:val="Emphasis"/>
        </w:rPr>
        <w:t>The United States is capable of deftly asserting more pressure</w:t>
      </w:r>
      <w:r w:rsidRPr="0011326A">
        <w:rPr>
          <w:rStyle w:val="StyleBoldUnderline"/>
        </w:rPr>
        <w:t xml:space="preserve"> on this small power to avoid counterproductive suppression of dissent</w:t>
      </w:r>
      <w:r w:rsidRPr="00F13B15">
        <w:rPr>
          <w:sz w:val="16"/>
        </w:rPr>
        <w:t xml:space="preserve"> (helped by the Saudis no less</w:t>
      </w:r>
      <w:r w:rsidRPr="0011326A">
        <w:rPr>
          <w:rStyle w:val="StyleBoldUnderline"/>
        </w:rPr>
        <w:t xml:space="preserve">), </w:t>
      </w:r>
      <w:r w:rsidRPr="00F13B15">
        <w:rPr>
          <w:rStyle w:val="Emphasis"/>
        </w:rPr>
        <w:t>without losing access to a strategic base.</w:t>
      </w:r>
    </w:p>
    <w:p w:rsidR="007C1320" w:rsidRPr="003F7A4B" w:rsidRDefault="007C1320" w:rsidP="007C1320">
      <w:pPr>
        <w:pStyle w:val="Heading4"/>
      </w:pPr>
      <w:r>
        <w:t xml:space="preserve">Bahrain kicking the US Navy out is unlikely – Saudi Arabia and US motive checks </w:t>
      </w:r>
    </w:p>
    <w:p w:rsidR="007C1320" w:rsidRPr="003F7A4B" w:rsidRDefault="007C1320" w:rsidP="007C1320">
      <w:r w:rsidRPr="0011326A">
        <w:rPr>
          <w:rStyle w:val="StyleStyleBold12pt"/>
        </w:rPr>
        <w:t>Lagon 11</w:t>
      </w:r>
      <w:r>
        <w:t xml:space="preserve">, (Mark P. Lagon, Ph.D. in Government at Georgetown and A.B. from Harvard Lagon was the Chair for Global Politics and Security at Georgetown University’s Master of Science in Foreign Service Program, and Adjunct Senior Fellow for Human Rights at the Council on Foreign Relations.  He was previously Executive Director and CEO of the leading anti-human trafficking nonprofit, Polaris.  He earlier served at the State Department as U.S. Ambassador at Large, directing the Office to </w:t>
      </w:r>
      <w:proofErr w:type="gramStart"/>
      <w:r>
        <w:t>Monitor</w:t>
      </w:r>
      <w:proofErr w:type="gramEnd"/>
      <w:r>
        <w:t xml:space="preserve"> and Combat Trafficking in Persons, and previously Deputy Assistant Secretary in the Bureau of International Organization Affairs, with responsibility for human rights, humanitarian issues and United Nations reform. </w:t>
      </w:r>
      <w:hyperlink r:id="rId84" w:history="1">
        <w:r w:rsidRPr="00F061A4">
          <w:rPr>
            <w:rStyle w:val="Hyperlink"/>
          </w:rPr>
          <w:t>http://www.cfr.org/human-rights/promoting-human-rights-us-consistency-desirable-possible/p26228</w:t>
        </w:r>
      </w:hyperlink>
      <w:r>
        <w:t>, //VZ)</w:t>
      </w:r>
    </w:p>
    <w:p w:rsidR="007C1320" w:rsidRDefault="007C1320" w:rsidP="007C1320">
      <w:pPr>
        <w:rPr>
          <w:rStyle w:val="StyleBoldUnderline"/>
        </w:rPr>
      </w:pPr>
      <w:r w:rsidRPr="003F7A4B">
        <w:rPr>
          <w:rStyle w:val="StyleBoldUnderline"/>
        </w:rPr>
        <w:t xml:space="preserve">Conventional wisdom from most </w:t>
      </w:r>
      <w:r w:rsidRPr="00E345EA">
        <w:rPr>
          <w:rStyle w:val="Emphasis"/>
        </w:rPr>
        <w:t>U.S. military experts</w:t>
      </w:r>
      <w:r w:rsidRPr="003F7A4B">
        <w:rPr>
          <w:rStyle w:val="StyleBoldUnderline"/>
        </w:rPr>
        <w:t xml:space="preserve"> and planners in the Department of Defense is that “losing Fifth Fleet Headquarters in Bahrain is </w:t>
      </w:r>
      <w:r w:rsidRPr="00E345EA">
        <w:rPr>
          <w:rStyle w:val="Emphasis"/>
        </w:rPr>
        <w:t>unlikely</w:t>
      </w:r>
      <w:r w:rsidRPr="003F7A4B">
        <w:rPr>
          <w:rStyle w:val="StyleBoldUnderline"/>
        </w:rPr>
        <w:t>” and “</w:t>
      </w:r>
      <w:r w:rsidRPr="00E345EA">
        <w:rPr>
          <w:rStyle w:val="Emphasis"/>
        </w:rPr>
        <w:t>the Saudis and the United States would never allow it</w:t>
      </w:r>
      <w:r w:rsidRPr="00E345EA">
        <w:rPr>
          <w:sz w:val="16"/>
        </w:rPr>
        <w:t>.” The only course of action for military planners have set is to ensure that “Plan A” works. “</w:t>
      </w:r>
      <w:r w:rsidRPr="00E345EA">
        <w:rPr>
          <w:rStyle w:val="StyleBoldUnderline"/>
        </w:rPr>
        <w:t xml:space="preserve">Plan </w:t>
      </w:r>
      <w:proofErr w:type="gramStart"/>
      <w:r w:rsidRPr="00E345EA">
        <w:rPr>
          <w:rStyle w:val="StyleBoldUnderline"/>
        </w:rPr>
        <w:t>A”</w:t>
      </w:r>
      <w:proofErr w:type="gramEnd"/>
      <w:r w:rsidRPr="00E345EA">
        <w:rPr>
          <w:rStyle w:val="StyleBoldUnderline"/>
        </w:rPr>
        <w:t xml:space="preserve"> ensures that Bahrain’s government remains intact, the security situation remains stable, and the United States retains basing in the region</w:t>
      </w:r>
      <w:r>
        <w:rPr>
          <w:rStyle w:val="StyleBoldUnderline"/>
        </w:rPr>
        <w:t>.</w:t>
      </w:r>
    </w:p>
    <w:p w:rsidR="007C1320" w:rsidRDefault="007C1320" w:rsidP="007C1320">
      <w:pPr>
        <w:pStyle w:val="Heading4"/>
      </w:pPr>
      <w:r>
        <w:lastRenderedPageBreak/>
        <w:t>Middle East conflicts regarding Israel won’t escalate – no motive and Hezbollah conflict disproves</w:t>
      </w:r>
    </w:p>
    <w:p w:rsidR="007C1320" w:rsidRPr="00591CD8" w:rsidRDefault="007C1320" w:rsidP="007C1320">
      <w:r w:rsidRPr="00591CD8">
        <w:rPr>
          <w:b/>
          <w:sz w:val="26"/>
          <w:szCs w:val="26"/>
        </w:rPr>
        <w:t>Davison and Lozano 1/29,</w:t>
      </w:r>
      <w:r>
        <w:t xml:space="preserve"> (“Hezbollah sends message to Israel ‘conflict is over,’ Israeli says Defence Minister Hezbollah Hezbollah has passed on a message through UNIFIL it does not want further escalation,” </w:t>
      </w:r>
      <w:hyperlink r:id="rId85" w:history="1">
        <w:r w:rsidRPr="00F061A4">
          <w:rPr>
            <w:rStyle w:val="Hyperlink"/>
          </w:rPr>
          <w:t>http://www.middle-east-online.com/english/?id=69940</w:t>
        </w:r>
      </w:hyperlink>
      <w:r>
        <w:t>, 1/29/15, //VZ)</w:t>
      </w:r>
    </w:p>
    <w:p w:rsidR="007C1320" w:rsidRPr="00493858" w:rsidRDefault="007C1320" w:rsidP="007C1320">
      <w:pPr>
        <w:rPr>
          <w:sz w:val="16"/>
        </w:rPr>
      </w:pPr>
      <w:r w:rsidRPr="00591CD8">
        <w:rPr>
          <w:rStyle w:val="StyleBoldUnderline"/>
        </w:rPr>
        <w:t>Israel on Thursday buried two soldiers killed in a Hezbollah missile strike that triggered Israeli fire on southern Lebanon, raising tensions</w:t>
      </w:r>
      <w:r w:rsidRPr="00591CD8">
        <w:rPr>
          <w:sz w:val="16"/>
        </w:rPr>
        <w:t xml:space="preserve"> between the bitter enemies to their highest in years. </w:t>
      </w:r>
      <w:r w:rsidRPr="00591CD8">
        <w:rPr>
          <w:rStyle w:val="StyleBoldUnderline"/>
        </w:rPr>
        <w:t>But the Israeli-Lebanese border was calm, as officials in the Jewish state played down the threat of a new war with Lebanon's Iran-backed Shiite militant group.</w:t>
      </w:r>
      <w:r>
        <w:rPr>
          <w:rStyle w:val="StyleBoldUnderline"/>
        </w:rPr>
        <w:t xml:space="preserve"> </w:t>
      </w:r>
      <w:r w:rsidRPr="00591CD8">
        <w:rPr>
          <w:rStyle w:val="StyleBoldUnderline"/>
        </w:rPr>
        <w:t>In a rare such declaration, Defence Minister Moshe Yaalon said Hezbollah had passed on a message through the United Nations peacekeeping mission in south Lebanon, UNIFIL, saying it did not want a further escalation.</w:t>
      </w:r>
      <w:r>
        <w:rPr>
          <w:rStyle w:val="StyleBoldUnderline"/>
        </w:rPr>
        <w:t xml:space="preserve"> </w:t>
      </w:r>
      <w:r w:rsidRPr="00591CD8">
        <w:rPr>
          <w:sz w:val="16"/>
        </w:rPr>
        <w:t xml:space="preserve">"We have received a message... that, from their point of view, </w:t>
      </w:r>
      <w:r w:rsidRPr="00591CD8">
        <w:rPr>
          <w:rStyle w:val="StyleBoldUnderline"/>
        </w:rPr>
        <w:t>the incident is over</w:t>
      </w:r>
      <w:r w:rsidRPr="00591CD8">
        <w:rPr>
          <w:sz w:val="16"/>
        </w:rPr>
        <w:t xml:space="preserve">," he told public radio. Analysts say neither side seems keen for a repeat of the devastating Israel-Hezbollah conflict of 2006 and that any response is likely to be limited. The two soldiers were killed Wednesday when Hezbollah fired anti-tank missiles at a convoy in an Israeli-occupied area on the border with Lebanon. Israeli forces responded to the attack -- which came in retaliation for an Israeli strike on the Golan Heights that killed senior Hezbollah members -- with artillery, tank and air fire on several villages in southern Lebanon. There were no reports of Lebanese casualties, but a 36-year-old Spanish peacekeeper with UNIFIL was killed in the exchange of fire. - Mourners gather in Jerusalem - In Israel, schools reopened on Thursday, as did Mount Hermon ski resort in the Israeli-occupied portion of the Golan Heights. In the Lebanese border village of Majidiya, residents collected spent artillery shells from Wednesday's strikes. At the local UN base a blackened concrete tower could be seen with part of its wall blown out, and a Spanish flag flew at half-mast. Hundreds of mourners gathered at Mount Herzl military cemetery in Jerusalem for the burial of 25-year-old Captain Yochai Kalangel. Sobbing relatives greeted mourners, many wearing the purple beret of Kalangel's Givati (Highland) Brigade. There was a similar turnout for the other soldier killed, 20-year-old Staff Sergeant Dor Chaim Nini, buried in the town of Shtulim in south-central Israel. Questions have been raised in Israel about why they were travelling in unarmoured vehicles in the volatile area. Israel said it considered Wednesday's attack the "most severe" since 2006, when war with Hezbollah killed more than 1,200 people in Lebanon, mostly civilians, and some 160 Israelis, most of them soldiers. Prime Minister Benjamin Netanyahu blamed the attack on Iran. "This is the same Iran that is now trying to achieve an agreement, via the major powers, that would leave it with the ability to develop nuclear weapons," he said. Israel has threatened military action to stop arch-foe Iran obtaining atomic weapons. Tehran insists its programme is only for civilian purposes. Netanyahu held talks with top security brass late Wednesday, warning afterwards: "Those behind today's attack will pay the full price." </w:t>
      </w:r>
      <w:r w:rsidRPr="00591CD8">
        <w:rPr>
          <w:rStyle w:val="StyleBoldUnderline"/>
        </w:rPr>
        <w:t xml:space="preserve">- </w:t>
      </w:r>
      <w:r w:rsidRPr="00591CD8">
        <w:rPr>
          <w:rStyle w:val="Emphasis"/>
        </w:rPr>
        <w:t>Chances of war 'very slim' -</w:t>
      </w:r>
      <w:r>
        <w:rPr>
          <w:rStyle w:val="StyleBoldUnderline"/>
        </w:rPr>
        <w:t xml:space="preserve"> </w:t>
      </w:r>
      <w:r w:rsidRPr="00591CD8">
        <w:rPr>
          <w:rStyle w:val="StyleBoldUnderline"/>
        </w:rPr>
        <w:t xml:space="preserve">Still, </w:t>
      </w:r>
      <w:r w:rsidRPr="00591CD8">
        <w:rPr>
          <w:rStyle w:val="Emphasis"/>
        </w:rPr>
        <w:t>analysts said Israel</w:t>
      </w:r>
      <w:r w:rsidRPr="00591CD8">
        <w:rPr>
          <w:rStyle w:val="StyleBoldUnderline"/>
        </w:rPr>
        <w:t xml:space="preserve">, fresh from a summer war with Hamas in Gaza and heading for a general election in March, </w:t>
      </w:r>
      <w:r w:rsidRPr="00591CD8">
        <w:rPr>
          <w:rStyle w:val="Emphasis"/>
        </w:rPr>
        <w:t>was not eager for a full-scale conflict</w:t>
      </w:r>
      <w:r w:rsidRPr="00591CD8">
        <w:rPr>
          <w:rStyle w:val="StyleBoldUnderline"/>
        </w:rPr>
        <w:t>.</w:t>
      </w:r>
      <w:r>
        <w:rPr>
          <w:rStyle w:val="StyleBoldUnderline"/>
        </w:rPr>
        <w:t xml:space="preserve"> </w:t>
      </w:r>
      <w:r w:rsidRPr="00591CD8">
        <w:rPr>
          <w:sz w:val="16"/>
        </w:rPr>
        <w:t>"Hezbollah has 100,000 rockets, compared with the 10,000 of Hamas," the Palestinian Islamist group which controls Gaza, said analyst Boaz Ganor of the Herzliya Interdisciplinary Centre. "</w:t>
      </w:r>
      <w:r w:rsidRPr="00591CD8">
        <w:rPr>
          <w:rStyle w:val="Emphasis"/>
        </w:rPr>
        <w:t>The human cost of such a war would be enormous, and no Israeli leader will be pro-active in this direction," he said</w:t>
      </w:r>
      <w:r w:rsidRPr="00591CD8">
        <w:rPr>
          <w:rStyle w:val="StyleBoldUnderline"/>
        </w:rPr>
        <w:t>.</w:t>
      </w:r>
      <w:r>
        <w:rPr>
          <w:rStyle w:val="StyleBoldUnderline"/>
        </w:rPr>
        <w:t xml:space="preserve"> </w:t>
      </w:r>
      <w:r w:rsidRPr="00591CD8">
        <w:rPr>
          <w:sz w:val="16"/>
        </w:rPr>
        <w:t xml:space="preserve">As for Hezbollah, it is deeply involved in Syria's civil war, fighting with President Bashar al-Assad's forces against mostly Sunni rebels. "Hezbollah is very busy in Syria; the last thing that it needs is a second front," Yaakov Amidror, a former major general, said. On the Lebanese side, Labour Minister Sejaan Azzi said </w:t>
      </w:r>
      <w:r w:rsidRPr="00591CD8">
        <w:rPr>
          <w:rStyle w:val="StyleBoldUnderline"/>
        </w:rPr>
        <w:t>the government had "received assurances from major countries that Israel won't escalate the military situation</w:t>
      </w:r>
      <w:r w:rsidRPr="00591CD8">
        <w:rPr>
          <w:sz w:val="16"/>
        </w:rPr>
        <w:t>, and that yesterday's response was enough... for the time being."</w:t>
      </w:r>
    </w:p>
    <w:p w:rsidR="007C1320" w:rsidRPr="00A22A80" w:rsidRDefault="007C1320" w:rsidP="007C1320"/>
    <w:p w:rsidR="007C1320" w:rsidRDefault="007C1320" w:rsidP="007C1320">
      <w:pPr>
        <w:pStyle w:val="Heading3"/>
      </w:pPr>
      <w:r>
        <w:lastRenderedPageBreak/>
        <w:t>No impact – Russia</w:t>
      </w:r>
    </w:p>
    <w:p w:rsidR="007C1320" w:rsidRDefault="007C1320" w:rsidP="007C1320">
      <w:pPr>
        <w:pStyle w:val="Heading4"/>
      </w:pPr>
      <w:r>
        <w:t>Showing commitment to democracy key to pressuring Russia</w:t>
      </w:r>
    </w:p>
    <w:p w:rsidR="007C1320" w:rsidRPr="00395AB5" w:rsidRDefault="007C1320" w:rsidP="007C1320">
      <w:pPr>
        <w:rPr>
          <w:rStyle w:val="StyleBoldUnderline"/>
        </w:rPr>
      </w:pPr>
      <w:r>
        <w:rPr>
          <w:b/>
        </w:rPr>
        <w:t xml:space="preserve">Cohen and Jensen 11 </w:t>
      </w:r>
      <w:r w:rsidRPr="00230FA8">
        <w:t xml:space="preserve">Ariel, Visiting Fellow in Russian and Eurasian Studies, Heritage Foundation and Donald, Resident Fellow, Center for Transatlantic Relations, Johns Hopkins University.  “Reset Regret: Moral Leadership Needed to Fix U.S.–Russian Relations.”  </w:t>
      </w:r>
      <w:proofErr w:type="gramStart"/>
      <w:r w:rsidRPr="00230FA8">
        <w:t>Heritage Foundation.</w:t>
      </w:r>
      <w:proofErr w:type="gramEnd"/>
      <w:r w:rsidRPr="00230FA8">
        <w:t xml:space="preserve"> 06/30/11.  http://www.heritage.org/research/reports/2011/06/reset-regret-moral-leadership-needed-to-fix-us-russian-relations</w:t>
      </w:r>
    </w:p>
    <w:p w:rsidR="007C1320" w:rsidRDefault="007C1320" w:rsidP="007C1320">
      <w:pPr>
        <w:rPr>
          <w:sz w:val="16"/>
        </w:rPr>
      </w:pPr>
      <w:r w:rsidRPr="00395AB5">
        <w:rPr>
          <w:rStyle w:val="StyleBoldUnderline"/>
        </w:rPr>
        <w:t>It is</w:t>
      </w:r>
      <w:r w:rsidRPr="00395AB5">
        <w:rPr>
          <w:sz w:val="16"/>
        </w:rPr>
        <w:t xml:space="preserve">, thus, </w:t>
      </w:r>
      <w:r w:rsidRPr="00395AB5">
        <w:rPr>
          <w:rStyle w:val="StyleBoldUnderline"/>
        </w:rPr>
        <w:t xml:space="preserve">in the American national interest to attend to broader international concerns such as freedom and justice when dealing with Russia. </w:t>
      </w:r>
      <w:r w:rsidRPr="00395AB5">
        <w:rPr>
          <w:sz w:val="16"/>
        </w:rPr>
        <w:t xml:space="preserve">The current regime stands squarely against these objectives and, therefore, against U.S. interests.  In order for the U.S. to be in a stronger position than it is today, </w:t>
      </w:r>
      <w:r w:rsidRPr="00395AB5">
        <w:rPr>
          <w:rStyle w:val="StyleBoldUnderline"/>
        </w:rPr>
        <w:t>the White House needs to shift from seeking to “please the Russians” to a more vigorous promotion of its values that pressures Moscow to “reset” its policies concerning human rights, democratization</w:t>
      </w:r>
      <w:r w:rsidRPr="00395AB5">
        <w:rPr>
          <w:sz w:val="16"/>
        </w:rPr>
        <w:t xml:space="preserve">, and good governance and to distance itself from rogue states. Key levers in this effort include denying visas to corrupt Russian businessmen and examining their banking practices and acquisitions. </w:t>
      </w:r>
      <w:r w:rsidRPr="00395AB5">
        <w:rPr>
          <w:rStyle w:val="StyleBoldUnderline"/>
        </w:rPr>
        <w:t>The U.S. should also target police and prosecutors who fabricate evidence and judges who rubber stamp convictions.</w:t>
      </w:r>
      <w:r w:rsidRPr="00395AB5">
        <w:rPr>
          <w:sz w:val="16"/>
        </w:rPr>
        <w:t xml:space="preserve"> This is what the bipartisan S. 1039 “Sergei Magnitsky Rule of Law Accountability Act,” co-sponsored by Senators John McCain (R–AZ), Mark Kirk (R–IL), Joseph Lieberman (I–CT), and Ben Cardin (D–MD), aims to achieve.</w:t>
      </w:r>
    </w:p>
    <w:p w:rsidR="007C1320" w:rsidRDefault="007C1320" w:rsidP="007C1320">
      <w:pPr>
        <w:pStyle w:val="Heading4"/>
      </w:pPr>
      <w:r>
        <w:t xml:space="preserve">Democracy </w:t>
      </w:r>
      <w:proofErr w:type="gramStart"/>
      <w:r>
        <w:t>k2</w:t>
      </w:r>
      <w:proofErr w:type="gramEnd"/>
      <w:r>
        <w:t xml:space="preserve"> US-Russia relations, but reforms must come from within Russia</w:t>
      </w:r>
    </w:p>
    <w:p w:rsidR="007C1320" w:rsidRPr="00D967CC" w:rsidRDefault="007C1320" w:rsidP="007C1320">
      <w:pPr>
        <w:rPr>
          <w:rStyle w:val="StyleBoldUnderline"/>
        </w:rPr>
      </w:pPr>
      <w:proofErr w:type="gramStart"/>
      <w:r>
        <w:rPr>
          <w:b/>
        </w:rPr>
        <w:t xml:space="preserve">Pifer 12 </w:t>
      </w:r>
      <w:r>
        <w:t>Steven, Director, Arms Control and Non-Proliferation Initiative, Brookings Institute.</w:t>
      </w:r>
      <w:proofErr w:type="gramEnd"/>
      <w:r>
        <w:t xml:space="preserve">  </w:t>
      </w:r>
      <w:proofErr w:type="gramStart"/>
      <w:r>
        <w:t>“The Future Course of the US-Russia Relationship.”</w:t>
      </w:r>
      <w:proofErr w:type="gramEnd"/>
      <w:r>
        <w:t xml:space="preserve"> </w:t>
      </w:r>
      <w:proofErr w:type="gramStart"/>
      <w:r>
        <w:t>Testimony before the House Committee on Foreign Affairs.</w:t>
      </w:r>
      <w:proofErr w:type="gramEnd"/>
      <w:r>
        <w:t xml:space="preserve">  03/21/21.  Accessed 6/26/15.  </w:t>
      </w:r>
      <w:r w:rsidRPr="00D967CC">
        <w:t>http://www.brookings.edu/research/testimony/2012/03/21-arms-control-pifer</w:t>
      </w:r>
    </w:p>
    <w:p w:rsidR="007C1320" w:rsidRPr="00A22A80" w:rsidRDefault="007C1320" w:rsidP="007C1320">
      <w:r w:rsidRPr="00625EC0">
        <w:rPr>
          <w:rStyle w:val="StyleBoldUnderline"/>
        </w:rPr>
        <w:t>Democratic and human rights</w:t>
      </w:r>
      <w:r w:rsidRPr="00D967CC">
        <w:rPr>
          <w:sz w:val="16"/>
        </w:rPr>
        <w:t xml:space="preserve"> values </w:t>
      </w:r>
      <w:r w:rsidRPr="00625EC0">
        <w:rPr>
          <w:rStyle w:val="StyleBoldUnderline"/>
        </w:rPr>
        <w:t xml:space="preserve">are </w:t>
      </w:r>
      <w:r w:rsidRPr="00D967CC">
        <w:rPr>
          <w:sz w:val="16"/>
        </w:rPr>
        <w:t xml:space="preserve">properly a </w:t>
      </w:r>
      <w:r w:rsidRPr="00625EC0">
        <w:rPr>
          <w:rStyle w:val="StyleBoldUnderline"/>
        </w:rPr>
        <w:t>part of U.S. foreign policy.</w:t>
      </w:r>
      <w:r w:rsidRPr="00D967CC">
        <w:rPr>
          <w:sz w:val="16"/>
        </w:rPr>
        <w:t xml:space="preserve"> </w:t>
      </w:r>
      <w:r w:rsidRPr="00625EC0">
        <w:rPr>
          <w:rStyle w:val="StyleBoldUnderline"/>
        </w:rPr>
        <w:t>The</w:t>
      </w:r>
      <w:r w:rsidRPr="00D967CC">
        <w:rPr>
          <w:sz w:val="16"/>
        </w:rPr>
        <w:t xml:space="preserve"> </w:t>
      </w:r>
      <w:r w:rsidRPr="00625EC0">
        <w:rPr>
          <w:rStyle w:val="StyleBoldUnderline"/>
        </w:rPr>
        <w:t>U.S.</w:t>
      </w:r>
      <w:r w:rsidRPr="00D967CC">
        <w:rPr>
          <w:sz w:val="16"/>
        </w:rPr>
        <w:t xml:space="preserve"> government has </w:t>
      </w:r>
      <w:r w:rsidRPr="00625EC0">
        <w:rPr>
          <w:rStyle w:val="StyleBoldUnderline"/>
        </w:rPr>
        <w:t>long raised human rights concerns with the Russian government and should continue to do so. It is difficult to envisage bilateral relations with Russia becoming truly “normal” while these problems persist.</w:t>
      </w:r>
      <w:r w:rsidRPr="00D967CC">
        <w:rPr>
          <w:sz w:val="16"/>
        </w:rPr>
        <w:t xml:space="preserve">  U.S. officials should continue to make clear American concerns publicly and privately with Russian officials, including at senior levels. </w:t>
      </w:r>
      <w:r w:rsidRPr="00625EC0">
        <w:rPr>
          <w:rStyle w:val="StyleBoldUnderline"/>
        </w:rPr>
        <w:t>The U.S.</w:t>
      </w:r>
      <w:r w:rsidRPr="00D967CC">
        <w:rPr>
          <w:sz w:val="16"/>
        </w:rPr>
        <w:t xml:space="preserve"> government </w:t>
      </w:r>
      <w:r w:rsidRPr="00625EC0">
        <w:rPr>
          <w:rStyle w:val="StyleBoldUnderline"/>
        </w:rPr>
        <w:t>should,</w:t>
      </w:r>
      <w:r w:rsidRPr="00D967CC">
        <w:rPr>
          <w:sz w:val="16"/>
        </w:rPr>
        <w:t xml:space="preserve"> as it does now, </w:t>
      </w:r>
      <w:r w:rsidRPr="00625EC0">
        <w:rPr>
          <w:rStyle w:val="StyleBoldUnderline"/>
        </w:rPr>
        <w:t>maintain a policy of denying visas to those Russian officials associated with the Magnitsky case.</w:t>
      </w:r>
      <w:r w:rsidRPr="00D967CC">
        <w:rPr>
          <w:sz w:val="16"/>
        </w:rPr>
        <w:t xml:space="preserve"> This is a tool that the executive branch might consider applying in other egregious cases. </w:t>
      </w:r>
      <w:r w:rsidRPr="00625EC0">
        <w:rPr>
          <w:rStyle w:val="StyleBoldUnderline"/>
        </w:rPr>
        <w:t>Washington should consider other ways in which it might assist the growth of a robust civil society in Russia</w:t>
      </w:r>
      <w:r w:rsidRPr="00D967CC">
        <w:rPr>
          <w:sz w:val="16"/>
        </w:rPr>
        <w:t xml:space="preserve">. And </w:t>
      </w:r>
      <w:r w:rsidRPr="00625EC0">
        <w:rPr>
          <w:rStyle w:val="StyleBoldUnderline"/>
        </w:rPr>
        <w:t>U.S. officials should maintain contact with the full spectrum of Russian society.</w:t>
      </w:r>
      <w:r w:rsidRPr="00D967CC">
        <w:rPr>
          <w:sz w:val="16"/>
        </w:rPr>
        <w:t xml:space="preserve"> It was an important signal that, during his one visit to Moscow as president, Mr. Obama met with a broad range of civil society activists, opposition leaders and other non-official Russians.   Unfortunately, </w:t>
      </w:r>
      <w:r w:rsidRPr="00625EC0">
        <w:rPr>
          <w:rStyle w:val="StyleBoldUnderline"/>
        </w:rPr>
        <w:t>the Russian legislative branch has been</w:t>
      </w:r>
      <w:r w:rsidRPr="00D967CC">
        <w:rPr>
          <w:sz w:val="16"/>
        </w:rPr>
        <w:t xml:space="preserve"> virtually </w:t>
      </w:r>
      <w:r w:rsidRPr="00625EC0">
        <w:rPr>
          <w:rStyle w:val="StyleBoldUnderline"/>
        </w:rPr>
        <w:t xml:space="preserve">absent in the discussion of democracy and human rights within Russia. </w:t>
      </w:r>
      <w:r w:rsidRPr="00D967CC">
        <w:rPr>
          <w:sz w:val="16"/>
        </w:rPr>
        <w:t xml:space="preserve">Members of Congress and senators might consider how they might directly engage their Russian counterparts on these issues.  </w:t>
      </w:r>
      <w:r w:rsidRPr="00625EC0">
        <w:rPr>
          <w:rStyle w:val="StyleBoldUnderline"/>
        </w:rPr>
        <w:t>Washington should bear in mind, however, that its ability to affect internal change in Russia is limited at best.</w:t>
      </w:r>
      <w:r w:rsidRPr="00D967CC">
        <w:rPr>
          <w:sz w:val="16"/>
        </w:rPr>
        <w:t xml:space="preserve"> Real, </w:t>
      </w:r>
      <w:r w:rsidRPr="00625EC0">
        <w:rPr>
          <w:rStyle w:val="StyleBoldUnderline"/>
        </w:rPr>
        <w:t>lasting political reform must come from within</w:t>
      </w:r>
      <w:r w:rsidRPr="00D967CC">
        <w:rPr>
          <w:sz w:val="16"/>
        </w:rPr>
        <w:t xml:space="preserve">. Hopefully, the opposition movement that has </w:t>
      </w:r>
      <w:r w:rsidRPr="00625EC0">
        <w:rPr>
          <w:rStyle w:val="StyleBoldUnderline"/>
        </w:rPr>
        <w:t>emerged</w:t>
      </w:r>
      <w:r w:rsidRPr="00D967CC">
        <w:rPr>
          <w:sz w:val="16"/>
        </w:rPr>
        <w:t xml:space="preserve"> over the past four months will strengthen, will not be suppressed by the government, and will grow into a vehicle through which ordinary Russians can gain a greater say in their politics and governance. </w:t>
      </w:r>
      <w:r w:rsidRPr="00625EC0">
        <w:rPr>
          <w:rStyle w:val="StyleBoldUnderline"/>
        </w:rPr>
        <w:t>There are ways in which the United States can encourage this on the margins, but this is an issue that Russians themselves must drive</w:t>
      </w:r>
      <w:r>
        <w:rPr>
          <w:rStyle w:val="StyleBoldUnderline"/>
        </w:rPr>
        <w:t>.</w:t>
      </w:r>
    </w:p>
    <w:p w:rsidR="007C1320" w:rsidRDefault="007C1320" w:rsidP="007C1320">
      <w:pPr>
        <w:pStyle w:val="Heading3"/>
      </w:pPr>
      <w:r>
        <w:lastRenderedPageBreak/>
        <w:t>No impact – CR alliance</w:t>
      </w:r>
    </w:p>
    <w:p w:rsidR="007C1320" w:rsidRPr="00142756" w:rsidRDefault="007C1320" w:rsidP="007C1320">
      <w:pPr>
        <w:pStyle w:val="Heading4"/>
      </w:pPr>
      <w:r>
        <w:t>China-Russia Alliance inevitable – empirics and cooperation</w:t>
      </w:r>
    </w:p>
    <w:p w:rsidR="007C1320" w:rsidRDefault="007C1320" w:rsidP="007C1320">
      <w:r w:rsidRPr="00142756">
        <w:rPr>
          <w:rStyle w:val="StyleStyleBold12pt"/>
        </w:rPr>
        <w:t>Schoen and Kaylan 1/21,</w:t>
      </w:r>
      <w:r>
        <w:t xml:space="preserve"> (Douglas Schoen is an American political analyst who graduated from Harvard, Melik Kaylan, covers conflicts, frontiers and upheavals mired in history that covers an area from the China-North Korea border to the Caucasus, to Iraq, Iran, Syria, Turkey to Eastern Europe.“9 Ways China And Russia Are Partnering To Undermine </w:t>
      </w:r>
      <w:proofErr w:type="gramStart"/>
      <w:r>
        <w:t>The</w:t>
      </w:r>
      <w:proofErr w:type="gramEnd"/>
      <w:r>
        <w:t xml:space="preserve"> US,” </w:t>
      </w:r>
      <w:hyperlink r:id="rId86" w:history="1">
        <w:r w:rsidRPr="00F061A4">
          <w:rPr>
            <w:rStyle w:val="Hyperlink"/>
          </w:rPr>
          <w:t>http://www.businessinsider.com/china-and-russia-are-partnering-on-an-unprecedented-scale-2015-1</w:t>
        </w:r>
      </w:hyperlink>
      <w:r>
        <w:t>, 1/21/15//VZ)</w:t>
      </w:r>
    </w:p>
    <w:p w:rsidR="007C1320" w:rsidRPr="006747B6" w:rsidRDefault="007C1320" w:rsidP="007C1320">
      <w:pPr>
        <w:rPr>
          <w:b/>
          <w:u w:val="single"/>
        </w:rPr>
      </w:pPr>
      <w:r w:rsidRPr="00142756">
        <w:rPr>
          <w:rStyle w:val="StyleBoldUnderline"/>
          <w:highlight w:val="yellow"/>
        </w:rPr>
        <w:t xml:space="preserve">Russia and China </w:t>
      </w:r>
      <w:r w:rsidRPr="00142756">
        <w:rPr>
          <w:rStyle w:val="StyleBoldUnderline"/>
        </w:rPr>
        <w:t xml:space="preserve">now </w:t>
      </w:r>
      <w:r w:rsidRPr="00142756">
        <w:rPr>
          <w:rStyle w:val="StyleBoldUnderline"/>
          <w:highlight w:val="yellow"/>
        </w:rPr>
        <w:t>cooperate</w:t>
      </w:r>
      <w:r w:rsidRPr="00142756">
        <w:rPr>
          <w:rStyle w:val="StyleBoldUnderline"/>
        </w:rPr>
        <w:t xml:space="preserve"> and coordinate to an unprecedented degree — </w:t>
      </w:r>
      <w:r w:rsidRPr="00142756">
        <w:rPr>
          <w:rStyle w:val="StyleBoldUnderline"/>
          <w:highlight w:val="yellow"/>
        </w:rPr>
        <w:t>politically, militarily, economically</w:t>
      </w:r>
      <w:r w:rsidRPr="00142756">
        <w:rPr>
          <w:rStyle w:val="StyleBoldUnderline"/>
        </w:rPr>
        <w:t xml:space="preserve"> — and their cooperation, almost without deviation, carries anti-American and anti-Western ramifications. </w:t>
      </w:r>
      <w:r w:rsidRPr="00B96BFB">
        <w:rPr>
          <w:rStyle w:val="StyleBoldUnderline"/>
          <w:highlight w:val="yellow"/>
        </w:rPr>
        <w:t>Russia, China</w:t>
      </w:r>
      <w:r w:rsidRPr="00142756">
        <w:rPr>
          <w:rStyle w:val="StyleBoldUnderline"/>
        </w:rPr>
        <w:t xml:space="preserve"> and a constellation of satellite states seek to </w:t>
      </w:r>
      <w:r w:rsidRPr="00B96BFB">
        <w:rPr>
          <w:rStyle w:val="StyleBoldUnderline"/>
          <w:highlight w:val="yellow"/>
        </w:rPr>
        <w:t>undermine American power</w:t>
      </w:r>
      <w:r w:rsidRPr="00142756">
        <w:rPr>
          <w:rStyle w:val="StyleBoldUnderline"/>
        </w:rPr>
        <w:t xml:space="preserve">, dislodge America from its leading position in the world, and establish a new, anti-Western global power structure. And both Russia </w:t>
      </w:r>
      <w:r w:rsidRPr="00142756">
        <w:rPr>
          <w:sz w:val="16"/>
        </w:rPr>
        <w:t>in Eastern and Central Europe</w:t>
      </w:r>
      <w:r w:rsidRPr="00142756">
        <w:rPr>
          <w:rStyle w:val="StyleBoldUnderline"/>
        </w:rPr>
        <w:t xml:space="preserve"> and China throughout Asia are becoming increasingly aggressive and assertive, even hegemonic, in the absence of a systematic US response — not withstanding the Obama administration's "strategic pivot to Asia."</w:t>
      </w:r>
      <w:r w:rsidRPr="00142756">
        <w:rPr>
          <w:sz w:val="16"/>
        </w:rPr>
        <w:t xml:space="preserve"> For now, </w:t>
      </w:r>
      <w:r w:rsidRPr="00142756">
        <w:rPr>
          <w:rStyle w:val="StyleBoldUnderline"/>
        </w:rPr>
        <w:t>the most obvious example of American impotence is the Russian repossession of Crimea in March 2014 and the seemingly inexorable preparation for further territorial claims in Ukraine</w:t>
      </w:r>
      <w:r w:rsidRPr="00142756">
        <w:rPr>
          <w:sz w:val="16"/>
        </w:rPr>
        <w:t xml:space="preserve">. Here as elsewhere, </w:t>
      </w:r>
      <w:r w:rsidRPr="00142756">
        <w:rPr>
          <w:rStyle w:val="StyleBoldUnderline"/>
        </w:rPr>
        <w:t>Russia, with the quiet but clear backing of China, has called America's — and the West's — bluff, with little consequence</w:t>
      </w:r>
      <w:r w:rsidRPr="00142756">
        <w:rPr>
          <w:sz w:val="16"/>
        </w:rPr>
        <w:t xml:space="preserve">. In short, </w:t>
      </w:r>
      <w:r w:rsidRPr="00142756">
        <w:rPr>
          <w:rStyle w:val="StyleBoldUnderline"/>
        </w:rPr>
        <w:t xml:space="preserve">there is a new Cold War in progress, with our old adversaries back in the game, more powerful than they have been for </w:t>
      </w:r>
      <w:proofErr w:type="gramStart"/>
      <w:r w:rsidRPr="00142756">
        <w:rPr>
          <w:rStyle w:val="StyleBoldUnderline"/>
        </w:rPr>
        <w:t>decades</w:t>
      </w:r>
      <w:r w:rsidRPr="00142756">
        <w:rPr>
          <w:sz w:val="16"/>
        </w:rPr>
        <w:t>,</w:t>
      </w:r>
      <w:proofErr w:type="gramEnd"/>
      <w:r w:rsidRPr="00142756">
        <w:rPr>
          <w:sz w:val="16"/>
        </w:rPr>
        <w:t xml:space="preserve"> and with America more confused and tentative than it has been since the Carter years. </w:t>
      </w:r>
      <w:r w:rsidRPr="00142756">
        <w:rPr>
          <w:rStyle w:val="StyleBoldUnderline"/>
        </w:rPr>
        <w:t xml:space="preserve">Those in the </w:t>
      </w:r>
      <w:r w:rsidRPr="00B96BFB">
        <w:rPr>
          <w:rStyle w:val="StyleBoldUnderline"/>
          <w:highlight w:val="yellow"/>
        </w:rPr>
        <w:t>Russia-China Axis now operate against American and Western interests in</w:t>
      </w:r>
      <w:r w:rsidRPr="00142756">
        <w:rPr>
          <w:rStyle w:val="StyleBoldUnderline"/>
        </w:rPr>
        <w:t xml:space="preserve"> nearly every conceivable area. Their efforts include the following: </w:t>
      </w:r>
      <w:r w:rsidRPr="00B96BFB">
        <w:rPr>
          <w:rStyle w:val="StyleBoldUnderline"/>
          <w:highlight w:val="yellow"/>
        </w:rPr>
        <w:t xml:space="preserve">Overseeing </w:t>
      </w:r>
      <w:r w:rsidRPr="00B96BFB">
        <w:rPr>
          <w:rStyle w:val="StyleBoldUnderline"/>
        </w:rPr>
        <w:t xml:space="preserve">massive military </w:t>
      </w:r>
      <w:r w:rsidRPr="00B96BFB">
        <w:rPr>
          <w:rStyle w:val="StyleBoldUnderline"/>
          <w:highlight w:val="yellow"/>
        </w:rPr>
        <w:t>buildups of</w:t>
      </w:r>
      <w:r w:rsidRPr="00142756">
        <w:rPr>
          <w:rStyle w:val="StyleBoldUnderline"/>
        </w:rPr>
        <w:t xml:space="preserve"> conventional and </w:t>
      </w:r>
      <w:r w:rsidRPr="00B96BFB">
        <w:rPr>
          <w:rStyle w:val="StyleBoldUnderline"/>
          <w:highlight w:val="yellow"/>
        </w:rPr>
        <w:t>nuclear forces</w:t>
      </w:r>
      <w:r w:rsidRPr="00142756">
        <w:rPr>
          <w:rStyle w:val="StyleBoldUnderline"/>
        </w:rPr>
        <w:t xml:space="preserve">, on which they often collaborate and supply each other, as well as of </w:t>
      </w:r>
      <w:r w:rsidRPr="00B96BFB">
        <w:rPr>
          <w:rStyle w:val="StyleBoldUnderline"/>
          <w:highlight w:val="yellow"/>
        </w:rPr>
        <w:t>missile defense</w:t>
      </w:r>
      <w:r w:rsidRPr="00142756">
        <w:rPr>
          <w:rStyle w:val="StyleBoldUnderline"/>
        </w:rPr>
        <w:t xml:space="preserve">—on which they have signed an agreement of partnership. </w:t>
      </w:r>
      <w:proofErr w:type="gramStart"/>
      <w:r w:rsidRPr="00B96BFB">
        <w:rPr>
          <w:rStyle w:val="StyleBoldUnderline"/>
          <w:highlight w:val="yellow"/>
        </w:rPr>
        <w:t>Conducting</w:t>
      </w:r>
      <w:r w:rsidRPr="00142756">
        <w:rPr>
          <w:rStyle w:val="StyleBoldUnderline"/>
        </w:rPr>
        <w:t xml:space="preserve"> aggressive and often </w:t>
      </w:r>
      <w:r w:rsidRPr="00B96BFB">
        <w:rPr>
          <w:rStyle w:val="StyleBoldUnderline"/>
          <w:highlight w:val="yellow"/>
        </w:rPr>
        <w:t>underhanded trade and economic policies</w:t>
      </w:r>
      <w:r w:rsidRPr="00142756">
        <w:rPr>
          <w:rStyle w:val="StyleBoldUnderline"/>
        </w:rPr>
        <w:t xml:space="preserve"> — in everything from major gas and oil deals to collaboration with newly developed nations on creating alternative international financial institutions.</w:t>
      </w:r>
      <w:proofErr w:type="gramEnd"/>
      <w:r w:rsidRPr="00142756">
        <w:rPr>
          <w:sz w:val="16"/>
        </w:rPr>
        <w:t xml:space="preserve"> </w:t>
      </w:r>
      <w:r w:rsidRPr="00142756">
        <w:rPr>
          <w:rStyle w:val="StyleBoldUnderline"/>
        </w:rPr>
        <w:t>Taking aggressive action to consolidate and expand territorial claims in their spheres of influence</w:t>
      </w:r>
      <w:r w:rsidRPr="00142756">
        <w:rPr>
          <w:sz w:val="16"/>
        </w:rPr>
        <w:t xml:space="preserve">, often in violation of UN norms: Russia in Central Asia and its “near abroad”; China, with its belligerence toward various disputed islands in the East and South China Seas and also toward its Asian neighbors. </w:t>
      </w:r>
      <w:r w:rsidRPr="00B96BFB">
        <w:rPr>
          <w:rStyle w:val="StyleBoldUnderline"/>
          <w:highlight w:val="yellow"/>
        </w:rPr>
        <w:t>Facilitating rogue regimes</w:t>
      </w:r>
      <w:r w:rsidRPr="00142756">
        <w:rPr>
          <w:rStyle w:val="StyleBoldUnderline"/>
        </w:rPr>
        <w:t xml:space="preserve">, both economically and militarily, especially in regard to nuclear weaponry. China has kept the deranged North Korean regime afloat for years with economic aid and </w:t>
      </w:r>
      <w:r w:rsidRPr="00B96BFB">
        <w:rPr>
          <w:rStyle w:val="StyleBoldUnderline"/>
          <w:highlight w:val="yellow"/>
        </w:rPr>
        <w:t>enabled Pyongyang’s nuclear pursuits</w:t>
      </w:r>
      <w:r w:rsidRPr="00142756">
        <w:rPr>
          <w:rStyle w:val="StyleBoldUnderline"/>
        </w:rPr>
        <w:t xml:space="preserve"> by its refusal to enforce UN sanctions. Russia has bankrolled Iran’s nuclear program and also acted as Syrian dictator Bashar Assad’s strongest ally, showering his regime with weapons systems, bases, and funding — even as Putin has played a key role in spearheading the diplomatic agreement calling for Assad to turn over his chemical weapons. </w:t>
      </w:r>
      <w:proofErr w:type="gramStart"/>
      <w:r w:rsidRPr="00142756">
        <w:rPr>
          <w:rStyle w:val="StyleBoldUnderline"/>
        </w:rPr>
        <w:t>Using energy resources and other raw materials as weapons in trade wars.</w:t>
      </w:r>
      <w:proofErr w:type="gramEnd"/>
      <w:r w:rsidRPr="00142756">
        <w:rPr>
          <w:rStyle w:val="StyleBoldUnderline"/>
        </w:rPr>
        <w:t xml:space="preserve"> </w:t>
      </w:r>
      <w:r w:rsidRPr="00B96BFB">
        <w:rPr>
          <w:rStyle w:val="StyleBoldUnderline"/>
          <w:highlight w:val="yellow"/>
        </w:rPr>
        <w:t>Acting as the two leading perpetrators of cyberwarfare worldwide</w:t>
      </w:r>
      <w:r w:rsidRPr="00142756">
        <w:rPr>
          <w:rStyle w:val="StyleBoldUnderline"/>
        </w:rPr>
        <w:t xml:space="preserve"> — activity almost entirely directed against US or Western targets. Waging a war of intelligence theft and espionage against the West — an effort that has gone on for years but was epitomized in 2013, when China temporarily sheltered, and then Russia accepted for asylum, American NSA contractor and intelligence leaker Edward Snowden.</w:t>
      </w:r>
      <w:r w:rsidRPr="00142756">
        <w:rPr>
          <w:sz w:val="16"/>
        </w:rPr>
        <w:t xml:space="preserve"> </w:t>
      </w:r>
      <w:r w:rsidRPr="00142756">
        <w:rPr>
          <w:rStyle w:val="StyleBoldUnderline"/>
        </w:rPr>
        <w:t>Facilitating, albeit indirectly, terrorist groups such as Hamas and Hezbollah</w:t>
      </w:r>
      <w:r w:rsidRPr="00142756">
        <w:rPr>
          <w:sz w:val="16"/>
        </w:rPr>
        <w:t xml:space="preserve">. </w:t>
      </w:r>
      <w:r w:rsidRPr="00142756">
        <w:rPr>
          <w:rStyle w:val="StyleBoldUnderline"/>
        </w:rPr>
        <w:t>Standing together at the UN, as</w:t>
      </w:r>
      <w:r w:rsidRPr="00142756">
        <w:rPr>
          <w:sz w:val="16"/>
        </w:rPr>
        <w:t xml:space="preserve"> </w:t>
      </w:r>
      <w:r w:rsidRPr="00142756">
        <w:rPr>
          <w:rStyle w:val="StyleBoldUnderline"/>
        </w:rPr>
        <w:t>when the Russians vetoed — and the Chinese abstained from voting on — a Security Council resolution declaring the Crimea referendum invalid</w:t>
      </w:r>
      <w:r w:rsidRPr="00142756">
        <w:rPr>
          <w:sz w:val="16"/>
        </w:rPr>
        <w:t xml:space="preserve">. Indeed, </w:t>
      </w:r>
      <w:r w:rsidRPr="00B96BFB">
        <w:rPr>
          <w:rStyle w:val="StyleBoldUnderline"/>
          <w:highlight w:val="yellow"/>
        </w:rPr>
        <w:t xml:space="preserve">Russia and China exacerbate </w:t>
      </w:r>
      <w:r w:rsidRPr="00B96BFB">
        <w:rPr>
          <w:rStyle w:val="StyleBoldUnderline"/>
        </w:rPr>
        <w:t xml:space="preserve">virtually </w:t>
      </w:r>
      <w:r w:rsidRPr="00B96BFB">
        <w:rPr>
          <w:rStyle w:val="StyleBoldUnderline"/>
          <w:highlight w:val="yellow"/>
        </w:rPr>
        <w:t xml:space="preserve">every threat </w:t>
      </w:r>
      <w:r w:rsidRPr="00B96BFB">
        <w:rPr>
          <w:rStyle w:val="StyleBoldUnderline"/>
        </w:rPr>
        <w:t xml:space="preserve">or </w:t>
      </w:r>
      <w:r w:rsidRPr="00B96BFB">
        <w:rPr>
          <w:rStyle w:val="StyleBoldUnderline"/>
        </w:rPr>
        <w:lastRenderedPageBreak/>
        <w:t xml:space="preserve">problem </w:t>
      </w:r>
      <w:r w:rsidRPr="00B96BFB">
        <w:rPr>
          <w:rStyle w:val="StyleBoldUnderline"/>
          <w:highlight w:val="yellow"/>
        </w:rPr>
        <w:t>facing the U</w:t>
      </w:r>
      <w:r w:rsidRPr="00142756">
        <w:rPr>
          <w:rStyle w:val="StyleBoldUnderline"/>
        </w:rPr>
        <w:t xml:space="preserve">nited </w:t>
      </w:r>
      <w:r w:rsidRPr="00B96BFB">
        <w:rPr>
          <w:rStyle w:val="StyleBoldUnderline"/>
          <w:highlight w:val="yellow"/>
        </w:rPr>
        <w:t>S</w:t>
      </w:r>
      <w:r w:rsidRPr="00142756">
        <w:rPr>
          <w:rStyle w:val="StyleBoldUnderline"/>
        </w:rPr>
        <w:t xml:space="preserve">tates today — </w:t>
      </w:r>
      <w:r w:rsidRPr="00B96BFB">
        <w:rPr>
          <w:rStyle w:val="StyleBoldUnderline"/>
          <w:highlight w:val="yellow"/>
        </w:rPr>
        <w:t>from terrorism to</w:t>
      </w:r>
      <w:r w:rsidRPr="00142756">
        <w:rPr>
          <w:rStyle w:val="StyleBoldUnderline"/>
        </w:rPr>
        <w:t xml:space="preserve"> the war in Afghanistan to instability in the Western Hemisphere and the possibility of </w:t>
      </w:r>
      <w:r w:rsidRPr="00B96BFB">
        <w:rPr>
          <w:rStyle w:val="StyleBoldUnderline"/>
          <w:highlight w:val="yellow"/>
        </w:rPr>
        <w:t>a nuclear-armed Iran.</w:t>
      </w:r>
      <w:r w:rsidRPr="00142756">
        <w:rPr>
          <w:rStyle w:val="StyleBoldUnderline"/>
        </w:rPr>
        <w:t xml:space="preserve"> </w:t>
      </w:r>
    </w:p>
    <w:p w:rsidR="007C1320" w:rsidRDefault="007C1320" w:rsidP="007C1320">
      <w:pPr>
        <w:pStyle w:val="Heading2"/>
      </w:pPr>
      <w:r>
        <w:lastRenderedPageBreak/>
        <w:t>Alt Causes</w:t>
      </w:r>
    </w:p>
    <w:p w:rsidR="007C1320" w:rsidRDefault="007C1320" w:rsidP="007C1320">
      <w:pPr>
        <w:pStyle w:val="Heading3"/>
      </w:pPr>
      <w:r>
        <w:lastRenderedPageBreak/>
        <w:t>Drones</w:t>
      </w:r>
    </w:p>
    <w:p w:rsidR="007C1320" w:rsidRDefault="007C1320" w:rsidP="007C1320">
      <w:pPr>
        <w:pStyle w:val="Heading4"/>
      </w:pPr>
      <w:r>
        <w:t xml:space="preserve">Drones trigger the link – reduce perspectives of US HR cred </w:t>
      </w:r>
    </w:p>
    <w:p w:rsidR="007C1320" w:rsidRDefault="007C1320" w:rsidP="007C1320">
      <w:r w:rsidRPr="00352AD7">
        <w:rPr>
          <w:b/>
        </w:rPr>
        <w:t xml:space="preserve">Schrich </w:t>
      </w:r>
      <w:proofErr w:type="gramStart"/>
      <w:r w:rsidRPr="00352AD7">
        <w:rPr>
          <w:b/>
        </w:rPr>
        <w:t>12</w:t>
      </w:r>
      <w:r>
        <w:t xml:space="preserve">  Lisa</w:t>
      </w:r>
      <w:proofErr w:type="gramEnd"/>
      <w:r>
        <w:t>, prof of Peacebuilding, Eastern Mennonite University</w:t>
      </w:r>
      <w:r w:rsidRPr="00352AD7">
        <w:t xml:space="preserve">.  </w:t>
      </w:r>
      <w:proofErr w:type="gramStart"/>
      <w:r w:rsidRPr="00352AD7">
        <w:t>"9 Costs of Drone Strike."</w:t>
      </w:r>
      <w:proofErr w:type="gramEnd"/>
      <w:r w:rsidRPr="00352AD7">
        <w:t xml:space="preserve">  Huffington Post.  06/28/12 Accessed 6/24/15.  scar.gmu.edu/articles/9-costs-of-drone-strikes</w:t>
      </w:r>
    </w:p>
    <w:p w:rsidR="007C1320" w:rsidRPr="006747B6" w:rsidRDefault="007C1320" w:rsidP="007C1320">
      <w:pPr>
        <w:rPr>
          <w:b/>
          <w:u w:val="single"/>
        </w:rPr>
      </w:pPr>
      <w:r>
        <w:t xml:space="preserve">6. </w:t>
      </w:r>
      <w:r w:rsidRPr="00352AD7">
        <w:rPr>
          <w:rStyle w:val="StyleBoldUnderline"/>
        </w:rPr>
        <w:t>Drones Contribute to Perceptions of U.S. Double Standards: The U.S.</w:t>
      </w:r>
      <w:r>
        <w:t xml:space="preserve"> has </w:t>
      </w:r>
      <w:r w:rsidRPr="00352AD7">
        <w:rPr>
          <w:rStyle w:val="StyleBoldUnderline"/>
        </w:rPr>
        <w:t>blocked efforts for drone victims to pursue their claims in Pakistani courts. Meanwhile USAID fosters "rule of law" programs in Pakistan. But Pakistani's note these USAID efforts are undermined by the continuing series of events in Pakistan that grant Americans immunity for their crimes, such as civilian drone victims,</w:t>
      </w:r>
      <w:r>
        <w:t xml:space="preserve"> the saga of Raymond Davis, the CIA's use of immunization campaigns to identify bin Laden, and accidental deaths of Pakistani forces. Furthermore, </w:t>
      </w:r>
      <w:r w:rsidRPr="00352AD7">
        <w:rPr>
          <w:rStyle w:val="StyleBoldUnderline"/>
        </w:rPr>
        <w:t>citizens of countries where the U.S. uses drones ask whether American citizens would accept the use of drones on an American religious center</w:t>
      </w:r>
      <w:r>
        <w:t xml:space="preserve"> or school </w:t>
      </w:r>
      <w:r w:rsidRPr="00352AD7">
        <w:rPr>
          <w:rStyle w:val="StyleBoldUnderline"/>
        </w:rPr>
        <w:t>if insurgents were hiding there alongside civilians. In local perspectives, drone</w:t>
      </w:r>
      <w:r>
        <w:t xml:space="preserve"> </w:t>
      </w:r>
      <w:r w:rsidRPr="00352AD7">
        <w:rPr>
          <w:rStyle w:val="StyleBoldUnderline"/>
        </w:rPr>
        <w:t>attacks</w:t>
      </w:r>
      <w:r>
        <w:t xml:space="preserve"> are undemocratic and </w:t>
      </w:r>
      <w:r w:rsidRPr="00352AD7">
        <w:rPr>
          <w:rStyle w:val="StyleBoldUnderline"/>
        </w:rPr>
        <w:t>illustrate that the U.S. devalues the lives of people in other countries, putting U.S. interests above the lives of Pakistanis, Somalis, and Yemenis</w:t>
      </w:r>
      <w:r>
        <w:t xml:space="preserve">. 7. Drones Undermine Government Authority and Legitimacy, Cause State Fragility: </w:t>
      </w:r>
      <w:r w:rsidRPr="00352AD7">
        <w:rPr>
          <w:rStyle w:val="StyleBoldUnderline"/>
        </w:rPr>
        <w:t>Unilateral U.S. use of drones is seen to undermine state sovereignty and legitimacy, stir political unrest, and challenge alliances</w:t>
      </w:r>
      <w:r>
        <w:t xml:space="preserve">. The </w:t>
      </w:r>
      <w:r w:rsidRPr="00352AD7">
        <w:rPr>
          <w:rStyle w:val="StyleBoldUnderline"/>
        </w:rPr>
        <w:t xml:space="preserve">governments </w:t>
      </w:r>
      <w:r>
        <w:t xml:space="preserve">of Afghanistan and Pakistan </w:t>
      </w:r>
      <w:r w:rsidRPr="00352AD7">
        <w:rPr>
          <w:rStyle w:val="StyleBoldUnderline"/>
        </w:rPr>
        <w:t>publically denounced drone strikes to distance themselves from public anger</w:t>
      </w:r>
      <w:r>
        <w:t xml:space="preserve">. </w:t>
      </w:r>
      <w:r w:rsidRPr="00352AD7">
        <w:rPr>
          <w:rStyle w:val="StyleBoldUnderline"/>
        </w:rPr>
        <w:t>Rumors posit that the government's privately consented to the strikes. The public's already tenuous relationship with their governments suffer as the public critiques drones strikes as merely furthering U.S. interests and undermining their own interests and sovereignty.</w:t>
      </w:r>
    </w:p>
    <w:p w:rsidR="007C1320" w:rsidRDefault="007C1320" w:rsidP="007C1320">
      <w:pPr>
        <w:pStyle w:val="Heading3"/>
      </w:pPr>
      <w:r>
        <w:lastRenderedPageBreak/>
        <w:t>Drug policies</w:t>
      </w:r>
    </w:p>
    <w:p w:rsidR="007C1320" w:rsidRDefault="007C1320" w:rsidP="007C1320">
      <w:pPr>
        <w:pStyle w:val="Heading4"/>
      </w:pPr>
      <w:r>
        <w:t>Alt cause – drug policies</w:t>
      </w:r>
    </w:p>
    <w:p w:rsidR="007C1320" w:rsidRPr="00A16486" w:rsidRDefault="007C1320" w:rsidP="007C1320">
      <w:r w:rsidRPr="00B450BF">
        <w:rPr>
          <w:rStyle w:val="StyleStyleBold12pt"/>
        </w:rPr>
        <w:t>HRW 14</w:t>
      </w:r>
      <w:r>
        <w:t xml:space="preserve">, (Human Rights Watch is an international non-governmental organization that conducts research and advocacy on human right and has won the Peabody award for Prestigious Journalism, “WORLD REPORT 2014,” </w:t>
      </w:r>
      <w:hyperlink r:id="rId87" w:history="1">
        <w:r w:rsidRPr="00CA4ADC">
          <w:rPr>
            <w:rStyle w:val="Hyperlink"/>
          </w:rPr>
          <w:t>http://www.hrw.org/world-report/2014/country-chapters/united-states</w:t>
        </w:r>
      </w:hyperlink>
      <w:r>
        <w:t>, page 1, //VZ)</w:t>
      </w:r>
    </w:p>
    <w:p w:rsidR="007C1320" w:rsidRDefault="007C1320" w:rsidP="007C1320">
      <w:pPr>
        <w:rPr>
          <w:rStyle w:val="StyleBoldUnderline"/>
        </w:rPr>
      </w:pPr>
      <w:r w:rsidRPr="00A16486">
        <w:rPr>
          <w:rStyle w:val="StyleBoldUnderline"/>
          <w:highlight w:val="yellow"/>
        </w:rPr>
        <w:t>The U</w:t>
      </w:r>
      <w:r w:rsidRPr="00A16486">
        <w:rPr>
          <w:rStyle w:val="StyleBoldUnderline"/>
        </w:rPr>
        <w:t xml:space="preserve">nited </w:t>
      </w:r>
      <w:r w:rsidRPr="00A16486">
        <w:rPr>
          <w:rStyle w:val="StyleBoldUnderline"/>
          <w:highlight w:val="yellow"/>
        </w:rPr>
        <w:t>S</w:t>
      </w:r>
      <w:r w:rsidRPr="00A16486">
        <w:rPr>
          <w:rStyle w:val="StyleBoldUnderline"/>
        </w:rPr>
        <w:t xml:space="preserve">tates has a vibrant civil society and media that enjoy strong constitutional protections. Yet its </w:t>
      </w:r>
      <w:r w:rsidRPr="00A16486">
        <w:rPr>
          <w:rStyle w:val="StyleBoldUnderline"/>
          <w:highlight w:val="yellow"/>
        </w:rPr>
        <w:t>rights record is marred by abuses related to</w:t>
      </w:r>
      <w:r w:rsidRPr="00A16486">
        <w:rPr>
          <w:rStyle w:val="StyleBoldUnderline"/>
        </w:rPr>
        <w:t xml:space="preserve"> criminal justice, immigration, national security, and </w:t>
      </w:r>
      <w:r w:rsidRPr="00A16486">
        <w:rPr>
          <w:rStyle w:val="StyleBoldUnderline"/>
          <w:highlight w:val="yellow"/>
        </w:rPr>
        <w:t>drug policy</w:t>
      </w:r>
      <w:r w:rsidRPr="00A16486">
        <w:rPr>
          <w:rStyle w:val="StyleBoldUnderline"/>
        </w:rPr>
        <w:t>. Within these areas, victims are often the most vulnerable members of society: racial and ethnic minorities, immigrants, children, the elderly, the poor, and prisoners.</w:t>
      </w:r>
      <w:r>
        <w:rPr>
          <w:rStyle w:val="StyleBoldUnderline"/>
        </w:rPr>
        <w:t xml:space="preserve"> </w:t>
      </w:r>
      <w:r w:rsidRPr="00A16486">
        <w:rPr>
          <w:sz w:val="16"/>
        </w:rPr>
        <w:t xml:space="preserve">Revelations in 2013 of extensive government surveillance and aggressive prosecutions of whistleblowers raised concerns about infringement of privacy rights and freedom of expression, generating a firestorm of international protest against US practices. Federal policymakers proposed reforms to harmful longstanding immigration and sentencing laws and policies. The outcome of these initiatives was uncertain at time of writing. A renewed commitment by President Barack Obama to close the Guantanamo Bay detention facility remained unfulfilled. Lack of transparency made it impossible to assess the implementation of promised reforms to the practice of “targeted killings” abroad, including through use of unmanned aerial drones; new information on individual strikes found instances of violations of international humanitarian and human rights law. Harsh Sentencing </w:t>
      </w:r>
      <w:proofErr w:type="gramStart"/>
      <w:r w:rsidRPr="00A16486">
        <w:rPr>
          <w:sz w:val="16"/>
        </w:rPr>
        <w:t>The</w:t>
      </w:r>
      <w:proofErr w:type="gramEnd"/>
      <w:r w:rsidRPr="00A16486">
        <w:rPr>
          <w:sz w:val="16"/>
        </w:rPr>
        <w:t xml:space="preserve"> US has the largest reported incarcerated population in the world, and by far the highest rate of imprisonment, holding 2.2 million people in adult prisons or jails as of year-end 2011. Mass incarceration reflects three decades of harsh state and federal sentencing regimes, including increased use of life and life without parole sentences, high mandatory minimum sentences, and “three strikes” laws. The Sentencing Project reported that one in nine US prisoners are serving a life sentence. The growing number of elderly prisoners poses a serious challenge to correctional authorities: as of 2011, the latest year for which complete numbers are available, 26,136 persons aged 65 and older were incarcerated in state and federal prisons, up 62 percent in five years. In a positive step, the US Department of Justice in August announced revisions to its rules for reviewing requests for compassionate release of elderly or disabled prisoners, making more federal inmates eligible for this rarely used mechanism. Also in August, US Attorney General Eric Holder instructed federal prosecutors to try to avoid charges carrying mandatory minimum sentences for certain low-level, nonviolent drug offenders. Though welcome, this policy change still leaves many drug offenders subject to disproportionately long mandatory sentences. Legislative efforts to grant judges more discretion in such cases are under debate. In 2013, Maryland joined 17 other states and the District of Columbia in abolishing the death penalty, but 32 states still allow it. At time of writing, 34 people had been executed in the US in 2013. North Carolina repealed its 2009 Racial Justice Act, which allowed death row prisoners to appeal their sentences on the basis of racial discrimination. Racial Disparities in Criminal Justice Whites, African Americans, and Latinos have comparable rates of drug use but are arrested, prosecuted, and incarcerated for drug offenses at vastly different rates. For example, African Americans are nearly four times more likely to be arrested for marijuana possession than whites, even though their rates of marijuana use are roughly equivalent. While only 13 percent of the US population, African Americans represent 41 percent of state prisoners, and 44 percent of federal prisoners serving time for drug offenses. Because they are disproportionately likely to have criminal records, members of racial and ethnic minorities are more likely than whites to experience stigma and legal discrimination in employment, housing, education, public benefits, jury service, and the right to vote. In August, a federal court found that the “stop and frisk” policy of the New York City Police Department (NYPD) violated the rights of minorities. A disproportionate share of people “stopped and frisked” under the policy are African American or Latino, and the New York Civil Liberties Union reports that 89 percent of those stopped are innocent of any wrongdoing. The NYPD appealed the ruling.</w:t>
      </w:r>
      <w:r>
        <w:rPr>
          <w:sz w:val="16"/>
        </w:rPr>
        <w:t xml:space="preserve"> </w:t>
      </w:r>
      <w:r w:rsidRPr="00A16486">
        <w:rPr>
          <w:rStyle w:val="StyleBoldUnderline"/>
        </w:rPr>
        <w:t>Drug Policy Reform</w:t>
      </w:r>
      <w:r>
        <w:rPr>
          <w:rStyle w:val="StyleBoldUnderline"/>
        </w:rPr>
        <w:t xml:space="preserve"> </w:t>
      </w:r>
      <w:r w:rsidRPr="00A16486">
        <w:rPr>
          <w:rStyle w:val="StyleBoldUnderline"/>
        </w:rPr>
        <w:t xml:space="preserve">In recent decades the US has spent hundreds of billions of dollars to arrest and incarcerate drug offenders in the </w:t>
      </w:r>
      <w:r w:rsidRPr="00A16486">
        <w:rPr>
          <w:rStyle w:val="StyleBoldUnderline"/>
          <w:highlight w:val="yellow"/>
        </w:rPr>
        <w:t>US</w:t>
      </w:r>
      <w:r w:rsidRPr="00A16486">
        <w:rPr>
          <w:rStyle w:val="StyleBoldUnderline"/>
        </w:rPr>
        <w:t xml:space="preserve">. Its heavy </w:t>
      </w:r>
      <w:r w:rsidRPr="00A16486">
        <w:rPr>
          <w:rStyle w:val="StyleBoldUnderline"/>
          <w:highlight w:val="yellow"/>
        </w:rPr>
        <w:t>reliance on criminal laws for drug control has had serious human rights costs, including infringement of the autonomy and privacy rights</w:t>
      </w:r>
      <w:r w:rsidRPr="00A16486">
        <w:rPr>
          <w:rStyle w:val="StyleBoldUnderline"/>
        </w:rPr>
        <w:t xml:space="preserve"> of those who simply possess or use drugs.</w:t>
      </w:r>
    </w:p>
    <w:p w:rsidR="007C1320" w:rsidRPr="003D22AD" w:rsidRDefault="007C1320" w:rsidP="007C1320">
      <w:pPr>
        <w:pStyle w:val="Heading3"/>
        <w:rPr>
          <w:rStyle w:val="StyleBoldUnderline"/>
          <w:b/>
          <w:szCs w:val="32"/>
        </w:rPr>
      </w:pPr>
      <w:r w:rsidRPr="003D22AD">
        <w:rPr>
          <w:rStyle w:val="StyleBoldUnderline"/>
          <w:szCs w:val="32"/>
        </w:rPr>
        <w:lastRenderedPageBreak/>
        <w:t>Guantánamo</w:t>
      </w:r>
    </w:p>
    <w:p w:rsidR="007C1320" w:rsidRDefault="007C1320" w:rsidP="007C1320">
      <w:pPr>
        <w:pStyle w:val="Heading4"/>
      </w:pPr>
      <w:r>
        <w:t>Lots of alt causes – Guantánamo Bay and torture</w:t>
      </w:r>
    </w:p>
    <w:p w:rsidR="007C1320" w:rsidRPr="003B50D5" w:rsidRDefault="007C1320" w:rsidP="007C1320">
      <w:pPr>
        <w:rPr>
          <w:rStyle w:val="StyleStyleBold12pt"/>
        </w:rPr>
      </w:pPr>
      <w:r>
        <w:rPr>
          <w:rStyle w:val="StyleStyleBold12pt"/>
        </w:rPr>
        <w:t xml:space="preserve">Sanchez-Moreno ’15 </w:t>
      </w:r>
      <w:r w:rsidRPr="003B50D5">
        <w:t>(</w:t>
      </w:r>
      <w:r>
        <w:t xml:space="preserve">Maria McFarland, </w:t>
      </w:r>
      <w:r w:rsidRPr="003B50D5">
        <w:t>co-director of the U.S. program at Human Rights Watch</w:t>
      </w:r>
      <w:r>
        <w:t>, “</w:t>
      </w:r>
      <w:r w:rsidRPr="003B50D5">
        <w:t>Hold the US accountable on human rights</w:t>
      </w:r>
      <w:r>
        <w:t xml:space="preserve">”, Aljazeera, </w:t>
      </w:r>
      <w:hyperlink r:id="rId88" w:history="1">
        <w:r w:rsidRPr="007902C9">
          <w:rPr>
            <w:rStyle w:val="Hyperlink"/>
          </w:rPr>
          <w:t>http://america.aljazeera.com/opinions/2015/5/holding-the-us-accountable-on-human-rights.html</w:t>
        </w:r>
      </w:hyperlink>
      <w:r>
        <w:t>, 5/11/2015)//HW</w:t>
      </w:r>
    </w:p>
    <w:p w:rsidR="007C1320" w:rsidRDefault="007C1320" w:rsidP="007C1320">
      <w:r w:rsidRPr="003B50D5">
        <w:rPr>
          <w:rStyle w:val="StyleBoldUnderline"/>
        </w:rPr>
        <w:t>At the top of the list should be Washington’s failure to hold accountable those responsible for the systematic torture carried out by the Central Intelligence Agency in the global “war on terror</w:t>
      </w:r>
      <w:r>
        <w:t xml:space="preserve">ism.” Five years ago, </w:t>
      </w:r>
      <w:r w:rsidRPr="003B50D5">
        <w:rPr>
          <w:rStyle w:val="StyleBoldUnderline"/>
        </w:rPr>
        <w:t>the U.S. accepted a</w:t>
      </w:r>
      <w:r>
        <w:t xml:space="preserve"> UPR </w:t>
      </w:r>
      <w:r w:rsidRPr="003B50D5">
        <w:rPr>
          <w:rStyle w:val="StyleBoldUnderline"/>
        </w:rPr>
        <w:t>recommendation from Denmark to “take measures to eradicate” and “thoroughly investigate” all forms of torture and abuse</w:t>
      </w:r>
      <w:r>
        <w:t xml:space="preserve"> by military or civilian personnel within its jurisdiction. </w:t>
      </w:r>
      <w:r w:rsidRPr="003B50D5">
        <w:rPr>
          <w:rStyle w:val="StyleBoldUnderline"/>
        </w:rPr>
        <w:t>But the only investigation into CIA torture</w:t>
      </w:r>
      <w:r>
        <w:t xml:space="preserve"> conducted by the U.S. Department of Justice </w:t>
      </w:r>
      <w:r w:rsidRPr="003B50D5">
        <w:rPr>
          <w:rStyle w:val="StyleBoldUnderline"/>
        </w:rPr>
        <w:t>was limited in scope and closed in 2012 with no charges filed.</w:t>
      </w:r>
      <w:r>
        <w:t xml:space="preserve"> Nor does it seem to have met basic standards of credibility or thoroughness; investigators apparently never bothered to interview key witnesses of the abuse: the detainees.</w:t>
      </w:r>
      <w:r w:rsidRPr="003B50D5">
        <w:rPr>
          <w:sz w:val="12"/>
        </w:rPr>
        <w:t xml:space="preserve">¶ </w:t>
      </w:r>
      <w:r w:rsidRPr="003B50D5">
        <w:rPr>
          <w:rStyle w:val="StyleBoldUnderline"/>
        </w:rPr>
        <w:t xml:space="preserve">The U.S. has finally begun to tell the truth about what happened: the </w:t>
      </w:r>
      <w:r>
        <w:t xml:space="preserve">December 2014 </w:t>
      </w:r>
      <w:r w:rsidRPr="003B50D5">
        <w:rPr>
          <w:rStyle w:val="StyleBoldUnderline"/>
        </w:rPr>
        <w:t>release of a</w:t>
      </w:r>
      <w:r>
        <w:t xml:space="preserve"> partially redacted </w:t>
      </w:r>
      <w:r w:rsidRPr="003B50D5">
        <w:rPr>
          <w:rStyle w:val="StyleBoldUnderline"/>
        </w:rPr>
        <w:t xml:space="preserve">summary of a detailed </w:t>
      </w:r>
      <w:r>
        <w:t xml:space="preserve">U.S. Senate Intelligence Committee </w:t>
      </w:r>
      <w:r w:rsidRPr="003B50D5">
        <w:rPr>
          <w:rStyle w:val="StyleBoldUnderline"/>
        </w:rPr>
        <w:t>report that describes, in harrowing detail, many of the acts of torture to which CIA officials subjected detainees.</w:t>
      </w:r>
      <w:r>
        <w:t xml:space="preserve"> Yet the full 6,700-page report remains classified, and Barack </w:t>
      </w:r>
      <w:r w:rsidRPr="003B50D5">
        <w:rPr>
          <w:rStyle w:val="StyleBoldUnderline"/>
        </w:rPr>
        <w:t>Obama’s administration has expressed no interest in appointing a special prosecutor and opening new investigations.</w:t>
      </w:r>
      <w:r>
        <w:t xml:space="preserve"> Countries that have succeeded in bringing to justice those responsible for atrocities should take the lead in pressing the U.S. to act.</w:t>
      </w:r>
      <w:r w:rsidRPr="003B50D5">
        <w:rPr>
          <w:sz w:val="12"/>
        </w:rPr>
        <w:t xml:space="preserve">¶ </w:t>
      </w:r>
      <w:proofErr w:type="gramStart"/>
      <w:r w:rsidRPr="003B50D5">
        <w:rPr>
          <w:rStyle w:val="StyleBoldUnderline"/>
        </w:rPr>
        <w:t>Indefinite</w:t>
      </w:r>
      <w:proofErr w:type="gramEnd"/>
      <w:r w:rsidRPr="003B50D5">
        <w:rPr>
          <w:rStyle w:val="StyleBoldUnderline"/>
        </w:rPr>
        <w:t xml:space="preserve"> detention at Guantánamo </w:t>
      </w:r>
      <w:r>
        <w:t xml:space="preserve">Bay </w:t>
      </w:r>
      <w:r w:rsidRPr="003B50D5">
        <w:rPr>
          <w:rStyle w:val="StyleBoldUnderline"/>
        </w:rPr>
        <w:t>remains another outstanding concern. The administration has reiterated its commitment to close the facility</w:t>
      </w:r>
      <w:r>
        <w:t xml:space="preserve"> and has gradually transferred some detainees to other countries. </w:t>
      </w:r>
      <w:r w:rsidRPr="003B50D5">
        <w:rPr>
          <w:rStyle w:val="StyleBoldUnderline"/>
        </w:rPr>
        <w:t>But 122 men remain locked up in the detention center</w:t>
      </w:r>
      <w:r>
        <w:t xml:space="preserve"> because of congressional restrictions on transfers and apparent foot dragging by the Department of Defense. </w:t>
      </w:r>
      <w:r w:rsidRPr="003B50D5">
        <w:rPr>
          <w:rStyle w:val="StyleBoldUnderline"/>
        </w:rPr>
        <w:t>These men have no clear prospect of release or a fair trial under military commissions, which are fundamentally flawed. Among other problems, they allow the use of evidence obtained by coercion, fail to protect attorney-client privilege and use rules that block the defense from obtaining information essential to the case, including about the CIA’s treatment of the detainees on trial while they were in its custody.</w:t>
      </w:r>
      <w:r>
        <w:t xml:space="preserve"> </w:t>
      </w:r>
    </w:p>
    <w:p w:rsidR="007C1320" w:rsidRDefault="007C1320" w:rsidP="007C1320">
      <w:pPr>
        <w:pStyle w:val="Heading3"/>
      </w:pPr>
      <w:r>
        <w:lastRenderedPageBreak/>
        <w:t>Health policies</w:t>
      </w:r>
    </w:p>
    <w:p w:rsidR="007C1320" w:rsidRDefault="007C1320" w:rsidP="007C1320">
      <w:pPr>
        <w:pStyle w:val="Heading4"/>
      </w:pPr>
      <w:r>
        <w:t>Alt cause – health policy</w:t>
      </w:r>
    </w:p>
    <w:p w:rsidR="007C1320" w:rsidRPr="00153AC7" w:rsidRDefault="007C1320" w:rsidP="007C1320">
      <w:r w:rsidRPr="00B450BF">
        <w:rPr>
          <w:rStyle w:val="StyleStyleBold12pt"/>
        </w:rPr>
        <w:t>HRW 14</w:t>
      </w:r>
      <w:r>
        <w:t xml:space="preserve">, (Human Rights Watch is an international non-governmental organization that conducts research and advocacy on human right and has won the Peabody award for Prestigious Journalism, “WORLD REPORT 2014,” </w:t>
      </w:r>
      <w:hyperlink r:id="rId89" w:history="1">
        <w:r w:rsidRPr="00CA4ADC">
          <w:rPr>
            <w:rStyle w:val="Hyperlink"/>
          </w:rPr>
          <w:t>http://www.hrw.org/world-report/2014/country-chapters/united-states</w:t>
        </w:r>
      </w:hyperlink>
      <w:r>
        <w:t>, pages 1 – 2, //VZ)</w:t>
      </w:r>
    </w:p>
    <w:p w:rsidR="007C1320" w:rsidRDefault="007C1320" w:rsidP="007C1320">
      <w:pPr>
        <w:rPr>
          <w:rStyle w:val="StyleBoldUnderline"/>
        </w:rPr>
      </w:pPr>
      <w:r w:rsidRPr="00E944C3">
        <w:rPr>
          <w:rStyle w:val="StyleBoldUnderline"/>
          <w:highlight w:val="yellow"/>
        </w:rPr>
        <w:t>The U</w:t>
      </w:r>
      <w:r w:rsidRPr="00153AC7">
        <w:rPr>
          <w:rStyle w:val="StyleBoldUnderline"/>
        </w:rPr>
        <w:t xml:space="preserve">nited </w:t>
      </w:r>
      <w:r w:rsidRPr="00E944C3">
        <w:rPr>
          <w:rStyle w:val="StyleBoldUnderline"/>
          <w:highlight w:val="yellow"/>
        </w:rPr>
        <w:t>S</w:t>
      </w:r>
      <w:r w:rsidRPr="00153AC7">
        <w:rPr>
          <w:rStyle w:val="StyleBoldUnderline"/>
        </w:rPr>
        <w:t xml:space="preserve">tates has a vibrant civil society and media that enjoy strong constitutional protections. Yet its </w:t>
      </w:r>
      <w:r w:rsidRPr="00E944C3">
        <w:rPr>
          <w:rStyle w:val="StyleBoldUnderline"/>
          <w:highlight w:val="yellow"/>
        </w:rPr>
        <w:t>rights record is marred by abuses related to</w:t>
      </w:r>
      <w:r w:rsidRPr="00153AC7">
        <w:rPr>
          <w:rStyle w:val="StyleBoldUnderline"/>
        </w:rPr>
        <w:t xml:space="preserve"> criminal justice, immigration, national security, and drug policy. Within these areas, victims are often </w:t>
      </w:r>
      <w:r w:rsidRPr="00E944C3">
        <w:rPr>
          <w:rStyle w:val="StyleBoldUnderline"/>
          <w:highlight w:val="yellow"/>
        </w:rPr>
        <w:t>the most vulnerable members of society</w:t>
      </w:r>
      <w:r w:rsidRPr="00153AC7">
        <w:rPr>
          <w:rStyle w:val="StyleBoldUnderline"/>
        </w:rPr>
        <w:t xml:space="preserve">: racial and ethnic minorities, immigrants, children, the elderly, the poor, and prisoners. </w:t>
      </w:r>
      <w:r w:rsidRPr="00C321F3">
        <w:rPr>
          <w:sz w:val="10"/>
        </w:rPr>
        <w:t xml:space="preserve">Revelations in 2013 of extensive government surveillance and aggressive prosecutions of whistleblowers raised concerns about infringement of privacy rights and freedom of expression, generating a firestorm of international protest against US practices. Federal policymakers proposed reforms to harmful longstanding immigration and sentencing laws and policies. The outcome of these initiatives was uncertain at time of writing. A renewed commitment by President Barack Obama to close the Guantanamo Bay detention facility remained unfulfilled. Lack of transparency made it impossible to assess the implementation of promised reforms to the practice of “targeted killings” abroad, including through use of unmanned aerial drones; new information on individual strikes found instances of violations of international humanitarian and human rights law. Harsh Sentencing </w:t>
      </w:r>
      <w:proofErr w:type="gramStart"/>
      <w:r w:rsidRPr="00C321F3">
        <w:rPr>
          <w:sz w:val="10"/>
        </w:rPr>
        <w:t>The</w:t>
      </w:r>
      <w:proofErr w:type="gramEnd"/>
      <w:r w:rsidRPr="00C321F3">
        <w:rPr>
          <w:sz w:val="10"/>
        </w:rPr>
        <w:t xml:space="preserve"> US has the largest reported incarcerated population in the world, and by far the highest rate of imprisonment, holding 2.2 million people in adult prisons or jails as of year-end 2011. Mass incarceration reflects three decades of harsh state and federal sentencing regimes, including increased use of life and life without parole sentences, high mandatory minimum sentences, and “three strikes” laws. The Sentencing Project reported that one in nine US prisoners are serving a life sentence. The growing number of elderly prisoners poses a serious challenge to correctional authorities: as of 2011, the latest year for which complete numbers are available, 26,136 persons aged 65 and older were incarcerated in state and federal prisons, up 62 percent in five years. In a positive step, the US Department of Justice in August announced revisions to its rules for reviewing requests for compassionate release of elderly or disabled prisoners, making more federal inmates eligible for this rarely used mechanism. Also in August, US Attorney General Eric Holder instructed federal prosecutors to try to avoid charges carrying mandatory minimum sentences for certain low-level, nonviolent drug offenders. Though welcome, this policy change still leaves many drug offenders subject to disproportionately long mandatory sentences. Legislative efforts to grant judges more discretion in such cases are under debate. In 2013, Maryland joined 17 other states and the District of Columbia in abolishing the death penalty, but 32 states still allow it. At time of writing, 34 people had been executed in the US in 2013. North Carolina repealed its 2009 Racial Justice Act, which allowed death row prisoners to appeal their sentences on the basis of racial discrimination. Racial Disparities in Criminal Justice Whites, African Americans, and Latinos have comparable rates of drug use but are arrested, prosecuted, and incarcerated for drug offenses at vastly different rates. For example, African Americans are nearly four times more likely to be arrested for marijuana possession than whites, even though their rates of marijuana use are roughly equivalent. While only 13 percent of the US population, African Americans represent 41 percent of state prisoners, and 44 percent of federal prisoners serving time for drug offenses. Because they are disproportionately likely to have criminal records, members of racial and ethnic minorities are more likely than whites to experience stigma and legal discrimination in employment, housing, education, public benefits, jury service, and the right to vote. In August, a federal court found that the “stop and frisk” policy of the New York City Police Department (NYPD) violated the rights of minorities. A disproportionate share of people “stopped and frisked” under the policy are African American or Latino, and the New York Civil Liberties Union reports that 89 percent of those stopped are innocent of any wrongdoing. The NYPD appealed the ruling. Drug Policy Reform In recent decades the US has spent hundreds of billions of dollars to arrest and incarcerate drug offenders in the US. Its heavy reliance on criminal laws for drug control has had serious human rights costs, including infringement of the autonomy and privacy rights of those who simply possess or use drugs. In a welcome shift, the US Department of Justice announced in August that it would not interfere with states’ legalization of marijuana so long as states comply with certain federal priorities, such as prohibiting sale of drugs to children or transport of drugs across state lines. It also noted that a robust state regulatory approach to marijuana may prevent organized crime from benefiting from the illicit marijuana trade. Washington and Colorado moved forward with implementation of state ballot initiatives to legalize the recreational use of marijuana, as well as to regulate its production, sale, and distribution. Twenty other US states have legalized marijuana for medical purposes. Prison Conditions September 2013 marked the 10-year anniversary of the passage of the Prison Rape Elimination Act (PREA), which resulted in the development of national standards to detect, prevent, and punish prison rape. Implementation remains a challenge: approximately 4 percent of state and federal prison inmates and 3 percent of jail inmates report having experienced one or more incidents of sexual abuse in 2011-2012, and many incidents continue to go unreported. Transgender prisoners continue to experience high levels of violence in detention. Many prisoners and jail inmates—including youth under age 18—are held in solitary confinement, often for weeks or months on end. In July, an estimated 30,000 inmates in California’s prison system engaged in a hunger strike to protest conditions, including the use of solitary confinement. Prolonged solitary confinement is considered ill-treatment under international law and can amount to torture. Poverty and Criminal Justice Poor defendants across the country languish in pretrial detention because they are too poor to post bail. The most recent data indicates 60 percent of jail inmates—at a cost of $9 billion a year—are confined pending trial, often because they lack the financial resources to secure their release. In 2013, the chief judge of New York supported legislative reforms that would begin to reduce the pretrial incarceration of indigent defendants. Extremely high court fees and surcharges are also increasingly common, as cash-strapped counties and municipalities often expect their courts to pay for themselves or even tap them as sources of public revenue. The impact on poor defendants is particularly harsh. Practices that exacerbate and even punish economic hardship are increasingly common. In Arkansas, tenants who fall behind on their rent face criminal prosecution. In states across the US, courts put hundreds of thousands of misdemeanor offenders on probation with private, for-profit companies that charge local authorities nothing for their services but collect tens of millions of dollars in fees each year from the offenders they supervise. In August, a decade after a group of inmates’ families filed a petition challenging the exorbitant rates charged for interstate jail and prison phone calls, the Federal Communications Commission (FCC) voted to cap the cost of the calls. In cities throughout the US, homeless people are targeted and arrested under laws that prohibit loitering, sitting, and occupying public space. Youth in the Criminal Justice System In nearly all US jurisdictions, substantial numbers of youth offenders are tried in adult court and sentenced to serve time in adult jails and prisons. The widespread practice of sentencing youth offenders to life without the possibility of parole is changing as states grapple with how to comply with recent US Supreme Court decisions. Separate decisions have held that the sentence cannot ever be mandatory for youth offenders, nor can it be imposed on youth offenders convicted of non-homicide crimes. The Supreme Court has not yet abolished application of the sentence to juveniles, however, and youth offenders continue to receive life without parole sentences for homicide crimes. In 2012, Human Rights Watch reported that of 500 youth offenders serving life without parole, nearly every one reported physical violence or sexual abuse by inmates or corrections officers. Youth are also sentenced to other extreme prison terms that are the functional equivalent of life without parole because the sentence exceeds an average lifespan. In September 2013, California passed a law creating a review process for youth sentenced to adult prison terms, requiring the parole board to provide a meaningful opportunity for release based on the diminished culpability of youth as compared to adults. In many cases this will mean earlier release. Federal law requires jurisdictions to register juveniles convicted of certain sexual offenses on a national, publicly accessible online registry. Registration impacts youth offenders’ access to education, housing, and employment. The Rights of Noncitizens There are approximately 25 million noncitizens in the US, nearly 12 million of </w:t>
      </w:r>
      <w:proofErr w:type="gramStart"/>
      <w:r w:rsidRPr="00C321F3">
        <w:rPr>
          <w:sz w:val="10"/>
        </w:rPr>
        <w:t>whom</w:t>
      </w:r>
      <w:proofErr w:type="gramEnd"/>
      <w:r w:rsidRPr="00C321F3">
        <w:rPr>
          <w:sz w:val="10"/>
        </w:rPr>
        <w:t xml:space="preserve"> are in the country without authorization. The vast network of immigration detention centers in the US now holds about 400,000 noncitizens each year. At any given time, hundreds of detainees are held in solitary confinement. In September, US Immigration and Customs Enforcement (ICE) announced it would limit but not ban the use of solitary confinement. The criminal prosecution of immigration offenses, which historically had been largely dealt with through deportation and other non-criminal sanctions, continues to increase. In 2012, immigration cases constituted 41 percent of all federal criminal cases; illegal reentry is now the most prosecuted federal crime. Many of those prosecuted have minor or no criminal history and have substantial ties to the US such as US citizen family members they were seeking to rejoin when arrested. In 2013, after years of inaction, the US Congress began debating a major overhaul of the US immigration system. In June, the Senate passed a bill that would create a path to citizenship for millions of unauthorized immigrants and allow for greater consideration of the right to family unity in some deportation decisions. If enacted into law, the bill would better align immigration enforcement and detention practices with human rights requirements, including eliminating a one-year filing deadline for asylum applicants, though it would continue to mandate the automatic deportation of noncitizens with criminal convictions, even for minor offenses. The bill calls for an additional $47 billion to be spent on enforcement efforts along the US-Mexico border, including a major increase in federal prosecutions of immigration offenses and substantial increases in penalties for illegal entry and reentry. At time of writing, the House of Representatives had not made any serious progress on comprehensive immigration reform. “Secure Communities” and other federal programs involving local law enforcement agencies continued to play an important role in deportations. The federal government has portrayed these programs as focused on dangerous criminals, but most immigrants deported through Secure Communities are non-criminal or lower level offenders. These programs also exacerbate distrust of police in immigrant communities. Connecticut and California, along with the cities of Newark and New Orleans, have joined a growing number of states and localities that have placed limits on local law enforcement participation in Secure Communities, largely by declining to hold people without charge for federal immigration authorities if they have no or minor criminal history. Labor Rights Hundreds of thousands of children work on American farms. The 1938 Fair Labor Standards Act exempts child farmworkers from the minimum age and maximum hour requirements that apply to other working children. As a result, child farmworkers often work 10 or more hours a day and risk pesticide exposure, nicotine poisoning, heat illness, injuries, life-long disabilities, and death. Seventy-five percent of children under 16 who died from work-related injuries in 2012 worked in agriculture. Federal protections that do exist are often not enforced. Congress has still not closed a legal loophole allowing children to do hazardous work in agriculture starting at age 16; hazardous work is prohibited in all other jobs until age 18. Millions of US workers, including parents of infants, are harmed by weak or non-existent laws on paid leave, breastfeeding accommodation, and discrimination against workers with family responsibilities. Inadequate leave contributes to delaying babies’ immunizations, postpartum depression, and other health problems, and causes mothers to stop breastfeeding early. In 2013, several federal bills were introduced to improve national work-family policies; Rhode Island joined California and New Jersey in establishing state paid family leave insurance; and several cities adopted paid sick day laws. In September, the Obama administration issued a regulation ending the exclusion of certain homecare workers from minimum wage and hour protections. These workers, most of whom are women, including many immigrants and minorities, provide essential services to people with disabilities and the elderly. Health Policy </w:t>
      </w:r>
      <w:r w:rsidRPr="00153AC7">
        <w:rPr>
          <w:rStyle w:val="StyleBoldUnderline"/>
        </w:rPr>
        <w:t xml:space="preserve">Sixteen </w:t>
      </w:r>
      <w:r w:rsidRPr="00487D0A">
        <w:rPr>
          <w:rStyle w:val="StyleBoldUnderline"/>
          <w:highlight w:val="yellow"/>
        </w:rPr>
        <w:t>states have refused to expand Medicaid</w:t>
      </w:r>
      <w:r w:rsidRPr="00153AC7">
        <w:rPr>
          <w:rStyle w:val="StyleBoldUnderline"/>
        </w:rPr>
        <w:t xml:space="preserve"> services under the Affordable Care Act, </w:t>
      </w:r>
      <w:r w:rsidRPr="00487D0A">
        <w:rPr>
          <w:rStyle w:val="StyleBoldUnderline"/>
          <w:highlight w:val="yellow"/>
        </w:rPr>
        <w:t xml:space="preserve">impeding the right to health for the poor, African Americans, and </w:t>
      </w:r>
      <w:r w:rsidRPr="00487D0A">
        <w:rPr>
          <w:rStyle w:val="StyleBoldUnderline"/>
        </w:rPr>
        <w:t xml:space="preserve">other </w:t>
      </w:r>
      <w:r w:rsidRPr="00487D0A">
        <w:rPr>
          <w:rStyle w:val="StyleBoldUnderline"/>
          <w:highlight w:val="yellow"/>
        </w:rPr>
        <w:t>groups with limited access to medical care</w:t>
      </w:r>
      <w:r w:rsidRPr="00153AC7">
        <w:rPr>
          <w:rStyle w:val="StyleBoldUnderline"/>
        </w:rPr>
        <w:t xml:space="preserve">. </w:t>
      </w:r>
      <w:proofErr w:type="gramStart"/>
      <w:r w:rsidRPr="00153AC7">
        <w:rPr>
          <w:rStyle w:val="StyleBoldUnderline"/>
        </w:rPr>
        <w:t>HIV infections in the US continue to disproportionately affect minority communities, men who have sex with men, and transgender women.</w:t>
      </w:r>
      <w:proofErr w:type="gramEnd"/>
      <w:r w:rsidRPr="00153AC7">
        <w:rPr>
          <w:rStyle w:val="StyleBoldUnderline"/>
        </w:rPr>
        <w:t xml:space="preserve"> </w:t>
      </w:r>
      <w:r w:rsidRPr="00487D0A">
        <w:rPr>
          <w:rStyle w:val="Emphasis"/>
        </w:rPr>
        <w:t xml:space="preserve">Many </w:t>
      </w:r>
      <w:r w:rsidRPr="00487D0A">
        <w:rPr>
          <w:rStyle w:val="Emphasis"/>
          <w:highlight w:val="yellow"/>
        </w:rPr>
        <w:t>states continue to undermine human rights and public health through restrictions on sex education,</w:t>
      </w:r>
      <w:r w:rsidRPr="00487D0A">
        <w:rPr>
          <w:rStyle w:val="Emphasis"/>
        </w:rPr>
        <w:t xml:space="preserve"> </w:t>
      </w:r>
      <w:r w:rsidRPr="00487D0A">
        <w:rPr>
          <w:rStyle w:val="Emphasis"/>
          <w:highlight w:val="yellow"/>
        </w:rPr>
        <w:t>inadequate legal protections</w:t>
      </w:r>
      <w:r w:rsidRPr="00487D0A">
        <w:rPr>
          <w:rStyle w:val="Emphasis"/>
        </w:rPr>
        <w:t xml:space="preserve"> for HIV-positive persons, </w:t>
      </w:r>
      <w:r w:rsidRPr="00487D0A">
        <w:rPr>
          <w:rStyle w:val="Emphasis"/>
        </w:rPr>
        <w:lastRenderedPageBreak/>
        <w:t xml:space="preserve">resistance to harm-reduction programs such as syringe exchanges, </w:t>
      </w:r>
      <w:r w:rsidRPr="00487D0A">
        <w:rPr>
          <w:rStyle w:val="Emphasis"/>
          <w:highlight w:val="yellow"/>
        </w:rPr>
        <w:t xml:space="preserve">and failure to fund HIV prevention </w:t>
      </w:r>
      <w:r w:rsidRPr="00487D0A">
        <w:rPr>
          <w:rStyle w:val="Emphasis"/>
        </w:rPr>
        <w:t>and care.</w:t>
      </w:r>
      <w:r w:rsidRPr="00153AC7">
        <w:rPr>
          <w:rStyle w:val="StyleBoldUnderline"/>
        </w:rPr>
        <w:t xml:space="preserve"> </w:t>
      </w:r>
      <w:r w:rsidRPr="00487D0A">
        <w:rPr>
          <w:rStyle w:val="Emphasis"/>
        </w:rPr>
        <w:t>Harmful criminal justice</w:t>
      </w:r>
      <w:r w:rsidRPr="00153AC7">
        <w:rPr>
          <w:rStyle w:val="StyleBoldUnderline"/>
        </w:rPr>
        <w:t xml:space="preserve"> measures include laws that target people living with HIV for enhanced penalties and police use of condom possession as evidence of prostitution.</w:t>
      </w:r>
    </w:p>
    <w:p w:rsidR="007C1320" w:rsidRDefault="007C1320" w:rsidP="007C1320">
      <w:pPr>
        <w:pStyle w:val="Heading3"/>
      </w:pPr>
      <w:r>
        <w:lastRenderedPageBreak/>
        <w:t>Immigration</w:t>
      </w:r>
    </w:p>
    <w:p w:rsidR="007C1320" w:rsidRDefault="007C1320" w:rsidP="007C1320">
      <w:pPr>
        <w:pStyle w:val="Heading4"/>
      </w:pPr>
      <w:r>
        <w:t>Alt cause – immigrant policy</w:t>
      </w:r>
    </w:p>
    <w:p w:rsidR="007C1320" w:rsidRDefault="007C1320" w:rsidP="007C1320">
      <w:r w:rsidRPr="00B450BF">
        <w:rPr>
          <w:rStyle w:val="StyleStyleBold12pt"/>
        </w:rPr>
        <w:t>HRW 14</w:t>
      </w:r>
      <w:r>
        <w:t xml:space="preserve">, (Human Rights Watch is an international non-governmental organization that conducts research and advocacy on human right and has won the Peabody award for Prestigious Journalism, “WORLD REPORT 2014,” </w:t>
      </w:r>
      <w:hyperlink r:id="rId90" w:history="1">
        <w:r w:rsidRPr="00CA4ADC">
          <w:rPr>
            <w:rStyle w:val="Hyperlink"/>
          </w:rPr>
          <w:t>http://www.hrw.org/world-report/2014/country-chapters/united-states</w:t>
        </w:r>
      </w:hyperlink>
      <w:r>
        <w:t>, pages 1 – 2, //VZ)</w:t>
      </w:r>
    </w:p>
    <w:p w:rsidR="007C1320" w:rsidRDefault="007C1320" w:rsidP="007C1320">
      <w:pPr>
        <w:rPr>
          <w:rStyle w:val="Emphasis"/>
        </w:rPr>
      </w:pPr>
      <w:r w:rsidRPr="00153AC7">
        <w:rPr>
          <w:rStyle w:val="StyleBoldUnderline"/>
          <w:highlight w:val="yellow"/>
        </w:rPr>
        <w:t>The U</w:t>
      </w:r>
      <w:r w:rsidRPr="00153AC7">
        <w:rPr>
          <w:rStyle w:val="StyleBoldUnderline"/>
        </w:rPr>
        <w:t xml:space="preserve">nited </w:t>
      </w:r>
      <w:r w:rsidRPr="00153AC7">
        <w:rPr>
          <w:rStyle w:val="StyleBoldUnderline"/>
          <w:highlight w:val="yellow"/>
        </w:rPr>
        <w:t>S</w:t>
      </w:r>
      <w:r w:rsidRPr="00153AC7">
        <w:rPr>
          <w:rStyle w:val="StyleBoldUnderline"/>
        </w:rPr>
        <w:t xml:space="preserve">tates has a vibrant civil society and media that enjoy strong constitutional protections. Yet its </w:t>
      </w:r>
      <w:r w:rsidRPr="00153AC7">
        <w:rPr>
          <w:rStyle w:val="StyleBoldUnderline"/>
          <w:highlight w:val="yellow"/>
        </w:rPr>
        <w:t>rights record is marred by abuses related to</w:t>
      </w:r>
      <w:r w:rsidRPr="00153AC7">
        <w:rPr>
          <w:rStyle w:val="StyleBoldUnderline"/>
        </w:rPr>
        <w:t xml:space="preserve"> criminal justice, immigration, national security, and drug policy. Within these areas, victims are often the most vulnerable members of society: racial and ethnic minorities, </w:t>
      </w:r>
      <w:r w:rsidRPr="00153AC7">
        <w:rPr>
          <w:rStyle w:val="StyleBoldUnderline"/>
          <w:highlight w:val="yellow"/>
        </w:rPr>
        <w:t>immigrants</w:t>
      </w:r>
      <w:r w:rsidRPr="00153AC7">
        <w:rPr>
          <w:rStyle w:val="StyleBoldUnderline"/>
        </w:rPr>
        <w:t>, children, the elderly, the poor, and prisoners</w:t>
      </w:r>
      <w:r w:rsidRPr="004718BF">
        <w:rPr>
          <w:rStyle w:val="StyleBoldUnderline"/>
        </w:rPr>
        <w:t xml:space="preserve">. </w:t>
      </w:r>
      <w:r w:rsidRPr="00C321F3">
        <w:rPr>
          <w:sz w:val="12"/>
        </w:rPr>
        <w:t xml:space="preserve">Revelations in 2013 of extensive government surveillance and aggressive prosecutions of whistleblowers raised concerns about infringement of privacy rights and freedom of expression, generating a firestorm of international protest against US practices. Federal policymakers proposed reforms to harmful longstanding immigration and sentencing laws and policies. The outcome of these initiatives was uncertain at time of writing. A renewed commitment by President Barack Obama to close the Guantanamo Bay detention facility remained unfulfilled. Lack of transparency made it impossible to assess the implementation of promised reforms to the practice of “targeted killings” abroad, including through use of unmanned aerial drones; new information on individual strikes found instances of violations of international humanitarian and human rights law. Harsh Sentencing </w:t>
      </w:r>
      <w:proofErr w:type="gramStart"/>
      <w:r w:rsidRPr="00C321F3">
        <w:rPr>
          <w:sz w:val="12"/>
        </w:rPr>
        <w:t>The</w:t>
      </w:r>
      <w:proofErr w:type="gramEnd"/>
      <w:r w:rsidRPr="00C321F3">
        <w:rPr>
          <w:sz w:val="12"/>
        </w:rPr>
        <w:t xml:space="preserve"> US has the largest reported incarcerated population in the world, and by far the highest rate of imprisonment, holding 2.2 million people in adult prisons or jails as of year-end 2011. Mass incarceration reflects three decades of harsh state and federal sentencing regimes, including increased use of life and life without parole sentences, high mandatory minimum sentences, and “three strikes” laws. The Sentencing Project reported that one in nine US prisoners are serving a life sentence. The growing number of elderly prisoners poses a serious challenge to correctional authorities: as of 2011, the latest year for which complete numbers are available, 26,136 persons aged 65 and older were incarcerated in state and federal prisons, up 62 percent in five years. In a positive step, the US Department of Justice in August announced revisions to its rules for reviewing requests for compassionate release of elderly or disabled prisoners, making more federal inmates eligible for this rarely used mechanism. Also in August, US Attorney General Eric Holder instructed federal prosecutors to try to avoid charges carrying mandatory minimum sentences for certain low-level, nonviolent drug offenders. Though welcome, this policy change still leaves many drug offenders subject to disproportionately long mandatory sentences. Legislative efforts to grant judges more discretion in such cases are under debate. In 2013, Maryland joined 17 other states and the District of Columbia in abolishing the death penalty, but 32 states still allow it. At time of writing, 34 people had been executed in the US in 2013. North Carolina repealed its 2009 Racial Justice Act, which allowed death row prisoners to appeal their sentences on the basis of racial discrimination. Racial Disparities in Criminal Justice Whites, African Americans, and Latinos have comparable rates of drug use but are arrested, prosecuted, and incarcerated for drug offenses at vastly different rates. For example, African Americans are nearly four times more likely to be arrested for marijuana possession than whites, even though their rates of marijuana use are roughly equivalent. While only 13 percent of the US population, African Americans represent 41 percent of state prisoners, and 44 percent of federal prisoners serving time for drug offenses. Because they are disproportionately likely to have criminal records, members of racial and ethnic minorities are more likely than whites to experience stigma and legal discrimination in employment, housing, education, public benefits, jury service, and the right to vote. In August, a federal court found that the “stop and frisk” policy of the New York City Police Department (NYPD) violated the rights of minorities. A disproportionate share of people “stopped and frisked” under the policy are African American or Latino, and the New York Civil Liberties Union reports that 89 percent of those stopped are innocent of any wrongdoing. The NYPD appealed the ruling. Drug Policy Reform In recent decades the US has spent hundreds of billions of dollars to arrest and incarcerate drug offenders in the US. Its heavy reliance on criminal laws for drug control has had serious human rights costs, including infringement of the autonomy and privacy rights of those who simply possess or use drugs. In a welcome shift, the US Department of Justice announced in August that it would not interfere with states’ legalization of marijuana so long as states comply with certain federal priorities, such as prohibiting sale of drugs to children or transport of drugs across state lines. It also noted that a robust state regulatory approach to marijuana may prevent organized crime from benefiting from the illicit marijuana trade. Washington and Colorado moved forward with implementation of state ballot initiatives to legalize the recreational use of marijuana, as well as to regulate its production, sale, and distribution. Twenty other US states have legalized marijuana for medical purposes. Prison Conditions September 2013 marked the 10-year anniversary of the passage of the Prison Rape Elimination Act (PREA), which resulted in the development of national standards to detect, prevent, and punish prison rape. Implementation remains a challenge: approximately 4 percent of state and federal prison inmates and 3 percent of jail inmates report having experienced one or more incidents of sexual abuse in 2011-2012, and many incidents continue to go unreported. Transgender prisoners continue to experience high levels of violence in detention. Many prisoners and jail inmates—including youth under age 18—are held in solitary confinement, often for weeks or months on end. In July, an estimated 30,000 inmates in California’s prison system engaged in a hunger strike to protest conditions, including the use of solitary confinement. Prolonged solitary confinement is considered ill-treatment under international law and can amount to torture. Poverty and Criminal Justice Poor defendants across the country languish in pretrial detention because they are too poor to post bail. The most recent data indicates 60 percent of jail inmates—at a cost of $9 billion a year—are confined pending trial, often because they lack the financial resources to secure their release. In 2013, the chief judge of New York supported legislative reforms that would begin to reduce the pretrial incarceration of indigent defendants. Extremely high court fees and surcharges are also increasingly common, as cash-strapped counties and municipalities often expect their courts to pay for themselves or even tap them as sources of public revenue. The impact on poor defendants is particularly harsh. Practices that exacerbate and even punish economic hardship are increasingly common. In Arkansas, tenants who fall behind on their rent face criminal prosecution. In states across the US, courts put hundreds of thousands of misdemeanor offenders on probation with private, for-profit companies that charge local authorities nothing for their services but collect tens of millions of dollars in fees each year from the offenders they supervise. In August, a decade after a group of inmates’ families filed a petition challenging the exorbitant rates charged for interstate jail and prison phone calls, the Federal Communications Commission (FCC) voted to cap the cost of the calls. In cities throughout the US, homeless people are targeted and arrested under laws that prohibit loitering, sitting, and occupying public space. Youth in the Criminal Justice System In nearly all US jurisdictions, substantial numbers of youth offenders are tried in adult court and sentenced to serve time in adult jails and prisons. The widespread practice of sentencing youth offenders to life without the possibility of parole is changing as states grapple with how to comply with recent US Supreme Court decisions. Separate decisions have held that the sentence cannot ever be mandatory for youth offenders, nor can it be imposed on youth offenders convicted of non-homicide crimes. The Supreme Court has not yet abolished application of the sentence to juveniles, however, and youth offenders continue to receive life without parole sentences for homicide crimes. In 2012, Human Rights Watch reported that of 500 youth offenders serving life without parole, nearly every one reported physical violence or sexual abuse by inmates or corrections officers. Youth are also sentenced to other extreme prison terms that are the functional equivalent of life without parole because the sentence exceeds an average lifespan. In September 2013, California passed a law creating a review process for youth sentenced to adult prison terms, requiring the parole board to provide a meaningful opportunity for release based on the diminished culpability of youth as compared to adults. In many cases this will mean earlier release. Federal law requires jurisdictions to register juveniles convicted of certain sexual offenses on a national, publicly accessible online registry. Registration impacts youth offenders’ access to education, housing, and employment.The Rights of Noncitizens There are approximately 25 million noncitizens in the US, nearly 12 million of </w:t>
      </w:r>
      <w:proofErr w:type="gramStart"/>
      <w:r w:rsidRPr="00C321F3">
        <w:rPr>
          <w:sz w:val="12"/>
        </w:rPr>
        <w:t>whom</w:t>
      </w:r>
      <w:proofErr w:type="gramEnd"/>
      <w:r w:rsidRPr="00C321F3">
        <w:rPr>
          <w:sz w:val="12"/>
        </w:rPr>
        <w:t xml:space="preserve"> are in the country without authorization. The vast network of immigration detention centers in the US now holds about 400,000 noncitizens each year. At any given time, hundreds of detainees are held in solitary confinement. In September, US Immigration and Customs Enforcement (ICE) announced it would limit but not ban the use of solitary confinement. </w:t>
      </w:r>
      <w:r w:rsidRPr="004718BF">
        <w:rPr>
          <w:rStyle w:val="StyleBoldUnderline"/>
        </w:rPr>
        <w:t xml:space="preserve">The </w:t>
      </w:r>
      <w:r w:rsidRPr="004718BF">
        <w:rPr>
          <w:rStyle w:val="StyleBoldUnderline"/>
          <w:highlight w:val="yellow"/>
        </w:rPr>
        <w:t>criminal prosecution of immigration offenses</w:t>
      </w:r>
      <w:r w:rsidRPr="004718BF">
        <w:rPr>
          <w:rStyle w:val="StyleBoldUnderline"/>
        </w:rPr>
        <w:t xml:space="preserve">, which historically had been largely </w:t>
      </w:r>
      <w:r w:rsidRPr="004718BF">
        <w:rPr>
          <w:rStyle w:val="StyleBoldUnderline"/>
          <w:highlight w:val="yellow"/>
        </w:rPr>
        <w:t>dealt with through deportation</w:t>
      </w:r>
      <w:r w:rsidRPr="004718BF">
        <w:rPr>
          <w:rStyle w:val="StyleBoldUnderline"/>
        </w:rPr>
        <w:t xml:space="preserve"> and other non-criminal sanctions, </w:t>
      </w:r>
      <w:r w:rsidRPr="004718BF">
        <w:rPr>
          <w:rStyle w:val="StyleBoldUnderline"/>
          <w:highlight w:val="yellow"/>
        </w:rPr>
        <w:t>continues to increase</w:t>
      </w:r>
      <w:r w:rsidRPr="00C321F3">
        <w:rPr>
          <w:sz w:val="12"/>
        </w:rPr>
        <w:t xml:space="preserve">. In 2012, </w:t>
      </w:r>
      <w:r w:rsidRPr="004718BF">
        <w:rPr>
          <w:rStyle w:val="StyleBoldUnderline"/>
          <w:highlight w:val="yellow"/>
        </w:rPr>
        <w:t xml:space="preserve">immigration cases constituted </w:t>
      </w:r>
      <w:r w:rsidRPr="004718BF">
        <w:rPr>
          <w:rStyle w:val="Emphasis"/>
          <w:highlight w:val="yellow"/>
        </w:rPr>
        <w:t xml:space="preserve">41 percent of all </w:t>
      </w:r>
      <w:r w:rsidRPr="004718BF">
        <w:rPr>
          <w:rStyle w:val="Emphasis"/>
        </w:rPr>
        <w:t xml:space="preserve">federal </w:t>
      </w:r>
      <w:r w:rsidRPr="004718BF">
        <w:rPr>
          <w:rStyle w:val="Emphasis"/>
          <w:highlight w:val="yellow"/>
        </w:rPr>
        <w:t>criminal cases</w:t>
      </w:r>
      <w:r w:rsidRPr="004718BF">
        <w:rPr>
          <w:rStyle w:val="Emphasis"/>
        </w:rPr>
        <w:t>;</w:t>
      </w:r>
      <w:r w:rsidRPr="00C321F3">
        <w:rPr>
          <w:sz w:val="12"/>
        </w:rPr>
        <w:t xml:space="preserve"> illegal reentry is now the most prosecuted federal crime. </w:t>
      </w:r>
      <w:r w:rsidRPr="004718BF">
        <w:rPr>
          <w:rStyle w:val="Emphasis"/>
          <w:highlight w:val="yellow"/>
        </w:rPr>
        <w:t>Many</w:t>
      </w:r>
      <w:r w:rsidRPr="004718BF">
        <w:rPr>
          <w:rStyle w:val="Emphasis"/>
        </w:rPr>
        <w:t xml:space="preserve"> of those </w:t>
      </w:r>
      <w:r w:rsidRPr="004718BF">
        <w:rPr>
          <w:rStyle w:val="Emphasis"/>
          <w:highlight w:val="yellow"/>
        </w:rPr>
        <w:t>prosecuted have</w:t>
      </w:r>
      <w:r w:rsidRPr="004718BF">
        <w:rPr>
          <w:rStyle w:val="Emphasis"/>
        </w:rPr>
        <w:t xml:space="preserve"> minor or </w:t>
      </w:r>
      <w:r w:rsidRPr="004718BF">
        <w:rPr>
          <w:rStyle w:val="Emphasis"/>
          <w:highlight w:val="yellow"/>
        </w:rPr>
        <w:t xml:space="preserve">no criminal </w:t>
      </w:r>
      <w:r w:rsidRPr="004718BF">
        <w:rPr>
          <w:rStyle w:val="Emphasis"/>
          <w:highlight w:val="yellow"/>
        </w:rPr>
        <w:lastRenderedPageBreak/>
        <w:t xml:space="preserve">history and have </w:t>
      </w:r>
      <w:r w:rsidRPr="004718BF">
        <w:rPr>
          <w:rStyle w:val="Emphasis"/>
        </w:rPr>
        <w:t xml:space="preserve">substantial </w:t>
      </w:r>
      <w:r w:rsidRPr="004718BF">
        <w:rPr>
          <w:rStyle w:val="Emphasis"/>
          <w:highlight w:val="yellow"/>
        </w:rPr>
        <w:t xml:space="preserve">ties to </w:t>
      </w:r>
      <w:r w:rsidRPr="004718BF">
        <w:rPr>
          <w:rStyle w:val="Emphasis"/>
        </w:rPr>
        <w:t xml:space="preserve">the US such as </w:t>
      </w:r>
      <w:r w:rsidRPr="004718BF">
        <w:rPr>
          <w:rStyle w:val="Emphasis"/>
          <w:highlight w:val="yellow"/>
        </w:rPr>
        <w:t>US citizen family members</w:t>
      </w:r>
      <w:r w:rsidRPr="004718BF">
        <w:rPr>
          <w:rStyle w:val="Emphasis"/>
        </w:rPr>
        <w:t xml:space="preserve"> they were seeking to rejoin when arrested. </w:t>
      </w:r>
    </w:p>
    <w:p w:rsidR="007C1320" w:rsidRDefault="007C1320" w:rsidP="007C1320">
      <w:pPr>
        <w:pStyle w:val="Heading3"/>
      </w:pPr>
      <w:r>
        <w:lastRenderedPageBreak/>
        <w:t>Incarceration</w:t>
      </w:r>
    </w:p>
    <w:p w:rsidR="007C1320" w:rsidRDefault="007C1320" w:rsidP="007C1320">
      <w:pPr>
        <w:pStyle w:val="Heading4"/>
      </w:pPr>
      <w:r>
        <w:t>Alt cause – incarceration</w:t>
      </w:r>
    </w:p>
    <w:p w:rsidR="007C1320" w:rsidRPr="00B450BF" w:rsidRDefault="007C1320" w:rsidP="007C1320">
      <w:r w:rsidRPr="00B450BF">
        <w:rPr>
          <w:rStyle w:val="StyleStyleBold12pt"/>
        </w:rPr>
        <w:t>HRW 14</w:t>
      </w:r>
      <w:r>
        <w:t xml:space="preserve">, (Human Rights Watch is an international non-governmental organization that conducts research and advocacy on human right and has won the Peabody award for Prestigious Journalism, “WORLD REPORT 2014,” </w:t>
      </w:r>
      <w:hyperlink r:id="rId91" w:history="1">
        <w:r w:rsidRPr="00CA4ADC">
          <w:rPr>
            <w:rStyle w:val="Hyperlink"/>
          </w:rPr>
          <w:t>http://www.hrw.org/world-report/2014/country-chapters/united-states</w:t>
        </w:r>
      </w:hyperlink>
      <w:r>
        <w:t>, page 1,//VZ)</w:t>
      </w:r>
    </w:p>
    <w:p w:rsidR="007C1320" w:rsidRDefault="007C1320" w:rsidP="007C1320">
      <w:pPr>
        <w:rPr>
          <w:sz w:val="16"/>
        </w:rPr>
      </w:pPr>
      <w:r w:rsidRPr="00FA10DE">
        <w:rPr>
          <w:rStyle w:val="StyleBoldUnderline"/>
          <w:highlight w:val="yellow"/>
        </w:rPr>
        <w:t>The U</w:t>
      </w:r>
      <w:r w:rsidRPr="00FA10DE">
        <w:rPr>
          <w:rStyle w:val="StyleBoldUnderline"/>
        </w:rPr>
        <w:t>nited</w:t>
      </w:r>
      <w:r w:rsidRPr="00FA10DE">
        <w:rPr>
          <w:rStyle w:val="StyleBoldUnderline"/>
          <w:highlight w:val="yellow"/>
        </w:rPr>
        <w:t xml:space="preserve"> S</w:t>
      </w:r>
      <w:r w:rsidRPr="00FA10DE">
        <w:rPr>
          <w:rStyle w:val="StyleBoldUnderline"/>
        </w:rPr>
        <w:t xml:space="preserve">tates has a vibrant civil society and media that enjoy strong constitutional protections. Yet its </w:t>
      </w:r>
      <w:r w:rsidRPr="00FA10DE">
        <w:rPr>
          <w:rStyle w:val="StyleBoldUnderline"/>
          <w:highlight w:val="yellow"/>
        </w:rPr>
        <w:t>rights record is marred by abuses related to</w:t>
      </w:r>
      <w:r w:rsidRPr="00FA10DE">
        <w:rPr>
          <w:rStyle w:val="StyleBoldUnderline"/>
        </w:rPr>
        <w:t xml:space="preserve"> </w:t>
      </w:r>
      <w:r w:rsidRPr="00FA10DE">
        <w:rPr>
          <w:rStyle w:val="StyleBoldUnderline"/>
          <w:highlight w:val="yellow"/>
        </w:rPr>
        <w:t>criminal justice</w:t>
      </w:r>
      <w:r w:rsidRPr="00FA10DE">
        <w:rPr>
          <w:rStyle w:val="StyleBoldUnderline"/>
        </w:rPr>
        <w:t>, immigration, national security, and drug policy. Within these areas, victims are often the most vulnerable members of society: racial and ethnic minorities, immigrants, children, the elderly, the poor, and prisoners.</w:t>
      </w:r>
      <w:r>
        <w:rPr>
          <w:rStyle w:val="StyleBoldUnderline"/>
        </w:rPr>
        <w:t xml:space="preserve"> </w:t>
      </w:r>
      <w:r w:rsidRPr="00FA10DE">
        <w:rPr>
          <w:sz w:val="16"/>
        </w:rPr>
        <w:t xml:space="preserve">Revelations in 2013 of extensive government surveillance and aggressive prosecutions of whistleblowers raised concerns about infringement of privacy rights and freedom of expression, generating a firestorm of international protest against US practices. Federal policymakers proposed reforms to harmful longstanding immigration and sentencing laws and policies. The outcome of these initiatives was uncertain at time of writing. A renewed commitment by President Barack Obama to close the Guantanamo Bay detention facility remained unfulfilled. Lack of transparency made it impossible to assess the implementation of promised reforms to the practice of “targeted killings” abroad, including through use of unmanned aerial drones; new information on individual strikes found instances of violations of international humanitarian and human rights law. </w:t>
      </w:r>
      <w:r w:rsidRPr="00FA10DE">
        <w:rPr>
          <w:rStyle w:val="Emphasis"/>
        </w:rPr>
        <w:t>Harsh Sentencing</w:t>
      </w:r>
      <w:r>
        <w:rPr>
          <w:rStyle w:val="Emphasis"/>
        </w:rPr>
        <w:t xml:space="preserve"> </w:t>
      </w:r>
      <w:proofErr w:type="gramStart"/>
      <w:r w:rsidRPr="00FA10DE">
        <w:rPr>
          <w:rStyle w:val="Emphasis"/>
          <w:highlight w:val="yellow"/>
        </w:rPr>
        <w:t>The</w:t>
      </w:r>
      <w:proofErr w:type="gramEnd"/>
      <w:r w:rsidRPr="00FA10DE">
        <w:rPr>
          <w:rStyle w:val="Emphasis"/>
          <w:highlight w:val="yellow"/>
        </w:rPr>
        <w:t xml:space="preserve"> US has the largest </w:t>
      </w:r>
      <w:r w:rsidRPr="00FA10DE">
        <w:rPr>
          <w:rStyle w:val="Emphasis"/>
        </w:rPr>
        <w:t xml:space="preserve">reported </w:t>
      </w:r>
      <w:r w:rsidRPr="00FA10DE">
        <w:rPr>
          <w:rStyle w:val="Emphasis"/>
          <w:highlight w:val="yellow"/>
        </w:rPr>
        <w:t>incarcerated population in the world, and</w:t>
      </w:r>
      <w:r w:rsidRPr="00FA10DE">
        <w:rPr>
          <w:rStyle w:val="Emphasis"/>
        </w:rPr>
        <w:t xml:space="preserve"> by far the </w:t>
      </w:r>
      <w:r w:rsidRPr="00FA10DE">
        <w:rPr>
          <w:rStyle w:val="Emphasis"/>
          <w:highlight w:val="yellow"/>
        </w:rPr>
        <w:t>highest rate of imprisonment</w:t>
      </w:r>
      <w:r w:rsidRPr="00FA10DE">
        <w:rPr>
          <w:rStyle w:val="StyleBoldUnderline"/>
        </w:rPr>
        <w:t>, holding 2.2 million people in adult prisons or jails as of year-end 2011.</w:t>
      </w:r>
      <w:r>
        <w:rPr>
          <w:rStyle w:val="StyleBoldUnderline"/>
        </w:rPr>
        <w:t xml:space="preserve"> </w:t>
      </w:r>
      <w:proofErr w:type="gramStart"/>
      <w:r w:rsidRPr="00FA10DE">
        <w:rPr>
          <w:rStyle w:val="StyleBoldUnderline"/>
          <w:highlight w:val="yellow"/>
        </w:rPr>
        <w:t>Mass</w:t>
      </w:r>
      <w:r w:rsidRPr="00FA10DE">
        <w:rPr>
          <w:sz w:val="16"/>
          <w:highlight w:val="yellow"/>
        </w:rPr>
        <w:t xml:space="preserve"> </w:t>
      </w:r>
      <w:r w:rsidRPr="00FA10DE">
        <w:rPr>
          <w:rStyle w:val="StyleBoldUnderline"/>
          <w:highlight w:val="yellow"/>
        </w:rPr>
        <w:t xml:space="preserve">incarceration reflects </w:t>
      </w:r>
      <w:r w:rsidRPr="00FA10DE">
        <w:rPr>
          <w:rStyle w:val="StyleBoldUnderline"/>
        </w:rPr>
        <w:t xml:space="preserve">three </w:t>
      </w:r>
      <w:r w:rsidRPr="00FA10DE">
        <w:rPr>
          <w:rStyle w:val="StyleBoldUnderline"/>
          <w:highlight w:val="yellow"/>
        </w:rPr>
        <w:t>decades of harsh</w:t>
      </w:r>
      <w:r w:rsidRPr="00FA10DE">
        <w:rPr>
          <w:rStyle w:val="StyleBoldUnderline"/>
        </w:rPr>
        <w:t xml:space="preserve"> </w:t>
      </w:r>
      <w:r w:rsidRPr="00FA10DE">
        <w:rPr>
          <w:rStyle w:val="StyleBoldUnderline"/>
          <w:highlight w:val="yellow"/>
        </w:rPr>
        <w:t>state and federal sentencing</w:t>
      </w:r>
      <w:r w:rsidRPr="00FA10DE">
        <w:rPr>
          <w:rStyle w:val="StyleBoldUnderline"/>
        </w:rPr>
        <w:t xml:space="preserve"> regimes, </w:t>
      </w:r>
      <w:r w:rsidRPr="00FA10DE">
        <w:rPr>
          <w:rStyle w:val="StyleBoldUnderline"/>
          <w:highlight w:val="yellow"/>
        </w:rPr>
        <w:t xml:space="preserve">including increased use of life </w:t>
      </w:r>
      <w:r w:rsidRPr="00FA10DE">
        <w:rPr>
          <w:rStyle w:val="StyleBoldUnderline"/>
        </w:rPr>
        <w:t xml:space="preserve">and life without parole </w:t>
      </w:r>
      <w:r w:rsidRPr="00FA10DE">
        <w:rPr>
          <w:rStyle w:val="StyleBoldUnderline"/>
          <w:highlight w:val="yellow"/>
        </w:rPr>
        <w:t xml:space="preserve">sentences, </w:t>
      </w:r>
      <w:r w:rsidRPr="00FA10DE">
        <w:rPr>
          <w:rStyle w:val="StyleBoldUnderline"/>
        </w:rPr>
        <w:t>high mandatory minimum sentences</w:t>
      </w:r>
      <w:r w:rsidRPr="00FA10DE">
        <w:rPr>
          <w:rStyle w:val="StyleBoldUnderline"/>
          <w:highlight w:val="yellow"/>
        </w:rPr>
        <w:t>, and “three strikes” laws</w:t>
      </w:r>
      <w:r w:rsidRPr="00FA10DE">
        <w:rPr>
          <w:rStyle w:val="StyleBoldUnderline"/>
        </w:rPr>
        <w:t>.</w:t>
      </w:r>
      <w:proofErr w:type="gramEnd"/>
      <w:r w:rsidRPr="00FA10DE">
        <w:rPr>
          <w:rStyle w:val="StyleBoldUnderline"/>
        </w:rPr>
        <w:t xml:space="preserve"> The Sentencing Project reported that </w:t>
      </w:r>
      <w:r w:rsidRPr="00FA10DE">
        <w:rPr>
          <w:rStyle w:val="StyleBoldUnderline"/>
          <w:highlight w:val="yellow"/>
        </w:rPr>
        <w:t>one in nine US prisoners are serving a life sentence</w:t>
      </w:r>
      <w:r w:rsidRPr="00FA10DE">
        <w:rPr>
          <w:rStyle w:val="StyleBoldUnderline"/>
        </w:rPr>
        <w:t>.</w:t>
      </w:r>
      <w:r>
        <w:rPr>
          <w:rStyle w:val="StyleBoldUnderline"/>
        </w:rPr>
        <w:t xml:space="preserve"> </w:t>
      </w:r>
      <w:r w:rsidRPr="00FA10DE">
        <w:rPr>
          <w:rStyle w:val="StyleBoldUnderline"/>
        </w:rPr>
        <w:t>The growing number of elderly prisoners poses a serious challenge to correctional authorities</w:t>
      </w:r>
      <w:r w:rsidRPr="00FA10DE">
        <w:rPr>
          <w:sz w:val="16"/>
        </w:rPr>
        <w:t>: as of 2011, the latest year for which complete numbers are available, 26,136 persons aged 65 and older were incarcerated in state and federal prisons, up 62 percent in five years.</w:t>
      </w:r>
    </w:p>
    <w:p w:rsidR="007C1320" w:rsidRDefault="007C1320" w:rsidP="007C1320">
      <w:pPr>
        <w:pStyle w:val="Heading3"/>
      </w:pPr>
      <w:r>
        <w:lastRenderedPageBreak/>
        <w:t>Labor laws</w:t>
      </w:r>
    </w:p>
    <w:p w:rsidR="007C1320" w:rsidRDefault="007C1320" w:rsidP="007C1320">
      <w:pPr>
        <w:pStyle w:val="Heading4"/>
      </w:pPr>
      <w:r>
        <w:t>Alt cause – labor rights</w:t>
      </w:r>
    </w:p>
    <w:p w:rsidR="007C1320" w:rsidRPr="00153AC7" w:rsidRDefault="007C1320" w:rsidP="007C1320">
      <w:r w:rsidRPr="00B450BF">
        <w:rPr>
          <w:rStyle w:val="StyleStyleBold12pt"/>
        </w:rPr>
        <w:t>HRW 14</w:t>
      </w:r>
      <w:r>
        <w:t xml:space="preserve">, (Human Rights Watch is an international non-governmental organization that conducts research and advocacy on human right and has won the Peabody award for Prestigious Journalism, “WORLD REPORT 2014,” </w:t>
      </w:r>
      <w:hyperlink r:id="rId92" w:history="1">
        <w:r w:rsidRPr="00CA4ADC">
          <w:rPr>
            <w:rStyle w:val="Hyperlink"/>
          </w:rPr>
          <w:t>http://www.hrw.org/world-report/2014/country-chapters/united-states</w:t>
        </w:r>
      </w:hyperlink>
      <w:r>
        <w:t>, pages 1 – 2, //VZ)</w:t>
      </w:r>
    </w:p>
    <w:p w:rsidR="007C1320" w:rsidRPr="003D22AD" w:rsidRDefault="007C1320" w:rsidP="007C1320">
      <w:pPr>
        <w:rPr>
          <w:rStyle w:val="StyleBoldUnderline"/>
          <w:b w:val="0"/>
          <w:sz w:val="10"/>
        </w:rPr>
      </w:pPr>
      <w:r w:rsidRPr="004718BF">
        <w:rPr>
          <w:rStyle w:val="StyleBoldUnderline"/>
          <w:highlight w:val="yellow"/>
        </w:rPr>
        <w:t>The U</w:t>
      </w:r>
      <w:r w:rsidRPr="004718BF">
        <w:rPr>
          <w:rStyle w:val="StyleBoldUnderline"/>
        </w:rPr>
        <w:t xml:space="preserve">nited </w:t>
      </w:r>
      <w:r w:rsidRPr="004718BF">
        <w:rPr>
          <w:rStyle w:val="StyleBoldUnderline"/>
          <w:highlight w:val="yellow"/>
        </w:rPr>
        <w:t>S</w:t>
      </w:r>
      <w:r w:rsidRPr="004718BF">
        <w:rPr>
          <w:rStyle w:val="StyleBoldUnderline"/>
        </w:rPr>
        <w:t xml:space="preserve">tates has a vibrant civil society and media that enjoy strong constitutional protections. Yet its </w:t>
      </w:r>
      <w:r w:rsidRPr="004718BF">
        <w:rPr>
          <w:rStyle w:val="StyleBoldUnderline"/>
          <w:highlight w:val="yellow"/>
        </w:rPr>
        <w:t>rights record is marred by abuses related to</w:t>
      </w:r>
      <w:r w:rsidRPr="004718BF">
        <w:rPr>
          <w:rStyle w:val="StyleBoldUnderline"/>
        </w:rPr>
        <w:t xml:space="preserve"> criminal justice, immigration, national security, and drug policy. Within these areas, victims are often the most vulnerable members of society: racial and ethnic minorities, </w:t>
      </w:r>
      <w:r w:rsidRPr="00153AC7">
        <w:rPr>
          <w:rStyle w:val="StyleBoldUnderline"/>
        </w:rPr>
        <w:t>immigrants</w:t>
      </w:r>
      <w:r w:rsidRPr="004718BF">
        <w:rPr>
          <w:rStyle w:val="StyleBoldUnderline"/>
        </w:rPr>
        <w:t xml:space="preserve">, </w:t>
      </w:r>
      <w:r w:rsidRPr="00153AC7">
        <w:rPr>
          <w:rStyle w:val="StyleBoldUnderline"/>
          <w:highlight w:val="yellow"/>
        </w:rPr>
        <w:t>children</w:t>
      </w:r>
      <w:r w:rsidRPr="004718BF">
        <w:rPr>
          <w:rStyle w:val="StyleBoldUnderline"/>
        </w:rPr>
        <w:t xml:space="preserve">, the elderly, the poor, and prisoners. </w:t>
      </w:r>
      <w:r w:rsidRPr="00C321F3">
        <w:rPr>
          <w:sz w:val="10"/>
        </w:rPr>
        <w:t xml:space="preserve">Revelations in 2013 of extensive government surveillance and aggressive prosecutions of whistleblowers raised concerns about infringement of privacy rights and freedom of expression, generating a firestorm of international protest against US practices. Federal policymakers proposed reforms to harmful longstanding immigration and sentencing laws and policies. The outcome of these initiatives was uncertain at time of writing. A renewed commitment by President Barack Obama to close the Guantanamo Bay detention facility remained unfulfilled. Lack of transparency made it impossible to assess the implementation of promised reforms to the practice of “targeted killings” abroad, including through use of unmanned aerial drones; new information on individual strikes found instances of violations of international humanitarian and human rights law. Harsh Sentencing </w:t>
      </w:r>
      <w:proofErr w:type="gramStart"/>
      <w:r w:rsidRPr="00C321F3">
        <w:rPr>
          <w:sz w:val="10"/>
        </w:rPr>
        <w:t>The</w:t>
      </w:r>
      <w:proofErr w:type="gramEnd"/>
      <w:r w:rsidRPr="00C321F3">
        <w:rPr>
          <w:sz w:val="10"/>
        </w:rPr>
        <w:t xml:space="preserve"> US has the largest reported incarcerated population in the world, and by far the highest rate of imprisonment, holding 2.2 million people in adult prisons or jails as of year-end 2011. Mass incarceration reflects three decades of harsh state and federal sentencing regimes, including increased use of life and life without parole sentences, high mandatory minimum sentences, and “three strikes” laws. The Sentencing Project reported that one in nine US prisoners are serving a life sentence. The growing number of elderly prisoners poses a serious challenge to correctional authorities: as of 2011, the latest year for which complete numbers are available, 26,136 persons aged 65 and older were incarcerated in state and federal prisons, up 62 percent in five years. In a positive step, the US Department of Justice in August announced revisions to its rules for reviewing requests for compassionate release of elderly or disabled prisoners, making more federal inmates eligible for this rarely used mechanism. Also in August, US Attorney General Eric Holder instructed federal prosecutors to try to avoid charges carrying mandatory minimum sentences for certain low-level, nonviolent drug offenders. Though welcome, this policy change still leaves many drug offenders subject to disproportionately long mandatory sentences. Legislative efforts to grant judges more discretion in such cases are under debate. In 2013, Maryland joined 17 other states and the District of Columbia in abolishing the death penalty, but 32 states still allow it. At time of writing, 34 people had been executed in the US in 2013. North Carolina repealed its 2009 Racial Justice Act, which allowed death row prisoners to appeal their sentences on the basis of racial discrimination. Racial Disparities in Criminal Justice Whites, African Americans, and Latinos have comparable rates of drug use but are arrested, prosecuted, and incarcerated for drug offenses at vastly different rates. For example, African Americans are nearly four times more likely to be arrested for marijuana possession than whites, even though their rates of marijuana use are roughly equivalent. While only 13 percent of the US population, African Americans represent 41 percent of state prisoners, and 44 percent of federal prisoners serving time for drug offenses. Because they are disproportionately likely to have criminal records, members of racial and ethnic minorities are more likely than whites to experience stigma and legal discrimination in employment, housing, education, public benefits, jury service, and the right to vote. In August, a federal court found that the “stop and frisk” policy of the New York City Police Department (NYPD) violated the rights of minorities. A disproportionate share of people “stopped and frisked” under the policy are African American or Latino, and the New York Civil Liberties Union reports that 89 percent of those stopped are innocent of any wrongdoing. The NYPD appealed the ruling. Drug Policy Reform In recent decades the US has spent hundreds of billions of dollars to arrest and incarcerate drug offenders in the US. Its heavy reliance on criminal laws for drug control has had serious human rights costs, including infringement of the autonomy and privacy rights of those who simply possess or use drugs. In a welcome shift, the US Department of Justice announced in August that it would not interfere with states’ legalization of marijuana so long as states comply with certain federal priorities, such as prohibiting sale of drugs to children or transport of drugs across state lines. It also noted that a robust state regulatory approach to marijuana may prevent organized crime from benefiting from the illicit marijuana trade. Washington and Colorado moved forward with implementation of state ballot initiatives to legalize the recreational use of marijuana, as well as to regulate its production, sale, and distribution. Twenty other US states have legalized marijuana for medical purposes. Prison Conditions September 2013 marked the 10-year anniversary of the passage of the Prison Rape Elimination Act (PREA), which resulted in the development of national standards to detect, prevent, and punish prison rape. Implementation remains a challenge: approximately 4 percent of state and federal prison inmates and 3 percent of jail inmates report having experienced one or more incidents of sexual abuse in 2011-2012, and many incidents continue to go unreported. Transgender prisoners continue to experience high levels of violence in detention. Many prisoners and jail inmates—including youth under age 18—are held in solitary confinement, often for weeks or months on end. In July, an estimated 30,000 inmates in California’s prison system engaged in a hunger strike to protest conditions, including the use of solitary confinement. Prolonged solitary confinement is considered ill-treatment under international law and can amount to torture. Poverty and Criminal Justice Poor defendants across the country languish in pretrial detention because they are too poor to post bail. The most recent data indicates 60 percent of jail inmates—at a cost of $9 billion a year—are confined pending trial, often because they lack the financial resources to secure their release. In 2013, the chief judge of New York supported legislative reforms that would begin to reduce the pretrial incarceration of indigent defendants. Extremely high court fees and surcharges are also increasingly common, as cash-strapped counties and municipalities often expect their courts to pay for themselves or even tap them as sources of public revenue. The impact on poor defendants is particularly harsh. Practices that exacerbate and even punish economic hardship are increasingly common. In Arkansas, tenants who fall behind on their rent face criminal prosecution. In states across the US, courts put hundreds of thousands of misdemeanor offenders on probation with private, for-profit companies that charge local authorities nothing for their services but collect tens of millions of dollars in fees each year from the offenders they supervise. In August, a decade after a group of inmates’ families filed a petition challenging the exorbitant rates charged for interstate jail and prison phone calls, the Federal Communications Commission (FCC) voted to cap the cost of the calls. In cities throughout the US, homeless people are targeted and arrested under laws that prohibit loitering, sitting, and occupying public space. Youth in the Criminal Justice System In nearly all US jurisdictions, substantial numbers of youth offenders are tried in adult court and sentenced to serve time in adult jails and prisons. The widespread practice of sentencing youth offenders to life without the possibility of parole is changing as states grapple with how to comply with recent US Supreme Court decisions. Separate decisions have held that the sentence cannot ever be mandatory for youth offenders, nor can it be imposed on youth offenders convicted of non-homicide crimes. The Supreme Court has not yet abolished application of the sentence to juveniles, however, and youth offenders continue to receive life without parole sentences for homicide crimes. In 2012, Human Rights Watch reported that of 500 youth offenders serving life without parole, nearly every one reported physical violence or sexual abuse by inmates or corrections officers. Youth are also sentenced to other extreme prison terms that are the functional equivalent of life without parole because the sentence exceeds an average lifespan. In September 2013, California passed a law creating a review process for youth sentenced to adult prison terms, requiring the parole board to provide a meaningful opportunity for release based on the diminished culpability of youth as compared to adults. In many cases this will mean earlier release. Federal law requires jurisdictions to register juveniles convicted of certain sexual offenses on a national, publicly accessible online registry. Registration impacts youth offenders’ access to education, housing, and employment.The Rights of Noncitizens There are approximately 25 million noncitizens in the US, nearly 12 million of </w:t>
      </w:r>
      <w:proofErr w:type="gramStart"/>
      <w:r w:rsidRPr="00C321F3">
        <w:rPr>
          <w:sz w:val="10"/>
        </w:rPr>
        <w:t>whom</w:t>
      </w:r>
      <w:proofErr w:type="gramEnd"/>
      <w:r w:rsidRPr="00C321F3">
        <w:rPr>
          <w:sz w:val="10"/>
        </w:rPr>
        <w:t xml:space="preserve"> are in the country without authorization. The vast network of immigration detention centers in the US now holds about 400,000 noncitizens each year. At any given time, hundreds of detainees are held in solitary confinement. In September, US Immigration and Customs Enforcement (ICE) announced it would limit but not ban the use of solitary confinement. The criminal prosecution of immigration offenses, which historically had been largely dealt with through deportation and other non-criminal sanctions, continues to increase. In 2012, immigration cases constituted 41 percent of all federal criminal cases; illegal reentry is now the most prosecuted federal crime. Many of those prosecuted have minor or no criminal history and have substantial ties to the US such as US citizen family members they were seeking to rejoin when arrested. In 2013, after years of inaction, the US Congress began debating a major overhaul of the US immigration system. In June, the Senate passed a bill that would create a path to citizenship for millions of unauthorized immigrants and allow for greater consideration of the right to family unity in some deportation decisions. If enacted into law, the bill would better align immigration enforcement and detention practices with human rights requirements, including eliminating a one-year filing deadline for asylum applicants, though it would continue to mandate the automatic deportation of noncitizens with criminal convictions, even for minor offenses. The bill calls for an additional $47 billion to be spent on enforcement efforts along the US-Mexico border, including a major increase in federal prosecutions of immigration offenses and substantial increases in penalties for illegal entry and reentry. At time of writing, the House of Representatives had not made any serious progress on comprehensive immigration reform. “Secure Communities” and other federal programs involving local law enforcement agencies continued to play an important role in deportations. The federal government has portrayed these programs as focused on dangerous criminals, but most immigrants deported through Secure Communities are non-criminal or lower level offenders. These programs also exacerbate distrust of police in immigrant communities. Connecticut and California, along with the cities of Newark and New Orleans, have joined a growing number of states and localities that have placed limits on local law enforcement participation in Secure Communities, largely by declining to hold people without charge for federal immigration authorities if they have no or minor criminal history.</w:t>
      </w:r>
      <w:r>
        <w:rPr>
          <w:sz w:val="10"/>
        </w:rPr>
        <w:t xml:space="preserve"> </w:t>
      </w:r>
      <w:r w:rsidRPr="00C321F3">
        <w:rPr>
          <w:sz w:val="10"/>
        </w:rPr>
        <w:t xml:space="preserve">Labor Rights </w:t>
      </w:r>
      <w:r w:rsidRPr="00153AC7">
        <w:rPr>
          <w:rStyle w:val="StyleBoldUnderline"/>
          <w:highlight w:val="yellow"/>
        </w:rPr>
        <w:t xml:space="preserve">Hundreds of thousands of children work on </w:t>
      </w:r>
      <w:r w:rsidRPr="00153AC7">
        <w:rPr>
          <w:rStyle w:val="StyleBoldUnderline"/>
        </w:rPr>
        <w:t xml:space="preserve">American </w:t>
      </w:r>
      <w:r w:rsidRPr="00153AC7">
        <w:rPr>
          <w:rStyle w:val="StyleBoldUnderline"/>
          <w:highlight w:val="yellow"/>
        </w:rPr>
        <w:t>farms</w:t>
      </w:r>
      <w:r w:rsidRPr="00153AC7">
        <w:rPr>
          <w:rStyle w:val="StyleBoldUnderline"/>
        </w:rPr>
        <w:t>. The 1938 Fair Labor Standards Act exempts child farmworkers from the minimum age and maximum hour requirements that apply to other working children</w:t>
      </w:r>
      <w:r w:rsidRPr="00153AC7">
        <w:rPr>
          <w:rStyle w:val="Emphasis"/>
        </w:rPr>
        <w:t xml:space="preserve">. As a result, child farmworkers often work 10 or more hours a day </w:t>
      </w:r>
      <w:r w:rsidRPr="00153AC7">
        <w:rPr>
          <w:rStyle w:val="Emphasis"/>
          <w:highlight w:val="yellow"/>
        </w:rPr>
        <w:t xml:space="preserve">and risk pesticide exposure, </w:t>
      </w:r>
      <w:r w:rsidRPr="00153AC7">
        <w:rPr>
          <w:rStyle w:val="Emphasis"/>
        </w:rPr>
        <w:t xml:space="preserve">nicotine </w:t>
      </w:r>
      <w:r w:rsidRPr="00153AC7">
        <w:rPr>
          <w:rStyle w:val="Emphasis"/>
          <w:highlight w:val="yellow"/>
        </w:rPr>
        <w:t xml:space="preserve">poisoning, </w:t>
      </w:r>
      <w:r w:rsidRPr="00153AC7">
        <w:rPr>
          <w:rStyle w:val="Emphasis"/>
        </w:rPr>
        <w:t>heat illness</w:t>
      </w:r>
      <w:r w:rsidRPr="00153AC7">
        <w:rPr>
          <w:rStyle w:val="Emphasis"/>
          <w:highlight w:val="yellow"/>
        </w:rPr>
        <w:t>, injuries</w:t>
      </w:r>
      <w:r w:rsidRPr="00153AC7">
        <w:rPr>
          <w:rStyle w:val="Emphasis"/>
        </w:rPr>
        <w:t xml:space="preserve">, life-long disabilities, </w:t>
      </w:r>
      <w:r w:rsidRPr="00153AC7">
        <w:rPr>
          <w:rStyle w:val="Emphasis"/>
          <w:highlight w:val="yellow"/>
        </w:rPr>
        <w:t>and death</w:t>
      </w:r>
      <w:r w:rsidRPr="00153AC7">
        <w:rPr>
          <w:rStyle w:val="StyleBoldUnderline"/>
        </w:rPr>
        <w:t xml:space="preserve">. </w:t>
      </w:r>
      <w:r w:rsidRPr="00153AC7">
        <w:rPr>
          <w:rStyle w:val="Emphasis"/>
        </w:rPr>
        <w:t>Seventy-five percent of children under 16 who died</w:t>
      </w:r>
      <w:r w:rsidRPr="00153AC7">
        <w:rPr>
          <w:rStyle w:val="StyleBoldUnderline"/>
        </w:rPr>
        <w:t xml:space="preserve"> from work-related injuries in 2012 worked in </w:t>
      </w:r>
      <w:r w:rsidRPr="00153AC7">
        <w:rPr>
          <w:rStyle w:val="Emphasis"/>
        </w:rPr>
        <w:t>agriculture</w:t>
      </w:r>
      <w:r w:rsidRPr="00153AC7">
        <w:rPr>
          <w:rStyle w:val="StyleBoldUnderline"/>
        </w:rPr>
        <w:t>. Federal protections that do exist are often not enforced.</w:t>
      </w:r>
      <w:r>
        <w:rPr>
          <w:rStyle w:val="StyleBoldUnderline"/>
        </w:rPr>
        <w:t xml:space="preserve"> </w:t>
      </w:r>
      <w:r w:rsidRPr="00153AC7">
        <w:rPr>
          <w:rStyle w:val="StyleBoldUnderline"/>
        </w:rPr>
        <w:t>Congress has still not closed a legal loophole allowing children to do hazardous work in agriculture starting at age 16</w:t>
      </w:r>
      <w:r w:rsidRPr="00C321F3">
        <w:rPr>
          <w:sz w:val="10"/>
        </w:rPr>
        <w:t xml:space="preserve">; hazardous work is prohibited in all other jobs until age 18. </w:t>
      </w:r>
      <w:r w:rsidRPr="00153AC7">
        <w:rPr>
          <w:rStyle w:val="StyleBoldUnderline"/>
        </w:rPr>
        <w:t xml:space="preserve">Millions of US workers, including </w:t>
      </w:r>
      <w:r w:rsidRPr="00153AC7">
        <w:rPr>
          <w:rStyle w:val="StyleBoldUnderline"/>
          <w:highlight w:val="yellow"/>
        </w:rPr>
        <w:t>parents of infants, are harmed by</w:t>
      </w:r>
      <w:r w:rsidRPr="00153AC7">
        <w:rPr>
          <w:rStyle w:val="StyleBoldUnderline"/>
        </w:rPr>
        <w:t xml:space="preserve"> weak or </w:t>
      </w:r>
      <w:r w:rsidRPr="00153AC7">
        <w:rPr>
          <w:rStyle w:val="StyleBoldUnderline"/>
          <w:highlight w:val="yellow"/>
        </w:rPr>
        <w:t>non-</w:t>
      </w:r>
      <w:r w:rsidRPr="00153AC7">
        <w:rPr>
          <w:rStyle w:val="StyleBoldUnderline"/>
          <w:highlight w:val="yellow"/>
        </w:rPr>
        <w:lastRenderedPageBreak/>
        <w:t>existent laws on paid leave</w:t>
      </w:r>
      <w:r w:rsidRPr="00153AC7">
        <w:rPr>
          <w:rStyle w:val="StyleBoldUnderline"/>
        </w:rPr>
        <w:t>, breastfeeding accommodation, and discrimination against workers with family responsibilities.</w:t>
      </w:r>
      <w:r w:rsidRPr="00C321F3">
        <w:rPr>
          <w:sz w:val="10"/>
        </w:rPr>
        <w:t xml:space="preserve"> </w:t>
      </w:r>
      <w:r w:rsidRPr="00153AC7">
        <w:rPr>
          <w:rStyle w:val="Emphasis"/>
          <w:highlight w:val="yellow"/>
        </w:rPr>
        <w:t>Inadequate leave contributes to delaying babies’ immunizations</w:t>
      </w:r>
      <w:r w:rsidRPr="00153AC7">
        <w:rPr>
          <w:rStyle w:val="Emphasis"/>
        </w:rPr>
        <w:t xml:space="preserve">, postpartum </w:t>
      </w:r>
      <w:r w:rsidRPr="00153AC7">
        <w:rPr>
          <w:rStyle w:val="Emphasis"/>
          <w:highlight w:val="yellow"/>
        </w:rPr>
        <w:t xml:space="preserve">depression, and </w:t>
      </w:r>
      <w:r w:rsidRPr="00153AC7">
        <w:rPr>
          <w:rStyle w:val="Emphasis"/>
        </w:rPr>
        <w:t xml:space="preserve">other </w:t>
      </w:r>
      <w:r w:rsidRPr="00153AC7">
        <w:rPr>
          <w:rStyle w:val="Emphasis"/>
          <w:highlight w:val="yellow"/>
        </w:rPr>
        <w:t xml:space="preserve">health problems, </w:t>
      </w:r>
      <w:r w:rsidRPr="00153AC7">
        <w:rPr>
          <w:rStyle w:val="Emphasis"/>
        </w:rPr>
        <w:t>and causes mothers to stop breastfeeding early</w:t>
      </w:r>
      <w:r w:rsidRPr="00153AC7">
        <w:rPr>
          <w:rStyle w:val="StyleBoldUnderline"/>
        </w:rPr>
        <w:t>.</w:t>
      </w:r>
      <w:r w:rsidRPr="00C321F3">
        <w:rPr>
          <w:sz w:val="10"/>
        </w:rPr>
        <w:t xml:space="preserve"> In 2013, several federal bills were introduced to improve national work-family policies; Rhode Island joined California and New Jersey in establishing state paid family leave insurance; and several cities adopted paid sick day laws.</w:t>
      </w:r>
    </w:p>
    <w:p w:rsidR="007C1320" w:rsidRPr="001E1983" w:rsidRDefault="007C1320" w:rsidP="007C1320">
      <w:pPr>
        <w:pStyle w:val="Heading3"/>
        <w:rPr>
          <w:rStyle w:val="StyleBoldUnderline"/>
          <w:b/>
          <w:szCs w:val="32"/>
        </w:rPr>
      </w:pPr>
      <w:r w:rsidRPr="001E1983">
        <w:rPr>
          <w:rStyle w:val="StyleBoldUnderline"/>
          <w:szCs w:val="32"/>
        </w:rPr>
        <w:lastRenderedPageBreak/>
        <w:t>Poverty</w:t>
      </w:r>
    </w:p>
    <w:p w:rsidR="007C1320" w:rsidRPr="001E1983" w:rsidRDefault="007C1320" w:rsidP="007C1320">
      <w:pPr>
        <w:pStyle w:val="Heading4"/>
        <w:rPr>
          <w:rStyle w:val="StyleBoldUnderline"/>
          <w:b/>
          <w:szCs w:val="26"/>
        </w:rPr>
      </w:pPr>
      <w:r>
        <w:rPr>
          <w:rStyle w:val="StyleBoldUnderline"/>
          <w:szCs w:val="26"/>
        </w:rPr>
        <w:t>Alt cause</w:t>
      </w:r>
      <w:r w:rsidRPr="001E1983">
        <w:rPr>
          <w:rStyle w:val="StyleBoldUnderline"/>
          <w:szCs w:val="26"/>
        </w:rPr>
        <w:t xml:space="preserve"> – criminal justice and poverty</w:t>
      </w:r>
    </w:p>
    <w:p w:rsidR="007C1320" w:rsidRDefault="007C1320" w:rsidP="007C1320">
      <w:r w:rsidRPr="00B450BF">
        <w:rPr>
          <w:rStyle w:val="StyleStyleBold12pt"/>
        </w:rPr>
        <w:t>HRW 14</w:t>
      </w:r>
      <w:r>
        <w:t xml:space="preserve">, (Human Rights Watch is an international non-governmental organization that conducts research and advocacy on human right and has won the Peabody award for Prestigious Journalism, “WORLD REPORT 2014,” </w:t>
      </w:r>
      <w:hyperlink r:id="rId93" w:history="1">
        <w:r w:rsidRPr="00CA4ADC">
          <w:rPr>
            <w:rStyle w:val="Hyperlink"/>
          </w:rPr>
          <w:t>http://www.hrw.org/world-report/2014/country-chapters/united-states</w:t>
        </w:r>
      </w:hyperlink>
      <w:r>
        <w:t>, pages 1 – 2, //VZ)</w:t>
      </w:r>
    </w:p>
    <w:p w:rsidR="007C1320" w:rsidRDefault="007C1320" w:rsidP="007C1320">
      <w:pPr>
        <w:rPr>
          <w:rStyle w:val="Emphasis"/>
          <w:b w:val="0"/>
        </w:rPr>
      </w:pPr>
      <w:r w:rsidRPr="00A16486">
        <w:rPr>
          <w:rStyle w:val="StyleBoldUnderline"/>
          <w:highlight w:val="yellow"/>
        </w:rPr>
        <w:t>The U</w:t>
      </w:r>
      <w:r w:rsidRPr="00A16486">
        <w:rPr>
          <w:rStyle w:val="StyleBoldUnderline"/>
        </w:rPr>
        <w:t xml:space="preserve">nited </w:t>
      </w:r>
      <w:r w:rsidRPr="00A16486">
        <w:rPr>
          <w:rStyle w:val="StyleBoldUnderline"/>
          <w:highlight w:val="yellow"/>
        </w:rPr>
        <w:t>S</w:t>
      </w:r>
      <w:r w:rsidRPr="00A16486">
        <w:rPr>
          <w:rStyle w:val="StyleBoldUnderline"/>
        </w:rPr>
        <w:t xml:space="preserve">tates has a vibrant civil society and media that enjoy strong constitutional protections. Yet its </w:t>
      </w:r>
      <w:r w:rsidRPr="00A16486">
        <w:rPr>
          <w:rStyle w:val="StyleBoldUnderline"/>
          <w:highlight w:val="yellow"/>
        </w:rPr>
        <w:t>rights record is marred by abuses related to</w:t>
      </w:r>
      <w:r w:rsidRPr="00A16486">
        <w:rPr>
          <w:rStyle w:val="StyleBoldUnderline"/>
        </w:rPr>
        <w:t xml:space="preserve"> </w:t>
      </w:r>
      <w:r w:rsidRPr="00837C4B">
        <w:rPr>
          <w:rStyle w:val="StyleBoldUnderline"/>
          <w:highlight w:val="yellow"/>
        </w:rPr>
        <w:t>criminal justice</w:t>
      </w:r>
      <w:r w:rsidRPr="00A16486">
        <w:rPr>
          <w:rStyle w:val="StyleBoldUnderline"/>
        </w:rPr>
        <w:t xml:space="preserve">, immigration, national security, </w:t>
      </w:r>
      <w:r w:rsidRPr="00837C4B">
        <w:rPr>
          <w:rStyle w:val="StyleBoldUnderline"/>
          <w:highlight w:val="yellow"/>
        </w:rPr>
        <w:t>and</w:t>
      </w:r>
      <w:r w:rsidRPr="00A16486">
        <w:rPr>
          <w:rStyle w:val="StyleBoldUnderline"/>
        </w:rPr>
        <w:t xml:space="preserve"> drug policy. Within these areas, victims are often the most vulnerable members of society: racial and ethnic minorities, immigrants, children, the elderly, </w:t>
      </w:r>
      <w:r w:rsidRPr="00837C4B">
        <w:rPr>
          <w:rStyle w:val="StyleBoldUnderline"/>
          <w:highlight w:val="yellow"/>
        </w:rPr>
        <w:t xml:space="preserve">the </w:t>
      </w:r>
      <w:r w:rsidRPr="00153AC7">
        <w:rPr>
          <w:rStyle w:val="StyleBoldUnderline"/>
          <w:highlight w:val="yellow"/>
        </w:rPr>
        <w:t>poor, and prisoners</w:t>
      </w:r>
      <w:r w:rsidRPr="00A16486">
        <w:rPr>
          <w:rStyle w:val="StyleBoldUnderline"/>
        </w:rPr>
        <w:t>.</w:t>
      </w:r>
      <w:r>
        <w:rPr>
          <w:rStyle w:val="StyleBoldUnderline"/>
        </w:rPr>
        <w:t xml:space="preserve"> </w:t>
      </w:r>
      <w:r w:rsidRPr="00837C4B">
        <w:rPr>
          <w:sz w:val="14"/>
        </w:rPr>
        <w:t xml:space="preserve">Revelations in 2013 of extensive government surveillance and aggressive prosecutions of whistleblowers raised concerns about infringement of privacy rights and freedom of expression, generating a firestorm of international protest against US practices. Federal policymakers proposed reforms to harmful longstanding immigration and sentencing laws and policies. The outcome of these initiatives was uncertain at time of writing. A renewed commitment by President Barack Obama to close the Guantanamo Bay detention facility remained unfulfilled. Lack of transparency made it impossible to assess the implementation of promised reforms to the practice of “targeted killings” abroad, including through use of unmanned aerial drones; new information on individual strikes found instances of violations of international humanitarian and human rights law. Harsh Sentencing </w:t>
      </w:r>
      <w:proofErr w:type="gramStart"/>
      <w:r w:rsidRPr="00837C4B">
        <w:rPr>
          <w:sz w:val="14"/>
        </w:rPr>
        <w:t>The</w:t>
      </w:r>
      <w:proofErr w:type="gramEnd"/>
      <w:r w:rsidRPr="00837C4B">
        <w:rPr>
          <w:sz w:val="14"/>
        </w:rPr>
        <w:t xml:space="preserve"> US has the largest reported incarcerated population in the world, and by far the highest rate of imprisonment, holding 2.2 million people in adult prisons or jails as of year-end 2011. Mass incarceration reflects three decades of harsh state and federal sentencing regimes, including increased use of life and life without parole sentences, high mandatory minimum sentences, and “three strikes” laws. The Sentencing Project reported that one in nine US prisoners are serving a life sentence. The growing number of elderly prisoners poses a serious challenge to correctional authorities: as of 2011, the latest year for which complete numbers are available, 26,136 persons aged 65 and older were incarcerated in state and federal prisons, up 62 percent in five years. In a positive step, the US Department of Justice in August announced revisions to its rules for reviewing requests for compassionate release of elderly or disabled prisoners, making more federal inmates eligible for this rarely used mechanism. Also in August, US Attorney General Eric Holder instructed federal prosecutors to try to avoid charges carrying mandatory minimum sentences for certain low-level, nonviolent drug offenders. Though welcome, this policy change still leaves many drug offenders subject to disproportionately long mandatory sentences. Legislative efforts to grant judges more discretion in such cases are under debate. In 2013, Maryland joined 17 other states and the District of Columbia in abolishing the death penalty, but 32 states still allow it. At time of writing, 34 people had been executed in the US in 2013. North Carolina repealed its 2009 Racial Justice Act, which allowed death row prisoners to appeal their sentences on the basis of racial discrimination. Racial Disparities in Criminal Justice Whites, African Americans, and Latinos have comparable rates of drug use but are arrested, prosecuted, and incarcerated for drug offenses at vastly different rates. For example, African Americans are nearly four times more likely to be arrested for marijuana possession than whites, even though their rates of marijuana use are roughly equivalent. While only 13 percent of the US population, African Americans represent 41 percent of state prisoners, and 44 percent of federal prisoners serving time for drug offenses. Because they are disproportionately likely to have criminal records, members of racial and ethnic minorities are more likely than whites to experience stigma and legal discrimination in employment, housing, education, public benefits, jury service, and the right to vote. In August, a federal court found that the “stop and frisk” policy of the New York City Police Department (NYPD) violated the rights of minorities. A disproportionate share of people “stopped and frisked” under the policy are African American or Latino, and the New York Civil Liberties Union reports that 89 percent of those stopped are innocent of any wrongdoing. The NYPD appealed the ruling. Drug Policy Reform In recent decades the US has spent hundreds of </w:t>
      </w:r>
      <w:proofErr w:type="gramStart"/>
      <w:r w:rsidRPr="00837C4B">
        <w:rPr>
          <w:sz w:val="14"/>
        </w:rPr>
        <w:t>billions</w:t>
      </w:r>
      <w:proofErr w:type="gramEnd"/>
      <w:r w:rsidRPr="00837C4B">
        <w:rPr>
          <w:sz w:val="14"/>
        </w:rPr>
        <w:t xml:space="preserve"> of dollars to arrest and incarcerate drug offenders in the US. Its heavy reliance on criminal laws for drug control has had serious human rights costs, including infringement of the autonomy and privacy rights of those who simply possess or use drugs. </w:t>
      </w:r>
      <w:r>
        <w:rPr>
          <w:sz w:val="14"/>
        </w:rPr>
        <w:t xml:space="preserve">In a welcome shift, the US Department of Justice announced in August that it would not interfere with states’ legalization of marijuana so long as states comply with certain federal priorities, such as prohibiting sale of drugs to children or transport of drugs across state lines. It also noted that a robust state regulatory approach to marijuana may prevent organized crime from benefiting from the illicit marijuana trade. Washington and Colorado moved forward with implementation of state ballot initiatives to legalize the recreational use of marijuana, as well as to regulate its production, sale, and distribution. Twenty other US states have legalized marijuana for medical purposes. </w:t>
      </w:r>
      <w:r w:rsidRPr="00837C4B">
        <w:rPr>
          <w:sz w:val="14"/>
        </w:rPr>
        <w:t xml:space="preserve">Prison Conditions September 2013 marked the 10-year anniversary of the passage of the Prison Rape Elimination Act (PREA), which resulted in the development of national standards to detect, prevent, and punish prison rape. Implementation remains a challenge: approximately 4 percent of state and federal prison inmates and 3 percent of jail inmates report having experienced one or more incidents of sexual abuse in 2011-2012, and many incidents continue to go unreported. Transgender prisoners continue to experience high levels of violence in detention. </w:t>
      </w:r>
      <w:r w:rsidRPr="00837C4B">
        <w:rPr>
          <w:rStyle w:val="StyleBoldUnderline"/>
          <w:highlight w:val="yellow"/>
        </w:rPr>
        <w:t>Many prisoners</w:t>
      </w:r>
      <w:r w:rsidRPr="00837C4B">
        <w:rPr>
          <w:rStyle w:val="StyleBoldUnderline"/>
        </w:rPr>
        <w:t xml:space="preserve"> and jail inmates</w:t>
      </w:r>
      <w:r w:rsidRPr="00837C4B">
        <w:rPr>
          <w:sz w:val="14"/>
        </w:rPr>
        <w:t>—including youth under age 18—</w:t>
      </w:r>
      <w:r w:rsidRPr="00837C4B">
        <w:rPr>
          <w:rStyle w:val="StyleBoldUnderline"/>
          <w:highlight w:val="yellow"/>
        </w:rPr>
        <w:t>are held in solitary confinement</w:t>
      </w:r>
      <w:r w:rsidRPr="00837C4B">
        <w:rPr>
          <w:sz w:val="14"/>
        </w:rPr>
        <w:t xml:space="preserve">, often for weeks or months on end. In July, an estimated 30,000 inmates in California’s prison system engaged in a hunger strike to protest conditions, including the use of solitary confinement. </w:t>
      </w:r>
      <w:r w:rsidRPr="00837C4B">
        <w:rPr>
          <w:rStyle w:val="StyleBoldUnderline"/>
        </w:rPr>
        <w:t xml:space="preserve">Prolonged </w:t>
      </w:r>
      <w:r w:rsidRPr="00837C4B">
        <w:rPr>
          <w:rStyle w:val="Emphasis"/>
        </w:rPr>
        <w:t xml:space="preserve">solitary confinement is </w:t>
      </w:r>
      <w:r w:rsidRPr="00837C4B">
        <w:rPr>
          <w:rStyle w:val="Emphasis"/>
          <w:highlight w:val="yellow"/>
        </w:rPr>
        <w:t>considered ill-treatment under international law and</w:t>
      </w:r>
      <w:r w:rsidRPr="00837C4B">
        <w:rPr>
          <w:rStyle w:val="Emphasis"/>
        </w:rPr>
        <w:t xml:space="preserve"> can </w:t>
      </w:r>
      <w:r w:rsidRPr="00837C4B">
        <w:rPr>
          <w:rStyle w:val="Emphasis"/>
          <w:highlight w:val="yellow"/>
        </w:rPr>
        <w:t>amount to torture</w:t>
      </w:r>
      <w:r w:rsidRPr="00837C4B">
        <w:rPr>
          <w:rStyle w:val="StyleBoldUnderline"/>
        </w:rPr>
        <w:t>.</w:t>
      </w:r>
      <w:r>
        <w:rPr>
          <w:rStyle w:val="StyleBoldUnderline"/>
        </w:rPr>
        <w:t xml:space="preserve"> </w:t>
      </w:r>
      <w:r w:rsidRPr="00837C4B">
        <w:rPr>
          <w:sz w:val="14"/>
        </w:rPr>
        <w:t xml:space="preserve">Poverty and Criminal Justice </w:t>
      </w:r>
      <w:r w:rsidRPr="00837C4B">
        <w:rPr>
          <w:rStyle w:val="StyleBoldUnderline"/>
          <w:highlight w:val="yellow"/>
        </w:rPr>
        <w:t>Poor defendants</w:t>
      </w:r>
      <w:r w:rsidRPr="00837C4B">
        <w:rPr>
          <w:rStyle w:val="StyleBoldUnderline"/>
        </w:rPr>
        <w:t xml:space="preserve"> across the country </w:t>
      </w:r>
      <w:r w:rsidRPr="00837C4B">
        <w:rPr>
          <w:rStyle w:val="StyleBoldUnderline"/>
          <w:highlight w:val="yellow"/>
        </w:rPr>
        <w:t>languish in</w:t>
      </w:r>
      <w:r w:rsidRPr="00837C4B">
        <w:rPr>
          <w:rStyle w:val="StyleBoldUnderline"/>
        </w:rPr>
        <w:t xml:space="preserve"> pretrial </w:t>
      </w:r>
      <w:r w:rsidRPr="00837C4B">
        <w:rPr>
          <w:rStyle w:val="StyleBoldUnderline"/>
          <w:highlight w:val="yellow"/>
        </w:rPr>
        <w:t>detention because they are too poor to post bail</w:t>
      </w:r>
      <w:r w:rsidRPr="00837C4B">
        <w:rPr>
          <w:sz w:val="14"/>
        </w:rPr>
        <w:t xml:space="preserve">. </w:t>
      </w:r>
      <w:r w:rsidRPr="00837C4B">
        <w:rPr>
          <w:rStyle w:val="StyleBoldUnderline"/>
        </w:rPr>
        <w:t>The most recent data indicates 60 percent of jail inmates—at a cost of $9 billion a year—are confined pending trial, often because they lack the financial resources to secure their release</w:t>
      </w:r>
      <w:r w:rsidRPr="00837C4B">
        <w:rPr>
          <w:sz w:val="14"/>
        </w:rPr>
        <w:t xml:space="preserve">. In 2013, the chief judge of New York supported legislative reforms that would begin to reduce the pretrial incarceration of indigent defendants. </w:t>
      </w:r>
      <w:r w:rsidRPr="00837C4B">
        <w:rPr>
          <w:rStyle w:val="StyleBoldUnderline"/>
        </w:rPr>
        <w:t>Extremely high court fees and surcharges are also increasingly common,</w:t>
      </w:r>
      <w:r w:rsidRPr="00837C4B">
        <w:rPr>
          <w:sz w:val="14"/>
        </w:rPr>
        <w:t xml:space="preserve"> as cash-strapped counties and municipalities often expect their courts to pay for themselves or even tap them as sources of public revenue. </w:t>
      </w:r>
      <w:r w:rsidRPr="00837C4B">
        <w:rPr>
          <w:rStyle w:val="StyleBoldUnderline"/>
        </w:rPr>
        <w:t>The impact on poor defendants is particularly harsh</w:t>
      </w:r>
      <w:r w:rsidRPr="00837C4B">
        <w:rPr>
          <w:sz w:val="14"/>
        </w:rPr>
        <w:t xml:space="preserve">. </w:t>
      </w:r>
      <w:r w:rsidRPr="00837C4B">
        <w:rPr>
          <w:rStyle w:val="StyleBoldUnderline"/>
        </w:rPr>
        <w:t>Practices that exacerbate and even punish economic hardship are increasingly common</w:t>
      </w:r>
      <w:r w:rsidRPr="00837C4B">
        <w:rPr>
          <w:sz w:val="14"/>
        </w:rPr>
        <w:t xml:space="preserve">. In Arkansas, tenants who fall behind on their rent face criminal prosecution. </w:t>
      </w:r>
      <w:r w:rsidRPr="00837C4B">
        <w:rPr>
          <w:rStyle w:val="Emphasis"/>
        </w:rPr>
        <w:t xml:space="preserve">In states across the US, courts put hundreds of thousands of </w:t>
      </w:r>
      <w:r w:rsidRPr="00837C4B">
        <w:rPr>
          <w:rStyle w:val="Emphasis"/>
        </w:rPr>
        <w:lastRenderedPageBreak/>
        <w:t>misdemeanor offenders on probation with private, for-profit companies that charge local authorities nothing for their services but collect tens of millions of dollars in fees each year from the offenders they supervise</w:t>
      </w:r>
      <w:r w:rsidRPr="00837C4B">
        <w:rPr>
          <w:sz w:val="14"/>
        </w:rPr>
        <w:t>. In August, a decade after a group of inmates’ families filed a petition challenging the exorbitant rates charged for interstate jail and prison phone calls, the Federal Communications Commission (FCC) voted to cap the cost of the calls.</w:t>
      </w:r>
      <w:r>
        <w:rPr>
          <w:rStyle w:val="Emphasis"/>
        </w:rPr>
        <w:t xml:space="preserve"> In cities throughout the US, </w:t>
      </w:r>
      <w:r w:rsidRPr="00837C4B">
        <w:rPr>
          <w:rStyle w:val="Emphasis"/>
          <w:highlight w:val="yellow"/>
        </w:rPr>
        <w:t xml:space="preserve">homeless people are </w:t>
      </w:r>
      <w:r w:rsidRPr="00837C4B">
        <w:rPr>
          <w:rStyle w:val="Emphasis"/>
        </w:rPr>
        <w:t xml:space="preserve">targeted and </w:t>
      </w:r>
      <w:r w:rsidRPr="00837C4B">
        <w:rPr>
          <w:rStyle w:val="Emphasis"/>
          <w:highlight w:val="yellow"/>
        </w:rPr>
        <w:t>arrested under laws that prohibit</w:t>
      </w:r>
      <w:r>
        <w:rPr>
          <w:rStyle w:val="Emphasis"/>
        </w:rPr>
        <w:t xml:space="preserve"> loitering, </w:t>
      </w:r>
      <w:r w:rsidRPr="00837C4B">
        <w:rPr>
          <w:rStyle w:val="Emphasis"/>
        </w:rPr>
        <w:t>sitting</w:t>
      </w:r>
      <w:r>
        <w:rPr>
          <w:rStyle w:val="Emphasis"/>
        </w:rPr>
        <w:t xml:space="preserve">, and </w:t>
      </w:r>
      <w:r w:rsidRPr="00837C4B">
        <w:rPr>
          <w:rStyle w:val="Emphasis"/>
          <w:highlight w:val="yellow"/>
        </w:rPr>
        <w:t>occupying</w:t>
      </w:r>
      <w:r>
        <w:rPr>
          <w:rStyle w:val="Emphasis"/>
        </w:rPr>
        <w:t xml:space="preserve"> </w:t>
      </w:r>
      <w:r w:rsidRPr="00837C4B">
        <w:rPr>
          <w:rStyle w:val="Emphasis"/>
          <w:highlight w:val="yellow"/>
        </w:rPr>
        <w:t>public space.</w:t>
      </w:r>
    </w:p>
    <w:p w:rsidR="007C1320" w:rsidRDefault="007C1320" w:rsidP="007C1320">
      <w:pPr>
        <w:pStyle w:val="Heading3"/>
      </w:pPr>
      <w:r>
        <w:lastRenderedPageBreak/>
        <w:t>Racism</w:t>
      </w:r>
    </w:p>
    <w:p w:rsidR="007C1320" w:rsidRDefault="007C1320" w:rsidP="007C1320">
      <w:pPr>
        <w:pStyle w:val="Heading4"/>
      </w:pPr>
      <w:r>
        <w:t>Alt cause – racial profiling</w:t>
      </w:r>
    </w:p>
    <w:p w:rsidR="007C1320" w:rsidRPr="00A16486" w:rsidRDefault="007C1320" w:rsidP="007C1320">
      <w:r w:rsidRPr="00B450BF">
        <w:rPr>
          <w:rStyle w:val="StyleStyleBold12pt"/>
        </w:rPr>
        <w:t>HRW 14</w:t>
      </w:r>
      <w:r>
        <w:t xml:space="preserve">, (Human Rights Watch is an international non-governmental organization that conducts research and advocacy on human right and has won the Peabody award for Prestigious Journalism, “WORLD REPORT 2014,” </w:t>
      </w:r>
      <w:hyperlink r:id="rId94" w:history="1">
        <w:r w:rsidRPr="00CA4ADC">
          <w:rPr>
            <w:rStyle w:val="Hyperlink"/>
          </w:rPr>
          <w:t>http://www.hrw.org/world-report/2014/country-chapters/united-states</w:t>
        </w:r>
      </w:hyperlink>
      <w:r>
        <w:t>, page 1, //VZ)</w:t>
      </w:r>
    </w:p>
    <w:p w:rsidR="007C1320" w:rsidRPr="003D22AD" w:rsidRDefault="007C1320" w:rsidP="007C1320">
      <w:pPr>
        <w:rPr>
          <w:sz w:val="14"/>
        </w:rPr>
      </w:pPr>
      <w:r w:rsidRPr="00A16486">
        <w:rPr>
          <w:rStyle w:val="StyleBoldUnderline"/>
          <w:highlight w:val="yellow"/>
        </w:rPr>
        <w:t>The U</w:t>
      </w:r>
      <w:r w:rsidRPr="00FA10DE">
        <w:rPr>
          <w:rStyle w:val="StyleBoldUnderline"/>
        </w:rPr>
        <w:t xml:space="preserve">nited </w:t>
      </w:r>
      <w:r w:rsidRPr="00FA10DE">
        <w:rPr>
          <w:rStyle w:val="StyleBoldUnderline"/>
          <w:highlight w:val="yellow"/>
        </w:rPr>
        <w:t>S</w:t>
      </w:r>
      <w:r w:rsidRPr="00FA10DE">
        <w:rPr>
          <w:rStyle w:val="StyleBoldUnderline"/>
        </w:rPr>
        <w:t xml:space="preserve">tates has a vibrant civil society and media that enjoy strong constitutional protections. Yet its </w:t>
      </w:r>
      <w:r w:rsidRPr="00FA10DE">
        <w:rPr>
          <w:rStyle w:val="StyleBoldUnderline"/>
          <w:highlight w:val="yellow"/>
        </w:rPr>
        <w:t>rights record is marred by abuses related to</w:t>
      </w:r>
      <w:r w:rsidRPr="00FA10DE">
        <w:rPr>
          <w:rStyle w:val="StyleBoldUnderline"/>
        </w:rPr>
        <w:t xml:space="preserve"> </w:t>
      </w:r>
      <w:r w:rsidRPr="00F07F7E">
        <w:rPr>
          <w:rStyle w:val="StyleBoldUnderline"/>
        </w:rPr>
        <w:t>criminal justice</w:t>
      </w:r>
      <w:r w:rsidRPr="00FA10DE">
        <w:rPr>
          <w:rStyle w:val="StyleBoldUnderline"/>
        </w:rPr>
        <w:t xml:space="preserve">, immigration, national security, and drug policy. Within these areas, </w:t>
      </w:r>
      <w:r w:rsidRPr="00F07F7E">
        <w:rPr>
          <w:rStyle w:val="StyleBoldUnderline"/>
        </w:rPr>
        <w:t>victims</w:t>
      </w:r>
      <w:r w:rsidRPr="00FA10DE">
        <w:rPr>
          <w:rStyle w:val="StyleBoldUnderline"/>
        </w:rPr>
        <w:t xml:space="preserve"> are </w:t>
      </w:r>
      <w:r w:rsidRPr="00F07F7E">
        <w:rPr>
          <w:rStyle w:val="StyleBoldUnderline"/>
        </w:rPr>
        <w:t>often</w:t>
      </w:r>
      <w:r w:rsidRPr="00FA10DE">
        <w:rPr>
          <w:rStyle w:val="StyleBoldUnderline"/>
        </w:rPr>
        <w:t xml:space="preserve"> the most vulnerable members of society: racial and </w:t>
      </w:r>
      <w:r w:rsidRPr="00F07F7E">
        <w:rPr>
          <w:rStyle w:val="StyleBoldUnderline"/>
        </w:rPr>
        <w:t>ethnic minorities</w:t>
      </w:r>
      <w:r w:rsidRPr="00FA10DE">
        <w:rPr>
          <w:rStyle w:val="StyleBoldUnderline"/>
        </w:rPr>
        <w:t>, immigrants, children, the elderly, the poor, and prisoners.</w:t>
      </w:r>
      <w:r>
        <w:rPr>
          <w:rStyle w:val="StyleBoldUnderline"/>
        </w:rPr>
        <w:t xml:space="preserve"> </w:t>
      </w:r>
      <w:r w:rsidRPr="00F07F7E">
        <w:rPr>
          <w:sz w:val="14"/>
        </w:rPr>
        <w:t xml:space="preserve">Revelations in 2013 of extensive government surveillance and aggressive prosecutions of whistleblowers raised concerns about infringement of privacy rights and freedom of expression, generating a firestorm of international protest against US practices. Federal policymakers proposed reforms to harmful longstanding immigration and sentencing laws and policies. The outcome of these initiatives was uncertain at time of writing. A renewed commitment by President Barack Obama to close the Guantanamo Bay detention facility remained unfulfilled. Lack of transparency made it impossible to assess the implementation of promised reforms to the practice of “targeted killings” abroad, including through use of unmanned aerial drones; new information on individual strikes found instances of violations of international humanitarian and human rights law. Harsh Sentencing </w:t>
      </w:r>
      <w:proofErr w:type="gramStart"/>
      <w:r w:rsidRPr="00F07F7E">
        <w:rPr>
          <w:sz w:val="14"/>
        </w:rPr>
        <w:t>The</w:t>
      </w:r>
      <w:proofErr w:type="gramEnd"/>
      <w:r w:rsidRPr="00F07F7E">
        <w:rPr>
          <w:sz w:val="14"/>
        </w:rPr>
        <w:t xml:space="preserve"> US has the largest reported incarcerated population in the world, and by far the highest rate of imprisonment, holding 2.2 million people in adult prisons or jails as of year-end 2011. Mass incarceration reflects three decades of harsh state and federal sentencing regimes, including increased use of life and life without parole sentences, high mandatory minimum sentences, and “three strikes” laws. The Sentencing Project reported that one in nine US prisoners are serving a life sentence. The growing number of elderly prisoners poses a serious challenge to correctional authorities: as of 2011, the latest year for which complete numbers are available, 26,136 persons aged 65 and older were incarcerated in state and federal prisons, up 62 percent in five years. In a positive step, the US Department of Justice in August announced revisions to its rules for reviewing requests for compassionate release of elderly or disabled prisoners, making more federal inmates eligible for this rarely used mechanism. Also in August, US Attorney General Eric Holder instructed federal prosecutors to try to avoid charges carrying mandatory minimum sentences for certain low-level, nonviolent drug offenders. Though welcome, this policy change still leaves many drug offenders subject to disproportionately long mandatory sentences. Legislative efforts to grant judges more discretion in such cases are under debate. In 2013, Maryland joined 17 other states and the District of Columbia in abolishing the death penalty, but 32 states still allow it. At time of writing, 34 people had been executed in the US in 2013. North Carolina repealed its 2009 Racial Justice Act, which allowed death row prisoners to appeal their sentences on the basis of racial discrimination. </w:t>
      </w:r>
      <w:r w:rsidRPr="00F07F7E">
        <w:rPr>
          <w:rStyle w:val="Emphasis"/>
          <w:highlight w:val="yellow"/>
        </w:rPr>
        <w:t>Racial Disparities in Criminal Justice</w:t>
      </w:r>
      <w:r>
        <w:rPr>
          <w:rStyle w:val="StyleBoldUnderline"/>
        </w:rPr>
        <w:t xml:space="preserve"> </w:t>
      </w:r>
      <w:r w:rsidRPr="00F07F7E">
        <w:rPr>
          <w:rStyle w:val="StyleBoldUnderline"/>
          <w:highlight w:val="yellow"/>
        </w:rPr>
        <w:t xml:space="preserve">Whites, African Americans, and Latinos have </w:t>
      </w:r>
      <w:r w:rsidRPr="00F07F7E">
        <w:rPr>
          <w:rStyle w:val="Emphasis"/>
          <w:highlight w:val="yellow"/>
        </w:rPr>
        <w:t>comparable rates of drug use</w:t>
      </w:r>
      <w:r w:rsidRPr="00F07F7E">
        <w:rPr>
          <w:rStyle w:val="StyleBoldUnderline"/>
          <w:highlight w:val="yellow"/>
        </w:rPr>
        <w:t xml:space="preserve"> but are arrested</w:t>
      </w:r>
      <w:r w:rsidRPr="00FA10DE">
        <w:rPr>
          <w:rStyle w:val="StyleBoldUnderline"/>
        </w:rPr>
        <w:t xml:space="preserve">, prosecuted, and incarcerated </w:t>
      </w:r>
      <w:r w:rsidRPr="00F07F7E">
        <w:rPr>
          <w:rStyle w:val="StyleBoldUnderline"/>
          <w:highlight w:val="yellow"/>
        </w:rPr>
        <w:t xml:space="preserve">for </w:t>
      </w:r>
      <w:r w:rsidRPr="00F07F7E">
        <w:rPr>
          <w:rStyle w:val="Emphasis"/>
        </w:rPr>
        <w:t xml:space="preserve">drug </w:t>
      </w:r>
      <w:r w:rsidRPr="00F07F7E">
        <w:rPr>
          <w:rStyle w:val="Emphasis"/>
          <w:highlight w:val="yellow"/>
        </w:rPr>
        <w:t>offenses at vastly different rates</w:t>
      </w:r>
      <w:r w:rsidRPr="00FA10DE">
        <w:rPr>
          <w:rStyle w:val="StyleBoldUnderline"/>
        </w:rPr>
        <w:t xml:space="preserve">. For example, </w:t>
      </w:r>
      <w:r w:rsidRPr="00A16486">
        <w:rPr>
          <w:rStyle w:val="Emphasis"/>
        </w:rPr>
        <w:t>African Americans are nearly four times more likely to be arrested for marijuana possession than whites</w:t>
      </w:r>
      <w:r w:rsidRPr="00A16486">
        <w:rPr>
          <w:rStyle w:val="StyleBoldUnderline"/>
        </w:rPr>
        <w:t xml:space="preserve">, </w:t>
      </w:r>
      <w:r w:rsidRPr="00A16486">
        <w:rPr>
          <w:rStyle w:val="Emphasis"/>
        </w:rPr>
        <w:t>even though their rates of marijuana use are roughly equivalent.</w:t>
      </w:r>
      <w:r w:rsidRPr="00FA10DE">
        <w:rPr>
          <w:rStyle w:val="StyleBoldUnderline"/>
        </w:rPr>
        <w:t xml:space="preserve"> While only 13 percent of the US population, </w:t>
      </w:r>
      <w:r w:rsidRPr="00F07F7E">
        <w:rPr>
          <w:rStyle w:val="StyleBoldUnderline"/>
        </w:rPr>
        <w:t>African Americans</w:t>
      </w:r>
      <w:r w:rsidRPr="00FA10DE">
        <w:rPr>
          <w:rStyle w:val="StyleBoldUnderline"/>
        </w:rPr>
        <w:t xml:space="preserve"> represent 41 percent of state prisoners, and 44 percent of federal prisoners serving time for drug offenses.</w:t>
      </w:r>
      <w:r>
        <w:rPr>
          <w:rStyle w:val="StyleBoldUnderline"/>
        </w:rPr>
        <w:t xml:space="preserve"> </w:t>
      </w:r>
      <w:r w:rsidRPr="00FA10DE">
        <w:rPr>
          <w:rStyle w:val="StyleBoldUnderline"/>
        </w:rPr>
        <w:t xml:space="preserve">Because they </w:t>
      </w:r>
      <w:r w:rsidRPr="00F07F7E">
        <w:rPr>
          <w:rStyle w:val="StyleBoldUnderline"/>
        </w:rPr>
        <w:t xml:space="preserve">are </w:t>
      </w:r>
      <w:r w:rsidRPr="00F07F7E">
        <w:rPr>
          <w:rStyle w:val="Emphasis"/>
          <w:highlight w:val="yellow"/>
        </w:rPr>
        <w:t>disproportionately</w:t>
      </w:r>
      <w:r w:rsidRPr="00F07F7E">
        <w:rPr>
          <w:rStyle w:val="StyleBoldUnderline"/>
          <w:highlight w:val="yellow"/>
        </w:rPr>
        <w:t xml:space="preserve"> likely to have </w:t>
      </w:r>
      <w:r w:rsidRPr="00F07F7E">
        <w:rPr>
          <w:rStyle w:val="Emphasis"/>
          <w:highlight w:val="yellow"/>
        </w:rPr>
        <w:t>criminal records</w:t>
      </w:r>
      <w:r w:rsidRPr="00FA10DE">
        <w:rPr>
          <w:rStyle w:val="StyleBoldUnderline"/>
        </w:rPr>
        <w:t xml:space="preserve">, members of racial and ethnic </w:t>
      </w:r>
      <w:r w:rsidRPr="00F07F7E">
        <w:rPr>
          <w:rStyle w:val="StyleBoldUnderline"/>
          <w:highlight w:val="yellow"/>
        </w:rPr>
        <w:t>minorities</w:t>
      </w:r>
      <w:r w:rsidRPr="00FA10DE">
        <w:rPr>
          <w:rStyle w:val="StyleBoldUnderline"/>
        </w:rPr>
        <w:t xml:space="preserve"> are more likely than whites to </w:t>
      </w:r>
      <w:r w:rsidRPr="00F07F7E">
        <w:rPr>
          <w:rStyle w:val="StyleBoldUnderline"/>
          <w:highlight w:val="yellow"/>
        </w:rPr>
        <w:t>experience</w:t>
      </w:r>
      <w:r w:rsidRPr="00FA10DE">
        <w:rPr>
          <w:rStyle w:val="StyleBoldUnderline"/>
        </w:rPr>
        <w:t xml:space="preserve"> stigma </w:t>
      </w:r>
      <w:r w:rsidRPr="00F07F7E">
        <w:rPr>
          <w:rStyle w:val="StyleBoldUnderline"/>
        </w:rPr>
        <w:t xml:space="preserve">and </w:t>
      </w:r>
      <w:r w:rsidRPr="00F07F7E">
        <w:rPr>
          <w:rStyle w:val="Emphasis"/>
          <w:highlight w:val="yellow"/>
        </w:rPr>
        <w:t>legal discrimination</w:t>
      </w:r>
      <w:r w:rsidRPr="00F07F7E">
        <w:rPr>
          <w:rStyle w:val="StyleBoldUnderline"/>
          <w:highlight w:val="yellow"/>
        </w:rPr>
        <w:t xml:space="preserve"> in employment, housing, education</w:t>
      </w:r>
      <w:r w:rsidRPr="00FA10DE">
        <w:rPr>
          <w:rStyle w:val="StyleBoldUnderline"/>
        </w:rPr>
        <w:t xml:space="preserve">, public benefits, jury service, </w:t>
      </w:r>
      <w:r w:rsidRPr="00F07F7E">
        <w:rPr>
          <w:rStyle w:val="StyleBoldUnderline"/>
          <w:highlight w:val="yellow"/>
        </w:rPr>
        <w:t>and the right to vote</w:t>
      </w:r>
      <w:r w:rsidRPr="00FA10DE">
        <w:rPr>
          <w:rStyle w:val="StyleBoldUnderline"/>
        </w:rPr>
        <w:t>.</w:t>
      </w:r>
      <w:r>
        <w:rPr>
          <w:rStyle w:val="StyleBoldUnderline"/>
        </w:rPr>
        <w:t xml:space="preserve"> </w:t>
      </w:r>
      <w:r w:rsidRPr="00FA10DE">
        <w:rPr>
          <w:rStyle w:val="StyleBoldUnderline"/>
        </w:rPr>
        <w:t xml:space="preserve">In August, a federal court found that the “stop and frisk” policy of the New York City Police Department (NYPD) violated the rights of minorities. A disproportionate share of people “stopped and frisked” under the policy are African American or Latino, and the New York Civil Liberties Union reports that 89 percent of those stopped are innocent of any wrongdoing. </w:t>
      </w:r>
      <w:r w:rsidRPr="00F07F7E">
        <w:rPr>
          <w:sz w:val="14"/>
        </w:rPr>
        <w:t>The NYPD appealed the ruling.</w:t>
      </w:r>
    </w:p>
    <w:p w:rsidR="007C1320" w:rsidRPr="0082086C" w:rsidRDefault="007C1320" w:rsidP="007C1320"/>
    <w:p w:rsidR="00B60682" w:rsidRPr="0082086C" w:rsidRDefault="00B60682" w:rsidP="007C1320">
      <w:pPr>
        <w:pStyle w:val="Heading1"/>
      </w:pPr>
    </w:p>
    <w:sectPr w:rsidR="00B60682" w:rsidRPr="0082086C" w:rsidSect="00300EB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285F" w:rsidRDefault="005D285F" w:rsidP="005F5576">
      <w:r>
        <w:separator/>
      </w:r>
    </w:p>
  </w:endnote>
  <w:endnote w:type="continuationSeparator" w:id="0">
    <w:p w:rsidR="005D285F" w:rsidRDefault="005D285F"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20B050402020202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285F" w:rsidRDefault="005D285F" w:rsidP="005F5576">
      <w:r>
        <w:separator/>
      </w:r>
    </w:p>
  </w:footnote>
  <w:footnote w:type="continuationSeparator" w:id="0">
    <w:p w:rsidR="005D285F" w:rsidRDefault="005D285F"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84F5FAB"/>
    <w:multiLevelType w:val="hybridMultilevel"/>
    <w:tmpl w:val="AAE6C5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BFE640E"/>
    <w:multiLevelType w:val="hybridMultilevel"/>
    <w:tmpl w:val="0A4C85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2D8F047C"/>
    <w:multiLevelType w:val="hybridMultilevel"/>
    <w:tmpl w:val="AAE6C5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2B533D"/>
    <w:multiLevelType w:val="hybridMultilevel"/>
    <w:tmpl w:val="A4606F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4429115F"/>
    <w:multiLevelType w:val="hybridMultilevel"/>
    <w:tmpl w:val="44AA9D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76F3A78"/>
    <w:multiLevelType w:val="hybridMultilevel"/>
    <w:tmpl w:val="0A4C85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9F750E"/>
    <w:multiLevelType w:val="hybridMultilevel"/>
    <w:tmpl w:val="AA88B4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57024151"/>
    <w:multiLevelType w:val="hybridMultilevel"/>
    <w:tmpl w:val="AD6EEA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E33B95"/>
    <w:multiLevelType w:val="hybridMultilevel"/>
    <w:tmpl w:val="0A4C85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2B7709"/>
    <w:multiLevelType w:val="hybridMultilevel"/>
    <w:tmpl w:val="B00A1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D70F52"/>
    <w:multiLevelType w:val="hybridMultilevel"/>
    <w:tmpl w:val="AAE6C5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7A805EE5"/>
    <w:multiLevelType w:val="hybridMultilevel"/>
    <w:tmpl w:val="AAE6C5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0"/>
  </w:num>
  <w:num w:numId="3">
    <w:abstractNumId w:val="11"/>
  </w:num>
  <w:num w:numId="4">
    <w:abstractNumId w:val="13"/>
  </w:num>
  <w:num w:numId="5">
    <w:abstractNumId w:val="16"/>
  </w:num>
  <w:num w:numId="6">
    <w:abstractNumId w:val="25"/>
  </w:num>
  <w:num w:numId="7">
    <w:abstractNumId w:val="21"/>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5"/>
  </w:num>
  <w:num w:numId="20">
    <w:abstractNumId w:val="12"/>
  </w:num>
  <w:num w:numId="21">
    <w:abstractNumId w:val="24"/>
  </w:num>
  <w:num w:numId="22">
    <w:abstractNumId w:val="18"/>
  </w:num>
  <w:num w:numId="23">
    <w:abstractNumId w:val="20"/>
  </w:num>
  <w:num w:numId="24">
    <w:abstractNumId w:val="23"/>
  </w:num>
  <w:num w:numId="25">
    <w:abstractNumId w:val="17"/>
  </w:num>
  <w:num w:numId="26">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proofState w:grammar="clean"/>
  <w:attachedTemplate r:id="rId1"/>
  <w:stylePaneFormatFilter w:val="D304"/>
  <w:defaultTabStop w:val="720"/>
  <w:characterSpacingControl w:val="doNotCompress"/>
  <w:footnotePr>
    <w:footnote w:id="-1"/>
    <w:footnote w:id="0"/>
  </w:footnotePr>
  <w:endnotePr>
    <w:endnote w:id="-1"/>
    <w:endnote w:id="0"/>
  </w:endnotePr>
  <w:compat/>
  <w:rsids>
    <w:rsidRoot w:val="009D18B7"/>
    <w:rsid w:val="000022F2"/>
    <w:rsid w:val="0000459F"/>
    <w:rsid w:val="00004EB4"/>
    <w:rsid w:val="000101E1"/>
    <w:rsid w:val="0001304E"/>
    <w:rsid w:val="0002196C"/>
    <w:rsid w:val="00021F29"/>
    <w:rsid w:val="00027EED"/>
    <w:rsid w:val="0003041D"/>
    <w:rsid w:val="00033028"/>
    <w:rsid w:val="000360A7"/>
    <w:rsid w:val="000465AA"/>
    <w:rsid w:val="00052A1D"/>
    <w:rsid w:val="00055E12"/>
    <w:rsid w:val="00062D76"/>
    <w:rsid w:val="00064A59"/>
    <w:rsid w:val="0007162E"/>
    <w:rsid w:val="000736EF"/>
    <w:rsid w:val="00073B9A"/>
    <w:rsid w:val="0008033C"/>
    <w:rsid w:val="000827A4"/>
    <w:rsid w:val="00090287"/>
    <w:rsid w:val="00090BA2"/>
    <w:rsid w:val="00094160"/>
    <w:rsid w:val="000978A3"/>
    <w:rsid w:val="00097D7E"/>
    <w:rsid w:val="000A1D39"/>
    <w:rsid w:val="000A4FA5"/>
    <w:rsid w:val="000B61C8"/>
    <w:rsid w:val="000B7303"/>
    <w:rsid w:val="000C767D"/>
    <w:rsid w:val="000C7D97"/>
    <w:rsid w:val="000D0B76"/>
    <w:rsid w:val="000D2AE5"/>
    <w:rsid w:val="000D3A26"/>
    <w:rsid w:val="000D3D8D"/>
    <w:rsid w:val="000E2F3D"/>
    <w:rsid w:val="000E41A3"/>
    <w:rsid w:val="000F37E7"/>
    <w:rsid w:val="000F5DFF"/>
    <w:rsid w:val="000F6E69"/>
    <w:rsid w:val="000F70F2"/>
    <w:rsid w:val="0010133E"/>
    <w:rsid w:val="00113C68"/>
    <w:rsid w:val="00114663"/>
    <w:rsid w:val="0012057B"/>
    <w:rsid w:val="00122358"/>
    <w:rsid w:val="00126D92"/>
    <w:rsid w:val="00127E2A"/>
    <w:rsid w:val="001301AC"/>
    <w:rsid w:val="001304DF"/>
    <w:rsid w:val="00130F52"/>
    <w:rsid w:val="00140397"/>
    <w:rsid w:val="0014072D"/>
    <w:rsid w:val="00141F7D"/>
    <w:rsid w:val="00141FBF"/>
    <w:rsid w:val="0014491D"/>
    <w:rsid w:val="00147EC6"/>
    <w:rsid w:val="00151452"/>
    <w:rsid w:val="0016509D"/>
    <w:rsid w:val="0016711C"/>
    <w:rsid w:val="00167A9F"/>
    <w:rsid w:val="001711E1"/>
    <w:rsid w:val="00173E67"/>
    <w:rsid w:val="00175018"/>
    <w:rsid w:val="0017585A"/>
    <w:rsid w:val="00177828"/>
    <w:rsid w:val="00177A1E"/>
    <w:rsid w:val="00180FE9"/>
    <w:rsid w:val="00182D51"/>
    <w:rsid w:val="00183973"/>
    <w:rsid w:val="0018565A"/>
    <w:rsid w:val="0019587B"/>
    <w:rsid w:val="00196832"/>
    <w:rsid w:val="001A4F0E"/>
    <w:rsid w:val="001B0A04"/>
    <w:rsid w:val="001B3CEC"/>
    <w:rsid w:val="001C1D82"/>
    <w:rsid w:val="001C2147"/>
    <w:rsid w:val="001C587E"/>
    <w:rsid w:val="001C5FC6"/>
    <w:rsid w:val="001C7C90"/>
    <w:rsid w:val="001D0D51"/>
    <w:rsid w:val="001D5827"/>
    <w:rsid w:val="001E4BA7"/>
    <w:rsid w:val="001F7572"/>
    <w:rsid w:val="0020006E"/>
    <w:rsid w:val="002009AE"/>
    <w:rsid w:val="002059F2"/>
    <w:rsid w:val="002074CF"/>
    <w:rsid w:val="002101DA"/>
    <w:rsid w:val="002147D0"/>
    <w:rsid w:val="00217499"/>
    <w:rsid w:val="00230FA8"/>
    <w:rsid w:val="0024023F"/>
    <w:rsid w:val="00240C4E"/>
    <w:rsid w:val="00243DC0"/>
    <w:rsid w:val="00244441"/>
    <w:rsid w:val="002454A1"/>
    <w:rsid w:val="0024781C"/>
    <w:rsid w:val="00250E16"/>
    <w:rsid w:val="00253499"/>
    <w:rsid w:val="00257696"/>
    <w:rsid w:val="0026382E"/>
    <w:rsid w:val="00265A96"/>
    <w:rsid w:val="00266021"/>
    <w:rsid w:val="00272786"/>
    <w:rsid w:val="00287AB7"/>
    <w:rsid w:val="00294D00"/>
    <w:rsid w:val="002956CE"/>
    <w:rsid w:val="002A213E"/>
    <w:rsid w:val="002A26D8"/>
    <w:rsid w:val="002A4B4E"/>
    <w:rsid w:val="002A612B"/>
    <w:rsid w:val="002B4CDD"/>
    <w:rsid w:val="002B59D9"/>
    <w:rsid w:val="002B68A4"/>
    <w:rsid w:val="002C571D"/>
    <w:rsid w:val="002C5772"/>
    <w:rsid w:val="002C76D7"/>
    <w:rsid w:val="002D0374"/>
    <w:rsid w:val="002D1122"/>
    <w:rsid w:val="002D2946"/>
    <w:rsid w:val="002D529E"/>
    <w:rsid w:val="002D6BD6"/>
    <w:rsid w:val="002E4DD9"/>
    <w:rsid w:val="002E7ED0"/>
    <w:rsid w:val="002F0314"/>
    <w:rsid w:val="00300EBA"/>
    <w:rsid w:val="0031182D"/>
    <w:rsid w:val="00314B9D"/>
    <w:rsid w:val="00315CA2"/>
    <w:rsid w:val="00316FEB"/>
    <w:rsid w:val="0032615A"/>
    <w:rsid w:val="00326EEB"/>
    <w:rsid w:val="0033078A"/>
    <w:rsid w:val="00331559"/>
    <w:rsid w:val="003332A8"/>
    <w:rsid w:val="00341D6C"/>
    <w:rsid w:val="00344E91"/>
    <w:rsid w:val="00347123"/>
    <w:rsid w:val="0034756E"/>
    <w:rsid w:val="00347E74"/>
    <w:rsid w:val="00351D97"/>
    <w:rsid w:val="00354B5B"/>
    <w:rsid w:val="00376814"/>
    <w:rsid w:val="00376C22"/>
    <w:rsid w:val="00383E0A"/>
    <w:rsid w:val="003847C7"/>
    <w:rsid w:val="00385298"/>
    <w:rsid w:val="003852CE"/>
    <w:rsid w:val="00392E92"/>
    <w:rsid w:val="00395C83"/>
    <w:rsid w:val="003A2A3B"/>
    <w:rsid w:val="003A440C"/>
    <w:rsid w:val="003B024E"/>
    <w:rsid w:val="003B0C84"/>
    <w:rsid w:val="003B0DDC"/>
    <w:rsid w:val="003B183E"/>
    <w:rsid w:val="003B2394"/>
    <w:rsid w:val="003B2D36"/>
    <w:rsid w:val="003B2F3E"/>
    <w:rsid w:val="003B55B7"/>
    <w:rsid w:val="003C2A8E"/>
    <w:rsid w:val="003C756E"/>
    <w:rsid w:val="003D01D4"/>
    <w:rsid w:val="003D2C33"/>
    <w:rsid w:val="003E0792"/>
    <w:rsid w:val="003E4831"/>
    <w:rsid w:val="003E48DE"/>
    <w:rsid w:val="003E7E8B"/>
    <w:rsid w:val="003F3030"/>
    <w:rsid w:val="003F47AE"/>
    <w:rsid w:val="003F6842"/>
    <w:rsid w:val="00403971"/>
    <w:rsid w:val="00407386"/>
    <w:rsid w:val="004138EF"/>
    <w:rsid w:val="00416374"/>
    <w:rsid w:val="00425081"/>
    <w:rsid w:val="004319DE"/>
    <w:rsid w:val="00435232"/>
    <w:rsid w:val="004378A9"/>
    <w:rsid w:val="004400EA"/>
    <w:rsid w:val="00445296"/>
    <w:rsid w:val="004459BE"/>
    <w:rsid w:val="00450882"/>
    <w:rsid w:val="00451C20"/>
    <w:rsid w:val="00452001"/>
    <w:rsid w:val="00452113"/>
    <w:rsid w:val="0045442E"/>
    <w:rsid w:val="004564E2"/>
    <w:rsid w:val="00462418"/>
    <w:rsid w:val="0046769C"/>
    <w:rsid w:val="00471A70"/>
    <w:rsid w:val="00472436"/>
    <w:rsid w:val="00473A79"/>
    <w:rsid w:val="00475E03"/>
    <w:rsid w:val="00476723"/>
    <w:rsid w:val="0047798D"/>
    <w:rsid w:val="00492CFC"/>
    <w:rsid w:val="004931DE"/>
    <w:rsid w:val="00497204"/>
    <w:rsid w:val="004A443B"/>
    <w:rsid w:val="004A6083"/>
    <w:rsid w:val="004A6E81"/>
    <w:rsid w:val="004A7806"/>
    <w:rsid w:val="004B0545"/>
    <w:rsid w:val="004B54EC"/>
    <w:rsid w:val="004B797C"/>
    <w:rsid w:val="004B7E46"/>
    <w:rsid w:val="004C43AB"/>
    <w:rsid w:val="004C5056"/>
    <w:rsid w:val="004C509A"/>
    <w:rsid w:val="004D3745"/>
    <w:rsid w:val="004D3987"/>
    <w:rsid w:val="004E294C"/>
    <w:rsid w:val="004E3132"/>
    <w:rsid w:val="004E552E"/>
    <w:rsid w:val="004E656D"/>
    <w:rsid w:val="004F0849"/>
    <w:rsid w:val="004F173C"/>
    <w:rsid w:val="004F1B8C"/>
    <w:rsid w:val="004F1F9D"/>
    <w:rsid w:val="004F33F3"/>
    <w:rsid w:val="004F45B0"/>
    <w:rsid w:val="0050087B"/>
    <w:rsid w:val="005020C3"/>
    <w:rsid w:val="005111F8"/>
    <w:rsid w:val="00513FA2"/>
    <w:rsid w:val="00514387"/>
    <w:rsid w:val="00516459"/>
    <w:rsid w:val="00520153"/>
    <w:rsid w:val="00520FB7"/>
    <w:rsid w:val="005274C6"/>
    <w:rsid w:val="005321A1"/>
    <w:rsid w:val="00532CAB"/>
    <w:rsid w:val="0053442E"/>
    <w:rsid w:val="005349E1"/>
    <w:rsid w:val="00537EF5"/>
    <w:rsid w:val="005420CC"/>
    <w:rsid w:val="005434D0"/>
    <w:rsid w:val="0054437C"/>
    <w:rsid w:val="00546D61"/>
    <w:rsid w:val="005576F7"/>
    <w:rsid w:val="005579BF"/>
    <w:rsid w:val="00560C3E"/>
    <w:rsid w:val="00563468"/>
    <w:rsid w:val="00564EC2"/>
    <w:rsid w:val="00565EAE"/>
    <w:rsid w:val="00572D74"/>
    <w:rsid w:val="00573677"/>
    <w:rsid w:val="00575F7D"/>
    <w:rsid w:val="00580383"/>
    <w:rsid w:val="00580E40"/>
    <w:rsid w:val="00582676"/>
    <w:rsid w:val="00582807"/>
    <w:rsid w:val="00587796"/>
    <w:rsid w:val="00590731"/>
    <w:rsid w:val="005949EA"/>
    <w:rsid w:val="00595C60"/>
    <w:rsid w:val="005A491E"/>
    <w:rsid w:val="005A506B"/>
    <w:rsid w:val="005A5D1D"/>
    <w:rsid w:val="005A701C"/>
    <w:rsid w:val="005B2444"/>
    <w:rsid w:val="005B2D14"/>
    <w:rsid w:val="005B3133"/>
    <w:rsid w:val="005B3140"/>
    <w:rsid w:val="005B31D7"/>
    <w:rsid w:val="005C0B05"/>
    <w:rsid w:val="005C3AF2"/>
    <w:rsid w:val="005C6048"/>
    <w:rsid w:val="005D1156"/>
    <w:rsid w:val="005D285F"/>
    <w:rsid w:val="005E0681"/>
    <w:rsid w:val="005E170D"/>
    <w:rsid w:val="005E3852"/>
    <w:rsid w:val="005E3B08"/>
    <w:rsid w:val="005E3FE4"/>
    <w:rsid w:val="005E4C9A"/>
    <w:rsid w:val="005E572E"/>
    <w:rsid w:val="005F29C0"/>
    <w:rsid w:val="005F5576"/>
    <w:rsid w:val="006014AB"/>
    <w:rsid w:val="00602BA7"/>
    <w:rsid w:val="0060459F"/>
    <w:rsid w:val="00605F20"/>
    <w:rsid w:val="0061680A"/>
    <w:rsid w:val="006170B2"/>
    <w:rsid w:val="00621A42"/>
    <w:rsid w:val="00623B70"/>
    <w:rsid w:val="0062433E"/>
    <w:rsid w:val="0063578B"/>
    <w:rsid w:val="00636B3D"/>
    <w:rsid w:val="00637324"/>
    <w:rsid w:val="00641025"/>
    <w:rsid w:val="00650017"/>
    <w:rsid w:val="00650E98"/>
    <w:rsid w:val="00656C61"/>
    <w:rsid w:val="006672D8"/>
    <w:rsid w:val="00670D96"/>
    <w:rsid w:val="00672877"/>
    <w:rsid w:val="00683154"/>
    <w:rsid w:val="00690115"/>
    <w:rsid w:val="006905C8"/>
    <w:rsid w:val="00690898"/>
    <w:rsid w:val="00693039"/>
    <w:rsid w:val="00693A5A"/>
    <w:rsid w:val="00694135"/>
    <w:rsid w:val="006B302F"/>
    <w:rsid w:val="006C5209"/>
    <w:rsid w:val="006C64D4"/>
    <w:rsid w:val="006E3DC6"/>
    <w:rsid w:val="006E53F0"/>
    <w:rsid w:val="006F46C3"/>
    <w:rsid w:val="006F7CDF"/>
    <w:rsid w:val="00700BDB"/>
    <w:rsid w:val="0070121B"/>
    <w:rsid w:val="00701E73"/>
    <w:rsid w:val="007078EF"/>
    <w:rsid w:val="00711FE2"/>
    <w:rsid w:val="007124EE"/>
    <w:rsid w:val="00712649"/>
    <w:rsid w:val="007149F2"/>
    <w:rsid w:val="00714BC9"/>
    <w:rsid w:val="007152FA"/>
    <w:rsid w:val="00715911"/>
    <w:rsid w:val="00722F46"/>
    <w:rsid w:val="00723F91"/>
    <w:rsid w:val="00725623"/>
    <w:rsid w:val="0073703B"/>
    <w:rsid w:val="00743059"/>
    <w:rsid w:val="00744F58"/>
    <w:rsid w:val="00747A8D"/>
    <w:rsid w:val="00750CED"/>
    <w:rsid w:val="00760A29"/>
    <w:rsid w:val="0076243C"/>
    <w:rsid w:val="00771E18"/>
    <w:rsid w:val="007739F1"/>
    <w:rsid w:val="007745C6"/>
    <w:rsid w:val="007755F6"/>
    <w:rsid w:val="007761AD"/>
    <w:rsid w:val="00777387"/>
    <w:rsid w:val="007815E5"/>
    <w:rsid w:val="007821A2"/>
    <w:rsid w:val="00787343"/>
    <w:rsid w:val="00790BFA"/>
    <w:rsid w:val="00791121"/>
    <w:rsid w:val="00791C88"/>
    <w:rsid w:val="00797B76"/>
    <w:rsid w:val="007A3D06"/>
    <w:rsid w:val="007B383B"/>
    <w:rsid w:val="007C1107"/>
    <w:rsid w:val="007C1320"/>
    <w:rsid w:val="007C350D"/>
    <w:rsid w:val="007C3631"/>
    <w:rsid w:val="007C3689"/>
    <w:rsid w:val="007C3C9B"/>
    <w:rsid w:val="007D1724"/>
    <w:rsid w:val="007D3012"/>
    <w:rsid w:val="007D5DE0"/>
    <w:rsid w:val="007D65A7"/>
    <w:rsid w:val="007E25D2"/>
    <w:rsid w:val="007E3F59"/>
    <w:rsid w:val="007E5043"/>
    <w:rsid w:val="007E5183"/>
    <w:rsid w:val="007F4250"/>
    <w:rsid w:val="00803978"/>
    <w:rsid w:val="00812713"/>
    <w:rsid w:val="008133F9"/>
    <w:rsid w:val="0082086C"/>
    <w:rsid w:val="00823AAC"/>
    <w:rsid w:val="0085168D"/>
    <w:rsid w:val="00854C66"/>
    <w:rsid w:val="008553E1"/>
    <w:rsid w:val="008625C5"/>
    <w:rsid w:val="0086288E"/>
    <w:rsid w:val="00864B27"/>
    <w:rsid w:val="008746A0"/>
    <w:rsid w:val="0087643B"/>
    <w:rsid w:val="00877452"/>
    <w:rsid w:val="00877669"/>
    <w:rsid w:val="0088368B"/>
    <w:rsid w:val="008922F2"/>
    <w:rsid w:val="00897F92"/>
    <w:rsid w:val="008A64C9"/>
    <w:rsid w:val="008A76FD"/>
    <w:rsid w:val="008B180A"/>
    <w:rsid w:val="008B24B7"/>
    <w:rsid w:val="008C2CD8"/>
    <w:rsid w:val="008C5743"/>
    <w:rsid w:val="008C68EE"/>
    <w:rsid w:val="008C7715"/>
    <w:rsid w:val="008C7F44"/>
    <w:rsid w:val="008D4273"/>
    <w:rsid w:val="008D4EF3"/>
    <w:rsid w:val="008E0E4F"/>
    <w:rsid w:val="008E1FD5"/>
    <w:rsid w:val="008E2234"/>
    <w:rsid w:val="008E4139"/>
    <w:rsid w:val="008F322F"/>
    <w:rsid w:val="008F7D25"/>
    <w:rsid w:val="00907DFE"/>
    <w:rsid w:val="00914596"/>
    <w:rsid w:val="009146BF"/>
    <w:rsid w:val="00915AD4"/>
    <w:rsid w:val="00915EF1"/>
    <w:rsid w:val="00924C08"/>
    <w:rsid w:val="00927D88"/>
    <w:rsid w:val="00930D1F"/>
    <w:rsid w:val="00935127"/>
    <w:rsid w:val="0094025E"/>
    <w:rsid w:val="0094256C"/>
    <w:rsid w:val="00946588"/>
    <w:rsid w:val="009469D0"/>
    <w:rsid w:val="00953F11"/>
    <w:rsid w:val="009667E7"/>
    <w:rsid w:val="009706C1"/>
    <w:rsid w:val="00971654"/>
    <w:rsid w:val="00976675"/>
    <w:rsid w:val="00976FBF"/>
    <w:rsid w:val="00984B38"/>
    <w:rsid w:val="009932BC"/>
    <w:rsid w:val="00997C3C"/>
    <w:rsid w:val="009A0636"/>
    <w:rsid w:val="009A615E"/>
    <w:rsid w:val="009A6FF5"/>
    <w:rsid w:val="009B2B47"/>
    <w:rsid w:val="009B35DB"/>
    <w:rsid w:val="009B3ED1"/>
    <w:rsid w:val="009B4D58"/>
    <w:rsid w:val="009B7272"/>
    <w:rsid w:val="009C4298"/>
    <w:rsid w:val="009C4E21"/>
    <w:rsid w:val="009D18B7"/>
    <w:rsid w:val="009D19AB"/>
    <w:rsid w:val="009D318C"/>
    <w:rsid w:val="009F1215"/>
    <w:rsid w:val="009F216D"/>
    <w:rsid w:val="00A00145"/>
    <w:rsid w:val="00A0262A"/>
    <w:rsid w:val="00A04C0A"/>
    <w:rsid w:val="00A10B8B"/>
    <w:rsid w:val="00A20C4A"/>
    <w:rsid w:val="00A20D78"/>
    <w:rsid w:val="00A2174A"/>
    <w:rsid w:val="00A21AAC"/>
    <w:rsid w:val="00A23BD9"/>
    <w:rsid w:val="00A26733"/>
    <w:rsid w:val="00A3595E"/>
    <w:rsid w:val="00A46C7F"/>
    <w:rsid w:val="00A51AA9"/>
    <w:rsid w:val="00A526AB"/>
    <w:rsid w:val="00A52D8A"/>
    <w:rsid w:val="00A57B1D"/>
    <w:rsid w:val="00A64CAF"/>
    <w:rsid w:val="00A73245"/>
    <w:rsid w:val="00A74467"/>
    <w:rsid w:val="00A77145"/>
    <w:rsid w:val="00A82989"/>
    <w:rsid w:val="00A904FE"/>
    <w:rsid w:val="00A9262C"/>
    <w:rsid w:val="00A9702F"/>
    <w:rsid w:val="00AA030C"/>
    <w:rsid w:val="00AB3B76"/>
    <w:rsid w:val="00AB61DD"/>
    <w:rsid w:val="00AC222F"/>
    <w:rsid w:val="00AC2CC7"/>
    <w:rsid w:val="00AC2F65"/>
    <w:rsid w:val="00AC45A7"/>
    <w:rsid w:val="00AC7B3B"/>
    <w:rsid w:val="00AD3CE6"/>
    <w:rsid w:val="00AE1307"/>
    <w:rsid w:val="00AE7586"/>
    <w:rsid w:val="00AF4F33"/>
    <w:rsid w:val="00AF7A65"/>
    <w:rsid w:val="00B029D9"/>
    <w:rsid w:val="00B06710"/>
    <w:rsid w:val="00B07EBF"/>
    <w:rsid w:val="00B102E6"/>
    <w:rsid w:val="00B166CB"/>
    <w:rsid w:val="00B235E1"/>
    <w:rsid w:val="00B24406"/>
    <w:rsid w:val="00B272CF"/>
    <w:rsid w:val="00B313A3"/>
    <w:rsid w:val="00B3145D"/>
    <w:rsid w:val="00B357BA"/>
    <w:rsid w:val="00B36206"/>
    <w:rsid w:val="00B42585"/>
    <w:rsid w:val="00B435DB"/>
    <w:rsid w:val="00B45786"/>
    <w:rsid w:val="00B52C5B"/>
    <w:rsid w:val="00B564DB"/>
    <w:rsid w:val="00B577B2"/>
    <w:rsid w:val="00B60682"/>
    <w:rsid w:val="00B609BB"/>
    <w:rsid w:val="00B62CC1"/>
    <w:rsid w:val="00B7140C"/>
    <w:rsid w:val="00B762CF"/>
    <w:rsid w:val="00B768B6"/>
    <w:rsid w:val="00B800E7"/>
    <w:rsid w:val="00B816A3"/>
    <w:rsid w:val="00B8294D"/>
    <w:rsid w:val="00B87F97"/>
    <w:rsid w:val="00B908D1"/>
    <w:rsid w:val="00B940D1"/>
    <w:rsid w:val="00B976AC"/>
    <w:rsid w:val="00BA49A0"/>
    <w:rsid w:val="00BB46BD"/>
    <w:rsid w:val="00BB58BD"/>
    <w:rsid w:val="00BB653F"/>
    <w:rsid w:val="00BB6A26"/>
    <w:rsid w:val="00BC0620"/>
    <w:rsid w:val="00BC1034"/>
    <w:rsid w:val="00BC7DD8"/>
    <w:rsid w:val="00BE0B34"/>
    <w:rsid w:val="00BE2408"/>
    <w:rsid w:val="00BE3EC6"/>
    <w:rsid w:val="00BE4F91"/>
    <w:rsid w:val="00BE5BEB"/>
    <w:rsid w:val="00BE6528"/>
    <w:rsid w:val="00C0087A"/>
    <w:rsid w:val="00C05F9D"/>
    <w:rsid w:val="00C2256E"/>
    <w:rsid w:val="00C27212"/>
    <w:rsid w:val="00C30DD3"/>
    <w:rsid w:val="00C31D8D"/>
    <w:rsid w:val="00C32365"/>
    <w:rsid w:val="00C34185"/>
    <w:rsid w:val="00C42DD6"/>
    <w:rsid w:val="00C545E7"/>
    <w:rsid w:val="00C66858"/>
    <w:rsid w:val="00C72E69"/>
    <w:rsid w:val="00C7411E"/>
    <w:rsid w:val="00C84988"/>
    <w:rsid w:val="00C85D41"/>
    <w:rsid w:val="00CA4AF6"/>
    <w:rsid w:val="00CA59CA"/>
    <w:rsid w:val="00CB2356"/>
    <w:rsid w:val="00CB4075"/>
    <w:rsid w:val="00CB4E6D"/>
    <w:rsid w:val="00CB68F9"/>
    <w:rsid w:val="00CC23DE"/>
    <w:rsid w:val="00CD3E3A"/>
    <w:rsid w:val="00CD7459"/>
    <w:rsid w:val="00CE55A6"/>
    <w:rsid w:val="00CF13FC"/>
    <w:rsid w:val="00CF4AAF"/>
    <w:rsid w:val="00CF561A"/>
    <w:rsid w:val="00CF6C18"/>
    <w:rsid w:val="00CF7EA8"/>
    <w:rsid w:val="00D004DA"/>
    <w:rsid w:val="00D01673"/>
    <w:rsid w:val="00D0309A"/>
    <w:rsid w:val="00D07A8A"/>
    <w:rsid w:val="00D07BA4"/>
    <w:rsid w:val="00D109BA"/>
    <w:rsid w:val="00D176BE"/>
    <w:rsid w:val="00D17C4E"/>
    <w:rsid w:val="00D21359"/>
    <w:rsid w:val="00D215F6"/>
    <w:rsid w:val="00D21871"/>
    <w:rsid w:val="00D21F08"/>
    <w:rsid w:val="00D22BE1"/>
    <w:rsid w:val="00D235CB"/>
    <w:rsid w:val="00D2765B"/>
    <w:rsid w:val="00D31DF7"/>
    <w:rsid w:val="00D33B91"/>
    <w:rsid w:val="00D415C6"/>
    <w:rsid w:val="00D420EA"/>
    <w:rsid w:val="00D4639E"/>
    <w:rsid w:val="00D46D1B"/>
    <w:rsid w:val="00D51ABF"/>
    <w:rsid w:val="00D5444B"/>
    <w:rsid w:val="00D55302"/>
    <w:rsid w:val="00D56E09"/>
    <w:rsid w:val="00D57CBF"/>
    <w:rsid w:val="00D62BA3"/>
    <w:rsid w:val="00D63B51"/>
    <w:rsid w:val="00D64D6B"/>
    <w:rsid w:val="00D66ABC"/>
    <w:rsid w:val="00D71CFC"/>
    <w:rsid w:val="00D86024"/>
    <w:rsid w:val="00D93F8E"/>
    <w:rsid w:val="00D94CA3"/>
    <w:rsid w:val="00D96595"/>
    <w:rsid w:val="00D97159"/>
    <w:rsid w:val="00DA018C"/>
    <w:rsid w:val="00DA3C9D"/>
    <w:rsid w:val="00DB0765"/>
    <w:rsid w:val="00DB0F7E"/>
    <w:rsid w:val="00DB2941"/>
    <w:rsid w:val="00DB5489"/>
    <w:rsid w:val="00DB6C98"/>
    <w:rsid w:val="00DC133C"/>
    <w:rsid w:val="00DC66F3"/>
    <w:rsid w:val="00DC701C"/>
    <w:rsid w:val="00DD2466"/>
    <w:rsid w:val="00DD7F91"/>
    <w:rsid w:val="00DE4178"/>
    <w:rsid w:val="00E00376"/>
    <w:rsid w:val="00E01016"/>
    <w:rsid w:val="00E043B1"/>
    <w:rsid w:val="00E14EBD"/>
    <w:rsid w:val="00E16734"/>
    <w:rsid w:val="00E21538"/>
    <w:rsid w:val="00E23260"/>
    <w:rsid w:val="00E2367A"/>
    <w:rsid w:val="00E243A5"/>
    <w:rsid w:val="00E27BC7"/>
    <w:rsid w:val="00E35FC9"/>
    <w:rsid w:val="00E377A4"/>
    <w:rsid w:val="00E41346"/>
    <w:rsid w:val="00E419D3"/>
    <w:rsid w:val="00E420E9"/>
    <w:rsid w:val="00E4635D"/>
    <w:rsid w:val="00E53B8A"/>
    <w:rsid w:val="00E53E41"/>
    <w:rsid w:val="00E61D76"/>
    <w:rsid w:val="00E61DC6"/>
    <w:rsid w:val="00E61DEA"/>
    <w:rsid w:val="00E673C4"/>
    <w:rsid w:val="00E674DB"/>
    <w:rsid w:val="00E70912"/>
    <w:rsid w:val="00E75F28"/>
    <w:rsid w:val="00E86FD2"/>
    <w:rsid w:val="00E90AA6"/>
    <w:rsid w:val="00E96533"/>
    <w:rsid w:val="00E977B8"/>
    <w:rsid w:val="00E97AD1"/>
    <w:rsid w:val="00EA109B"/>
    <w:rsid w:val="00EA15A8"/>
    <w:rsid w:val="00EA2926"/>
    <w:rsid w:val="00EA2D7B"/>
    <w:rsid w:val="00EA73A6"/>
    <w:rsid w:val="00EB0339"/>
    <w:rsid w:val="00EB2CDE"/>
    <w:rsid w:val="00EC1A81"/>
    <w:rsid w:val="00EC7A2B"/>
    <w:rsid w:val="00EC7E5C"/>
    <w:rsid w:val="00ED0955"/>
    <w:rsid w:val="00ED5958"/>
    <w:rsid w:val="00ED78F1"/>
    <w:rsid w:val="00EE4DCA"/>
    <w:rsid w:val="00EE5F04"/>
    <w:rsid w:val="00EF0F62"/>
    <w:rsid w:val="00EF739F"/>
    <w:rsid w:val="00F007E1"/>
    <w:rsid w:val="00F0134E"/>
    <w:rsid w:val="00F018F1"/>
    <w:rsid w:val="00F0424D"/>
    <w:rsid w:val="00F057C6"/>
    <w:rsid w:val="00F11AC2"/>
    <w:rsid w:val="00F17D96"/>
    <w:rsid w:val="00F22565"/>
    <w:rsid w:val="00F32291"/>
    <w:rsid w:val="00F3380E"/>
    <w:rsid w:val="00F34E2C"/>
    <w:rsid w:val="00F3528B"/>
    <w:rsid w:val="00F37E29"/>
    <w:rsid w:val="00F40837"/>
    <w:rsid w:val="00F42F79"/>
    <w:rsid w:val="00F43C2F"/>
    <w:rsid w:val="00F47773"/>
    <w:rsid w:val="00F5019D"/>
    <w:rsid w:val="00F53F01"/>
    <w:rsid w:val="00F56308"/>
    <w:rsid w:val="00F60E9E"/>
    <w:rsid w:val="00F634D6"/>
    <w:rsid w:val="00F64385"/>
    <w:rsid w:val="00F6473F"/>
    <w:rsid w:val="00F65081"/>
    <w:rsid w:val="00F76366"/>
    <w:rsid w:val="00F805C0"/>
    <w:rsid w:val="00F84C97"/>
    <w:rsid w:val="00F91EB5"/>
    <w:rsid w:val="00FB0720"/>
    <w:rsid w:val="00FB4261"/>
    <w:rsid w:val="00FB43B1"/>
    <w:rsid w:val="00FB70A3"/>
    <w:rsid w:val="00FB786A"/>
    <w:rsid w:val="00FC0346"/>
    <w:rsid w:val="00FC0608"/>
    <w:rsid w:val="00FC2155"/>
    <w:rsid w:val="00FC3075"/>
    <w:rsid w:val="00FC41A7"/>
    <w:rsid w:val="00FD675B"/>
    <w:rsid w:val="00FD7483"/>
    <w:rsid w:val="00FE158C"/>
    <w:rsid w:val="00FE352F"/>
    <w:rsid w:val="00FE380E"/>
    <w:rsid w:val="00FE4404"/>
    <w:rsid w:val="00FE6CEE"/>
    <w:rsid w:val="00FF0BBF"/>
    <w:rsid w:val="00FF3739"/>
    <w:rsid w:val="00FF3D19"/>
    <w:rsid w:val="00FF6D3B"/>
    <w:rsid w:val="00FF72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C1320"/>
    <w:rPr>
      <w:rFonts w:ascii="Arial" w:eastAsiaTheme="minorHAnsi" w:hAnsi="Arial" w:cs="Arial"/>
      <w:sz w:val="22"/>
      <w:szCs w:val="22"/>
    </w:rPr>
  </w:style>
  <w:style w:type="paragraph" w:styleId="Heading1">
    <w:name w:val="heading 1"/>
    <w:aliases w:val="Pocket"/>
    <w:basedOn w:val="Normal"/>
    <w:next w:val="Normal"/>
    <w:link w:val="Heading1Char"/>
    <w:uiPriority w:val="1"/>
    <w:qFormat/>
    <w:rsid w:val="007C132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C132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Char1 Char,Char1 Char + Left:  2.54 cm,First line:  0 Heading 3,First line:  0 cm,Char,CD Underline,Citation Char Char,Heading 3 Char1 Char Char,3: Cite,Card,Index Headers,Bold Cite"/>
    <w:basedOn w:val="Normal"/>
    <w:next w:val="Normal"/>
    <w:link w:val="Heading3Char"/>
    <w:uiPriority w:val="3"/>
    <w:qFormat/>
    <w:rsid w:val="007C132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 Ch,TAG,Ch,no read,No Spacing211,No Spacing12,No Spacing2111,No Spacing4,No Spacing11111,No Spacing5,No Spacing21,Tags,tags,No Spacing1111,ta,t,T"/>
    <w:basedOn w:val="Normal"/>
    <w:next w:val="Normal"/>
    <w:link w:val="Heading4Char"/>
    <w:uiPriority w:val="4"/>
    <w:qFormat/>
    <w:rsid w:val="007C1320"/>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7C1320"/>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7C1320"/>
  </w:style>
  <w:style w:type="character" w:customStyle="1" w:styleId="Heading1Char">
    <w:name w:val="Heading 1 Char"/>
    <w:aliases w:val="Pocket Char"/>
    <w:basedOn w:val="DefaultParagraphFont"/>
    <w:link w:val="Heading1"/>
    <w:uiPriority w:val="1"/>
    <w:rsid w:val="007C1320"/>
    <w:rPr>
      <w:rFonts w:ascii="Arial" w:eastAsiaTheme="majorEastAsia" w:hAnsi="Arial" w:cstheme="majorBidi"/>
      <w:b/>
      <w:bCs/>
      <w:sz w:val="52"/>
      <w:szCs w:val="28"/>
    </w:rPr>
  </w:style>
  <w:style w:type="character" w:customStyle="1" w:styleId="Heading2Char">
    <w:name w:val="Heading 2 Char"/>
    <w:aliases w:val="Hat Char"/>
    <w:basedOn w:val="DefaultParagraphFont"/>
    <w:link w:val="Heading2"/>
    <w:uiPriority w:val="2"/>
    <w:rsid w:val="007C1320"/>
    <w:rPr>
      <w:rFonts w:ascii="Arial" w:eastAsiaTheme="majorEastAsia" w:hAnsi="Arial" w:cstheme="majorBidi"/>
      <w:b/>
      <w:bCs/>
      <w:sz w:val="44"/>
      <w:szCs w:val="26"/>
      <w:u w:val="double"/>
    </w:rPr>
  </w:style>
  <w:style w:type="character" w:styleId="Emphasis">
    <w:name w:val="Emphasis"/>
    <w:aliases w:val="Evidence,Minimized,minimized,Highlighted,tag2,Size 10,emphasis in card,CD Card,ED - Tag,Underlined,emphasis,Emphasis!!,small,Qualifications,bold underline,normal card text,Bold Underline,Shrunk,qualifications in card,qualifications,Box,Style1"/>
    <w:basedOn w:val="DefaultParagraphFont"/>
    <w:uiPriority w:val="7"/>
    <w:qFormat/>
    <w:rsid w:val="007C1320"/>
    <w:rPr>
      <w:rFonts w:ascii="Arial" w:hAnsi="Arial" w:cs="Arial"/>
      <w:b/>
      <w:i w:val="0"/>
      <w:iCs/>
      <w:sz w:val="26"/>
      <w:u w:val="single"/>
      <w:bdr w:val="single" w:sz="18" w:space="0" w:color="auto"/>
    </w:rPr>
  </w:style>
  <w:style w:type="character" w:customStyle="1" w:styleId="StyleBold">
    <w:name w:val="Style Bold"/>
    <w:basedOn w:val="DefaultParagraphFont"/>
    <w:uiPriority w:val="9"/>
    <w:semiHidden/>
    <w:rsid w:val="007C1320"/>
    <w:rPr>
      <w:b/>
      <w:bCs/>
    </w:rPr>
  </w:style>
  <w:style w:type="character" w:customStyle="1" w:styleId="Heading3Char">
    <w:name w:val="Heading 3 Char"/>
    <w:aliases w:val="Block Char,Char Char Char Char Char Char Char Char,Heading 3 Char Char Char,Char1 Char Char,Char1 Char + Left:  2.54 cm Char,First line:  0 Heading 3 Char,First line:  0 cm Char,Char Char,CD Underline Char,Citation Char Char Char1"/>
    <w:basedOn w:val="DefaultParagraphFont"/>
    <w:link w:val="Heading3"/>
    <w:uiPriority w:val="3"/>
    <w:rsid w:val="007C1320"/>
    <w:rPr>
      <w:rFonts w:ascii="Arial" w:eastAsiaTheme="majorEastAsia" w:hAnsi="Arial" w:cstheme="majorBidi"/>
      <w:b/>
      <w:bCs/>
      <w:sz w:val="32"/>
      <w:szCs w:val="22"/>
      <w:u w:val="single"/>
    </w:rPr>
  </w:style>
  <w:style w:type="character" w:customStyle="1" w:styleId="StyleBoldUnderline">
    <w:name w:val="Style Bold Underline"/>
    <w:aliases w:val="Underline,Intense Emphasis1,apple-style-span + 6 pt,Bold,Kern at 16 pt,Intense Emphasis11,Underline Char,Bold Cite Char,ci,Title Char,Block Heading Char,Cites and Cards Char,Thick Underline Char,Intense Emphasis2,HHeading 3 + 12 pt,c"/>
    <w:basedOn w:val="DefaultParagraphFont"/>
    <w:uiPriority w:val="6"/>
    <w:qFormat/>
    <w:rsid w:val="007C1320"/>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7C1320"/>
    <w:rPr>
      <w:sz w:val="26"/>
      <w:u w:val="none"/>
    </w:rPr>
  </w:style>
  <w:style w:type="paragraph" w:styleId="Header">
    <w:name w:val="header"/>
    <w:basedOn w:val="Normal"/>
    <w:link w:val="HeaderChar"/>
    <w:uiPriority w:val="99"/>
    <w:rsid w:val="007C1320"/>
    <w:pPr>
      <w:tabs>
        <w:tab w:val="center" w:pos="4680"/>
        <w:tab w:val="right" w:pos="9360"/>
      </w:tabs>
    </w:pPr>
  </w:style>
  <w:style w:type="character" w:customStyle="1" w:styleId="HeaderChar">
    <w:name w:val="Header Char"/>
    <w:basedOn w:val="DefaultParagraphFont"/>
    <w:link w:val="Header"/>
    <w:uiPriority w:val="99"/>
    <w:rsid w:val="007C1320"/>
    <w:rPr>
      <w:rFonts w:ascii="Arial" w:eastAsiaTheme="minorHAnsi" w:hAnsi="Arial" w:cs="Arial"/>
      <w:sz w:val="22"/>
      <w:szCs w:val="22"/>
    </w:rPr>
  </w:style>
  <w:style w:type="paragraph" w:styleId="Footer">
    <w:name w:val="footer"/>
    <w:basedOn w:val="Normal"/>
    <w:link w:val="FooterChar"/>
    <w:uiPriority w:val="99"/>
    <w:rsid w:val="007C1320"/>
    <w:pPr>
      <w:tabs>
        <w:tab w:val="center" w:pos="4680"/>
        <w:tab w:val="right" w:pos="9360"/>
      </w:tabs>
    </w:pPr>
  </w:style>
  <w:style w:type="character" w:customStyle="1" w:styleId="FooterChar">
    <w:name w:val="Footer Char"/>
    <w:basedOn w:val="DefaultParagraphFont"/>
    <w:link w:val="Footer"/>
    <w:uiPriority w:val="99"/>
    <w:rsid w:val="007C1320"/>
    <w:rPr>
      <w:rFonts w:ascii="Arial" w:eastAsiaTheme="minorHAnsi" w:hAnsi="Arial" w:cs="Arial"/>
      <w:sz w:val="22"/>
      <w:szCs w:val="22"/>
    </w:rPr>
  </w:style>
  <w:style w:type="character" w:styleId="Hyperlink">
    <w:name w:val="Hyperlink"/>
    <w:aliases w:val="heading 1 (block title),Read,Important,Card Text,Internet Link"/>
    <w:basedOn w:val="DefaultParagraphFont"/>
    <w:uiPriority w:val="99"/>
    <w:rsid w:val="007C1320"/>
    <w:rPr>
      <w:color w:val="auto"/>
      <w:u w:val="none"/>
    </w:rPr>
  </w:style>
  <w:style w:type="character" w:styleId="FollowedHyperlink">
    <w:name w:val="FollowedHyperlink"/>
    <w:basedOn w:val="DefaultParagraphFont"/>
    <w:uiPriority w:val="99"/>
    <w:semiHidden/>
    <w:rsid w:val="007C1320"/>
    <w:rPr>
      <w:color w:val="auto"/>
      <w:u w:val="none"/>
    </w:rPr>
  </w:style>
  <w:style w:type="character" w:customStyle="1" w:styleId="Heading4Char">
    <w:name w:val="Heading 4 Char"/>
    <w:aliases w:val="Tag Char,Big card Char,Normal Tag Char,small text Char,body Char,heading 2 Char,Heading 2 Char2 Char Char,Heading 2 Char1 Char Char Char, Ch Char,TAG Char,Ch Char,no read Char,No Spacing211 Char,No Spacing12 Char,No Spacing2111 Char,ta Char"/>
    <w:basedOn w:val="DefaultParagraphFont"/>
    <w:link w:val="Heading4"/>
    <w:uiPriority w:val="4"/>
    <w:rsid w:val="007C1320"/>
    <w:rPr>
      <w:rFonts w:ascii="Arial" w:eastAsiaTheme="majorEastAsia" w:hAnsi="Arial" w:cstheme="majorBidi"/>
      <w:b/>
      <w:bCs/>
      <w:iCs/>
      <w:sz w:val="26"/>
      <w:szCs w:val="22"/>
    </w:rPr>
  </w:style>
  <w:style w:type="paragraph" w:styleId="DocumentMap">
    <w:name w:val="Document Map"/>
    <w:basedOn w:val="Normal"/>
    <w:link w:val="DocumentMapChar"/>
    <w:uiPriority w:val="99"/>
    <w:semiHidden/>
    <w:rsid w:val="00AF4F33"/>
    <w:rPr>
      <w:rFonts w:ascii="Tahoma" w:hAnsi="Tahoma" w:cs="Tahoma"/>
      <w:sz w:val="16"/>
      <w:szCs w:val="16"/>
    </w:rPr>
  </w:style>
  <w:style w:type="character" w:customStyle="1" w:styleId="DocumentMapChar">
    <w:name w:val="Document Map Char"/>
    <w:link w:val="DocumentMap"/>
    <w:uiPriority w:val="99"/>
    <w:semiHidden/>
    <w:rsid w:val="00AF4F33"/>
    <w:rPr>
      <w:rFonts w:ascii="Tahoma" w:hAnsi="Tahoma" w:cs="Tahoma"/>
      <w:sz w:val="16"/>
      <w:szCs w:val="16"/>
    </w:rPr>
  </w:style>
  <w:style w:type="paragraph" w:customStyle="1" w:styleId="evidencetext">
    <w:name w:val="evidence text"/>
    <w:basedOn w:val="Normal"/>
    <w:rsid w:val="007124EE"/>
    <w:pPr>
      <w:ind w:left="1008" w:right="720"/>
    </w:pPr>
    <w:rPr>
      <w:rFonts w:eastAsia="Times New Roman" w:cs="Times New Roman"/>
      <w:color w:val="000000"/>
      <w:sz w:val="16"/>
      <w:szCs w:val="24"/>
    </w:rPr>
  </w:style>
  <w:style w:type="character" w:customStyle="1" w:styleId="highlight2">
    <w:name w:val="highlight2"/>
    <w:rsid w:val="007124EE"/>
    <w:rPr>
      <w:rFonts w:ascii="Arial" w:hAnsi="Arial"/>
      <w:b/>
      <w:sz w:val="19"/>
      <w:u w:val="thick"/>
      <w:bdr w:val="none" w:sz="0" w:space="0" w:color="auto"/>
      <w:shd w:val="clear" w:color="auto" w:fill="auto"/>
    </w:rPr>
  </w:style>
  <w:style w:type="paragraph" w:customStyle="1" w:styleId="Tag2">
    <w:name w:val="Tag2"/>
    <w:basedOn w:val="Normal"/>
    <w:qFormat/>
    <w:rsid w:val="002A4B4E"/>
    <w:rPr>
      <w:b/>
      <w:sz w:val="20"/>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qFormat/>
    <w:rsid w:val="002A4B4E"/>
    <w:rPr>
      <w:bCs/>
      <w:szCs w:val="22"/>
      <w:u w:val="single"/>
    </w:rPr>
  </w:style>
  <w:style w:type="character" w:customStyle="1" w:styleId="st">
    <w:name w:val="st"/>
    <w:basedOn w:val="DefaultParagraphFont"/>
    <w:rsid w:val="00E96533"/>
  </w:style>
  <w:style w:type="paragraph" w:customStyle="1" w:styleId="NoSpacing">
    <w:name w:val="No Spacing"/>
    <w:uiPriority w:val="1"/>
    <w:rsid w:val="007C1320"/>
    <w:rPr>
      <w:rFonts w:ascii="Cambria" w:eastAsia="MS Mincho" w:hAnsi="Cambria"/>
      <w:sz w:val="24"/>
      <w:szCs w:val="24"/>
    </w:rPr>
  </w:style>
  <w:style w:type="character" w:styleId="PageNumber">
    <w:name w:val="page number"/>
    <w:uiPriority w:val="99"/>
    <w:semiHidden/>
    <w:unhideWhenUsed/>
    <w:rsid w:val="007C1320"/>
  </w:style>
  <w:style w:type="paragraph" w:styleId="ListParagraph">
    <w:name w:val="List Paragraph"/>
    <w:basedOn w:val="Normal"/>
    <w:uiPriority w:val="34"/>
    <w:semiHidden/>
    <w:rsid w:val="005274C6"/>
    <w:pPr>
      <w:ind w:left="720"/>
      <w:contextualSpacing/>
    </w:pPr>
  </w:style>
  <w:style w:type="character" w:customStyle="1" w:styleId="apple-style-span">
    <w:name w:val="apple-style-span"/>
    <w:basedOn w:val="DefaultParagraphFont"/>
    <w:rsid w:val="00D63B51"/>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rookings.edu/~/media/research/files/papers/2013/06/24-us-strategic-access-middle-east-bahrain-mcdaniel/24-us-strategic-access-middle-east-bahrain-mcdaniel.pdf" TargetMode="External"/><Relationship Id="rId18" Type="http://schemas.openxmlformats.org/officeDocument/2006/relationships/hyperlink" Target="http://www.hrw.org/world-report-2009/taking-back-initiative-human-rights-spoilers" TargetMode="External"/><Relationship Id="rId26" Type="http://schemas.openxmlformats.org/officeDocument/2006/relationships/hyperlink" Target="http://foreignpolicy.com/2015/02/27/how-obama-caved-on-bahrain-manama-human-rights/" TargetMode="External"/><Relationship Id="rId39" Type="http://schemas.openxmlformats.org/officeDocument/2006/relationships/hyperlink" Target="http://www.cnas.org/files/documents/publications/CNAS_Rhetoric%20and%20Reality_Lynch.pdf" TargetMode="External"/><Relationship Id="rId21" Type="http://schemas.openxmlformats.org/officeDocument/2006/relationships/hyperlink" Target="http://www.washingtonpost.com/wp-dyn/content/article/2010/05/30/AR2010053003299.html" TargetMode="External"/><Relationship Id="rId34" Type="http://schemas.openxmlformats.org/officeDocument/2006/relationships/hyperlink" Target="http://www.ibtimes.com/china-irked-us-criticism-detention-human-rights-activist-pu-zhiqiang-1914604" TargetMode="External"/><Relationship Id="rId42" Type="http://schemas.openxmlformats.org/officeDocument/2006/relationships/hyperlink" Target="http://america.aljazeera.com/opinions/2014/3/the-us-lacks-moralauthorityonhumanrights.html" TargetMode="External"/><Relationship Id="rId47" Type="http://schemas.openxmlformats.org/officeDocument/2006/relationships/hyperlink" Target="http://wilsonquarterly.com/stories/what-18-focus-groups-in-former-ussr-taught-us-about-americas-pr-problems/" TargetMode="External"/><Relationship Id="rId50" Type="http://schemas.openxmlformats.org/officeDocument/2006/relationships/hyperlink" Target="http://www.valuewalk.com/2015/05/russia-china-challenge-u-s-nuclear-war-likely-future/" TargetMode="External"/><Relationship Id="rId55" Type="http://schemas.openxmlformats.org/officeDocument/2006/relationships/hyperlink" Target="http://www.brookings.edu/~/media/research/files/papers/2013/06/24-us-strategic-access-middle-east-bahrain-mcdaniel/24-us-strategic-access-middle-east-bahrain-mcdaniel.pdf" TargetMode="External"/><Relationship Id="rId63" Type="http://schemas.openxmlformats.org/officeDocument/2006/relationships/hyperlink" Target="http://www.stripes.com/with-bahrain-home-to-5th-fleet-us-faces-dilemma-over-crackdown-on-protests-1.168370" TargetMode="External"/><Relationship Id="rId68" Type="http://schemas.openxmlformats.org/officeDocument/2006/relationships/hyperlink" Target="http://www.stripes.com/with-bahrain-home-to-5th-fleet-us-faces-dilemma-over-crackdown-on-protests-1.168370" TargetMode="External"/><Relationship Id="rId76" Type="http://schemas.openxmlformats.org/officeDocument/2006/relationships/hyperlink" Target="http://www.cfr.org/human-rights/promoting-human-rights-us-consistency-desirable-possible/p26228" TargetMode="External"/><Relationship Id="rId84" Type="http://schemas.openxmlformats.org/officeDocument/2006/relationships/hyperlink" Target="http://www.cfr.org/human-rights/promoting-human-rights-us-consistency-desirable-possible/p26228" TargetMode="External"/><Relationship Id="rId89" Type="http://schemas.openxmlformats.org/officeDocument/2006/relationships/hyperlink" Target="http://www.hrw.org/world-report/2014/country-chapters/united-states" TargetMode="External"/><Relationship Id="rId7" Type="http://schemas.openxmlformats.org/officeDocument/2006/relationships/webSettings" Target="webSettings.xml"/><Relationship Id="rId71" Type="http://schemas.openxmlformats.org/officeDocument/2006/relationships/hyperlink" Target="http://www.globalresearch.ca/the-unthinkable-the-us-israeli-nuclear-war-on-iran/4536" TargetMode="External"/><Relationship Id="rId92" Type="http://schemas.openxmlformats.org/officeDocument/2006/relationships/hyperlink" Target="http://www.hrw.org/world-report/2014/country-chapters/united-states" TargetMode="External"/><Relationship Id="rId2" Type="http://schemas.openxmlformats.org/officeDocument/2006/relationships/customXml" Target="../customXml/item2.xml"/><Relationship Id="rId16" Type="http://schemas.openxmlformats.org/officeDocument/2006/relationships/hyperlink" Target="http://www.hrw.org/world-report-2009/taking-back-initiative-human-rights-spoilers" TargetMode="External"/><Relationship Id="rId29" Type="http://schemas.openxmlformats.org/officeDocument/2006/relationships/hyperlink" Target="http://www.theguardian.com/world/2013/sep/24/brazil-president-un-speech-nsa-surveillance" TargetMode="External"/><Relationship Id="rId11" Type="http://schemas.openxmlformats.org/officeDocument/2006/relationships/hyperlink" Target="http://www.valuewalk.com/2015/05/russia-china-challenge-u-s-nuclear-war-likely-future/" TargetMode="External"/><Relationship Id="rId24" Type="http://schemas.openxmlformats.org/officeDocument/2006/relationships/hyperlink" Target="http://freebeacon.com/issues/iranian-dissidents-criticize-obamas-nuclear-diplomacy/" TargetMode="External"/><Relationship Id="rId32" Type="http://schemas.openxmlformats.org/officeDocument/2006/relationships/hyperlink" Target="http://www.usatoday.com/story/news/world/2014/08/24/ferguson-china-russia-world-media/14524517/" TargetMode="External"/><Relationship Id="rId37" Type="http://schemas.openxmlformats.org/officeDocument/2006/relationships/hyperlink" Target="http://www.denverpost.com/headlines/ci_14764341" TargetMode="External"/><Relationship Id="rId40" Type="http://schemas.openxmlformats.org/officeDocument/2006/relationships/hyperlink" Target="http://www.newyorklawjournal.com/id=1202719078471/US-Must-Affirm-Leadership-Role-on-Human-Rights?slreturn=20150524151844" TargetMode="External"/><Relationship Id="rId45" Type="http://schemas.openxmlformats.org/officeDocument/2006/relationships/hyperlink" Target="https://freedomhouse.org/sites/default/files/Ten%20Critical%20Human%20Rights%20Challenges%20For%20The%20Next%20American%20President.pdf" TargetMode="External"/><Relationship Id="rId53" Type="http://schemas.openxmlformats.org/officeDocument/2006/relationships/hyperlink" Target="http://www.nytimes.com/2009/05/23/opinion/23iht-edmerry.html?_r=0" TargetMode="External"/><Relationship Id="rId58" Type="http://schemas.openxmlformats.org/officeDocument/2006/relationships/hyperlink" Target="http://www.nytimes.com/2011/03/20/weekinreview/20proxy.html" TargetMode="External"/><Relationship Id="rId66" Type="http://schemas.openxmlformats.org/officeDocument/2006/relationships/hyperlink" Target="http://www.globalresearch.ca/the-unthinkable-the-us-israeli-nuclear-war-on-iran/4536" TargetMode="External"/><Relationship Id="rId74" Type="http://schemas.openxmlformats.org/officeDocument/2006/relationships/hyperlink" Target="http://foreignpolicy.com/2015/01/06/the-credibility-addiction-us-iraq-afghanistan-unwinnable-war/" TargetMode="External"/><Relationship Id="rId79" Type="http://schemas.openxmlformats.org/officeDocument/2006/relationships/hyperlink" Target="http://foreignpolicy.com/2015/02/27/how-obama-caved-on-bahrain-manama-human-rights/" TargetMode="External"/><Relationship Id="rId87" Type="http://schemas.openxmlformats.org/officeDocument/2006/relationships/hyperlink" Target="http://www.hrw.org/world-report/2014/country-chapters/united-states" TargetMode="External"/><Relationship Id="rId5" Type="http://schemas.openxmlformats.org/officeDocument/2006/relationships/styles" Target="styles.xml"/><Relationship Id="rId61" Type="http://schemas.openxmlformats.org/officeDocument/2006/relationships/hyperlink" Target="http://www.washingtonpost.com/opinions/an-arms-race-wont-help-ukraine/2015/02/10/d3f30ee4-b086-11e4-827f-93f454140e2b_story.html" TargetMode="External"/><Relationship Id="rId82" Type="http://schemas.openxmlformats.org/officeDocument/2006/relationships/hyperlink" Target="http://www.hpjc.org/node/957" TargetMode="External"/><Relationship Id="rId90" Type="http://schemas.openxmlformats.org/officeDocument/2006/relationships/hyperlink" Target="http://www.hrw.org/world-report/2014/country-chapters/united-states" TargetMode="External"/><Relationship Id="rId95" Type="http://schemas.openxmlformats.org/officeDocument/2006/relationships/fontTable" Target="fontTable.xml"/><Relationship Id="rId19" Type="http://schemas.openxmlformats.org/officeDocument/2006/relationships/hyperlink" Target="http://america.aljazeera.com/opinions/2014/3/the-us-lacks-moralauthorityonhumanrights.html" TargetMode="External"/><Relationship Id="rId14" Type="http://schemas.openxmlformats.org/officeDocument/2006/relationships/hyperlink" Target="http://georgetownsecuritystudiesreview.org/2013/12/19/miscalculating-nuclear-deterrence-in-the-middle-east-why-kenneth-waltz-gets-it-wrong/" TargetMode="External"/><Relationship Id="rId22" Type="http://schemas.openxmlformats.org/officeDocument/2006/relationships/hyperlink" Target="https://www.opendemocracy.net/opensecurity/arash-falasiri/obama's-humanrights-lacuna-in-struggle-against-%E2%80%98extremism%E2%80%99" TargetMode="External"/><Relationship Id="rId27" Type="http://schemas.openxmlformats.org/officeDocument/2006/relationships/hyperlink" Target="http://www.rawstory.com/2014/12/china-police-brutality-racism-torture-undermine-us-credibility-on-human-rights/" TargetMode="External"/><Relationship Id="rId30" Type="http://schemas.openxmlformats.org/officeDocument/2006/relationships/hyperlink" Target="http://www.usatoday.com/story/news/world/2014/08/24/ferguson-china-russia-world-media/14524517/" TargetMode="External"/><Relationship Id="rId35" Type="http://schemas.openxmlformats.org/officeDocument/2006/relationships/hyperlink" Target="http://www.irishtimes.com/news/world/europe/russian-propagandists-seize-on-ferguson-race-riots-1.1906546" TargetMode="External"/><Relationship Id="rId43" Type="http://schemas.openxmlformats.org/officeDocument/2006/relationships/hyperlink" Target="http://www.washingtonpost.com/wp-dyn/content/article/2009/05/04/AR2009050403450.html" TargetMode="External"/><Relationship Id="rId48" Type="http://schemas.openxmlformats.org/officeDocument/2006/relationships/hyperlink" Target="http://www.washingtonpost.com/opinions/the-us-should-use-its-ability-to-pressure-russia-to-end-orphan-trafficking/2013/05/24/d93596e0-c2ff-11e2-914f-a7aba60512a7_story.html" TargetMode="External"/><Relationship Id="rId56" Type="http://schemas.openxmlformats.org/officeDocument/2006/relationships/hyperlink" Target="http://fpif.org/america-lacks-credibility-middle-east/" TargetMode="External"/><Relationship Id="rId64" Type="http://schemas.openxmlformats.org/officeDocument/2006/relationships/hyperlink" Target="http://www.wsj.com/articles/SB10001424052748703561604576150662599202064" TargetMode="External"/><Relationship Id="rId69" Type="http://schemas.openxmlformats.org/officeDocument/2006/relationships/hyperlink" Target="http://www.wsj.com/articles/SB10001424052748703561604576150662599202064" TargetMode="External"/><Relationship Id="rId77" Type="http://schemas.openxmlformats.org/officeDocument/2006/relationships/hyperlink" Target="https://www.amnesty.org/en/latest/news/2014/01/usa-close-guant-namo-and-end-human-rights-hypocrisy/" TargetMode="External"/><Relationship Id="rId8" Type="http://schemas.openxmlformats.org/officeDocument/2006/relationships/footnotes" Target="footnotes.xml"/><Relationship Id="rId51" Type="http://schemas.openxmlformats.org/officeDocument/2006/relationships/hyperlink" Target="http://www.valuewalk.com/2015/05/us-forcing-russia-china-iran-military-alliance/" TargetMode="External"/><Relationship Id="rId72" Type="http://schemas.openxmlformats.org/officeDocument/2006/relationships/hyperlink" Target="http://www.humanrightsfirst.org/sites/default/files/How-to-Bring-Stabiliy-to-Bahrain.pdf" TargetMode="External"/><Relationship Id="rId80" Type="http://schemas.openxmlformats.org/officeDocument/2006/relationships/hyperlink" Target="http://foreignpolicy.com/2015/03/17/iran-human-rights-nuclear-rouhani/" TargetMode="External"/><Relationship Id="rId85" Type="http://schemas.openxmlformats.org/officeDocument/2006/relationships/hyperlink" Target="http://www.middle-east-online.com/english/?id=69940" TargetMode="External"/><Relationship Id="rId93" Type="http://schemas.openxmlformats.org/officeDocument/2006/relationships/hyperlink" Target="http://www.hrw.org/world-report/2014/country-chapters/united-states" TargetMode="External"/><Relationship Id="rId3" Type="http://schemas.openxmlformats.org/officeDocument/2006/relationships/customXml" Target="../customXml/item3.xml"/><Relationship Id="rId12" Type="http://schemas.openxmlformats.org/officeDocument/2006/relationships/hyperlink" Target="http://foreignpolicy.com/2015/02/27/how-obama-caved-on-bahrain-manama-human-rights/" TargetMode="External"/><Relationship Id="rId17" Type="http://schemas.openxmlformats.org/officeDocument/2006/relationships/hyperlink" Target="http://www.cepr.net/publications/op-eds-columns/washingtons-lost-credibility-on-human-rights" TargetMode="External"/><Relationship Id="rId25" Type="http://schemas.openxmlformats.org/officeDocument/2006/relationships/hyperlink" Target="http://www.bbc.com/news/world-us-canada-30961918" TargetMode="External"/><Relationship Id="rId33" Type="http://schemas.openxmlformats.org/officeDocument/2006/relationships/hyperlink" Target="http://www.salon.com/2013/05/19/how_guantanamo_affects_china_our_human_rights_hypocrisies/" TargetMode="External"/><Relationship Id="rId38" Type="http://schemas.openxmlformats.org/officeDocument/2006/relationships/hyperlink" Target="http://www.ft.com/cms/s/0/e028f49c-4257-11e3-9d3c-00144feabdc0.html" TargetMode="External"/><Relationship Id="rId46" Type="http://schemas.openxmlformats.org/officeDocument/2006/relationships/hyperlink" Target="http://www.firstpost.com/world/dont-interfere-in-russias-internal-affairs-putin-to-new-us-envoy-1811277.html" TargetMode="External"/><Relationship Id="rId59" Type="http://schemas.openxmlformats.org/officeDocument/2006/relationships/hyperlink" Target="http://georgetownsecuritystudiesreview.org/2013/12/19/miscalculating-nuclear-deterrence-in-the-middle-east-why-kenneth-waltz-gets-it-wrong/" TargetMode="External"/><Relationship Id="rId67" Type="http://schemas.openxmlformats.org/officeDocument/2006/relationships/hyperlink" Target="http://www.nytimes.com/2011/02/18/world/middleeast/18fleet.html" TargetMode="External"/><Relationship Id="rId20" Type="http://schemas.openxmlformats.org/officeDocument/2006/relationships/hyperlink" Target="https://news.vice.com/article/there-has-to-be-more-pressure-michael-mcfaul-americas-last-ambassador-to-russia-discusses-putin-and-ukraine" TargetMode="External"/><Relationship Id="rId41" Type="http://schemas.openxmlformats.org/officeDocument/2006/relationships/hyperlink" Target="http://globalsolutions.org/blog/2013/09/U.S.-Credibility-Begins-Home" TargetMode="External"/><Relationship Id="rId54" Type="http://schemas.openxmlformats.org/officeDocument/2006/relationships/hyperlink" Target="http://foreignpolicy.com/2015/02/27/how-obama-caved-on-bahrain-manama-human-rights/" TargetMode="External"/><Relationship Id="rId62" Type="http://schemas.openxmlformats.org/officeDocument/2006/relationships/hyperlink" Target="http://www.forbes.com/sites/afontevecchia/2011/12/13/oil-irans-hormuz-strait-threats-could-wreak-global-economic-havoc/" TargetMode="External"/><Relationship Id="rId70" Type="http://schemas.openxmlformats.org/officeDocument/2006/relationships/hyperlink" Target="http://www.nytimes.com/2011/03/20/weekinreview/20proxy.html" TargetMode="External"/><Relationship Id="rId75"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83" Type="http://schemas.openxmlformats.org/officeDocument/2006/relationships/hyperlink" Target="http://www.cfr.org/human-rights/promoting-human-rights-us-consistency-desirable-possible/p26228" TargetMode="External"/><Relationship Id="rId88" Type="http://schemas.openxmlformats.org/officeDocument/2006/relationships/hyperlink" Target="http://america.aljazeera.com/opinions/2015/5/holding-the-us-accountable-on-human-rights.html" TargetMode="External"/><Relationship Id="rId91" Type="http://schemas.openxmlformats.org/officeDocument/2006/relationships/hyperlink" Target="http://www.hrw.org/world-report/2014/country-chapters/united-states"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cepr.net/publications/op-eds-columns/washingtons-lost-credibility-on-human-rights" TargetMode="External"/><Relationship Id="rId23" Type="http://schemas.openxmlformats.org/officeDocument/2006/relationships/hyperlink" Target="http://www.newsmax.com/Newsfront/Joe-Biden-China-human-rights-Xi-Jinping/2015/04/07/id/637000/" TargetMode="External"/><Relationship Id="rId28" Type="http://schemas.openxmlformats.org/officeDocument/2006/relationships/hyperlink" Target="http://www.veteransnewsnow.com/2013/09/28/us-under-heavy-criticism-at-home-and-abroad-over-nsa-cyber-spying/" TargetMode="External"/><Relationship Id="rId36" Type="http://schemas.openxmlformats.org/officeDocument/2006/relationships/hyperlink" Target="http://fpif.org/america-lacks-credibility-middle-east/" TargetMode="External"/><Relationship Id="rId49" Type="http://schemas.openxmlformats.org/officeDocument/2006/relationships/hyperlink" Target="http://www.washingtonpost.com/opinions/who-is-the-bully-the-united-states-has-treated-russia-like-a-loser-since-the-cold-war/2014/03/14/b0868882-aa06-11e3-8599-ce7295b6851c_story.html" TargetMode="External"/><Relationship Id="rId57" Type="http://schemas.openxmlformats.org/officeDocument/2006/relationships/hyperlink" Target="http://www.theaustralian.com.au/news/world/us-fleet-may-quit-troubled-bahrain/story-e6frg6so-1226098580227" TargetMode="External"/><Relationship Id="rId10" Type="http://schemas.openxmlformats.org/officeDocument/2006/relationships/hyperlink" Target="http://www.worldpoliticsreview.com/articles/15203/nemtsov-killing-puts-human-rights-in-spotlight-of-u-s-russia-tensions" TargetMode="External"/><Relationship Id="rId31" Type="http://schemas.openxmlformats.org/officeDocument/2006/relationships/hyperlink" Target="http://www.hrw.org/world-report/2014/country-chapters/united-states" TargetMode="External"/><Relationship Id="rId44" Type="http://schemas.openxmlformats.org/officeDocument/2006/relationships/hyperlink" Target="https://freedomhouse.org/sites/default/files/Ten%20Critical%20Human%20Rights%20Challenges%20For%20The%20Next%20American%20President.pdf" TargetMode="External"/><Relationship Id="rId52" Type="http://schemas.openxmlformats.org/officeDocument/2006/relationships/hyperlink" Target="http://www.forbes.com/sites/markadomanis/2014/05/20/a-russia-china-alliance-is-emerging-and-it-will-be-a-disaster-for-the-west/" TargetMode="External"/><Relationship Id="rId60" Type="http://schemas.openxmlformats.org/officeDocument/2006/relationships/hyperlink" Target="http://www.globalissues.org/news/2015/04/27/20914" TargetMode="External"/><Relationship Id="rId65" Type="http://schemas.openxmlformats.org/officeDocument/2006/relationships/hyperlink" Target="http://www.nytimes.com/2011/03/20/weekinreview/20proxy.html" TargetMode="External"/><Relationship Id="rId73" Type="http://schemas.openxmlformats.org/officeDocument/2006/relationships/hyperlink" Target="http://www.brookings.edu/~/media/research/files/papers/2013/06/24-us-strategic-access-middle-east-bahrain-mcdaniel/24-us-strategic-access-middle-east-bahrain-mcdaniel.pdf" TargetMode="External"/><Relationship Id="rId78" Type="http://schemas.openxmlformats.org/officeDocument/2006/relationships/hyperlink" Target="http://www.nytimes.com/2015/06/27/opinion/a-profound-ruling-delivers-justice-on-gay-marriage.html?_r=0" TargetMode="External"/><Relationship Id="rId81" Type="http://schemas.openxmlformats.org/officeDocument/2006/relationships/hyperlink" Target="http://foreignpolicy.com/2015/01/06/the-credibility-addiction-us-iraq-afghanistan-unwinnable-war/" TargetMode="External"/><Relationship Id="rId86" Type="http://schemas.openxmlformats.org/officeDocument/2006/relationships/hyperlink" Target="http://www.businessinsider.com/china-and-russia-are-partnering-on-an-unprecedented-scale-2015-1" TargetMode="External"/><Relationship Id="rId94" Type="http://schemas.openxmlformats.org/officeDocument/2006/relationships/hyperlink" Target="http://www.hrw.org/world-report/2014/country-chapters/united-states"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61BBA31-9F5C-4129-B05F-1CCCBCBDDF51}">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239</Pages>
  <Words>135454</Words>
  <Characters>772094</Characters>
  <Application>Microsoft Office Word</Application>
  <DocSecurity>0</DocSecurity>
  <Lines>6434</Lines>
  <Paragraphs>1811</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905737</CharactersWithSpaces>
  <SharedDoc>false</SharedDoc>
  <HLinks>
    <vt:vector size="510" baseType="variant">
      <vt:variant>
        <vt:i4>2752568</vt:i4>
      </vt:variant>
      <vt:variant>
        <vt:i4>252</vt:i4>
      </vt:variant>
      <vt:variant>
        <vt:i4>0</vt:i4>
      </vt:variant>
      <vt:variant>
        <vt:i4>5</vt:i4>
      </vt:variant>
      <vt:variant>
        <vt:lpwstr>http://www.businessinsider.com/china-and-russia-are-partnering-on-an-unprecedented-scale-2015-1</vt:lpwstr>
      </vt:variant>
      <vt:variant>
        <vt:lpwstr/>
      </vt:variant>
      <vt:variant>
        <vt:i4>7471160</vt:i4>
      </vt:variant>
      <vt:variant>
        <vt:i4>249</vt:i4>
      </vt:variant>
      <vt:variant>
        <vt:i4>0</vt:i4>
      </vt:variant>
      <vt:variant>
        <vt:i4>5</vt:i4>
      </vt:variant>
      <vt:variant>
        <vt:lpwstr>http://www.middle-east-online.com/english/?id=69940</vt:lpwstr>
      </vt:variant>
      <vt:variant>
        <vt:lpwstr/>
      </vt:variant>
      <vt:variant>
        <vt:i4>2818152</vt:i4>
      </vt:variant>
      <vt:variant>
        <vt:i4>246</vt:i4>
      </vt:variant>
      <vt:variant>
        <vt:i4>0</vt:i4>
      </vt:variant>
      <vt:variant>
        <vt:i4>5</vt:i4>
      </vt:variant>
      <vt:variant>
        <vt:lpwstr>http://www.cfr.org/human-rights/promoting-human-rights-us-consistency-desirable-possible/p26228</vt:lpwstr>
      </vt:variant>
      <vt:variant>
        <vt:lpwstr/>
      </vt:variant>
      <vt:variant>
        <vt:i4>589905</vt:i4>
      </vt:variant>
      <vt:variant>
        <vt:i4>243</vt:i4>
      </vt:variant>
      <vt:variant>
        <vt:i4>0</vt:i4>
      </vt:variant>
      <vt:variant>
        <vt:i4>5</vt:i4>
      </vt:variant>
      <vt:variant>
        <vt:lpwstr>http://content.time.com/time/world/article/0,8599,2076559,00.html</vt:lpwstr>
      </vt:variant>
      <vt:variant>
        <vt:lpwstr/>
      </vt:variant>
      <vt:variant>
        <vt:i4>2818152</vt:i4>
      </vt:variant>
      <vt:variant>
        <vt:i4>240</vt:i4>
      </vt:variant>
      <vt:variant>
        <vt:i4>0</vt:i4>
      </vt:variant>
      <vt:variant>
        <vt:i4>5</vt:i4>
      </vt:variant>
      <vt:variant>
        <vt:lpwstr>http://www.cfr.org/human-rights/promoting-human-rights-us-consistency-desirable-possible/p26228</vt:lpwstr>
      </vt:variant>
      <vt:variant>
        <vt:lpwstr/>
      </vt:variant>
      <vt:variant>
        <vt:i4>2818152</vt:i4>
      </vt:variant>
      <vt:variant>
        <vt:i4>237</vt:i4>
      </vt:variant>
      <vt:variant>
        <vt:i4>0</vt:i4>
      </vt:variant>
      <vt:variant>
        <vt:i4>5</vt:i4>
      </vt:variant>
      <vt:variant>
        <vt:lpwstr>http://www.cfr.org/human-rights/promoting-human-rights-us-consistency-desirable-possible/p26228</vt:lpwstr>
      </vt:variant>
      <vt:variant>
        <vt:lpwstr/>
      </vt:variant>
      <vt:variant>
        <vt:i4>6291491</vt:i4>
      </vt:variant>
      <vt:variant>
        <vt:i4>234</vt:i4>
      </vt:variant>
      <vt:variant>
        <vt:i4>0</vt:i4>
      </vt:variant>
      <vt:variant>
        <vt:i4>5</vt:i4>
      </vt:variant>
      <vt:variant>
        <vt:lpwstr>http://foreignpolicy.com/2015/03/17/iran-human-rights-nuclear-rouhani/</vt:lpwstr>
      </vt:variant>
      <vt:variant>
        <vt:lpwstr/>
      </vt:variant>
      <vt:variant>
        <vt:i4>6291495</vt:i4>
      </vt:variant>
      <vt:variant>
        <vt:i4>231</vt:i4>
      </vt:variant>
      <vt:variant>
        <vt:i4>0</vt:i4>
      </vt:variant>
      <vt:variant>
        <vt:i4>5</vt:i4>
      </vt:variant>
      <vt:variant>
        <vt:lpwstr>http://foreignpolicy.com/2015/02/27/how-obama-caved-on-bahrain-manama-human-rights/</vt:lpwstr>
      </vt:variant>
      <vt:variant>
        <vt:lpwstr/>
      </vt:variant>
      <vt:variant>
        <vt:i4>6160475</vt:i4>
      </vt:variant>
      <vt:variant>
        <vt:i4>228</vt:i4>
      </vt:variant>
      <vt:variant>
        <vt:i4>0</vt:i4>
      </vt:variant>
      <vt:variant>
        <vt:i4>5</vt:i4>
      </vt:variant>
      <vt:variant>
        <vt:lpwstr>http://www.hpjc.org/node/957</vt:lpwstr>
      </vt:variant>
      <vt:variant>
        <vt:lpwstr/>
      </vt:variant>
      <vt:variant>
        <vt:i4>4128809</vt:i4>
      </vt:variant>
      <vt:variant>
        <vt:i4>225</vt:i4>
      </vt:variant>
      <vt:variant>
        <vt:i4>0</vt:i4>
      </vt:variant>
      <vt:variant>
        <vt:i4>5</vt:i4>
      </vt:variant>
      <vt:variant>
        <vt:lpwstr>http://www.hrw.org/world-report/2014/country-chapters/united-states</vt:lpwstr>
      </vt:variant>
      <vt:variant>
        <vt:lpwstr/>
      </vt:variant>
      <vt:variant>
        <vt:i4>4128809</vt:i4>
      </vt:variant>
      <vt:variant>
        <vt:i4>222</vt:i4>
      </vt:variant>
      <vt:variant>
        <vt:i4>0</vt:i4>
      </vt:variant>
      <vt:variant>
        <vt:i4>5</vt:i4>
      </vt:variant>
      <vt:variant>
        <vt:lpwstr>http://www.hrw.org/world-report/2014/country-chapters/united-states</vt:lpwstr>
      </vt:variant>
      <vt:variant>
        <vt:lpwstr/>
      </vt:variant>
      <vt:variant>
        <vt:i4>4128809</vt:i4>
      </vt:variant>
      <vt:variant>
        <vt:i4>219</vt:i4>
      </vt:variant>
      <vt:variant>
        <vt:i4>0</vt:i4>
      </vt:variant>
      <vt:variant>
        <vt:i4>5</vt:i4>
      </vt:variant>
      <vt:variant>
        <vt:lpwstr>http://www.hrw.org/world-report/2014/country-chapters/united-states</vt:lpwstr>
      </vt:variant>
      <vt:variant>
        <vt:lpwstr/>
      </vt:variant>
      <vt:variant>
        <vt:i4>4128809</vt:i4>
      </vt:variant>
      <vt:variant>
        <vt:i4>216</vt:i4>
      </vt:variant>
      <vt:variant>
        <vt:i4>0</vt:i4>
      </vt:variant>
      <vt:variant>
        <vt:i4>5</vt:i4>
      </vt:variant>
      <vt:variant>
        <vt:lpwstr>http://www.hrw.org/world-report/2014/country-chapters/united-states</vt:lpwstr>
      </vt:variant>
      <vt:variant>
        <vt:lpwstr/>
      </vt:variant>
      <vt:variant>
        <vt:i4>4128809</vt:i4>
      </vt:variant>
      <vt:variant>
        <vt:i4>213</vt:i4>
      </vt:variant>
      <vt:variant>
        <vt:i4>0</vt:i4>
      </vt:variant>
      <vt:variant>
        <vt:i4>5</vt:i4>
      </vt:variant>
      <vt:variant>
        <vt:lpwstr>http://www.hrw.org/world-report/2014/country-chapters/united-states</vt:lpwstr>
      </vt:variant>
      <vt:variant>
        <vt:lpwstr/>
      </vt:variant>
      <vt:variant>
        <vt:i4>4128809</vt:i4>
      </vt:variant>
      <vt:variant>
        <vt:i4>210</vt:i4>
      </vt:variant>
      <vt:variant>
        <vt:i4>0</vt:i4>
      </vt:variant>
      <vt:variant>
        <vt:i4>5</vt:i4>
      </vt:variant>
      <vt:variant>
        <vt:lpwstr>http://www.hrw.org/world-report/2014/country-chapters/united-states</vt:lpwstr>
      </vt:variant>
      <vt:variant>
        <vt:lpwstr/>
      </vt:variant>
      <vt:variant>
        <vt:i4>4128809</vt:i4>
      </vt:variant>
      <vt:variant>
        <vt:i4>207</vt:i4>
      </vt:variant>
      <vt:variant>
        <vt:i4>0</vt:i4>
      </vt:variant>
      <vt:variant>
        <vt:i4>5</vt:i4>
      </vt:variant>
      <vt:variant>
        <vt:lpwstr>http://www.hrw.org/world-report/2014/country-chapters/united-states</vt:lpwstr>
      </vt:variant>
      <vt:variant>
        <vt:lpwstr/>
      </vt:variant>
      <vt:variant>
        <vt:i4>1114200</vt:i4>
      </vt:variant>
      <vt:variant>
        <vt:i4>204</vt:i4>
      </vt:variant>
      <vt:variant>
        <vt:i4>0</vt:i4>
      </vt:variant>
      <vt:variant>
        <vt:i4>5</vt:i4>
      </vt:variant>
      <vt:variant>
        <vt:lpwstr>http://america.aljazeera.com/opinions/2015/5/holding-the-us-accountable-on-human-rights.html</vt:lpwstr>
      </vt:variant>
      <vt:variant>
        <vt:lpwstr/>
      </vt:variant>
      <vt:variant>
        <vt:i4>6750266</vt:i4>
      </vt:variant>
      <vt:variant>
        <vt:i4>201</vt:i4>
      </vt:variant>
      <vt:variant>
        <vt:i4>0</vt:i4>
      </vt:variant>
      <vt:variant>
        <vt:i4>5</vt:i4>
      </vt:variant>
      <vt:variant>
        <vt:lpwstr>https://www.amnesty.org/en/latest/news/2014/01/usa-close-guant-namo-and-end-human-rights-hypocrisy/</vt:lpwstr>
      </vt:variant>
      <vt:variant>
        <vt:lpwstr/>
      </vt:variant>
      <vt:variant>
        <vt:i4>6488085</vt:i4>
      </vt:variant>
      <vt:variant>
        <vt:i4>198</vt:i4>
      </vt:variant>
      <vt:variant>
        <vt:i4>0</vt:i4>
      </vt:variant>
      <vt:variant>
        <vt:i4>5</vt:i4>
      </vt:variant>
      <vt:variant>
        <vt:lpwstr>http://www.nytimes.com/2015/06/27/opinion/a-profound-ruling-delivers-justice-on-gay-marriage.html?_r=0</vt:lpwstr>
      </vt:variant>
      <vt:variant>
        <vt:lpwstr/>
      </vt:variant>
      <vt:variant>
        <vt:i4>1441885</vt:i4>
      </vt:variant>
      <vt:variant>
        <vt:i4>195</vt:i4>
      </vt:variant>
      <vt:variant>
        <vt:i4>0</vt:i4>
      </vt:variant>
      <vt:variant>
        <vt:i4>5</vt:i4>
      </vt:variant>
      <vt:variant>
        <vt:lpwstr>http://foreignpolicy.com/2015/01/06/the-credibility-addiction-us-iraq-afghanistan-unwinnable-war/</vt:lpwstr>
      </vt:variant>
      <vt:variant>
        <vt:lpwstr/>
      </vt:variant>
      <vt:variant>
        <vt:i4>6160475</vt:i4>
      </vt:variant>
      <vt:variant>
        <vt:i4>192</vt:i4>
      </vt:variant>
      <vt:variant>
        <vt:i4>0</vt:i4>
      </vt:variant>
      <vt:variant>
        <vt:i4>5</vt:i4>
      </vt:variant>
      <vt:variant>
        <vt:lpwstr>http://www.hpjc.org/node/957</vt:lpwstr>
      </vt:variant>
      <vt:variant>
        <vt:lpwstr/>
      </vt:variant>
      <vt:variant>
        <vt:i4>4128809</vt:i4>
      </vt:variant>
      <vt:variant>
        <vt:i4>189</vt:i4>
      </vt:variant>
      <vt:variant>
        <vt:i4>0</vt:i4>
      </vt:variant>
      <vt:variant>
        <vt:i4>5</vt:i4>
      </vt:variant>
      <vt:variant>
        <vt:lpwstr>http://www.hrw.org/world-report/2014/country-chapters/united-states</vt:lpwstr>
      </vt:variant>
      <vt:variant>
        <vt:lpwstr/>
      </vt:variant>
      <vt:variant>
        <vt:i4>4128809</vt:i4>
      </vt:variant>
      <vt:variant>
        <vt:i4>186</vt:i4>
      </vt:variant>
      <vt:variant>
        <vt:i4>0</vt:i4>
      </vt:variant>
      <vt:variant>
        <vt:i4>5</vt:i4>
      </vt:variant>
      <vt:variant>
        <vt:lpwstr>http://www.hrw.org/world-report/2014/country-chapters/united-states</vt:lpwstr>
      </vt:variant>
      <vt:variant>
        <vt:lpwstr/>
      </vt:variant>
      <vt:variant>
        <vt:i4>4128809</vt:i4>
      </vt:variant>
      <vt:variant>
        <vt:i4>183</vt:i4>
      </vt:variant>
      <vt:variant>
        <vt:i4>0</vt:i4>
      </vt:variant>
      <vt:variant>
        <vt:i4>5</vt:i4>
      </vt:variant>
      <vt:variant>
        <vt:lpwstr>http://www.hrw.org/world-report/2014/country-chapters/united-states</vt:lpwstr>
      </vt:variant>
      <vt:variant>
        <vt:lpwstr/>
      </vt:variant>
      <vt:variant>
        <vt:i4>4128809</vt:i4>
      </vt:variant>
      <vt:variant>
        <vt:i4>180</vt:i4>
      </vt:variant>
      <vt:variant>
        <vt:i4>0</vt:i4>
      </vt:variant>
      <vt:variant>
        <vt:i4>5</vt:i4>
      </vt:variant>
      <vt:variant>
        <vt:lpwstr>http://www.hrw.org/world-report/2014/country-chapters/united-states</vt:lpwstr>
      </vt:variant>
      <vt:variant>
        <vt:lpwstr/>
      </vt:variant>
      <vt:variant>
        <vt:i4>4128809</vt:i4>
      </vt:variant>
      <vt:variant>
        <vt:i4>177</vt:i4>
      </vt:variant>
      <vt:variant>
        <vt:i4>0</vt:i4>
      </vt:variant>
      <vt:variant>
        <vt:i4>5</vt:i4>
      </vt:variant>
      <vt:variant>
        <vt:lpwstr>http://www.hrw.org/world-report/2014/country-chapters/united-states</vt:lpwstr>
      </vt:variant>
      <vt:variant>
        <vt:lpwstr/>
      </vt:variant>
      <vt:variant>
        <vt:i4>4128809</vt:i4>
      </vt:variant>
      <vt:variant>
        <vt:i4>174</vt:i4>
      </vt:variant>
      <vt:variant>
        <vt:i4>0</vt:i4>
      </vt:variant>
      <vt:variant>
        <vt:i4>5</vt:i4>
      </vt:variant>
      <vt:variant>
        <vt:lpwstr>http://www.hrw.org/world-report/2014/country-chapters/united-states</vt:lpwstr>
      </vt:variant>
      <vt:variant>
        <vt:lpwstr/>
      </vt:variant>
      <vt:variant>
        <vt:i4>4128809</vt:i4>
      </vt:variant>
      <vt:variant>
        <vt:i4>171</vt:i4>
      </vt:variant>
      <vt:variant>
        <vt:i4>0</vt:i4>
      </vt:variant>
      <vt:variant>
        <vt:i4>5</vt:i4>
      </vt:variant>
      <vt:variant>
        <vt:lpwstr>http://www.hrw.org/world-report/2014/country-chapters/united-states</vt:lpwstr>
      </vt:variant>
      <vt:variant>
        <vt:lpwstr/>
      </vt:variant>
      <vt:variant>
        <vt:i4>5308438</vt:i4>
      </vt:variant>
      <vt:variant>
        <vt:i4>168</vt:i4>
      </vt:variant>
      <vt:variant>
        <vt:i4>0</vt:i4>
      </vt:variant>
      <vt:variant>
        <vt:i4>5</vt:i4>
      </vt:variant>
      <vt:variant>
        <vt:lpwstr>http://www.lexis.com/research/retrieve?_m=62d5bddd50e555db7dfb40b14668cef6&amp;csvc=bl&amp;cform=searchForm&amp;_fmtstr=FULL&amp;docnum=1&amp;_startdoc=1&amp;wchp=dGLbVzW-zSkAW&amp;_md5=a81b07a0a90d95be59f9b7bb9d939181</vt:lpwstr>
      </vt:variant>
      <vt:variant>
        <vt:lpwstr>n2</vt:lpwstr>
      </vt:variant>
      <vt:variant>
        <vt:i4>1441885</vt:i4>
      </vt:variant>
      <vt:variant>
        <vt:i4>165</vt:i4>
      </vt:variant>
      <vt:variant>
        <vt:i4>0</vt:i4>
      </vt:variant>
      <vt:variant>
        <vt:i4>5</vt:i4>
      </vt:variant>
      <vt:variant>
        <vt:lpwstr>http://foreignpolicy.com/2015/01/06/the-credibility-addiction-us-iraq-afghanistan-unwinnable-war/</vt:lpwstr>
      </vt:variant>
      <vt:variant>
        <vt:lpwstr/>
      </vt:variant>
      <vt:variant>
        <vt:i4>2228333</vt:i4>
      </vt:variant>
      <vt:variant>
        <vt:i4>162</vt:i4>
      </vt:variant>
      <vt:variant>
        <vt:i4>0</vt:i4>
      </vt:variant>
      <vt:variant>
        <vt:i4>5</vt:i4>
      </vt:variant>
      <vt:variant>
        <vt:lpwstr>http://www.brookings.edu/~/media/research/files/papers/2013/06/24-us-strategic-access-middle-east-bahrain-mcdaniel/24-us-strategic-access-middle-east-bahrain-mcdaniel.pdf</vt:lpwstr>
      </vt:variant>
      <vt:variant>
        <vt:lpwstr/>
      </vt:variant>
      <vt:variant>
        <vt:i4>1966174</vt:i4>
      </vt:variant>
      <vt:variant>
        <vt:i4>159</vt:i4>
      </vt:variant>
      <vt:variant>
        <vt:i4>0</vt:i4>
      </vt:variant>
      <vt:variant>
        <vt:i4>5</vt:i4>
      </vt:variant>
      <vt:variant>
        <vt:lpwstr>http://www.humanrightsfirst.org/sites/default/files/How-to-Bring-Stabiliy-to-Bahrain.pdf</vt:lpwstr>
      </vt:variant>
      <vt:variant>
        <vt:lpwstr/>
      </vt:variant>
      <vt:variant>
        <vt:i4>5373966</vt:i4>
      </vt:variant>
      <vt:variant>
        <vt:i4>156</vt:i4>
      </vt:variant>
      <vt:variant>
        <vt:i4>0</vt:i4>
      </vt:variant>
      <vt:variant>
        <vt:i4>5</vt:i4>
      </vt:variant>
      <vt:variant>
        <vt:lpwstr>http://www.globalresearch.ca/the-unthinkable-the-us-israeli-nuclear-war-on-iran/4536</vt:lpwstr>
      </vt:variant>
      <vt:variant>
        <vt:lpwstr/>
      </vt:variant>
      <vt:variant>
        <vt:i4>6881328</vt:i4>
      </vt:variant>
      <vt:variant>
        <vt:i4>153</vt:i4>
      </vt:variant>
      <vt:variant>
        <vt:i4>0</vt:i4>
      </vt:variant>
      <vt:variant>
        <vt:i4>5</vt:i4>
      </vt:variant>
      <vt:variant>
        <vt:lpwstr>http://www.nytimes.com/2011/03/20/weekinreview/20proxy.html</vt:lpwstr>
      </vt:variant>
      <vt:variant>
        <vt:lpwstr/>
      </vt:variant>
      <vt:variant>
        <vt:i4>6619186</vt:i4>
      </vt:variant>
      <vt:variant>
        <vt:i4>150</vt:i4>
      </vt:variant>
      <vt:variant>
        <vt:i4>0</vt:i4>
      </vt:variant>
      <vt:variant>
        <vt:i4>5</vt:i4>
      </vt:variant>
      <vt:variant>
        <vt:lpwstr>http://www.wsj.com/articles/SB10001424052748703561604576150662599202064</vt:lpwstr>
      </vt:variant>
      <vt:variant>
        <vt:lpwstr/>
      </vt:variant>
      <vt:variant>
        <vt:i4>3080245</vt:i4>
      </vt:variant>
      <vt:variant>
        <vt:i4>147</vt:i4>
      </vt:variant>
      <vt:variant>
        <vt:i4>0</vt:i4>
      </vt:variant>
      <vt:variant>
        <vt:i4>5</vt:i4>
      </vt:variant>
      <vt:variant>
        <vt:lpwstr>http://www.stripes.com/with-bahrain-home-to-5th-fleet-us-faces-dilemma-over-crackdown-on-protests-1.168370</vt:lpwstr>
      </vt:variant>
      <vt:variant>
        <vt:lpwstr/>
      </vt:variant>
      <vt:variant>
        <vt:i4>6815859</vt:i4>
      </vt:variant>
      <vt:variant>
        <vt:i4>144</vt:i4>
      </vt:variant>
      <vt:variant>
        <vt:i4>0</vt:i4>
      </vt:variant>
      <vt:variant>
        <vt:i4>5</vt:i4>
      </vt:variant>
      <vt:variant>
        <vt:lpwstr>http://www.forbes.com/sites/afontevecchia/2011/12/13/oil-irans-hormuz-strait-threats-could-wreak-global-economic-havoc/</vt:lpwstr>
      </vt:variant>
      <vt:variant>
        <vt:lpwstr/>
      </vt:variant>
      <vt:variant>
        <vt:i4>6553622</vt:i4>
      </vt:variant>
      <vt:variant>
        <vt:i4>141</vt:i4>
      </vt:variant>
      <vt:variant>
        <vt:i4>0</vt:i4>
      </vt:variant>
      <vt:variant>
        <vt:i4>5</vt:i4>
      </vt:variant>
      <vt:variant>
        <vt:lpwstr>http://www.washingtonpost.com/opinions/an-arms-race-wont-help-ukraine/2015/02/10/d3f30ee4-b086-11e4-827f-93f454140e2b_story.html</vt:lpwstr>
      </vt:variant>
      <vt:variant>
        <vt:lpwstr/>
      </vt:variant>
      <vt:variant>
        <vt:i4>6029407</vt:i4>
      </vt:variant>
      <vt:variant>
        <vt:i4>138</vt:i4>
      </vt:variant>
      <vt:variant>
        <vt:i4>0</vt:i4>
      </vt:variant>
      <vt:variant>
        <vt:i4>5</vt:i4>
      </vt:variant>
      <vt:variant>
        <vt:lpwstr>http://www.globalissues.org/news/2015/04/27/20914</vt:lpwstr>
      </vt:variant>
      <vt:variant>
        <vt:lpwstr/>
      </vt:variant>
      <vt:variant>
        <vt:i4>6357089</vt:i4>
      </vt:variant>
      <vt:variant>
        <vt:i4>135</vt:i4>
      </vt:variant>
      <vt:variant>
        <vt:i4>0</vt:i4>
      </vt:variant>
      <vt:variant>
        <vt:i4>5</vt:i4>
      </vt:variant>
      <vt:variant>
        <vt:lpwstr>http://georgetownsecuritystudiesreview.org/2013/12/19/miscalculating-nuclear-deterrence-in-the-middle-east-why-kenneth-waltz-gets-it-wrong/</vt:lpwstr>
      </vt:variant>
      <vt:variant>
        <vt:lpwstr/>
      </vt:variant>
      <vt:variant>
        <vt:i4>6881328</vt:i4>
      </vt:variant>
      <vt:variant>
        <vt:i4>132</vt:i4>
      </vt:variant>
      <vt:variant>
        <vt:i4>0</vt:i4>
      </vt:variant>
      <vt:variant>
        <vt:i4>5</vt:i4>
      </vt:variant>
      <vt:variant>
        <vt:lpwstr>http://www.nytimes.com/2011/03/20/weekinreview/20proxy.html</vt:lpwstr>
      </vt:variant>
      <vt:variant>
        <vt:lpwstr/>
      </vt:variant>
      <vt:variant>
        <vt:i4>4128815</vt:i4>
      </vt:variant>
      <vt:variant>
        <vt:i4>129</vt:i4>
      </vt:variant>
      <vt:variant>
        <vt:i4>0</vt:i4>
      </vt:variant>
      <vt:variant>
        <vt:i4>5</vt:i4>
      </vt:variant>
      <vt:variant>
        <vt:lpwstr>http://www.theaustralian.com.au/news/world/us-fleet-may-quit-troubled-bahrain/story-e6frg6so-1226098580227</vt:lpwstr>
      </vt:variant>
      <vt:variant>
        <vt:lpwstr/>
      </vt:variant>
      <vt:variant>
        <vt:i4>3211308</vt:i4>
      </vt:variant>
      <vt:variant>
        <vt:i4>126</vt:i4>
      </vt:variant>
      <vt:variant>
        <vt:i4>0</vt:i4>
      </vt:variant>
      <vt:variant>
        <vt:i4>5</vt:i4>
      </vt:variant>
      <vt:variant>
        <vt:lpwstr>http://fpif.org/america-lacks-credibility-middle-east/</vt:lpwstr>
      </vt:variant>
      <vt:variant>
        <vt:lpwstr/>
      </vt:variant>
      <vt:variant>
        <vt:i4>2228333</vt:i4>
      </vt:variant>
      <vt:variant>
        <vt:i4>123</vt:i4>
      </vt:variant>
      <vt:variant>
        <vt:i4>0</vt:i4>
      </vt:variant>
      <vt:variant>
        <vt:i4>5</vt:i4>
      </vt:variant>
      <vt:variant>
        <vt:lpwstr>http://www.brookings.edu/~/media/research/files/papers/2013/06/24-us-strategic-access-middle-east-bahrain-mcdaniel/24-us-strategic-access-middle-east-bahrain-mcdaniel.pdf</vt:lpwstr>
      </vt:variant>
      <vt:variant>
        <vt:lpwstr/>
      </vt:variant>
      <vt:variant>
        <vt:i4>6291495</vt:i4>
      </vt:variant>
      <vt:variant>
        <vt:i4>120</vt:i4>
      </vt:variant>
      <vt:variant>
        <vt:i4>0</vt:i4>
      </vt:variant>
      <vt:variant>
        <vt:i4>5</vt:i4>
      </vt:variant>
      <vt:variant>
        <vt:lpwstr>http://foreignpolicy.com/2015/02/27/how-obama-caved-on-bahrain-manama-human-rights/</vt:lpwstr>
      </vt:variant>
      <vt:variant>
        <vt:lpwstr/>
      </vt:variant>
      <vt:variant>
        <vt:i4>2818059</vt:i4>
      </vt:variant>
      <vt:variant>
        <vt:i4>117</vt:i4>
      </vt:variant>
      <vt:variant>
        <vt:i4>0</vt:i4>
      </vt:variant>
      <vt:variant>
        <vt:i4>5</vt:i4>
      </vt:variant>
      <vt:variant>
        <vt:lpwstr>http://www.nytimes.com/2009/05/23/opinion/23iht-edmerry.html?_r=0</vt:lpwstr>
      </vt:variant>
      <vt:variant>
        <vt:lpwstr/>
      </vt:variant>
      <vt:variant>
        <vt:i4>6684724</vt:i4>
      </vt:variant>
      <vt:variant>
        <vt:i4>114</vt:i4>
      </vt:variant>
      <vt:variant>
        <vt:i4>0</vt:i4>
      </vt:variant>
      <vt:variant>
        <vt:i4>5</vt:i4>
      </vt:variant>
      <vt:variant>
        <vt:lpwstr>http://www.forbes.com/sites/markadomanis/2014/05/20/a-russia-china-alliance-is-emerging-and-it-will-be-a-disaster-for-the-west/</vt:lpwstr>
      </vt:variant>
      <vt:variant>
        <vt:lpwstr/>
      </vt:variant>
      <vt:variant>
        <vt:i4>5177364</vt:i4>
      </vt:variant>
      <vt:variant>
        <vt:i4>111</vt:i4>
      </vt:variant>
      <vt:variant>
        <vt:i4>0</vt:i4>
      </vt:variant>
      <vt:variant>
        <vt:i4>5</vt:i4>
      </vt:variant>
      <vt:variant>
        <vt:lpwstr>http://www.valuewalk.com/2015/05/us-forcing-russia-china-iran-military-alliance/</vt:lpwstr>
      </vt:variant>
      <vt:variant>
        <vt:lpwstr/>
      </vt:variant>
      <vt:variant>
        <vt:i4>7077973</vt:i4>
      </vt:variant>
      <vt:variant>
        <vt:i4>108</vt:i4>
      </vt:variant>
      <vt:variant>
        <vt:i4>0</vt:i4>
      </vt:variant>
      <vt:variant>
        <vt:i4>5</vt:i4>
      </vt:variant>
      <vt:variant>
        <vt:lpwstr>http://www.washingtonpost.com/opinions/who-is-the-bully-the-united-states-has-treated-russia-like-a-loser-since-the-cold-war/2014/03/14/b0868882-aa06-11e3-8599-ce7295b6851c_story.html</vt:lpwstr>
      </vt:variant>
      <vt:variant>
        <vt:lpwstr/>
      </vt:variant>
      <vt:variant>
        <vt:i4>8257626</vt:i4>
      </vt:variant>
      <vt:variant>
        <vt:i4>105</vt:i4>
      </vt:variant>
      <vt:variant>
        <vt:i4>0</vt:i4>
      </vt:variant>
      <vt:variant>
        <vt:i4>5</vt:i4>
      </vt:variant>
      <vt:variant>
        <vt:lpwstr>http://www.washingtonpost.com/opinions/the-us-should-use-its-ability-to-pressure-russia-to-end-orphan-trafficking/2013/05/24/d93596e0-c2ff-11e2-914f-a7aba60512a7_story.html</vt:lpwstr>
      </vt:variant>
      <vt:variant>
        <vt:lpwstr/>
      </vt:variant>
      <vt:variant>
        <vt:i4>262217</vt:i4>
      </vt:variant>
      <vt:variant>
        <vt:i4>102</vt:i4>
      </vt:variant>
      <vt:variant>
        <vt:i4>0</vt:i4>
      </vt:variant>
      <vt:variant>
        <vt:i4>5</vt:i4>
      </vt:variant>
      <vt:variant>
        <vt:lpwstr>http://wilsonquarterly.com/stories/what-18-focus-groups-in-former-ussr-taught-us-about-americas-pr-problems/</vt:lpwstr>
      </vt:variant>
      <vt:variant>
        <vt:lpwstr/>
      </vt:variant>
      <vt:variant>
        <vt:i4>2031623</vt:i4>
      </vt:variant>
      <vt:variant>
        <vt:i4>99</vt:i4>
      </vt:variant>
      <vt:variant>
        <vt:i4>0</vt:i4>
      </vt:variant>
      <vt:variant>
        <vt:i4>5</vt:i4>
      </vt:variant>
      <vt:variant>
        <vt:lpwstr>http://www.firstpost.com/world/dont-interfere-in-russias-internal-affairs-putin-to-new-us-envoy-1811277.html</vt:lpwstr>
      </vt:variant>
      <vt:variant>
        <vt:lpwstr/>
      </vt:variant>
      <vt:variant>
        <vt:i4>5701709</vt:i4>
      </vt:variant>
      <vt:variant>
        <vt:i4>96</vt:i4>
      </vt:variant>
      <vt:variant>
        <vt:i4>0</vt:i4>
      </vt:variant>
      <vt:variant>
        <vt:i4>5</vt:i4>
      </vt:variant>
      <vt:variant>
        <vt:lpwstr>https://freedomhouse.org/sites/default/files/Ten Critical Human Rights Challenges For The Next American President.pdf</vt:lpwstr>
      </vt:variant>
      <vt:variant>
        <vt:lpwstr/>
      </vt:variant>
      <vt:variant>
        <vt:i4>5701709</vt:i4>
      </vt:variant>
      <vt:variant>
        <vt:i4>93</vt:i4>
      </vt:variant>
      <vt:variant>
        <vt:i4>0</vt:i4>
      </vt:variant>
      <vt:variant>
        <vt:i4>5</vt:i4>
      </vt:variant>
      <vt:variant>
        <vt:lpwstr>https://freedomhouse.org/sites/default/files/Ten Critical Human Rights Challenges For The Next American President.pdf</vt:lpwstr>
      </vt:variant>
      <vt:variant>
        <vt:lpwstr/>
      </vt:variant>
      <vt:variant>
        <vt:i4>1769542</vt:i4>
      </vt:variant>
      <vt:variant>
        <vt:i4>90</vt:i4>
      </vt:variant>
      <vt:variant>
        <vt:i4>0</vt:i4>
      </vt:variant>
      <vt:variant>
        <vt:i4>5</vt:i4>
      </vt:variant>
      <vt:variant>
        <vt:lpwstr>http://www.washingtonpost.com/wp-dyn/content/article/2009/05/04/AR2009050403450.html</vt:lpwstr>
      </vt:variant>
      <vt:variant>
        <vt:lpwstr/>
      </vt:variant>
      <vt:variant>
        <vt:i4>7209009</vt:i4>
      </vt:variant>
      <vt:variant>
        <vt:i4>87</vt:i4>
      </vt:variant>
      <vt:variant>
        <vt:i4>0</vt:i4>
      </vt:variant>
      <vt:variant>
        <vt:i4>5</vt:i4>
      </vt:variant>
      <vt:variant>
        <vt:lpwstr>http://www.immigrantjustice.org/repairing-our-human-rights-reputation-harold-hongju-koh</vt:lpwstr>
      </vt:variant>
      <vt:variant>
        <vt:lpwstr/>
      </vt:variant>
      <vt:variant>
        <vt:i4>6422655</vt:i4>
      </vt:variant>
      <vt:variant>
        <vt:i4>84</vt:i4>
      </vt:variant>
      <vt:variant>
        <vt:i4>0</vt:i4>
      </vt:variant>
      <vt:variant>
        <vt:i4>5</vt:i4>
      </vt:variant>
      <vt:variant>
        <vt:lpwstr>http://america.aljazeera.com/opinions/2014/3/the-us-lacks-moralauthorityonhumanrights.html</vt:lpwstr>
      </vt:variant>
      <vt:variant>
        <vt:lpwstr/>
      </vt:variant>
      <vt:variant>
        <vt:i4>1638485</vt:i4>
      </vt:variant>
      <vt:variant>
        <vt:i4>81</vt:i4>
      </vt:variant>
      <vt:variant>
        <vt:i4>0</vt:i4>
      </vt:variant>
      <vt:variant>
        <vt:i4>5</vt:i4>
      </vt:variant>
      <vt:variant>
        <vt:lpwstr>http://globalsolutions.org/blog/2013/09/U.S.-Credibility-Begins-Home</vt:lpwstr>
      </vt:variant>
      <vt:variant>
        <vt:lpwstr>.VYsV2BNVikp</vt:lpwstr>
      </vt:variant>
      <vt:variant>
        <vt:i4>4718667</vt:i4>
      </vt:variant>
      <vt:variant>
        <vt:i4>78</vt:i4>
      </vt:variant>
      <vt:variant>
        <vt:i4>0</vt:i4>
      </vt:variant>
      <vt:variant>
        <vt:i4>5</vt:i4>
      </vt:variant>
      <vt:variant>
        <vt:lpwstr>http://www.newyorklawjournal.com/id=1202719078471/US-Must-Affirm-Leadership-Role-on-Human-Rights?slreturn=20150524151844</vt:lpwstr>
      </vt:variant>
      <vt:variant>
        <vt:lpwstr/>
      </vt:variant>
      <vt:variant>
        <vt:i4>6619241</vt:i4>
      </vt:variant>
      <vt:variant>
        <vt:i4>75</vt:i4>
      </vt:variant>
      <vt:variant>
        <vt:i4>0</vt:i4>
      </vt:variant>
      <vt:variant>
        <vt:i4>5</vt:i4>
      </vt:variant>
      <vt:variant>
        <vt:lpwstr>http://www.cnas.org/files/documents/publications/CNAS_Rhetoric and Reality_Lynch.pdf</vt:lpwstr>
      </vt:variant>
      <vt:variant>
        <vt:lpwstr/>
      </vt:variant>
      <vt:variant>
        <vt:i4>7077985</vt:i4>
      </vt:variant>
      <vt:variant>
        <vt:i4>72</vt:i4>
      </vt:variant>
      <vt:variant>
        <vt:i4>0</vt:i4>
      </vt:variant>
      <vt:variant>
        <vt:i4>5</vt:i4>
      </vt:variant>
      <vt:variant>
        <vt:lpwstr>http://www.ft.com/cms/s/0/e028f49c-4257-11e3-9d3c-00144feabdc0.html</vt:lpwstr>
      </vt:variant>
      <vt:variant>
        <vt:lpwstr>axzz3eBswpPMm</vt:lpwstr>
      </vt:variant>
      <vt:variant>
        <vt:i4>6553681</vt:i4>
      </vt:variant>
      <vt:variant>
        <vt:i4>69</vt:i4>
      </vt:variant>
      <vt:variant>
        <vt:i4>0</vt:i4>
      </vt:variant>
      <vt:variant>
        <vt:i4>5</vt:i4>
      </vt:variant>
      <vt:variant>
        <vt:lpwstr>http://www.denverpost.com/headlines/ci_14764341</vt:lpwstr>
      </vt:variant>
      <vt:variant>
        <vt:lpwstr/>
      </vt:variant>
      <vt:variant>
        <vt:i4>3211308</vt:i4>
      </vt:variant>
      <vt:variant>
        <vt:i4>66</vt:i4>
      </vt:variant>
      <vt:variant>
        <vt:i4>0</vt:i4>
      </vt:variant>
      <vt:variant>
        <vt:i4>5</vt:i4>
      </vt:variant>
      <vt:variant>
        <vt:lpwstr>http://fpif.org/america-lacks-credibility-middle-east/</vt:lpwstr>
      </vt:variant>
      <vt:variant>
        <vt:lpwstr/>
      </vt:variant>
      <vt:variant>
        <vt:i4>4784150</vt:i4>
      </vt:variant>
      <vt:variant>
        <vt:i4>63</vt:i4>
      </vt:variant>
      <vt:variant>
        <vt:i4>0</vt:i4>
      </vt:variant>
      <vt:variant>
        <vt:i4>5</vt:i4>
      </vt:variant>
      <vt:variant>
        <vt:lpwstr>http://www.irishtimes.com/news/world/europe/russian-propagandists-seize-on-ferguson-race-riots-1.1906546</vt:lpwstr>
      </vt:variant>
      <vt:variant>
        <vt:lpwstr/>
      </vt:variant>
      <vt:variant>
        <vt:i4>7929960</vt:i4>
      </vt:variant>
      <vt:variant>
        <vt:i4>60</vt:i4>
      </vt:variant>
      <vt:variant>
        <vt:i4>0</vt:i4>
      </vt:variant>
      <vt:variant>
        <vt:i4>5</vt:i4>
      </vt:variant>
      <vt:variant>
        <vt:lpwstr>http://www.ibtimes.com/china-irked-us-criticism-detention-human-rights-activist-pu-zhiqiang-1914604</vt:lpwstr>
      </vt:variant>
      <vt:variant>
        <vt:lpwstr/>
      </vt:variant>
      <vt:variant>
        <vt:i4>8257614</vt:i4>
      </vt:variant>
      <vt:variant>
        <vt:i4>57</vt:i4>
      </vt:variant>
      <vt:variant>
        <vt:i4>0</vt:i4>
      </vt:variant>
      <vt:variant>
        <vt:i4>5</vt:i4>
      </vt:variant>
      <vt:variant>
        <vt:lpwstr>http://www.salon.com/2013/05/19/how_guantanamo_affects_china_our_human_rights_hypocrisies/</vt:lpwstr>
      </vt:variant>
      <vt:variant>
        <vt:lpwstr/>
      </vt:variant>
      <vt:variant>
        <vt:i4>3145843</vt:i4>
      </vt:variant>
      <vt:variant>
        <vt:i4>54</vt:i4>
      </vt:variant>
      <vt:variant>
        <vt:i4>0</vt:i4>
      </vt:variant>
      <vt:variant>
        <vt:i4>5</vt:i4>
      </vt:variant>
      <vt:variant>
        <vt:lpwstr>http://www.usatoday.com/story/news/world/2014/08/24/ferguson-china-russia-world-media/14524517/</vt:lpwstr>
      </vt:variant>
      <vt:variant>
        <vt:lpwstr/>
      </vt:variant>
      <vt:variant>
        <vt:i4>4128809</vt:i4>
      </vt:variant>
      <vt:variant>
        <vt:i4>51</vt:i4>
      </vt:variant>
      <vt:variant>
        <vt:i4>0</vt:i4>
      </vt:variant>
      <vt:variant>
        <vt:i4>5</vt:i4>
      </vt:variant>
      <vt:variant>
        <vt:lpwstr>http://www.hrw.org/world-report/2014/country-chapters/united-states</vt:lpwstr>
      </vt:variant>
      <vt:variant>
        <vt:lpwstr/>
      </vt:variant>
      <vt:variant>
        <vt:i4>3145843</vt:i4>
      </vt:variant>
      <vt:variant>
        <vt:i4>48</vt:i4>
      </vt:variant>
      <vt:variant>
        <vt:i4>0</vt:i4>
      </vt:variant>
      <vt:variant>
        <vt:i4>5</vt:i4>
      </vt:variant>
      <vt:variant>
        <vt:lpwstr>http://www.usatoday.com/story/news/world/2014/08/24/ferguson-china-russia-world-media/14524517/</vt:lpwstr>
      </vt:variant>
      <vt:variant>
        <vt:lpwstr/>
      </vt:variant>
      <vt:variant>
        <vt:i4>196685</vt:i4>
      </vt:variant>
      <vt:variant>
        <vt:i4>45</vt:i4>
      </vt:variant>
      <vt:variant>
        <vt:i4>0</vt:i4>
      </vt:variant>
      <vt:variant>
        <vt:i4>5</vt:i4>
      </vt:variant>
      <vt:variant>
        <vt:lpwstr>http://www.theguardian.com/world/2013/sep/24/brazil-president-un-speech-nsa-surveillance</vt:lpwstr>
      </vt:variant>
      <vt:variant>
        <vt:lpwstr/>
      </vt:variant>
      <vt:variant>
        <vt:i4>1769546</vt:i4>
      </vt:variant>
      <vt:variant>
        <vt:i4>42</vt:i4>
      </vt:variant>
      <vt:variant>
        <vt:i4>0</vt:i4>
      </vt:variant>
      <vt:variant>
        <vt:i4>5</vt:i4>
      </vt:variant>
      <vt:variant>
        <vt:lpwstr>http://www.veteransnewsnow.com/2013/09/28/us-under-heavy-criticism-at-home-and-abroad-over-nsa-cyber-spying/</vt:lpwstr>
      </vt:variant>
      <vt:variant>
        <vt:lpwstr/>
      </vt:variant>
      <vt:variant>
        <vt:i4>3145775</vt:i4>
      </vt:variant>
      <vt:variant>
        <vt:i4>39</vt:i4>
      </vt:variant>
      <vt:variant>
        <vt:i4>0</vt:i4>
      </vt:variant>
      <vt:variant>
        <vt:i4>5</vt:i4>
      </vt:variant>
      <vt:variant>
        <vt:lpwstr>http://www.rawstory.com/2014/12/china-police-brutality-racism-torture-undermine-us-credibility-on-human-rights/</vt:lpwstr>
      </vt:variant>
      <vt:variant>
        <vt:lpwstr/>
      </vt:variant>
      <vt:variant>
        <vt:i4>6291495</vt:i4>
      </vt:variant>
      <vt:variant>
        <vt:i4>36</vt:i4>
      </vt:variant>
      <vt:variant>
        <vt:i4>0</vt:i4>
      </vt:variant>
      <vt:variant>
        <vt:i4>5</vt:i4>
      </vt:variant>
      <vt:variant>
        <vt:lpwstr>http://foreignpolicy.com/2015/02/27/how-obama-caved-on-bahrain-manama-human-rights/</vt:lpwstr>
      </vt:variant>
      <vt:variant>
        <vt:lpwstr/>
      </vt:variant>
      <vt:variant>
        <vt:i4>786456</vt:i4>
      </vt:variant>
      <vt:variant>
        <vt:i4>33</vt:i4>
      </vt:variant>
      <vt:variant>
        <vt:i4>0</vt:i4>
      </vt:variant>
      <vt:variant>
        <vt:i4>5</vt:i4>
      </vt:variant>
      <vt:variant>
        <vt:lpwstr>http://www.bbc.com/news/world-us-canada-30961918</vt:lpwstr>
      </vt:variant>
      <vt:variant>
        <vt:lpwstr/>
      </vt:variant>
      <vt:variant>
        <vt:i4>2424936</vt:i4>
      </vt:variant>
      <vt:variant>
        <vt:i4>30</vt:i4>
      </vt:variant>
      <vt:variant>
        <vt:i4>0</vt:i4>
      </vt:variant>
      <vt:variant>
        <vt:i4>5</vt:i4>
      </vt:variant>
      <vt:variant>
        <vt:lpwstr>http://freebeacon.com/issues/iranian-dissidents-criticize-obamas-nuclear-diplomacy/</vt:lpwstr>
      </vt:variant>
      <vt:variant>
        <vt:lpwstr/>
      </vt:variant>
      <vt:variant>
        <vt:i4>7864378</vt:i4>
      </vt:variant>
      <vt:variant>
        <vt:i4>27</vt:i4>
      </vt:variant>
      <vt:variant>
        <vt:i4>0</vt:i4>
      </vt:variant>
      <vt:variant>
        <vt:i4>5</vt:i4>
      </vt:variant>
      <vt:variant>
        <vt:lpwstr>http://www.newsmax.com/Newsfront/Joe-Biden-China-human-rights-Xi-Jinping/2015/04/07/id/637000/</vt:lpwstr>
      </vt:variant>
      <vt:variant>
        <vt:lpwstr/>
      </vt:variant>
      <vt:variant>
        <vt:i4>1769501</vt:i4>
      </vt:variant>
      <vt:variant>
        <vt:i4>24</vt:i4>
      </vt:variant>
      <vt:variant>
        <vt:i4>0</vt:i4>
      </vt:variant>
      <vt:variant>
        <vt:i4>5</vt:i4>
      </vt:variant>
      <vt:variant>
        <vt:lpwstr>https://www.opendemocracy.net/opensecurity/arash-falasiri/obama's-humanrights-lacuna-in-struggle-against-%E2%80%98extremism%E2%80%99</vt:lpwstr>
      </vt:variant>
      <vt:variant>
        <vt:lpwstr/>
      </vt:variant>
      <vt:variant>
        <vt:i4>1572934</vt:i4>
      </vt:variant>
      <vt:variant>
        <vt:i4>21</vt:i4>
      </vt:variant>
      <vt:variant>
        <vt:i4>0</vt:i4>
      </vt:variant>
      <vt:variant>
        <vt:i4>5</vt:i4>
      </vt:variant>
      <vt:variant>
        <vt:lpwstr>http://www.washingtonpost.com/wp-dyn/content/article/2010/05/30/AR2010053003299.html</vt:lpwstr>
      </vt:variant>
      <vt:variant>
        <vt:lpwstr/>
      </vt:variant>
      <vt:variant>
        <vt:i4>5242947</vt:i4>
      </vt:variant>
      <vt:variant>
        <vt:i4>18</vt:i4>
      </vt:variant>
      <vt:variant>
        <vt:i4>0</vt:i4>
      </vt:variant>
      <vt:variant>
        <vt:i4>5</vt:i4>
      </vt:variant>
      <vt:variant>
        <vt:lpwstr>http://www.hrw.org/world-report-2009/taking-back-initiative-human-rights-spoilers</vt:lpwstr>
      </vt:variant>
      <vt:variant>
        <vt:lpwstr/>
      </vt:variant>
      <vt:variant>
        <vt:i4>4849689</vt:i4>
      </vt:variant>
      <vt:variant>
        <vt:i4>15</vt:i4>
      </vt:variant>
      <vt:variant>
        <vt:i4>0</vt:i4>
      </vt:variant>
      <vt:variant>
        <vt:i4>5</vt:i4>
      </vt:variant>
      <vt:variant>
        <vt:lpwstr>http://www.cepr.net/publications/op-eds-columns/washingtons-lost-credibility-on-human-rights</vt:lpwstr>
      </vt:variant>
      <vt:variant>
        <vt:lpwstr/>
      </vt:variant>
      <vt:variant>
        <vt:i4>3407934</vt:i4>
      </vt:variant>
      <vt:variant>
        <vt:i4>12</vt:i4>
      </vt:variant>
      <vt:variant>
        <vt:i4>0</vt:i4>
      </vt:variant>
      <vt:variant>
        <vt:i4>5</vt:i4>
      </vt:variant>
      <vt:variant>
        <vt:lpwstr>http://www.worldpoliticsreview.com/articles/15203/nemtsov-killing-puts-human-rights-in-spotlight-of-u-s-russia-tensions</vt:lpwstr>
      </vt:variant>
      <vt:variant>
        <vt:lpwstr/>
      </vt:variant>
      <vt:variant>
        <vt:i4>6422655</vt:i4>
      </vt:variant>
      <vt:variant>
        <vt:i4>9</vt:i4>
      </vt:variant>
      <vt:variant>
        <vt:i4>0</vt:i4>
      </vt:variant>
      <vt:variant>
        <vt:i4>5</vt:i4>
      </vt:variant>
      <vt:variant>
        <vt:lpwstr>http://america.aljazeera.com/opinions/2014/3/the-us-lacks-moralauthorityonhumanrights.html</vt:lpwstr>
      </vt:variant>
      <vt:variant>
        <vt:lpwstr/>
      </vt:variant>
      <vt:variant>
        <vt:i4>3080312</vt:i4>
      </vt:variant>
      <vt:variant>
        <vt:i4>6</vt:i4>
      </vt:variant>
      <vt:variant>
        <vt:i4>0</vt:i4>
      </vt:variant>
      <vt:variant>
        <vt:i4>5</vt:i4>
      </vt:variant>
      <vt:variant>
        <vt:lpwstr>http://www.valuewalk.com/2015/05/russia-china-challenge-u-s-nuclear-war-likely-future/</vt:lpwstr>
      </vt:variant>
      <vt:variant>
        <vt:lpwstr/>
      </vt:variant>
      <vt:variant>
        <vt:i4>65615</vt:i4>
      </vt:variant>
      <vt:variant>
        <vt:i4>3</vt:i4>
      </vt:variant>
      <vt:variant>
        <vt:i4>0</vt:i4>
      </vt:variant>
      <vt:variant>
        <vt:i4>5</vt:i4>
      </vt:variant>
      <vt:variant>
        <vt:lpwstr>https://news.vice.com/article/there-has-to-be-more-pressure-michael-mcfaul-americas-last-ambassador-to-russia-discusses-putin-and-ukraine</vt:lpwstr>
      </vt:variant>
      <vt:variant>
        <vt:lpwstr/>
      </vt:variant>
      <vt:variant>
        <vt:i4>3407934</vt:i4>
      </vt:variant>
      <vt:variant>
        <vt:i4>0</vt:i4>
      </vt:variant>
      <vt:variant>
        <vt:i4>0</vt:i4>
      </vt:variant>
      <vt:variant>
        <vt:i4>5</vt:i4>
      </vt:variant>
      <vt:variant>
        <vt:lpwstr>http://www.worldpoliticsreview.com/articles/15203/nemtsov-killing-puts-human-rights-in-spotlight-of-u-s-russia-tensions</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Eric Forslund</dc:creator>
  <cp:keywords>Verbatim</cp:keywords>
  <dc:description>Verbatim 4.6</dc:description>
  <cp:lastModifiedBy>Eric Forslund</cp:lastModifiedBy>
  <cp:revision>2</cp:revision>
  <dcterms:created xsi:type="dcterms:W3CDTF">2015-07-01T02:04:00Z</dcterms:created>
  <dcterms:modified xsi:type="dcterms:W3CDTF">2015-07-01T02:04:00Z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