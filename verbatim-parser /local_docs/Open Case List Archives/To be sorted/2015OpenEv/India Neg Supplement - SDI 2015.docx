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BE5037" w:rsidP="00773574">
      <w:pPr>
        <w:pStyle w:val="Heading1"/>
      </w:pPr>
      <w:r>
        <w:t>India Updates File</w:t>
      </w:r>
    </w:p>
    <w:p w:rsidR="00773574" w:rsidRDefault="00773574" w:rsidP="00773574"/>
    <w:p w:rsidR="00BE5037" w:rsidRDefault="00BE5037" w:rsidP="00BE5037">
      <w:pPr>
        <w:pStyle w:val="Heading2"/>
      </w:pPr>
      <w:r>
        <w:t>Modeling</w:t>
      </w:r>
    </w:p>
    <w:p w:rsidR="00BE5037" w:rsidRPr="00BE5037" w:rsidRDefault="00BE5037" w:rsidP="00BE5037"/>
    <w:p w:rsidR="00773574" w:rsidRDefault="00D20E77" w:rsidP="00773574">
      <w:pPr>
        <w:pStyle w:val="Heading3"/>
      </w:pPr>
      <w:r>
        <w:t xml:space="preserve">Yes </w:t>
      </w:r>
      <w:r w:rsidR="00773574">
        <w:t>Modeling Links</w:t>
      </w:r>
    </w:p>
    <w:p w:rsidR="00773574" w:rsidRDefault="00773574" w:rsidP="00773574"/>
    <w:p w:rsidR="00AD2C7B" w:rsidRDefault="00AD2C7B" w:rsidP="00AD2C7B">
      <w:pPr>
        <w:pStyle w:val="Heading4"/>
      </w:pPr>
      <w:r>
        <w:t>India Models U.S. Surveillance structures</w:t>
      </w:r>
    </w:p>
    <w:p w:rsidR="00AD2C7B" w:rsidRDefault="00AD2C7B" w:rsidP="00AD2C7B">
      <w:r w:rsidRPr="006B30D2">
        <w:rPr>
          <w:rStyle w:val="Style13ptBold"/>
        </w:rPr>
        <w:t xml:space="preserve"> </w:t>
      </w:r>
      <w:proofErr w:type="spellStart"/>
      <w:r w:rsidRPr="006B30D2">
        <w:rPr>
          <w:rStyle w:val="Style13ptBold"/>
        </w:rPr>
        <w:t>Chaulia</w:t>
      </w:r>
      <w:proofErr w:type="spellEnd"/>
      <w:r w:rsidRPr="006B30D2">
        <w:rPr>
          <w:rStyle w:val="Style13ptBold"/>
        </w:rPr>
        <w:t xml:space="preserve"> 9</w:t>
      </w:r>
      <w:r w:rsidR="006B30D2">
        <w:t xml:space="preserve"> </w:t>
      </w:r>
      <w:proofErr w:type="spellStart"/>
      <w:r w:rsidR="006B30D2">
        <w:t>Sreeram</w:t>
      </w:r>
      <w:proofErr w:type="spellEnd"/>
      <w:r w:rsidR="006B30D2">
        <w:t xml:space="preserve"> </w:t>
      </w:r>
      <w:proofErr w:type="spellStart"/>
      <w:r w:rsidR="006B30D2">
        <w:t>Chaulia</w:t>
      </w:r>
      <w:proofErr w:type="spellEnd"/>
      <w:r w:rsidR="006B30D2">
        <w:t xml:space="preserve"> is associate professor of world politics at the OP Jindal Global University in </w:t>
      </w:r>
      <w:proofErr w:type="spellStart"/>
      <w:r w:rsidR="006B30D2">
        <w:t>Sonipat</w:t>
      </w:r>
      <w:proofErr w:type="spellEnd"/>
      <w:r w:rsidR="006B30D2">
        <w:t xml:space="preserve">, India </w:t>
      </w:r>
      <w:proofErr w:type="spellStart"/>
      <w:r>
        <w:t>India</w:t>
      </w:r>
      <w:proofErr w:type="spellEnd"/>
      <w:r>
        <w:t xml:space="preserve"> caught in a terror tangle</w:t>
      </w:r>
      <w:r w:rsidR="006B30D2">
        <w:t xml:space="preserve"> </w:t>
      </w:r>
      <w:hyperlink r:id="rId6" w:history="1">
        <w:r w:rsidR="006B30D2" w:rsidRPr="00507D90">
          <w:rPr>
            <w:rStyle w:val="Hyperlink"/>
          </w:rPr>
          <w:t>http://www.atimes.com/atimes/South_Asia/KL11Df05.html</w:t>
        </w:r>
      </w:hyperlink>
    </w:p>
    <w:p w:rsidR="006B30D2" w:rsidRPr="00762585" w:rsidRDefault="006B30D2" w:rsidP="00AD2C7B">
      <w:pPr>
        <w:rPr>
          <w:sz w:val="16"/>
        </w:rPr>
      </w:pPr>
      <w:r w:rsidRPr="00762585">
        <w:rPr>
          <w:sz w:val="16"/>
        </w:rPr>
        <w:t xml:space="preserve">The ills in </w:t>
      </w:r>
      <w:r w:rsidRPr="00BE5037">
        <w:rPr>
          <w:rStyle w:val="StyleUnderline"/>
        </w:rPr>
        <w:t>India's intelligence apparatus</w:t>
      </w:r>
      <w:r w:rsidRPr="00762585">
        <w:rPr>
          <w:sz w:val="16"/>
        </w:rPr>
        <w:t xml:space="preserve"> were highlighted recently when India's Home Minister P Chidambaram announced a new chief for the proposed National Intelligence Grid (NATGRID) project for counter-terrorism. This </w:t>
      </w:r>
      <w:r w:rsidRPr="00BE5037">
        <w:rPr>
          <w:rStyle w:val="StyleUnderline"/>
        </w:rPr>
        <w:t>is an ambitious venture to pool all data</w:t>
      </w:r>
      <w:r w:rsidRPr="00762585">
        <w:rPr>
          <w:sz w:val="16"/>
        </w:rPr>
        <w:t xml:space="preserve"> and information relating to a person - ranging from bank accounts, rail and air travel to income tax, telephone and Internet usage. Without being obtrusive, NATGRID is mandated to link 21 different databases for the access of 10 security agencies. While it sounds like an innovate idea that could enable the speedy detection and interception of security threats, NATGRID is symptomatic of the troubles plaguing India's divided state. It is the brainchild of the Home Ministry, which sees itself as a veteran in competition with the office of the National Security Advisor (NSA) for the prized position as the lead governmental node handling strategic issues. The NSA, which falls under the all-powerful Prime Minister's Office, already has under its aegis, since 2004, the National Technical Research Organization (NTRO) - a highly specialized technical intelligence-gathering "super-feeder agency" - to act as a clearing house for all other members of the security establishment. </w:t>
      </w:r>
      <w:r w:rsidRPr="002E2DC0">
        <w:rPr>
          <w:rStyle w:val="Emphasis"/>
        </w:rPr>
        <w:t>Modeled after the US National Security Agency</w:t>
      </w:r>
      <w:r w:rsidRPr="00762585">
        <w:rPr>
          <w:sz w:val="16"/>
        </w:rPr>
        <w:t xml:space="preserve">, NTRO had until recently been dubbed "India's newest secret agency". Now, the Home Ministry's NATGRID, or one or other of the ever-mushrooming pet creations of the vast Indian bureaucracy, might vie for this honor as they build their own personnel, budgets and images. </w:t>
      </w:r>
      <w:r w:rsidRPr="002E2DC0">
        <w:rPr>
          <w:rStyle w:val="StyleUnderline"/>
        </w:rPr>
        <w:t>The Home Ministry has also just floated the idea of forming a National Counter-Terrorism Center</w:t>
      </w:r>
      <w:r w:rsidRPr="00762585">
        <w:rPr>
          <w:sz w:val="16"/>
        </w:rPr>
        <w:t xml:space="preserve"> (NCTC), again </w:t>
      </w:r>
      <w:r w:rsidRPr="002E2DC0">
        <w:rPr>
          <w:rStyle w:val="Emphasis"/>
        </w:rPr>
        <w:t>borrowing a leaf from the American book</w:t>
      </w:r>
      <w:r w:rsidRPr="00762585">
        <w:rPr>
          <w:sz w:val="16"/>
        </w:rPr>
        <w:t xml:space="preserve">, although this new body would have major overlaps in terms of technology and processes with the pre-existing NTRO. In May, just after the ruling Congress-led coalition retained power in general elections, the politically heavyweight Home Ministry began advocating a new Centralized Lawful Interception and Monitoring System that would "monitor all communication traffic to tighten the country's security and surveillance set-up" and catch early warning signals of impending terrorist attacks. These tasks, again, were hitherto being managed by a full-fledged department of the NTRO. There have been 20 major terrorist strikes in India since 2001, including attacks by militants in Jammu and Kashmir and on parliament in New Delhi, as well as bombings throughout the country. Prior to last year's attack in Mumbai, the deadliest strikes was the bombing of several railway stations and trains in the city in July 2006, with some 180 people killed. In May 2008, bombs exploded in crowded markets outside Hindu temples in the popular tourist destination of Jaipur, killing at least 60. In August 2008, National Security Advisor M K Narayanan said that as many as 800 terrorist cells operated in the country. The domestic Intelligence Bureau (IB), which comes under the purview of the Home Ministry, has also been active in the area of Internet telephony and interception of potential terrorist conversations, adding to the plethora of trespassing mechanisms over and above the heads of existing entities. The IB is now readying for the establishment of a new counter-intelligence center under its supervision. NTRO has struggled in other intramural battles with its notionally allied organization in the labyrinthine state security apparatus, the Research and Analysis Wing (RAW), India's external intelligence organization. The latter's failures in detecting Pakistani intrusions prior to the brief 1999 </w:t>
      </w:r>
      <w:proofErr w:type="spellStart"/>
      <w:r w:rsidRPr="00762585">
        <w:rPr>
          <w:sz w:val="16"/>
        </w:rPr>
        <w:t>Kargil</w:t>
      </w:r>
      <w:proofErr w:type="spellEnd"/>
      <w:r w:rsidRPr="00762585">
        <w:rPr>
          <w:sz w:val="16"/>
        </w:rPr>
        <w:t xml:space="preserve"> war had elicited criticism of its monopoly over foreign intelligence-gathering and culminated in calls to detach RAW's Aviation Research Center (ARC) and merge it with NTRO as a single super agency for technical intelligence. This handover has not been fully accomplished to date and continues to keep the scorebook of bureaucratic wrangling open with highly wasteful expenditure and possible national security costs. Often mocked as a "soft state" that has failed to rectify dysfunctional behavior, India can be better understood as a flabby state with far too many agencies, which work at cross-purposes and keep the structure unprepared and uncoordinated for the next potentially devastating blow of anti-national actors. The gaps and loopholes in the state's counter-terrorist response system have ironically grown with the proliferation of more and more agencies and projects. So bureaucratically dense has the web of competing interests and responsibilities within the Indian state become since the Mumbai attacks that the larger purpose of doing social good by advancing protection of citizens has been subsumed by a "me too" attitude in which everyone and anyone who has some clout within government will press a finger into the pie. In this game of bureaucratic politics, who gets which piece of the cake in terms of influence and counterbalancing "pull" (a uniquely Indian term referring to leveraging power) has overshadowed the core mission of finessing state responses to multifarious threats. Indian's melee of multiplying committees, bodies and agencies scarcely boosts the average citizen's confidence that he or she can be safer after all the revamps and "shakeups". A state is not a monolith but a vast constellation of loosely allied institutions, organizations and centers of power. Visualized from the summit or the apex, the state reproduces itself like hydra into smaller ramifications that carry the seal of sovereignty into the spaces that are inhabited by citizens. The give-and-take between these state agencies and the public is theoretically based on mutual trust and need. Unfortunately, the one-upmanship games bedeviling the Indian security structure have not done justice to this quid pro quo, which lies at the heart of contemporary political life. </w:t>
      </w:r>
      <w:r w:rsidRPr="00762585">
        <w:rPr>
          <w:rStyle w:val="StyleUnderline"/>
        </w:rPr>
        <w:t>One pattern emerging from the</w:t>
      </w:r>
      <w:r w:rsidRPr="00762585">
        <w:rPr>
          <w:sz w:val="16"/>
        </w:rPr>
        <w:t xml:space="preserve"> mess of the flabby </w:t>
      </w:r>
      <w:r w:rsidRPr="00762585">
        <w:rPr>
          <w:rStyle w:val="StyleUnderline"/>
        </w:rPr>
        <w:t xml:space="preserve">Indian state is the attempt of its top echelons to </w:t>
      </w:r>
      <w:r w:rsidRPr="00762585">
        <w:rPr>
          <w:rStyle w:val="Emphasis"/>
        </w:rPr>
        <w:t>emulate</w:t>
      </w:r>
      <w:r w:rsidRPr="00762585">
        <w:rPr>
          <w:rStyle w:val="StyleUnderline"/>
        </w:rPr>
        <w:t xml:space="preserve"> the United States</w:t>
      </w:r>
      <w:r w:rsidRPr="00762585">
        <w:rPr>
          <w:sz w:val="16"/>
        </w:rPr>
        <w:t xml:space="preserve"> in terms of merging, refurbishing or creating </w:t>
      </w:r>
      <w:proofErr w:type="spellStart"/>
      <w:r w:rsidRPr="00762585">
        <w:rPr>
          <w:sz w:val="16"/>
        </w:rPr>
        <w:t>anew</w:t>
      </w:r>
      <w:proofErr w:type="spellEnd"/>
      <w:r w:rsidRPr="00762585">
        <w:rPr>
          <w:sz w:val="16"/>
        </w:rPr>
        <w:t xml:space="preserve"> specialized agencies to tackle emerging security risks. What Indian policymakers may have missed in the process of learning lessons from the US is that the latter has been historically bogged down with the same severe symptoms of bureaucratic politicking. </w:t>
      </w:r>
    </w:p>
    <w:p w:rsidR="00133E5F" w:rsidRDefault="00133E5F" w:rsidP="00AD2C7B"/>
    <w:p w:rsidR="00762585" w:rsidRDefault="00762585" w:rsidP="00AD2C7B"/>
    <w:p w:rsidR="00133E5F" w:rsidRDefault="00133E5F" w:rsidP="00133E5F">
      <w:pPr>
        <w:pStyle w:val="Heading4"/>
      </w:pPr>
      <w:r>
        <w:t>India policy leaders emulate U.S. counterterrorism strategies</w:t>
      </w:r>
    </w:p>
    <w:p w:rsidR="00133E5F" w:rsidRPr="00133E5F" w:rsidRDefault="00133E5F" w:rsidP="00AD2C7B">
      <w:pPr>
        <w:rPr>
          <w:b/>
          <w:bCs/>
          <w:sz w:val="26"/>
        </w:rPr>
      </w:pPr>
      <w:r w:rsidRPr="00133E5F">
        <w:rPr>
          <w:rStyle w:val="Style13ptBold"/>
        </w:rPr>
        <w:t>Rizvi 8</w:t>
      </w:r>
      <w:r>
        <w:rPr>
          <w:rStyle w:val="Style13ptBold"/>
        </w:rPr>
        <w:t xml:space="preserve"> </w:t>
      </w:r>
      <w:proofErr w:type="spellStart"/>
      <w:r>
        <w:t>Dr</w:t>
      </w:r>
      <w:proofErr w:type="spellEnd"/>
      <w:r>
        <w:t xml:space="preserve"> Hasan-</w:t>
      </w:r>
      <w:proofErr w:type="spellStart"/>
      <w:r>
        <w:t>Askari</w:t>
      </w:r>
      <w:proofErr w:type="spellEnd"/>
      <w:r>
        <w:t xml:space="preserve"> Rizvi is a political and </w:t>
      </w:r>
      <w:proofErr w:type="spellStart"/>
      <w:r>
        <w:t>defence</w:t>
      </w:r>
      <w:proofErr w:type="spellEnd"/>
      <w:r>
        <w:t xml:space="preserve"> analyst, analysis: Imperatives of counter-terrorism </w:t>
      </w:r>
      <w:r>
        <w:rPr>
          <w:rFonts w:cs="Calibri"/>
        </w:rPr>
        <w:t></w:t>
      </w:r>
      <w:proofErr w:type="spellStart"/>
      <w:r>
        <w:t>Dr</w:t>
      </w:r>
      <w:proofErr w:type="spellEnd"/>
      <w:r>
        <w:t xml:space="preserve"> Hasan-</w:t>
      </w:r>
      <w:proofErr w:type="spellStart"/>
      <w:r>
        <w:t>Askari</w:t>
      </w:r>
      <w:proofErr w:type="spellEnd"/>
      <w:r>
        <w:t xml:space="preserve"> Rizvi, http://archives.dailytimes.com.pk/editorial/14-Dec-2008/analysis-imperatives-of-counter-terrorism-dr-hasan-askari-rizvi</w:t>
      </w:r>
    </w:p>
    <w:p w:rsidR="00133E5F" w:rsidRPr="00133E5F" w:rsidRDefault="00133E5F" w:rsidP="00AD2C7B">
      <w:pPr>
        <w:rPr>
          <w:sz w:val="16"/>
        </w:rPr>
      </w:pPr>
      <w:r w:rsidRPr="00133E5F">
        <w:rPr>
          <w:rStyle w:val="StyleUnderline"/>
        </w:rPr>
        <w:t>The post-Mumbai strategies of India</w:t>
      </w:r>
      <w:r w:rsidRPr="00133E5F">
        <w:rPr>
          <w:sz w:val="16"/>
        </w:rPr>
        <w:t xml:space="preserve"> and Pakistan </w:t>
      </w:r>
      <w:r w:rsidRPr="00133E5F">
        <w:rPr>
          <w:rStyle w:val="StyleUnderline"/>
        </w:rPr>
        <w:t>reflect their immediate political concerns</w:t>
      </w:r>
      <w:r w:rsidRPr="00133E5F">
        <w:rPr>
          <w:sz w:val="16"/>
        </w:rPr>
        <w:t xml:space="preserve"> rather than long-term, coherent and shared perspectives </w:t>
      </w:r>
      <w:r w:rsidRPr="00133E5F">
        <w:rPr>
          <w:rStyle w:val="StyleUnderline"/>
        </w:rPr>
        <w:t>on counter-terrorism.</w:t>
      </w:r>
      <w:r w:rsidRPr="00133E5F">
        <w:rPr>
          <w:sz w:val="16"/>
        </w:rPr>
        <w:t xml:space="preserve"> India is trying to extract maximum diplomatic dividend against Pakistan by activating multilateral channels and applying direct pressure. Pakistan is engaged in damage control in an extremely difficult diplomatic situation created by the Mumbai attacks. Pakistan has banned the </w:t>
      </w:r>
      <w:proofErr w:type="spellStart"/>
      <w:r w:rsidRPr="00133E5F">
        <w:rPr>
          <w:sz w:val="16"/>
        </w:rPr>
        <w:t>Jama'at-ud</w:t>
      </w:r>
      <w:proofErr w:type="spellEnd"/>
      <w:r w:rsidRPr="00133E5F">
        <w:rPr>
          <w:sz w:val="16"/>
        </w:rPr>
        <w:t xml:space="preserve"> </w:t>
      </w:r>
      <w:proofErr w:type="spellStart"/>
      <w:r w:rsidRPr="00133E5F">
        <w:rPr>
          <w:sz w:val="16"/>
        </w:rPr>
        <w:t>Dawa</w:t>
      </w:r>
      <w:proofErr w:type="spellEnd"/>
      <w:r w:rsidRPr="00133E5F">
        <w:rPr>
          <w:sz w:val="16"/>
        </w:rPr>
        <w:t xml:space="preserve">, sealed its offices and arrested several of its leaders and activists. One wonders why the government had to wait for a UN Security Council resolution and prodding by the United States to act. Pakistan's intelligence agencies must have enough information on the activities of </w:t>
      </w:r>
      <w:proofErr w:type="spellStart"/>
      <w:r w:rsidRPr="00133E5F">
        <w:rPr>
          <w:sz w:val="16"/>
        </w:rPr>
        <w:t>hard-line</w:t>
      </w:r>
      <w:proofErr w:type="spellEnd"/>
      <w:r w:rsidRPr="00133E5F">
        <w:rPr>
          <w:sz w:val="16"/>
        </w:rPr>
        <w:t xml:space="preserve"> and militant groups, as well as on their linkages with the Taliban. It is also well known that a good number of non-</w:t>
      </w:r>
      <w:proofErr w:type="spellStart"/>
      <w:r w:rsidRPr="00133E5F">
        <w:rPr>
          <w:sz w:val="16"/>
        </w:rPr>
        <w:t>Pakhtun</w:t>
      </w:r>
      <w:proofErr w:type="spellEnd"/>
      <w:r w:rsidRPr="00133E5F">
        <w:rPr>
          <w:sz w:val="16"/>
        </w:rPr>
        <w:t xml:space="preserve"> Pakistanis are involved in the Pakistani Taliban movement. Similarly, Pakistani agencies would know if </w:t>
      </w:r>
      <w:proofErr w:type="spellStart"/>
      <w:r w:rsidRPr="00133E5F">
        <w:rPr>
          <w:sz w:val="16"/>
        </w:rPr>
        <w:t>JuD</w:t>
      </w:r>
      <w:proofErr w:type="spellEnd"/>
      <w:r w:rsidRPr="00133E5F">
        <w:rPr>
          <w:sz w:val="16"/>
        </w:rPr>
        <w:t xml:space="preserve"> was a front for banned terrorist group Lashkar-e </w:t>
      </w:r>
      <w:proofErr w:type="spellStart"/>
      <w:r w:rsidRPr="00133E5F">
        <w:rPr>
          <w:sz w:val="16"/>
        </w:rPr>
        <w:t>Tayba</w:t>
      </w:r>
      <w:proofErr w:type="spellEnd"/>
      <w:r w:rsidRPr="00133E5F">
        <w:rPr>
          <w:sz w:val="16"/>
        </w:rPr>
        <w:t xml:space="preserve">. The present Pakistani government and military top brass view the Pakistani Taliban and other militant groups as a major threat to Pakistan's internal political and societal stability. This is a shift from the past when General Pervez Musharraf's regime pursued a dual policy of taking some action against these groups but leaving them enough space to continue with their activities in a low-key manner. The present government asked the military to launch the ongoing operations against the Taliban and Al Qaeda in some tribal agencies, and the operations have made significant gains in </w:t>
      </w:r>
      <w:proofErr w:type="spellStart"/>
      <w:r w:rsidRPr="00133E5F">
        <w:rPr>
          <w:sz w:val="16"/>
        </w:rPr>
        <w:t>Bajaur</w:t>
      </w:r>
      <w:proofErr w:type="spellEnd"/>
      <w:r w:rsidRPr="00133E5F">
        <w:rPr>
          <w:sz w:val="16"/>
        </w:rPr>
        <w:t xml:space="preserve"> and Khyber. Militants were also pushed back in Swat, though they are far from being fully contained. Given that the security forces had their hands full in the tribal areas, the government did not want to open a new front against militants in mainland Pakistan. However, consensus at the international level on the involvement of a Pakistan-based group in the Mumbai attacks left Pakistan with no credible option but to take immediate action against militant groups in the mainland. These groups are transnational and use all possible means, including violence, to pursue their agenda with total disregard to the imperatives of Pakistan as a nation-state in the comity of nations. They want Pakistan to be subservient to their agenda, and do not respect Pakistan's sovereign status and territorial boundaries. Should these movements be allowed to impose precarious foreign policy situations on Pakistan? If Pakistan is to function as a coherent and effective state, it cannot allow non-state actors to engage in violent and disruptive activities inside or outside its boundaries. Pakistan's policymakers need to do some hard and realistic thinking on the current situation and terrorism-related issues. Indian policymakers need to do the same. They need not descend into traditional India-Pakistan polemics to deflect criticism of internal security lapses and the probability of terrorism having domestic roots. The Indian government has not blamed the Pakistani government of direct involvement in the Mumbai attacks, but maintains that a Pakistan-based group planned and executed them. This places indirect responsibility on the Pakistani government, given that it is seen to have allowed such a group to use Pakistani territory for a terrorist attack abroad. However, semi- and non-official Indian circles rarely maintain this distinction and project Pakistan as an irresponsible terrorist state. They find encouragement to adopt this position in India's official effort to extract the highest possible diplomatic dividends against Pakistan at the international level. As citizens of a number of states were killed in the attacks, India has found it easy to </w:t>
      </w:r>
      <w:proofErr w:type="spellStart"/>
      <w:r w:rsidRPr="00133E5F">
        <w:rPr>
          <w:sz w:val="16"/>
        </w:rPr>
        <w:t>mobilise</w:t>
      </w:r>
      <w:proofErr w:type="spellEnd"/>
      <w:r w:rsidRPr="00133E5F">
        <w:rPr>
          <w:sz w:val="16"/>
        </w:rPr>
        <w:t xml:space="preserve"> support. It is interesting to note that Indian expats in the US are fully involved in the campaign to get Pakistan designated as a terrorist state and to get UN approval for Indian airstrikes in Pakistan. A review of this ongoing Indian diplomatic campaign gives a strong impression that India is more interested in undermining and isolating Pakistan at the international level to further India's wider regional agenda rather than evolving a shared regional counter-terrorism strategy. The present strategy may meet India's immediate domestic needs, but it does not serve the long-term need of countering terrorism holistically and effectively. This long-term objective cannot be achieved without working with Pakistan. </w:t>
      </w:r>
      <w:r w:rsidRPr="00133E5F">
        <w:rPr>
          <w:rStyle w:val="StyleUnderline"/>
        </w:rPr>
        <w:t>A large number of people in India's official and non-official circles want to emulate the United States</w:t>
      </w:r>
      <w:r w:rsidRPr="00133E5F">
        <w:rPr>
          <w:sz w:val="16"/>
        </w:rPr>
        <w:t>: the argument is that if the US can launch airstrikes in Afghanistan and invade Iraq in response to attacks on its soil, India can do the same to counter terrorism originating in Pakistan.</w:t>
      </w:r>
    </w:p>
    <w:p w:rsidR="00133E5F" w:rsidRDefault="00133E5F" w:rsidP="00AD2C7B"/>
    <w:p w:rsidR="00133E5F" w:rsidRDefault="00133E5F" w:rsidP="00AD2C7B"/>
    <w:p w:rsidR="00133E5F" w:rsidRDefault="00133E5F" w:rsidP="00AD2C7B"/>
    <w:p w:rsidR="006B30D2" w:rsidRDefault="00D20E77" w:rsidP="00D20E77">
      <w:pPr>
        <w:pStyle w:val="Heading4"/>
      </w:pPr>
      <w:r>
        <w:t>India and the U.S. dialogue on counter-terrorism strategies and India seeks to learn best practices from the U.S.</w:t>
      </w:r>
    </w:p>
    <w:p w:rsidR="00D20E77" w:rsidRDefault="00D20E77" w:rsidP="00AD2C7B">
      <w:r w:rsidRPr="00D20E77">
        <w:rPr>
          <w:rStyle w:val="Style13ptBold"/>
        </w:rPr>
        <w:t>Kumar 15</w:t>
      </w:r>
      <w:r>
        <w:t xml:space="preserve"> Manan Kumar reporter for DNA India </w:t>
      </w:r>
      <w:proofErr w:type="spellStart"/>
      <w:r>
        <w:t>India</w:t>
      </w:r>
      <w:proofErr w:type="spellEnd"/>
      <w:r>
        <w:t xml:space="preserve"> prepares for bigger counter-terrorism collaboration with US Thursday, 15 January 2015 - 6:45am IST | Place: New Delhi | Agency: dna,http://www.dnaindia.com/india/report-india-prepares-for-bigger-counter-terrorism-collaboration-with-us-2052633</w:t>
      </w:r>
    </w:p>
    <w:p w:rsidR="00D20E77" w:rsidRPr="00D20E77" w:rsidRDefault="00D20E77" w:rsidP="00AD2C7B">
      <w:pPr>
        <w:rPr>
          <w:sz w:val="16"/>
        </w:rPr>
      </w:pPr>
      <w:r w:rsidRPr="00D20E77">
        <w:rPr>
          <w:sz w:val="16"/>
        </w:rPr>
        <w:t>As</w:t>
      </w:r>
      <w:r w:rsidRPr="00D20E77">
        <w:rPr>
          <w:rStyle w:val="StyleUnderline"/>
        </w:rPr>
        <w:t xml:space="preserve"> India </w:t>
      </w:r>
      <w:r w:rsidRPr="00D20E77">
        <w:rPr>
          <w:sz w:val="16"/>
        </w:rPr>
        <w:t xml:space="preserve">prepares to roll out red carpet to </w:t>
      </w:r>
      <w:proofErr w:type="gramStart"/>
      <w:r w:rsidRPr="00D20E77">
        <w:rPr>
          <w:sz w:val="16"/>
        </w:rPr>
        <w:t>president</w:t>
      </w:r>
      <w:proofErr w:type="gramEnd"/>
      <w:r w:rsidRPr="00D20E77">
        <w:rPr>
          <w:sz w:val="16"/>
        </w:rPr>
        <w:t xml:space="preserve"> Barack Obama as the chief guest during the Republic Day parade, Prime Minister’s Office and union home ministry are </w:t>
      </w:r>
      <w:proofErr w:type="spellStart"/>
      <w:r w:rsidRPr="00D20E77">
        <w:rPr>
          <w:sz w:val="16"/>
        </w:rPr>
        <w:t>finalising</w:t>
      </w:r>
      <w:proofErr w:type="spellEnd"/>
      <w:r w:rsidRPr="00D20E77">
        <w:rPr>
          <w:sz w:val="16"/>
        </w:rPr>
        <w:t xml:space="preserve"> an elaborate agenda to address Indian concerns in the </w:t>
      </w:r>
      <w:r w:rsidRPr="00D20E77">
        <w:rPr>
          <w:rStyle w:val="StyleUnderline"/>
        </w:rPr>
        <w:t>homeland security dialogue with their US counterparts</w:t>
      </w:r>
      <w:r w:rsidRPr="00D20E77">
        <w:rPr>
          <w:sz w:val="16"/>
        </w:rPr>
        <w:t xml:space="preserve">. Poised to share wider range of concerns amidst increasing bonhomie, </w:t>
      </w:r>
      <w:r w:rsidRPr="00D20E77">
        <w:rPr>
          <w:rStyle w:val="StyleUnderline"/>
        </w:rPr>
        <w:t>the two countries</w:t>
      </w:r>
      <w:r w:rsidRPr="00D20E77">
        <w:rPr>
          <w:sz w:val="16"/>
        </w:rPr>
        <w:t xml:space="preserve"> are looking forward to </w:t>
      </w:r>
      <w:r w:rsidRPr="00D20E77">
        <w:rPr>
          <w:rStyle w:val="StyleUnderline"/>
        </w:rPr>
        <w:t xml:space="preserve">hold in-depth exchange of views on </w:t>
      </w:r>
      <w:r w:rsidRPr="00D20E77">
        <w:rPr>
          <w:sz w:val="16"/>
        </w:rPr>
        <w:t xml:space="preserve">common areas of interest and collaboration to further mutual </w:t>
      </w:r>
      <w:r w:rsidRPr="00D20E77">
        <w:rPr>
          <w:rStyle w:val="StyleUnderline"/>
        </w:rPr>
        <w:t>counterterrorism goals</w:t>
      </w:r>
      <w:r w:rsidRPr="00D20E77">
        <w:rPr>
          <w:sz w:val="16"/>
        </w:rPr>
        <w:t xml:space="preserve"> that includes checking the spread of Islamic State of Iraq and Syria (ISIS) and al Qaeda which recently announced its new wing, al Qaeda in Indian Subcontinent (AQIS). Though still better off than western countries in terms of youth traction towards ISIS, the twin threats are steadily creeping into India and the two countries are eager to learn from each other and develop joint strategies to check their spread, government sources said. </w:t>
      </w:r>
      <w:r w:rsidRPr="00D20E77">
        <w:rPr>
          <w:rStyle w:val="StyleUnderline"/>
        </w:rPr>
        <w:t>The union home ministry is keen to learn from their US counterparts</w:t>
      </w:r>
      <w:r w:rsidRPr="00D20E77">
        <w:rPr>
          <w:sz w:val="16"/>
        </w:rPr>
        <w:t xml:space="preserve"> to check proliferation of </w:t>
      </w:r>
      <w:proofErr w:type="spellStart"/>
      <w:r w:rsidRPr="00D20E77">
        <w:rPr>
          <w:sz w:val="16"/>
        </w:rPr>
        <w:t>Jehadi</w:t>
      </w:r>
      <w:proofErr w:type="spellEnd"/>
      <w:r w:rsidRPr="00D20E77">
        <w:rPr>
          <w:sz w:val="16"/>
        </w:rPr>
        <w:t xml:space="preserve"> forums in cyberspace that is gaining ground among Urban Indian youth. Recent studies done by IB revealed thousands of Indian youth hooked to such forum thus giving rise to the fear of </w:t>
      </w:r>
      <w:proofErr w:type="spellStart"/>
      <w:r w:rsidRPr="00D20E77">
        <w:rPr>
          <w:sz w:val="16"/>
        </w:rPr>
        <w:t>self indoctrination</w:t>
      </w:r>
      <w:proofErr w:type="spellEnd"/>
      <w:r w:rsidRPr="00D20E77">
        <w:rPr>
          <w:sz w:val="16"/>
        </w:rPr>
        <w:t xml:space="preserve"> as </w:t>
      </w:r>
      <w:proofErr w:type="spellStart"/>
      <w:r w:rsidRPr="00D20E77">
        <w:rPr>
          <w:sz w:val="16"/>
        </w:rPr>
        <w:t>Jehadis</w:t>
      </w:r>
      <w:proofErr w:type="spellEnd"/>
      <w:r w:rsidRPr="00D20E77">
        <w:rPr>
          <w:sz w:val="16"/>
        </w:rPr>
        <w:t xml:space="preserve"> and possibility of lone wolf attacks. US expertise in checking such proliferation and ways to pinpoint the source of such forums and blocking them can help us tackle this threat in a major way, said sources adding that the talks are at an advanced stage to get the knowhow to get quicker access to block dangerous uploads on social media sites and import of better cyber forensic techniques to crackdown on virtual </w:t>
      </w:r>
      <w:proofErr w:type="spellStart"/>
      <w:r w:rsidRPr="00D20E77">
        <w:rPr>
          <w:sz w:val="16"/>
        </w:rPr>
        <w:t>Jihadis</w:t>
      </w:r>
      <w:proofErr w:type="spellEnd"/>
      <w:r w:rsidRPr="00D20E77">
        <w:rPr>
          <w:sz w:val="16"/>
        </w:rPr>
        <w:t xml:space="preserve">. </w:t>
      </w:r>
      <w:r w:rsidRPr="00D20E77">
        <w:rPr>
          <w:rStyle w:val="StyleUnderline"/>
        </w:rPr>
        <w:t>India is also banking on US for building capacity in cybersecurity and critical infrastructure protection</w:t>
      </w:r>
      <w:r w:rsidRPr="00D20E77">
        <w:rPr>
          <w:sz w:val="16"/>
        </w:rPr>
        <w:t xml:space="preserve"> to counter threats and keep terrorist at bay. </w:t>
      </w:r>
      <w:r w:rsidRPr="00D20E77">
        <w:rPr>
          <w:rStyle w:val="StyleUnderline"/>
        </w:rPr>
        <w:t>The two countries</w:t>
      </w:r>
      <w:r w:rsidRPr="00D20E77">
        <w:rPr>
          <w:sz w:val="16"/>
        </w:rPr>
        <w:t xml:space="preserve"> will also </w:t>
      </w:r>
      <w:r w:rsidRPr="00D20E77">
        <w:rPr>
          <w:rStyle w:val="StyleUnderline"/>
        </w:rPr>
        <w:t>hold advanced talk on law enforcement engagement proposals include sharing lessons</w:t>
      </w:r>
      <w:r w:rsidRPr="00D20E77">
        <w:rPr>
          <w:sz w:val="16"/>
        </w:rPr>
        <w:t xml:space="preserve"> learned and best practices in SWAT team training and responding to mass casualty exercises, improving both nations’ capabilities to respond to terrorist incidents and natural disasters. </w:t>
      </w:r>
    </w:p>
    <w:p w:rsidR="00D20E77" w:rsidRDefault="00D20E77" w:rsidP="00AD2C7B"/>
    <w:p w:rsidR="00762585" w:rsidRDefault="00762585" w:rsidP="00762585">
      <w:pPr>
        <w:pStyle w:val="Heading4"/>
      </w:pPr>
      <w:r>
        <w:t>India has modeled its counterterrorism model after the U.S.</w:t>
      </w:r>
    </w:p>
    <w:p w:rsidR="00F20BE3" w:rsidRDefault="00AD2C7B" w:rsidP="00AD2C7B">
      <w:r w:rsidRPr="00E01621">
        <w:rPr>
          <w:rStyle w:val="Style13ptBold"/>
        </w:rPr>
        <w:t xml:space="preserve"> </w:t>
      </w:r>
      <w:r w:rsidR="00E01621" w:rsidRPr="00E01621">
        <w:rPr>
          <w:rStyle w:val="Style13ptBold"/>
        </w:rPr>
        <w:t>Raman 12</w:t>
      </w:r>
      <w:r w:rsidR="00E01621">
        <w:t xml:space="preserve"> </w:t>
      </w:r>
      <w:proofErr w:type="spellStart"/>
      <w:r w:rsidR="00E01621">
        <w:t>Bahukutumbi</w:t>
      </w:r>
      <w:proofErr w:type="spellEnd"/>
      <w:r w:rsidR="00E01621">
        <w:t xml:space="preserve"> Raman </w:t>
      </w:r>
      <w:r w:rsidR="00F20BE3">
        <w:t>is the additional secretary (</w:t>
      </w:r>
      <w:proofErr w:type="spellStart"/>
      <w:r w:rsidR="00F20BE3">
        <w:t>retd</w:t>
      </w:r>
      <w:proofErr w:type="spellEnd"/>
      <w:r w:rsidR="00F20BE3">
        <w:t xml:space="preserve">), cabinet secretariat, Government of India, New Delhi, and, presently, director, Institute </w:t>
      </w:r>
      <w:proofErr w:type="gramStart"/>
      <w:r w:rsidR="00F20BE3">
        <w:t>For</w:t>
      </w:r>
      <w:proofErr w:type="gramEnd"/>
      <w:r w:rsidR="00F20BE3">
        <w:t xml:space="preserve"> Topical Studies, Chennai, and Associate of the Chennai Centre For China Studies), How PC tried to emulate US counter-terrorism </w:t>
      </w:r>
      <w:proofErr w:type="spellStart"/>
      <w:r w:rsidR="00F20BE3">
        <w:t>centre</w:t>
      </w:r>
      <w:proofErr w:type="spellEnd"/>
      <w:r w:rsidR="00F20BE3">
        <w:t xml:space="preserve"> and failed, </w:t>
      </w:r>
      <w:r w:rsidR="00E01621">
        <w:t>http://www.rediff.com/news/slide-show/slide-show-1-how-pc-tried-to-emulate-us-counter-terrorism-centre-and-failed/20120116.htm</w:t>
      </w:r>
    </w:p>
    <w:p w:rsidR="00F20BE3" w:rsidRPr="00762585" w:rsidRDefault="00F20BE3" w:rsidP="00AD2C7B">
      <w:pPr>
        <w:rPr>
          <w:sz w:val="16"/>
        </w:rPr>
      </w:pPr>
      <w:r w:rsidRPr="00762585">
        <w:rPr>
          <w:sz w:val="16"/>
        </w:rPr>
        <w:t xml:space="preserve">The 26/11 terrorist strikes in Mumbai revealed more or less the same deficiencies in our counter-terrorism architecture as the deficiencies in the counter-terrorism architecture of the US revealed by the 9/11 terrorist strikes. Namely, inadequate intelligence and lack of </w:t>
      </w:r>
      <w:proofErr w:type="spellStart"/>
      <w:r w:rsidRPr="00762585">
        <w:rPr>
          <w:sz w:val="16"/>
        </w:rPr>
        <w:t>co-ordinated</w:t>
      </w:r>
      <w:proofErr w:type="spellEnd"/>
      <w:r w:rsidRPr="00762585">
        <w:rPr>
          <w:sz w:val="16"/>
        </w:rPr>
        <w:t xml:space="preserve"> follow-up action even on the intelligence that was available. In his first statement to the </w:t>
      </w:r>
      <w:proofErr w:type="spellStart"/>
      <w:r w:rsidRPr="00762585">
        <w:rPr>
          <w:sz w:val="16"/>
        </w:rPr>
        <w:t>Lok</w:t>
      </w:r>
      <w:proofErr w:type="spellEnd"/>
      <w:r w:rsidRPr="00762585">
        <w:rPr>
          <w:sz w:val="16"/>
        </w:rPr>
        <w:t xml:space="preserve"> Sabha on the 26/11 terrorist strikes after taking over as the </w:t>
      </w:r>
      <w:r w:rsidRPr="00762585">
        <w:rPr>
          <w:rStyle w:val="StyleUnderline"/>
        </w:rPr>
        <w:t>Home Minister</w:t>
      </w:r>
      <w:r w:rsidRPr="00762585">
        <w:rPr>
          <w:sz w:val="16"/>
        </w:rPr>
        <w:t xml:space="preserve"> P </w:t>
      </w:r>
      <w:r w:rsidRPr="00762585">
        <w:rPr>
          <w:rStyle w:val="StyleUnderline"/>
        </w:rPr>
        <w:t xml:space="preserve">Chidambaram </w:t>
      </w:r>
      <w:r w:rsidRPr="00762585">
        <w:rPr>
          <w:sz w:val="16"/>
        </w:rPr>
        <w:t>said that the responsibility for follow-up action on available intelligence was found to be diffused.</w:t>
      </w:r>
      <w:r w:rsidR="001A025E" w:rsidRPr="00762585">
        <w:rPr>
          <w:sz w:val="16"/>
        </w:rPr>
        <w:t xml:space="preserve"> </w:t>
      </w:r>
      <w:r w:rsidRPr="00762585">
        <w:rPr>
          <w:sz w:val="16"/>
        </w:rPr>
        <w:t xml:space="preserve">Shortly thereafter, he had </w:t>
      </w:r>
      <w:r w:rsidRPr="00762585">
        <w:rPr>
          <w:rStyle w:val="StyleUnderline"/>
        </w:rPr>
        <w:t xml:space="preserve">visited the US to study the working of the Department of Homeland Security </w:t>
      </w:r>
      <w:r w:rsidRPr="00762585">
        <w:rPr>
          <w:sz w:val="16"/>
        </w:rPr>
        <w:t xml:space="preserve">and the NCTC, both of which came into being after 9/11. </w:t>
      </w:r>
      <w:r w:rsidRPr="00762585">
        <w:rPr>
          <w:rStyle w:val="StyleUnderline"/>
        </w:rPr>
        <w:t>He came back a strong votary of</w:t>
      </w:r>
      <w:r w:rsidRPr="00762585">
        <w:rPr>
          <w:sz w:val="16"/>
        </w:rPr>
        <w:t xml:space="preserve"> two ideas: For the c</w:t>
      </w:r>
      <w:r w:rsidRPr="00762585">
        <w:rPr>
          <w:rStyle w:val="StyleUnderline"/>
        </w:rPr>
        <w:t xml:space="preserve">reation of a separate Ministry of Internal Security </w:t>
      </w:r>
      <w:r w:rsidRPr="00762585">
        <w:rPr>
          <w:rStyle w:val="Emphasis"/>
        </w:rPr>
        <w:t>patterned</w:t>
      </w:r>
      <w:r w:rsidRPr="00762585">
        <w:rPr>
          <w:rStyle w:val="StyleUnderline"/>
        </w:rPr>
        <w:t xml:space="preserve"> after the Department of Homeland Security of the US</w:t>
      </w:r>
      <w:r w:rsidRPr="00762585">
        <w:rPr>
          <w:sz w:val="16"/>
        </w:rPr>
        <w:t xml:space="preserve"> and for the creation of an NCTC patterned after its US counterpart.</w:t>
      </w:r>
    </w:p>
    <w:p w:rsidR="00F20BE3" w:rsidRDefault="00F20BE3" w:rsidP="00AD2C7B"/>
    <w:p w:rsidR="00AD2C7B" w:rsidRPr="00AD2C7B" w:rsidRDefault="00AD2C7B" w:rsidP="00AD2C7B"/>
    <w:p w:rsidR="00AD2C7B" w:rsidRDefault="00AD2C7B" w:rsidP="00773574"/>
    <w:p w:rsidR="00773574" w:rsidRPr="00773574" w:rsidRDefault="00773574" w:rsidP="00773574">
      <w:pPr>
        <w:pStyle w:val="Heading4"/>
      </w:pPr>
      <w:r>
        <w:t>India modeled their high tech surveillance after U.S. – It was created after the Indian Home Minister visited the NSA</w:t>
      </w:r>
    </w:p>
    <w:p w:rsidR="00773574" w:rsidRPr="00773574" w:rsidRDefault="00773574" w:rsidP="00773574">
      <w:pPr>
        <w:rPr>
          <w:rStyle w:val="Style13ptBold"/>
        </w:rPr>
      </w:pPr>
      <w:r w:rsidRPr="00773574">
        <w:rPr>
          <w:rStyle w:val="Style13ptBold"/>
        </w:rPr>
        <w:t>Indian Express 14</w:t>
      </w:r>
    </w:p>
    <w:p w:rsidR="00773574" w:rsidRDefault="00773574" w:rsidP="00773574">
      <w:r>
        <w:t xml:space="preserve">India’s spy agencies more toothless than ever, </w:t>
      </w:r>
      <w:hyperlink r:id="rId7" w:history="1">
        <w:r w:rsidRPr="00507D90">
          <w:rPr>
            <w:rStyle w:val="Hyperlink"/>
          </w:rPr>
          <w:t>http://indianexpress.com/article/india/india-others/indias-spy-agencies-more-toothless-than-ever/</w:t>
        </w:r>
      </w:hyperlink>
    </w:p>
    <w:p w:rsidR="00773574" w:rsidRPr="00773574" w:rsidRDefault="00773574" w:rsidP="00773574">
      <w:pPr>
        <w:rPr>
          <w:sz w:val="16"/>
        </w:rPr>
      </w:pPr>
      <w:r w:rsidRPr="00773574">
        <w:rPr>
          <w:sz w:val="16"/>
        </w:rPr>
        <w:t xml:space="preserve">In the spring of 2009, even as municipal crews in Mumbai were still sifting through the debris of 26/11, </w:t>
      </w:r>
      <w:r w:rsidRPr="00773574">
        <w:rPr>
          <w:rStyle w:val="StyleUnderline"/>
        </w:rPr>
        <w:t>India’s</w:t>
      </w:r>
      <w:r w:rsidRPr="00773574">
        <w:rPr>
          <w:sz w:val="16"/>
        </w:rPr>
        <w:t xml:space="preserve"> newly-appointed </w:t>
      </w:r>
      <w:r w:rsidRPr="00773574">
        <w:rPr>
          <w:rStyle w:val="StyleUnderline"/>
        </w:rPr>
        <w:t>home minister</w:t>
      </w:r>
      <w:r w:rsidRPr="00773574">
        <w:rPr>
          <w:sz w:val="16"/>
        </w:rPr>
        <w:t xml:space="preserve">, P Chidambaram, </w:t>
      </w:r>
      <w:r w:rsidRPr="00773574">
        <w:rPr>
          <w:rStyle w:val="StyleUnderline"/>
        </w:rPr>
        <w:t>was ushered into the digital heart of the United States’ war against terrorism, its super-secret National Counter-Terrorism Centre. He</w:t>
      </w:r>
      <w:r w:rsidRPr="00773574">
        <w:rPr>
          <w:sz w:val="16"/>
        </w:rPr>
        <w:t xml:space="preserve"> gazed intently, an aide recalls, at its giant video-walls, where information from across the world displayed in real time, and </w:t>
      </w:r>
      <w:r w:rsidRPr="00773574">
        <w:rPr>
          <w:rStyle w:val="StyleUnderline"/>
        </w:rPr>
        <w:t>asked searching questions about the dozens of classified databases</w:t>
      </w:r>
      <w:r w:rsidRPr="00773574">
        <w:rPr>
          <w:sz w:val="16"/>
        </w:rPr>
        <w:t xml:space="preserve"> that feed them. Later that year, </w:t>
      </w:r>
      <w:r w:rsidRPr="00773574">
        <w:rPr>
          <w:rStyle w:val="StyleUnderline"/>
        </w:rPr>
        <w:t>Chidambaram promised a made-in-India NCTC would be up and running “by the end of 2010</w:t>
      </w:r>
      <w:r w:rsidRPr="00773574">
        <w:rPr>
          <w:sz w:val="16"/>
        </w:rPr>
        <w:t xml:space="preserve">”- a third of the time it had taken the United States. “India cannot afford to wait 36 months”, he declaimed. - </w:t>
      </w:r>
    </w:p>
    <w:p w:rsidR="00773574" w:rsidRDefault="00773574" w:rsidP="00773574"/>
    <w:p w:rsidR="00762585" w:rsidRDefault="00762585" w:rsidP="00762585">
      <w:pPr>
        <w:pStyle w:val="Heading3"/>
      </w:pPr>
      <w:r>
        <w:t>Or Nah Modeling</w:t>
      </w:r>
    </w:p>
    <w:p w:rsidR="00762585" w:rsidRDefault="00762585" w:rsidP="00762585"/>
    <w:p w:rsidR="00762585" w:rsidRDefault="00762585" w:rsidP="00762585">
      <w:pPr>
        <w:pStyle w:val="Heading4"/>
      </w:pPr>
      <w:r>
        <w:t>Their modeling evidence goes the wrong direction—Even if India used the U.S. as a model for strengthening its counterterrorism strategy they will not reverse model reductions – India perceives itself as facing very different threats and domestic politics would block any roll back in surveillance</w:t>
      </w:r>
    </w:p>
    <w:p w:rsidR="00762585" w:rsidRPr="00E54443" w:rsidRDefault="00762585" w:rsidP="00762585">
      <w:pPr>
        <w:rPr>
          <w:sz w:val="16"/>
        </w:rPr>
      </w:pPr>
      <w:r w:rsidRPr="00E54443">
        <w:rPr>
          <w:rStyle w:val="Style13ptBold"/>
          <w:sz w:val="16"/>
        </w:rPr>
        <w:t xml:space="preserve">Kumar 12 </w:t>
      </w:r>
      <w:proofErr w:type="spellStart"/>
      <w:r w:rsidRPr="00E54443">
        <w:rPr>
          <w:sz w:val="16"/>
        </w:rPr>
        <w:t>Vikas</w:t>
      </w:r>
      <w:proofErr w:type="spellEnd"/>
      <w:r w:rsidRPr="00E54443">
        <w:rPr>
          <w:sz w:val="16"/>
        </w:rPr>
        <w:t xml:space="preserve"> Kumar is Assistant Professor of Economics at Azim </w:t>
      </w:r>
      <w:proofErr w:type="spellStart"/>
      <w:r w:rsidRPr="00E54443">
        <w:rPr>
          <w:sz w:val="16"/>
        </w:rPr>
        <w:t>Premji</w:t>
      </w:r>
      <w:proofErr w:type="spellEnd"/>
      <w:r w:rsidRPr="00E54443">
        <w:rPr>
          <w:sz w:val="16"/>
        </w:rPr>
        <w:t xml:space="preserve"> University, Bangalore, East Asia Forum, Why the India–US counter-terrorism partnership is largely symbolic 11 October 2012, </w:t>
      </w:r>
      <w:r w:rsidRPr="00E54443">
        <w:rPr>
          <w:sz w:val="16"/>
        </w:rPr>
        <w:fldChar w:fldCharType="begin"/>
      </w:r>
      <w:r w:rsidRPr="00E54443">
        <w:rPr>
          <w:sz w:val="16"/>
        </w:rPr>
        <w:instrText xml:space="preserve"> HYPERLINK "http://www.eastasiaforum.org/2012/10/11/why-the-india-u Zabiuddin Ansari, wanted among other things for the 2008 Mumbai terrorist attack, was recently deported from Saudi Arabia to India. This has been hailed as a sign of growing convergence among India, the US and Saudi Arabia on terrorism and Iran. But B. Raman, former head of the counter-terrorism division of India's external intelligence agency, has convincingly argued that the India–Saudi Arabia link of the triad will remain weak. And there are several reasons why even India–US counter-terrorism cooperation will also continue to be largely symbolic and sporadic for the foreseeable future. Let us begin with demography. Muslims, mostly immigrants, account for just 0.6 per cent of the US population, whereas Muslims account for more than an eighth of India's population and are among the country's founding fathers and leading public and cultural figures. India is geographically close to the nerve centres of Islamic terrorism in South and West Asia. This proximity is a disadvantage as Pakistan-based transnational terrorists can easily penetrate India's porous land and maritime borders. Moreover, India, unlike the US, has only a limited overseas capacity to counter terrorism at its source. But even if it had such a capacity, it would be largely ineffective against nuclear Pakistan. And irrespective of the incentives India may offer Pakistan's megalomaniac and paranoid military-intelligence establishment, the latter will not deliver results because any letting down of the hate campaign against India would conflict with its raison d'être. In contrast, the US, which is geographically isolated and has a better counter-terrorism capacity, is able to fight terrorism far away from its territory. India and the US also differ in their ability to influence Islamic countries. India is hugely dependent on Middle Eastern oil and many of its workers are employed in this region. This reduces India's bargaining power vis-à-vis the Middle East, which is a major source of financial and ideological support for Islamic terrorist organisations in South Asia. In contrast, given its influence over international institutions and the global financial system, the US is relatively better placed to favourably influence the policies of Islamic countries. Last but not the least, since the early 19th century Indian Muslims have been influenced by developments in West Asia, and since the early 20th century they have been in conflict with the majority Hindus. The Muslim–Hindu conflict resulted in the bloody partition of India that has left behind unresolved territorial issues, and the West Asian influence has radicalised some sectors of the Muslim community in India. As a result, the Indian policymaker and common man alike believe that terrorism is to some extent linked to the Kashmir question and to Indian youth affected by Muslim–Hindu riots, both of which are problems internal to India. These factors contribute to a number of differences between the counter-terrorism strategies of India and the US. US policy makers regard terrorism as a foreign and national defence problem. There is no influential domestic lobby that radically differs from the establishment's views in this regard. The domestic debate in the US is largely about the logistics of fighting terrorism and the identification of suitable international partners. Changes in counter-terrorism strategy will not have a dramatic effect on US domestic politics. So, policymakers have sufficient freedom to rework strategy in response to changing threat patterns. In contrast, minor changes in strategy can disproportionately affect domestic politics in India: a strong-arm strategy will radicalise the Muslim masses, whereas a softer strategy will validate the Hindu right's claim that Muslims are appeased in the name of secularism. So, unlike the drone-borne counter-terrorism efforts of the US, India's fight against terrorism is almost entirely police-driven and backed by potential soft cultural options. India is similarly constrained on the foreign policy front. There are three reasons for this. First, Indian policy makers and the public view international counter-terror operations as undesirable insofar as they contribute to internationalising the Kashmir issue and attracting international jihadi attention to India. Second, India is a net oil importer; Muslims have a much stronger political presence in India; and mainstream political parties view the Palestine problem through the prism of decolonisation. So, on the one hand, the Indian government cannot, for example, support Israel on the Palestine issue and benefit from US–Israel counter-terrorism expertise. On the other hand, India cannot afford to go all out against Saudi Arabia and Iran because of the deep attachment felt by many Sunni and Shia Muslims to holy places in these countries and because of India's dependence on oil imports. Third, the US can bargain with countries like Pakistan over, say, rendering terrorists like David Coleman Headley to third countries and demanding, in exchange, cooperation to detect threats against its homeland. But India does not have access to such tradable assets. To conclude, India and the US view Islam differently and they face very different geo-political and domestic constraints. This in turn implies a divergence rather than convergence of counter-terrorism strategies. Moreover, belated revision of the US's Kashmir policy and procrastination in banning terror groups focused on India ensure that the Indian public and policymakers continue to distrust the intentions of the US — and a reciprocal feeling exists in this latter country. The two sides, therefore, need to overcome historical distrust of each other. In the meantime, it is unfair to treat counter-terrorism cooperation as the bellwether of their relationship. In fact, it would help if existing counter-terror cooperation were downplayed to knock the wind out of jihadi propaganda against the phantom Judaeo–Christian–Hindu alliance. The India–US relationship should instead build upon common interests like the promotion of maritime security, free trade, energy security, clean technologies, anti-proliferation regimes, human rights and democracy.</w:instrText>
      </w:r>
    </w:p>
    <w:p w:rsidR="00762585" w:rsidRPr="00E54443" w:rsidRDefault="00762585" w:rsidP="00762585">
      <w:pPr>
        <w:rPr>
          <w:b/>
          <w:bCs/>
          <w:sz w:val="16"/>
        </w:rPr>
      </w:pPr>
      <w:r w:rsidRPr="00E54443">
        <w:rPr>
          <w:sz w:val="16"/>
        </w:rPr>
        <w:instrText xml:space="preserve">s-counter-terrorism-partnership-is-largely-symbolic/" </w:instrText>
      </w:r>
      <w:r w:rsidRPr="00E54443">
        <w:rPr>
          <w:sz w:val="16"/>
        </w:rPr>
        <w:fldChar w:fldCharType="separate"/>
      </w:r>
      <w:r w:rsidRPr="00E54443">
        <w:rPr>
          <w:rStyle w:val="Hyperlink"/>
          <w:sz w:val="16"/>
        </w:rPr>
        <w:t xml:space="preserve">http://www.eastasiaforum.org/2012/10/11/why-the-india-us-counter-terrorism-partnership-is-largely-symbolic/ </w:t>
      </w:r>
      <w:r w:rsidRPr="00E54443">
        <w:rPr>
          <w:sz w:val="16"/>
        </w:rPr>
        <w:fldChar w:fldCharType="end"/>
      </w:r>
      <w:proofErr w:type="spellStart"/>
      <w:r w:rsidRPr="00E54443">
        <w:rPr>
          <w:sz w:val="16"/>
        </w:rPr>
        <w:t>Zabiuddin</w:t>
      </w:r>
      <w:proofErr w:type="spellEnd"/>
      <w:r w:rsidRPr="00E54443">
        <w:rPr>
          <w:sz w:val="16"/>
        </w:rPr>
        <w:t xml:space="preserve"> Ansari, wanted among other things for the 2008 Mumbai terrorist attack, was recently deported from Saudi Arabia to India. This has been hailed as a sign of growing convergence among India, the US and Saudi Arabia on terrorism and Iran. But B. Raman, former head of the counter-terrorism division of India’s external intelligence agency, has convincingly argued that the India–Saudi Arabia link of the triad will remain weak. And </w:t>
      </w:r>
      <w:r w:rsidRPr="00E54443">
        <w:rPr>
          <w:rStyle w:val="StyleUnderline"/>
        </w:rPr>
        <w:t>there are several reasons why</w:t>
      </w:r>
      <w:r w:rsidRPr="00E54443">
        <w:rPr>
          <w:sz w:val="16"/>
        </w:rPr>
        <w:t xml:space="preserve"> even </w:t>
      </w:r>
      <w:r w:rsidRPr="00E54443">
        <w:rPr>
          <w:rStyle w:val="StyleUnderline"/>
        </w:rPr>
        <w:t>India–US counter-terrorism cooperation will</w:t>
      </w:r>
      <w:r w:rsidRPr="00E54443">
        <w:rPr>
          <w:sz w:val="16"/>
        </w:rPr>
        <w:t xml:space="preserve"> also continue to </w:t>
      </w:r>
      <w:r w:rsidRPr="00E54443">
        <w:rPr>
          <w:rStyle w:val="StyleUnderline"/>
        </w:rPr>
        <w:t>be largely symbolic</w:t>
      </w:r>
      <w:r w:rsidRPr="00E54443">
        <w:rPr>
          <w:sz w:val="16"/>
        </w:rPr>
        <w:t xml:space="preserve"> and sporadic for the foreseeable future. Let us begin with demography. Muslims, mostly immigrants, account for just 0.6 per cent of the US population, whereas Muslims account for more than an eighth of India’s population and are among the country’s founding fathers and leading public and cultural figures. </w:t>
      </w:r>
      <w:r w:rsidRPr="00E54443">
        <w:rPr>
          <w:rStyle w:val="StyleUnderline"/>
        </w:rPr>
        <w:t xml:space="preserve">India is geographically close to the nerve </w:t>
      </w:r>
      <w:proofErr w:type="spellStart"/>
      <w:r w:rsidRPr="00E54443">
        <w:rPr>
          <w:rStyle w:val="StyleUnderline"/>
        </w:rPr>
        <w:t>centres</w:t>
      </w:r>
      <w:proofErr w:type="spellEnd"/>
      <w:r w:rsidRPr="00E54443">
        <w:rPr>
          <w:rStyle w:val="StyleUnderline"/>
        </w:rPr>
        <w:t xml:space="preserve"> of Islamic terrorism</w:t>
      </w:r>
      <w:r w:rsidRPr="00E54443">
        <w:rPr>
          <w:sz w:val="16"/>
        </w:rPr>
        <w:t xml:space="preserve"> in South and West Asia. This proximity is a disadvantage as Pakistan-based </w:t>
      </w:r>
      <w:r w:rsidRPr="00E54443">
        <w:rPr>
          <w:rStyle w:val="StyleUnderline"/>
        </w:rPr>
        <w:t>transnational terrorists can easily penetrate India’s porous land and maritime borders</w:t>
      </w:r>
      <w:r w:rsidRPr="00E54443">
        <w:rPr>
          <w:sz w:val="16"/>
        </w:rPr>
        <w:t xml:space="preserve">. Moreover, </w:t>
      </w:r>
      <w:r w:rsidRPr="00E54443">
        <w:rPr>
          <w:rStyle w:val="StyleUnderline"/>
        </w:rPr>
        <w:t>India, unlike the US, has only a limited overseas capacity to counter terrorism at its source.</w:t>
      </w:r>
      <w:r w:rsidRPr="00E54443">
        <w:rPr>
          <w:sz w:val="16"/>
        </w:rPr>
        <w:t xml:space="preserve"> But even if it had such a capacity, it would be largely ineffective against nuclear Pakistan. And irrespective of the incentives India may offer Pakistan’s megalomaniac and paranoid military-intelligence establishment, the latter will not deliver results because any letting down of the hate campaign against India would conflict with its raison d’être. </w:t>
      </w:r>
      <w:r w:rsidRPr="00E54443">
        <w:rPr>
          <w:rStyle w:val="StyleUnderline"/>
        </w:rPr>
        <w:t>In contrast, the US</w:t>
      </w:r>
      <w:r w:rsidRPr="00E54443">
        <w:rPr>
          <w:sz w:val="16"/>
        </w:rPr>
        <w:t>, which</w:t>
      </w:r>
      <w:r w:rsidRPr="00E54443">
        <w:rPr>
          <w:rStyle w:val="StyleUnderline"/>
        </w:rPr>
        <w:t xml:space="preserve"> is geographically isolated and has a better counter-terrorism capacity, is able to fight terrorism far away from its territory</w:t>
      </w:r>
      <w:r w:rsidRPr="00E54443">
        <w:rPr>
          <w:sz w:val="16"/>
        </w:rPr>
        <w:t xml:space="preserve">. India and the US also differ in their ability to influence Islamic countries. India is hugely dependent on Middle Eastern oil and many of its workers are employed in this region. This reduces India’s bargaining power vis-à-vis the Middle East, which is a major source of financial and ideological support for Islamic terrorist </w:t>
      </w:r>
      <w:proofErr w:type="spellStart"/>
      <w:r w:rsidRPr="00E54443">
        <w:rPr>
          <w:sz w:val="16"/>
        </w:rPr>
        <w:t>organisations</w:t>
      </w:r>
      <w:proofErr w:type="spellEnd"/>
      <w:r w:rsidRPr="00E54443">
        <w:rPr>
          <w:sz w:val="16"/>
        </w:rPr>
        <w:t xml:space="preserve"> in South Asia. In contrast, given its influence over international institutions and the global financial system, the US is relatively better placed to </w:t>
      </w:r>
      <w:proofErr w:type="spellStart"/>
      <w:r w:rsidRPr="00E54443">
        <w:rPr>
          <w:sz w:val="16"/>
        </w:rPr>
        <w:t>favourably</w:t>
      </w:r>
      <w:proofErr w:type="spellEnd"/>
      <w:r w:rsidRPr="00E54443">
        <w:rPr>
          <w:sz w:val="16"/>
        </w:rPr>
        <w:t xml:space="preserve"> influence the policies of Islamic countries. Last but not the least, since the early 19th century Indian Muslims have been influenced by developments in West Asia, and since the early 20th century they have been in conflict with the majority Hindus. The Muslim–Hindu conflict resulted in the bloody partition of India that has left behind unresolved territorial issues, and the West Asian influence has </w:t>
      </w:r>
      <w:proofErr w:type="spellStart"/>
      <w:r w:rsidRPr="00E54443">
        <w:rPr>
          <w:sz w:val="16"/>
        </w:rPr>
        <w:t>radicalised</w:t>
      </w:r>
      <w:proofErr w:type="spellEnd"/>
      <w:r w:rsidRPr="00E54443">
        <w:rPr>
          <w:sz w:val="16"/>
        </w:rPr>
        <w:t xml:space="preserve"> some sectors of the Muslim community in India. As a result, the Indian policymaker and common man alike believe that terrorism is to some extent linked to the Kashmir question and to Indian youth affected by Muslim–Hindu riots, both of which are problems internal to India. </w:t>
      </w:r>
      <w:r w:rsidRPr="00E54443">
        <w:rPr>
          <w:rStyle w:val="StyleUnderline"/>
        </w:rPr>
        <w:t xml:space="preserve">These factors contribute to </w:t>
      </w:r>
      <w:r w:rsidRPr="00E54443">
        <w:rPr>
          <w:rStyle w:val="Emphasis"/>
        </w:rPr>
        <w:t>a number of differences</w:t>
      </w:r>
      <w:r w:rsidRPr="00E54443">
        <w:rPr>
          <w:rStyle w:val="StyleUnderline"/>
        </w:rPr>
        <w:t xml:space="preserve"> between the counter-terrorism strategies of India and the US. </w:t>
      </w:r>
      <w:r w:rsidRPr="00E54443">
        <w:rPr>
          <w:sz w:val="16"/>
        </w:rPr>
        <w:t xml:space="preserve">US policy makers regard terrorism as a foreign and national </w:t>
      </w:r>
      <w:proofErr w:type="spellStart"/>
      <w:r w:rsidRPr="00E54443">
        <w:rPr>
          <w:sz w:val="16"/>
        </w:rPr>
        <w:t>defence</w:t>
      </w:r>
      <w:proofErr w:type="spellEnd"/>
      <w:r w:rsidRPr="00E54443">
        <w:rPr>
          <w:sz w:val="16"/>
        </w:rPr>
        <w:t xml:space="preserve"> problem. There is no influential domestic lobby that radically differs from the establishment’s views in this regard. </w:t>
      </w:r>
      <w:r w:rsidRPr="00E54443">
        <w:rPr>
          <w:rStyle w:val="StyleUnderline"/>
        </w:rPr>
        <w:t>The domestic debate in the US is largely about the logistics of fighting terrorism</w:t>
      </w:r>
      <w:r w:rsidRPr="00E54443">
        <w:rPr>
          <w:sz w:val="16"/>
        </w:rPr>
        <w:t xml:space="preserve"> and the identification of suitable international partners. </w:t>
      </w:r>
      <w:r w:rsidRPr="00E54443">
        <w:rPr>
          <w:rStyle w:val="StyleUnderline"/>
        </w:rPr>
        <w:t xml:space="preserve">Changes in counter-terrorism strategy will not have a dramatic effect on US domestic politics. So, policymakers have sufficient freedom to rework strategy in response to changing threat patterns. </w:t>
      </w:r>
      <w:r w:rsidRPr="00E54443">
        <w:rPr>
          <w:rStyle w:val="Emphasis"/>
        </w:rPr>
        <w:t>In contrast, minor changes in strategy can disproportionately affect domestic politics in India</w:t>
      </w:r>
      <w:r w:rsidRPr="00E54443">
        <w:rPr>
          <w:rStyle w:val="StyleUnderline"/>
        </w:rPr>
        <w:t>:</w:t>
      </w:r>
      <w:r w:rsidRPr="00E54443">
        <w:rPr>
          <w:sz w:val="16"/>
        </w:rPr>
        <w:t xml:space="preserve"> a strong-arm strategy will </w:t>
      </w:r>
      <w:proofErr w:type="spellStart"/>
      <w:r w:rsidRPr="00E54443">
        <w:rPr>
          <w:sz w:val="16"/>
        </w:rPr>
        <w:t>radicalise</w:t>
      </w:r>
      <w:proofErr w:type="spellEnd"/>
      <w:r w:rsidRPr="00E54443">
        <w:rPr>
          <w:sz w:val="16"/>
        </w:rPr>
        <w:t xml:space="preserve"> the Muslim masses, whereas </w:t>
      </w:r>
      <w:r w:rsidRPr="00E54443">
        <w:rPr>
          <w:rStyle w:val="StyleUnderline"/>
        </w:rPr>
        <w:t>a softer strategy will validate the Hindu right’s claim that Muslims are appeased</w:t>
      </w:r>
      <w:r w:rsidRPr="00E54443">
        <w:rPr>
          <w:sz w:val="16"/>
        </w:rPr>
        <w:t xml:space="preserve"> in the name of secularism. So, unlike the drone-borne counter-terrorism efforts of the US, India’s fight against terrorism is almost entirely police-driven and backed by potential soft cultural options. India is similarly constrained on the foreign policy front. There are three reasons for this. First, Indian policy makers and the public view international counter-terror operations as undesirable insofar as they contribute to </w:t>
      </w:r>
      <w:proofErr w:type="spellStart"/>
      <w:r w:rsidRPr="00E54443">
        <w:rPr>
          <w:sz w:val="16"/>
        </w:rPr>
        <w:t>internationalising</w:t>
      </w:r>
      <w:proofErr w:type="spellEnd"/>
      <w:r w:rsidRPr="00E54443">
        <w:rPr>
          <w:sz w:val="16"/>
        </w:rPr>
        <w:t xml:space="preserve"> the Kashmir issue and attracting international jihadi attention to India. Second, India is a net oil importer; Muslims have a much stronger political presence in India; and mainstream political parties view the Palestine problem through the prism of </w:t>
      </w:r>
      <w:proofErr w:type="spellStart"/>
      <w:r w:rsidRPr="00E54443">
        <w:rPr>
          <w:sz w:val="16"/>
        </w:rPr>
        <w:t>decolonisation</w:t>
      </w:r>
      <w:proofErr w:type="spellEnd"/>
      <w:r w:rsidRPr="00E54443">
        <w:rPr>
          <w:sz w:val="16"/>
        </w:rPr>
        <w:t xml:space="preserve">. So, on the one hand, the Indian government cannot, for example, support Israel on the Palestine issue and benefit from US–Israel counter-terrorism expertise. On the other hand, India cannot afford to go all out against Saudi Arabia and Iran because of the deep attachment felt by many Sunni and Shia Muslims to holy places in these countries and because of India’s dependence on oil imports. Third, the US can bargain with countries like Pakistan over, say, rendering terrorists like David Coleman Headley to third countries and demanding, in exchange, cooperation to detect threats against its homeland. But India does not have access to such tradable assets. To conclude, </w:t>
      </w:r>
      <w:r w:rsidRPr="00E54443">
        <w:rPr>
          <w:rStyle w:val="StyleUnderline"/>
        </w:rPr>
        <w:t xml:space="preserve">India and the US view Islam differently and they face very different geo-political and domestic constraints. This in turn implies a </w:t>
      </w:r>
      <w:r w:rsidRPr="00E54443">
        <w:rPr>
          <w:rStyle w:val="Emphasis"/>
        </w:rPr>
        <w:t>divergence</w:t>
      </w:r>
      <w:r w:rsidRPr="00E54443">
        <w:rPr>
          <w:rStyle w:val="StyleUnderline"/>
        </w:rPr>
        <w:t xml:space="preserve"> rather than convergence of counter-terrorism strategies.</w:t>
      </w:r>
      <w:r w:rsidRPr="00E54443">
        <w:rPr>
          <w:sz w:val="16"/>
        </w:rPr>
        <w:t xml:space="preserve"> Moreover, belated revision of the US’s Kashmir policy and procrastination in banning terror groups focused on India ensure that the </w:t>
      </w:r>
      <w:r w:rsidRPr="00E54443">
        <w:rPr>
          <w:rStyle w:val="Emphasis"/>
        </w:rPr>
        <w:t>Indian public and policymakers continue to distrust the intentions of the US</w:t>
      </w:r>
      <w:r w:rsidRPr="00E54443">
        <w:rPr>
          <w:sz w:val="16"/>
        </w:rPr>
        <w:t xml:space="preserve"> — and a reciprocal feeling exists in this latter country. The two sides, therefore, need to overcome historical distrust of each other. In the meantime, it is unfair to treat counter-terrorism cooperation as the bellwether of their relationship. In fact, it would help if existing counter-terror cooperation were downplayed to knock the wind out of jihadi propaganda against the phantom </w:t>
      </w:r>
      <w:proofErr w:type="spellStart"/>
      <w:r w:rsidRPr="00E54443">
        <w:rPr>
          <w:sz w:val="16"/>
        </w:rPr>
        <w:t>Judaeo</w:t>
      </w:r>
      <w:proofErr w:type="spellEnd"/>
      <w:r w:rsidRPr="00E54443">
        <w:rPr>
          <w:sz w:val="16"/>
        </w:rPr>
        <w:t xml:space="preserve">–Christian–Hindu alliance. The India–US relationship should instead build upon common interests like the promotion of maritime security, free trade, energy security, clean technologies, anti-proliferation regimes, human rights and democracy. </w:t>
      </w:r>
    </w:p>
    <w:p w:rsidR="00762585" w:rsidRPr="006066AE" w:rsidRDefault="00762585" w:rsidP="00762585"/>
    <w:p w:rsidR="00762585" w:rsidRDefault="00762585" w:rsidP="00762585">
      <w:pPr>
        <w:pStyle w:val="Heading4"/>
      </w:pPr>
      <w:r>
        <w:t>They have no reverse modeling evidence—India has explicitly rejected U.S. privacy restrictions on surveillance</w:t>
      </w:r>
    </w:p>
    <w:p w:rsidR="00762585" w:rsidRPr="006B7091" w:rsidRDefault="00762585" w:rsidP="00762585">
      <w:pPr>
        <w:rPr>
          <w:b/>
          <w:bCs/>
          <w:sz w:val="26"/>
        </w:rPr>
      </w:pPr>
      <w:r w:rsidRPr="006B7091">
        <w:rPr>
          <w:rStyle w:val="Style13ptBold"/>
        </w:rPr>
        <w:t>Bhatia 15</w:t>
      </w:r>
      <w:r>
        <w:rPr>
          <w:rStyle w:val="Style13ptBold"/>
        </w:rPr>
        <w:t xml:space="preserve"> </w:t>
      </w:r>
      <w:proofErr w:type="spellStart"/>
      <w:r>
        <w:t>Gautam</w:t>
      </w:r>
      <w:proofErr w:type="spellEnd"/>
      <w:r>
        <w:t xml:space="preserve"> Bhatia is Advocate, Delhi High Court, </w:t>
      </w:r>
      <w:proofErr w:type="gramStart"/>
      <w:r>
        <w:t>STATE</w:t>
      </w:r>
      <w:proofErr w:type="gramEnd"/>
      <w:r>
        <w:t xml:space="preserve"> SURVEILLANCE AND THE RIGHT TO PRIVACY IN INDIA: A CONSTITUTIONAL BIOGRAPHY, stsfor.org/content/changing-face-privacy-</w:t>
      </w:r>
      <w:proofErr w:type="spellStart"/>
      <w:r>
        <w:t>india</w:t>
      </w:r>
      <w:proofErr w:type="spellEnd"/>
      <w:r>
        <w:t>-analysis</w:t>
      </w:r>
    </w:p>
    <w:p w:rsidR="00762585" w:rsidRPr="006B7091" w:rsidRDefault="00762585" w:rsidP="00762585">
      <w:pPr>
        <w:rPr>
          <w:sz w:val="16"/>
        </w:rPr>
      </w:pPr>
      <w:r w:rsidRPr="006B7091">
        <w:rPr>
          <w:sz w:val="16"/>
        </w:rPr>
        <w:t xml:space="preserve">Ever since the explosive Snowden disclosures in May 2013, State </w:t>
      </w:r>
      <w:r w:rsidRPr="006B7091">
        <w:rPr>
          <w:rStyle w:val="StyleUnderline"/>
        </w:rPr>
        <w:t>surveillance and citizens’ right to privacy have been at the forefront of international debate</w:t>
      </w:r>
      <w:r w:rsidRPr="006B7091">
        <w:rPr>
          <w:sz w:val="16"/>
        </w:rPr>
        <w:t xml:space="preserve">. Even as the Snowden documents were revealing, detail by detail, the American and British intelligence agencies’ extensive surveillance systems (PRISM and TEMPORA, among others) used to spy both on their own citizens, and upon communications elsewhere, reports about Indian bulk surveillance began to trickle in. It is now known that there are at least two </w:t>
      </w:r>
      <w:r w:rsidRPr="006B7091">
        <w:rPr>
          <w:rStyle w:val="StyleUnderline"/>
        </w:rPr>
        <w:t>surveillance regimes in India</w:t>
      </w:r>
      <w:r w:rsidRPr="006B7091">
        <w:rPr>
          <w:sz w:val="16"/>
        </w:rPr>
        <w:t xml:space="preserve">, in uncertain stages of preparation: the Central Monitoring System (CMS), which </w:t>
      </w:r>
      <w:r w:rsidRPr="006B7091">
        <w:rPr>
          <w:rStyle w:val="StyleUnderline"/>
        </w:rPr>
        <w:t xml:space="preserve">provides for the collection of </w:t>
      </w:r>
      <w:r w:rsidRPr="006B7091">
        <w:rPr>
          <w:sz w:val="16"/>
        </w:rPr>
        <w:t xml:space="preserve">telephony </w:t>
      </w:r>
      <w:r w:rsidRPr="006B7091">
        <w:rPr>
          <w:rStyle w:val="StyleUnderline"/>
        </w:rPr>
        <w:t>metadata</w:t>
      </w:r>
      <w:r w:rsidRPr="006B7091">
        <w:rPr>
          <w:sz w:val="16"/>
        </w:rPr>
        <w:t xml:space="preserve"> by tapping into the telecommunications’ companies records2; and Netra, a dragnet surveillance system that detects and sweeps up electronic communication that uses certain keywords such as “attack”, “bomb”, “blast” or “kill”. These programs, wide in their reach and scope, have dubious statutory backing. They also, very clearly, impinge upon basic fundamental rights. A discussion of the legal and constitutional implications, therefore, is long overdue. This essay presents an analytical and chronological history of the Indian Supreme Court’s engagement with the right to privacy. While discussions for a privacy statute have stagnated and are presently in limbo3, the Court has been active for nigh on fifty years. This essay aims to achieve a comprehensive, doctrinal understanding of the constitutional right to privacy, as evolved, understood and implemented by the judiciary. Such an understanding, indeed, is an essential prerequisite to embarking upon a legal and constitutional critique of mass State surveillance in India. II. FOUNDATIONS </w:t>
      </w:r>
      <w:r w:rsidRPr="006B7091">
        <w:rPr>
          <w:rStyle w:val="StyleUnderline"/>
        </w:rPr>
        <w:t>Privacy</w:t>
      </w:r>
      <w:r w:rsidRPr="006B7091">
        <w:rPr>
          <w:sz w:val="16"/>
        </w:rPr>
        <w:t xml:space="preserve"> is not mentioned in the Constitution. It </w:t>
      </w:r>
      <w:r w:rsidRPr="006B7091">
        <w:rPr>
          <w:rStyle w:val="StyleUnderline"/>
        </w:rPr>
        <w:t>plays no part in the Constituent Assembly Debates. Indeed, a proposal to include a provision akin to the American Fourth Amendment</w:t>
      </w:r>
      <w:r w:rsidRPr="006B7091">
        <w:rPr>
          <w:sz w:val="16"/>
        </w:rPr>
        <w:t xml:space="preserve"> (and the root of American privacy law), </w:t>
      </w:r>
      <w:r w:rsidRPr="006B7091">
        <w:rPr>
          <w:rStyle w:val="StyleUnderline"/>
        </w:rPr>
        <w:t xml:space="preserve">prohibiting ‘unreasonable searches and seizures’, </w:t>
      </w:r>
      <w:r w:rsidRPr="006B7091">
        <w:rPr>
          <w:rStyle w:val="Emphasis"/>
        </w:rPr>
        <w:t>was expressly rejected by the Assembly.</w:t>
      </w:r>
      <w:r w:rsidRPr="006B7091">
        <w:rPr>
          <w:sz w:val="16"/>
        </w:rPr>
        <w:t xml:space="preserve"> The place of the right – if it exists – must therefore be located within the structure of the Constitution, as fleshed out by judicial decisions.</w:t>
      </w:r>
    </w:p>
    <w:p w:rsidR="00762585" w:rsidRDefault="00762585" w:rsidP="00762585"/>
    <w:p w:rsidR="00762585" w:rsidRDefault="00762585" w:rsidP="00762585">
      <w:pPr>
        <w:pStyle w:val="Heading4"/>
      </w:pPr>
      <w:r>
        <w:t>The India system has not modeled existing U.S. restrictions on metadata</w:t>
      </w:r>
    </w:p>
    <w:p w:rsidR="00762585" w:rsidRPr="006F36F0" w:rsidRDefault="00762585" w:rsidP="00762585">
      <w:pPr>
        <w:rPr>
          <w:b/>
          <w:bCs/>
          <w:sz w:val="26"/>
        </w:rPr>
      </w:pPr>
      <w:proofErr w:type="spellStart"/>
      <w:r w:rsidRPr="006F36F0">
        <w:rPr>
          <w:rStyle w:val="Style13ptBold"/>
        </w:rPr>
        <w:t>Lowenthal</w:t>
      </w:r>
      <w:proofErr w:type="spellEnd"/>
      <w:r w:rsidRPr="006F36F0">
        <w:rPr>
          <w:rStyle w:val="Style13ptBold"/>
        </w:rPr>
        <w:t xml:space="preserve"> 14</w:t>
      </w:r>
      <w:r>
        <w:rPr>
          <w:rStyle w:val="Style13ptBold"/>
        </w:rPr>
        <w:t xml:space="preserve"> </w:t>
      </w:r>
      <w:r>
        <w:t xml:space="preserve">Mark M. </w:t>
      </w:r>
      <w:proofErr w:type="spellStart"/>
      <w:r>
        <w:t>Lowenthal</w:t>
      </w:r>
      <w:proofErr w:type="spellEnd"/>
      <w:r>
        <w:t xml:space="preserve"> is the senior specialist in U.S. foreign policy at the Congressional Research Service Intelligence: From Secrets to Policy</w:t>
      </w:r>
    </w:p>
    <w:p w:rsidR="00762585" w:rsidRPr="006F36F0" w:rsidRDefault="00762585" w:rsidP="00762585">
      <w:pPr>
        <w:rPr>
          <w:sz w:val="14"/>
        </w:rPr>
      </w:pPr>
      <w:r w:rsidRPr="006F36F0">
        <w:rPr>
          <w:sz w:val="14"/>
        </w:rPr>
        <w:t xml:space="preserve">India has a growing cyberspace capability, which, like that of many other nations, appears to have been used against potential foes, such as China and Pakistan, and more friendly states, like the United States. India is in the midst of deploying a </w:t>
      </w:r>
      <w:proofErr w:type="spellStart"/>
      <w:r w:rsidRPr="006F36F0">
        <w:rPr>
          <w:sz w:val="14"/>
        </w:rPr>
        <w:t>Centralised</w:t>
      </w:r>
      <w:proofErr w:type="spellEnd"/>
      <w:r w:rsidRPr="006F36F0">
        <w:rPr>
          <w:sz w:val="14"/>
        </w:rPr>
        <w:t xml:space="preserve"> (or Central) Monitoring System (</w:t>
      </w:r>
      <w:r w:rsidRPr="006F36F0">
        <w:rPr>
          <w:rStyle w:val="StyleUnderline"/>
        </w:rPr>
        <w:t>CMS</w:t>
      </w:r>
      <w:r w:rsidRPr="006F36F0">
        <w:rPr>
          <w:sz w:val="14"/>
        </w:rPr>
        <w:t xml:space="preserve">) that </w:t>
      </w:r>
      <w:r w:rsidRPr="006F36F0">
        <w:rPr>
          <w:rStyle w:val="StyleUnderline"/>
        </w:rPr>
        <w:t>is designed to track all communications within India</w:t>
      </w:r>
      <w:r w:rsidRPr="006F36F0">
        <w:rPr>
          <w:sz w:val="14"/>
        </w:rPr>
        <w:t xml:space="preserve">-telephone, computer, landline, mobile, and so on. </w:t>
      </w:r>
      <w:r w:rsidRPr="006F36F0">
        <w:rPr>
          <w:rStyle w:val="Emphasis"/>
        </w:rPr>
        <w:t xml:space="preserve">Unlike the NSA program, </w:t>
      </w:r>
      <w:r w:rsidRPr="006F36F0">
        <w:rPr>
          <w:rStyle w:val="StyleUnderline"/>
        </w:rPr>
        <w:t>CMS will not have to ask providers' permission for access</w:t>
      </w:r>
      <w:r w:rsidRPr="006F36F0">
        <w:rPr>
          <w:sz w:val="14"/>
        </w:rPr>
        <w:t xml:space="preserve"> but will have that built into the technology of the telecom and data service providers. (IMS will provide intelligence to foreign and domestic agencies, the police, and tax collectors-a list that some believe is too broad. Like the NSA program, CMS appears to focus on metadata. CMS is being developed and will be run by a government technology development center that is not part of the intelligent complex. The Ministry for Home Affairs will have the power to determine who is monitored. </w:t>
      </w:r>
    </w:p>
    <w:p w:rsidR="00762585" w:rsidRDefault="00762585" w:rsidP="00762585"/>
    <w:p w:rsidR="00762585" w:rsidRDefault="00762585" w:rsidP="00762585">
      <w:pPr>
        <w:pStyle w:val="Heading4"/>
      </w:pPr>
      <w:r>
        <w:t>India has not modeled restrictions—</w:t>
      </w:r>
      <w:proofErr w:type="gramStart"/>
      <w:r>
        <w:t>They</w:t>
      </w:r>
      <w:proofErr w:type="gramEnd"/>
      <w:r>
        <w:t xml:space="preserve"> have far more surveillance authority than the U.S.</w:t>
      </w:r>
    </w:p>
    <w:p w:rsidR="00762585" w:rsidRPr="00F52F96" w:rsidRDefault="00762585" w:rsidP="00762585">
      <w:pPr>
        <w:rPr>
          <w:b/>
          <w:bCs/>
          <w:sz w:val="26"/>
        </w:rPr>
      </w:pPr>
      <w:r w:rsidRPr="00F52F96">
        <w:rPr>
          <w:rStyle w:val="Style13ptBold"/>
        </w:rPr>
        <w:t>Mirani 13</w:t>
      </w:r>
      <w:r>
        <w:t xml:space="preserve">Leo Mirani is a reporter for Quartz, Think US snooping is bad? Try Italy, India or…Canada, </w:t>
      </w:r>
      <w:hyperlink r:id="rId8" w:history="1">
        <w:r w:rsidRPr="00507D90">
          <w:rPr>
            <w:rStyle w:val="Hyperlink"/>
          </w:rPr>
          <w:t>http://qz.com/92648/think-us-snooping-is-bad-try-italy-india-or-canada/</w:t>
        </w:r>
      </w:hyperlink>
    </w:p>
    <w:p w:rsidR="00762585" w:rsidRPr="00F52F96" w:rsidRDefault="00762585" w:rsidP="00762585">
      <w:pPr>
        <w:rPr>
          <w:sz w:val="16"/>
        </w:rPr>
      </w:pPr>
      <w:r w:rsidRPr="00F52F96">
        <w:rPr>
          <w:sz w:val="16"/>
        </w:rPr>
        <w:t xml:space="preserve">Just because something is legal doesn’t necessarily make it a good thing. So far, legality is the main rationale US officials have used to defend the government’s PRISM spying program. It’s all perfectly legal, approved by Congress and the courts. But a more potent argument might be to compare PRISM with the spying programs of other countries. </w:t>
      </w:r>
      <w:r w:rsidRPr="00F52F96">
        <w:rPr>
          <w:rStyle w:val="StyleUnderline"/>
        </w:rPr>
        <w:t>Compared to the data-mining that goes on elsewhere, US intelligence agencies may be relatively constrained</w:t>
      </w:r>
      <w:r w:rsidRPr="00F52F96">
        <w:rPr>
          <w:sz w:val="16"/>
        </w:rPr>
        <w:t xml:space="preserve">. Start with Canada, which many consider to be a cuddlier, saner version of the US. The Globe and Mail reports today that the Canadian defense minister approved a plan similar to PRISM back in 2005, and renewed it in 2011. Run by the Communications Security Establishment Canada (CSEC), a signals intelligence agency similar to the US’s NSA or Britain’s Government Communication Headquarters (GCHQ), the program collects metadata from phone and internet communication. Like PRISM, CSEC’s primary targets are said to be foreigners. But what makes the Canadian effort somewhat more sinister is that it was instituted through the executive branch of government without legislative approval. According to the Globe and Mail, “a regime of ministerial directives—decrees not scrutinized by Parliament—have authorized the broad surveillance programs.” At least PRISM won the approval of Congress, however clueless the legislature may be about the details. Then there is Italy. According to Italian lawyer </w:t>
      </w:r>
      <w:proofErr w:type="spellStart"/>
      <w:r w:rsidRPr="00F52F96">
        <w:rPr>
          <w:sz w:val="16"/>
        </w:rPr>
        <w:t>Fulvio</w:t>
      </w:r>
      <w:proofErr w:type="spellEnd"/>
      <w:r w:rsidRPr="00F52F96">
        <w:rPr>
          <w:sz w:val="16"/>
        </w:rPr>
        <w:t xml:space="preserve"> </w:t>
      </w:r>
      <w:proofErr w:type="spellStart"/>
      <w:r w:rsidRPr="00F52F96">
        <w:rPr>
          <w:sz w:val="16"/>
        </w:rPr>
        <w:t>Sazrana</w:t>
      </w:r>
      <w:proofErr w:type="spellEnd"/>
      <w:r w:rsidRPr="00F52F96">
        <w:rPr>
          <w:sz w:val="16"/>
        </w:rPr>
        <w:t xml:space="preserve"> (link in Italian), a law passed earlier this year by the outgoing Mario Monti government also skipped over court orders and other legal approvals. Instead, Monti issued a directive laying down guidelines for the protection of cybernetics and national cyber security. In so many words, the directive gives government agencies what the French call “carte blanche” to raid private data banks in the name of “internet security.” There will be no Italian equivalent of Twitter, which does not participate in PRISM. In India, internet service providers are “insisting upon Indian users’ privacy to be protected from any such misadventure of any intelligence departments.” Meanwhile, </w:t>
      </w:r>
      <w:r w:rsidRPr="00F52F96">
        <w:rPr>
          <w:rStyle w:val="StyleUnderline"/>
        </w:rPr>
        <w:t>India’s government is setting up a vast surveillance system with the express purpose of spying on its citizens, something the NSA</w:t>
      </w:r>
      <w:r w:rsidRPr="00F52F96">
        <w:rPr>
          <w:sz w:val="16"/>
        </w:rPr>
        <w:t xml:space="preserve"> has been at pains to say it </w:t>
      </w:r>
      <w:r w:rsidRPr="00F52F96">
        <w:rPr>
          <w:rStyle w:val="Emphasis"/>
        </w:rPr>
        <w:t>does not do</w:t>
      </w:r>
      <w:r w:rsidRPr="00F52F96">
        <w:rPr>
          <w:sz w:val="16"/>
        </w:rPr>
        <w:t xml:space="preserve">. For instance, </w:t>
      </w:r>
      <w:r w:rsidRPr="00F52F96">
        <w:rPr>
          <w:rStyle w:val="StyleUnderline"/>
        </w:rPr>
        <w:t>the government’s Central Monitoring System gives it access to all telecom traffic, including calls, text messages and mobile internet</w:t>
      </w:r>
      <w:r w:rsidRPr="00F52F96">
        <w:rPr>
          <w:sz w:val="16"/>
        </w:rPr>
        <w:t xml:space="preserve">. According to the Hindu newspaper, another proposed “national cyber coordination cell” plans to: Collect, integrate and scan [internet] traffic data from different gateway routers of major ISPs at a </w:t>
      </w:r>
      <w:proofErr w:type="spellStart"/>
      <w:r w:rsidRPr="00F52F96">
        <w:rPr>
          <w:sz w:val="16"/>
        </w:rPr>
        <w:t>centralised</w:t>
      </w:r>
      <w:proofErr w:type="spellEnd"/>
      <w:r w:rsidRPr="00F52F96">
        <w:rPr>
          <w:sz w:val="16"/>
        </w:rPr>
        <w:t xml:space="preserve"> location for analysis, international gateway traffic and domestic traffic will be aggregated separately … The NCCC will facilitate real-time assessment of cyber security threats in the country and generate actionable reports/alerts for proactive actions by the concerned agencies. India’s external intelligence agency, the armed forces, and even the local defense research establishment, among others, will have access. It is debatable whether India, Canada or Italy’s data-acquisition and data-mining technology are as powerful as that of the NSA. But when they are, these countries will already have laws and systems in place to abuse them.</w:t>
      </w:r>
    </w:p>
    <w:p w:rsidR="00762585" w:rsidRPr="00F52F96" w:rsidRDefault="00762585" w:rsidP="00762585"/>
    <w:p w:rsidR="00762585" w:rsidRDefault="00762585" w:rsidP="00762585">
      <w:pPr>
        <w:pStyle w:val="Heading4"/>
      </w:pPr>
      <w:r>
        <w:t xml:space="preserve">The U.S. </w:t>
      </w:r>
      <w:proofErr w:type="gramStart"/>
      <w:r>
        <w:t>meta</w:t>
      </w:r>
      <w:proofErr w:type="gramEnd"/>
      <w:r>
        <w:t xml:space="preserve"> data program had legal privacy protections built in even before the Freedom Act</w:t>
      </w:r>
    </w:p>
    <w:p w:rsidR="00762585" w:rsidRPr="00513B1B" w:rsidRDefault="00762585" w:rsidP="00762585">
      <w:pPr>
        <w:rPr>
          <w:rStyle w:val="Style13ptBold"/>
        </w:rPr>
      </w:pPr>
      <w:r w:rsidRPr="00513B1B">
        <w:rPr>
          <w:rStyle w:val="Style13ptBold"/>
        </w:rPr>
        <w:t>Perez 13</w:t>
      </w:r>
    </w:p>
    <w:p w:rsidR="00762585" w:rsidRDefault="00762585" w:rsidP="00762585">
      <w:r>
        <w:t>Evan Perez reporter for Wall Street Journal, Phones Leave a Telltale Trail</w:t>
      </w:r>
      <w:proofErr w:type="gramStart"/>
      <w:r>
        <w:t>,  Updated</w:t>
      </w:r>
      <w:proofErr w:type="gramEnd"/>
      <w:r>
        <w:t xml:space="preserve"> June 15, 2013, </w:t>
      </w:r>
      <w:hyperlink r:id="rId9" w:history="1">
        <w:r w:rsidRPr="00507D90">
          <w:rPr>
            <w:rStyle w:val="Hyperlink"/>
          </w:rPr>
          <w:t>http://www.wsj.com/articles/SB10001424127887324049504578545352803220058</w:t>
        </w:r>
      </w:hyperlink>
    </w:p>
    <w:p w:rsidR="00762585" w:rsidRPr="00513B1B" w:rsidRDefault="00762585" w:rsidP="00762585">
      <w:pPr>
        <w:rPr>
          <w:sz w:val="16"/>
        </w:rPr>
      </w:pPr>
      <w:r w:rsidRPr="00513B1B">
        <w:rPr>
          <w:rStyle w:val="StyleUnderline"/>
        </w:rPr>
        <w:t>Under the NSA phone program, the government collects domestic phone metadata</w:t>
      </w:r>
      <w:r w:rsidRPr="00513B1B">
        <w:rPr>
          <w:sz w:val="16"/>
        </w:rPr>
        <w:t xml:space="preserve"> without a specific investigative lead. Trained analysts only search the database in conjunction with a terrorism investigation, authorities say. Intelligence agencies "basically </w:t>
      </w:r>
      <w:proofErr w:type="spellStart"/>
      <w:r w:rsidRPr="00513B1B">
        <w:rPr>
          <w:sz w:val="16"/>
        </w:rPr>
        <w:t>reimpose</w:t>
      </w:r>
      <w:proofErr w:type="spellEnd"/>
      <w:r w:rsidRPr="00513B1B">
        <w:rPr>
          <w:sz w:val="16"/>
        </w:rPr>
        <w:t xml:space="preserve"> at the level of analysis the standards you might ideally have for collection," said Timothy Edgar, a former top national-security privacy lawyer in the Bush and Obama administrations. Mr. Edgar said the increasingly specific location data raises concerns about potential violations of Fourth Amendment protections against unreasonable searches and seizures. Once a person can be located within a building, the monitoring more closely resembles a search that would traditionally require a warrant. </w:t>
      </w:r>
      <w:r w:rsidRPr="00513B1B">
        <w:rPr>
          <w:rStyle w:val="StyleUnderline"/>
        </w:rPr>
        <w:t>The NSA program is accompanied by privacy restrictions</w:t>
      </w:r>
      <w:r w:rsidRPr="00513B1B">
        <w:rPr>
          <w:sz w:val="16"/>
        </w:rPr>
        <w:t xml:space="preserve">, Obama administration officials say. </w:t>
      </w:r>
      <w:r w:rsidRPr="00513B1B">
        <w:rPr>
          <w:rStyle w:val="StyleUnderline"/>
        </w:rPr>
        <w:t>To search the database, the government must have "reasonable suspicion</w:t>
      </w:r>
      <w:r w:rsidRPr="00513B1B">
        <w:rPr>
          <w:sz w:val="16"/>
        </w:rPr>
        <w:t xml:space="preserve">" that the basis for the query is "associated with a foreign terrorist organization," they say. </w:t>
      </w:r>
      <w:r w:rsidRPr="00513B1B">
        <w:rPr>
          <w:rStyle w:val="StyleUnderline"/>
        </w:rPr>
        <w:t xml:space="preserve">Search warrants </w:t>
      </w:r>
      <w:r w:rsidRPr="00513B1B">
        <w:rPr>
          <w:sz w:val="16"/>
        </w:rPr>
        <w:t xml:space="preserve">approved by the secret Foreign Intelligence Surveillance Court </w:t>
      </w:r>
      <w:r w:rsidRPr="00513B1B">
        <w:rPr>
          <w:rStyle w:val="StyleUnderline"/>
        </w:rPr>
        <w:t>are required before the contents of the calls may be monitored.</w:t>
      </w:r>
    </w:p>
    <w:p w:rsidR="00762585" w:rsidRDefault="00762585" w:rsidP="00762585"/>
    <w:p w:rsidR="00762585" w:rsidRDefault="00762585" w:rsidP="00762585">
      <w:pPr>
        <w:pStyle w:val="Heading4"/>
      </w:pPr>
      <w:r>
        <w:t>No reverse modeling – No restrictions on surveillance that exist in the U.S. have ever been modeled in India—India has far more access to data then the U.S. does now—The CMS collects and listens to all calls directly—it is not limited to metadata and they have not modeled any privacy protections</w:t>
      </w:r>
    </w:p>
    <w:p w:rsidR="00762585" w:rsidRPr="00B764CB" w:rsidRDefault="00762585" w:rsidP="00762585">
      <w:pPr>
        <w:rPr>
          <w:b/>
          <w:bCs/>
          <w:sz w:val="26"/>
        </w:rPr>
      </w:pPr>
      <w:r w:rsidRPr="00B86FE8">
        <w:rPr>
          <w:rStyle w:val="Style13ptBold"/>
        </w:rPr>
        <w:t>Prakash 13</w:t>
      </w:r>
      <w:r>
        <w:rPr>
          <w:rStyle w:val="Style13ptBold"/>
        </w:rPr>
        <w:t xml:space="preserve"> </w:t>
      </w:r>
      <w:proofErr w:type="spellStart"/>
      <w:r>
        <w:t>Pranesh</w:t>
      </w:r>
      <w:proofErr w:type="spellEnd"/>
      <w:r>
        <w:t xml:space="preserve"> Prakash is Policy Director, The Centre for Internet and Society, Bangalore, How Surveillance Works in India July 10, 2013, </w:t>
      </w:r>
      <w:hyperlink r:id="rId10" w:history="1">
        <w:r w:rsidRPr="00507D90">
          <w:rPr>
            <w:rStyle w:val="Hyperlink"/>
          </w:rPr>
          <w:t>http://india.blogs.nytimes.com/2013/07/10/how-surveillance-works-in-india/?_r=0</w:t>
        </w:r>
      </w:hyperlink>
    </w:p>
    <w:p w:rsidR="00762585" w:rsidRPr="00B764CB" w:rsidRDefault="00762585" w:rsidP="00762585">
      <w:pPr>
        <w:rPr>
          <w:sz w:val="16"/>
        </w:rPr>
      </w:pPr>
      <w:r w:rsidRPr="00B764CB">
        <w:rPr>
          <w:sz w:val="16"/>
        </w:rPr>
        <w:t xml:space="preserve">When </w:t>
      </w:r>
      <w:r w:rsidRPr="00B764CB">
        <w:rPr>
          <w:rStyle w:val="StyleUnderline"/>
        </w:rPr>
        <w:t>the Indian government</w:t>
      </w:r>
      <w:r w:rsidRPr="00B764CB">
        <w:rPr>
          <w:sz w:val="16"/>
        </w:rPr>
        <w:t xml:space="preserve"> announced it would start a </w:t>
      </w:r>
      <w:r w:rsidRPr="00B764CB">
        <w:rPr>
          <w:rStyle w:val="StyleUnderline"/>
        </w:rPr>
        <w:t>Centralized Monitoring System</w:t>
      </w:r>
      <w:r w:rsidRPr="00B764CB">
        <w:rPr>
          <w:sz w:val="16"/>
        </w:rPr>
        <w:t xml:space="preserve"> in 2009 to monitor telecommunications in the country, the public seemed unconcerned. When the government announced that the system, also known as C.M.S., commenced in April, the news didn’t receive much attention. After a colleague at the Centre for Internet and Society wrote about the program and it was lambasted by Human Rights Watch, more reporters started covering it as a privacy issue. But it was ultimately the revelations by Edward J. Snowden about American surveillance that prompted Indians to ask questions about its own government’s surveillance programs. </w:t>
      </w:r>
      <w:r w:rsidRPr="00B764CB">
        <w:rPr>
          <w:rStyle w:val="StyleUnderline"/>
        </w:rPr>
        <w:t>In India, we have</w:t>
      </w:r>
      <w:r w:rsidRPr="00B764CB">
        <w:rPr>
          <w:sz w:val="16"/>
        </w:rPr>
        <w:t xml:space="preserve"> a strange mix of great amounts of transparency and </w:t>
      </w:r>
      <w:r w:rsidRPr="00B764CB">
        <w:rPr>
          <w:rStyle w:val="StyleUnderline"/>
        </w:rPr>
        <w:t>very little accountability when it comes to surveillance and intelligence agencies</w:t>
      </w:r>
      <w:r w:rsidRPr="00B764CB">
        <w:rPr>
          <w:sz w:val="16"/>
        </w:rPr>
        <w:t xml:space="preserve">. Many senior officials are happy to anonymously brief reporters about the state of surveillance, but there is very little that is officially made public, and still less is debated in the national press and in Parliament. This lack of accountability is seen both in the way the Big-Brother acronyms (C.M.S., </w:t>
      </w:r>
      <w:proofErr w:type="spellStart"/>
      <w:r w:rsidRPr="00B764CB">
        <w:rPr>
          <w:sz w:val="16"/>
        </w:rPr>
        <w:t>Natgrid</w:t>
      </w:r>
      <w:proofErr w:type="spellEnd"/>
      <w:r w:rsidRPr="00B764CB">
        <w:rPr>
          <w:sz w:val="16"/>
        </w:rPr>
        <w:t xml:space="preserve">, T.C.I.S., C.C.T.N.S., etc.) have been rolled out, as well as the murky status of the intelligence agencies. </w:t>
      </w:r>
      <w:r w:rsidRPr="00B764CB">
        <w:rPr>
          <w:rStyle w:val="StyleUnderline"/>
        </w:rPr>
        <w:t>No intelligence agency in India has been created under an act of Parliament with</w:t>
      </w:r>
      <w:r w:rsidRPr="00B764CB">
        <w:rPr>
          <w:sz w:val="16"/>
        </w:rPr>
        <w:t xml:space="preserve"> clearly established roles and </w:t>
      </w:r>
      <w:r w:rsidRPr="00B764CB">
        <w:rPr>
          <w:rStyle w:val="StyleUnderline"/>
        </w:rPr>
        <w:t>limitations on powers, and hence there is no public accountability whatsoever</w:t>
      </w:r>
      <w:r w:rsidRPr="00B764CB">
        <w:rPr>
          <w:sz w:val="16"/>
        </w:rPr>
        <w:t xml:space="preserve">. The absence of accountability has meant that the government has since 2006 been working on the C.M.S., which will integrate with the Telephone Call Interception System that is also being rolled out. The cost: around 8 billion rupees ($132 million) — more than four times the initial estimate of 1.7 billion — and even more important, our privacy and personal liberty. Under their licensing terms, </w:t>
      </w:r>
      <w:r w:rsidRPr="00B764CB">
        <w:rPr>
          <w:rStyle w:val="StyleUnderline"/>
        </w:rPr>
        <w:t>all Internet service providers and telecom providers are required to provide the government direct access to all communications passing through them</w:t>
      </w:r>
      <w:r w:rsidRPr="00B764CB">
        <w:rPr>
          <w:sz w:val="16"/>
        </w:rPr>
        <w:t xml:space="preserve">. However, this currently happens in a decentralized fashion, and the government in most cases has to ask the telecoms for metadata, like call detail records, visited Web sites, IP address assignments, or to carry out the interception and provide the recordings to the government. Apart from this, the government uses equipment to gain access to vast quantities of raw data traversing the Internet across multiple cities, including the data going through the undersea cables that land in Mumbai. </w:t>
      </w:r>
      <w:r w:rsidRPr="00B764CB">
        <w:rPr>
          <w:rStyle w:val="StyleUnderline"/>
        </w:rPr>
        <w:t>With the C.M.S., the government will get centralized access to all communications metadata and content traversing through all telecom networks in India. This means that the government can listen to all your calls</w:t>
      </w:r>
      <w:r w:rsidRPr="00B764CB">
        <w:rPr>
          <w:sz w:val="16"/>
        </w:rPr>
        <w:t xml:space="preserve">, track a mobile phone and its user’s location, </w:t>
      </w:r>
      <w:r w:rsidRPr="00B764CB">
        <w:rPr>
          <w:rStyle w:val="StyleUnderline"/>
        </w:rPr>
        <w:t>read all your text messages, personal e-mails and chat conversations</w:t>
      </w:r>
      <w:r w:rsidRPr="00B764CB">
        <w:rPr>
          <w:sz w:val="16"/>
        </w:rPr>
        <w:t xml:space="preserve">. It can also see all your Google searches, Web site visits, usernames and passwords if your communications aren’t encrypted. You might ask: Why is this a problem when the government already had the same access, albeit in a decentralized fashion? To answer that question, one has to first examine the law. There are no laws that allow for mass surveillance in India. The two laws covering interception are the Indian Telegraph Act of 1885 and the Information Technology Act of 2000, as amended in 2008, and they restrict lawful interception to time-limited and targeted </w:t>
      </w:r>
      <w:proofErr w:type="spellStart"/>
      <w:r w:rsidRPr="00B764CB">
        <w:rPr>
          <w:sz w:val="16"/>
        </w:rPr>
        <w:t>interception.The</w:t>
      </w:r>
      <w:proofErr w:type="spellEnd"/>
      <w:r w:rsidRPr="00B764CB">
        <w:rPr>
          <w:sz w:val="16"/>
        </w:rPr>
        <w:t xml:space="preserve"> targeted interception both these laws allow ordinarily requires case-by-case authorization by either the home secretary or the secretary of the department of information technology. Interestingly, the colonial government framed better privacy safeguards into communications interception than did the post-independence democratic Indian state. The Telegraph Act mandates that interception of communications can only be done on account of a public emergency or for public safety. If either of those two preconditions is satisfied, then the government may cite any of the following five reasons: “the sovereignty and integrity of India, the security of the state, friendly relations with foreign states, or public order, or for preventing incitement to the commission of an offense.” In 2008, the Information Technology Act copied much of the interception provision of the Telegraph Act but removed the preconditions of public emergency or public safety, and expands the power of the government to order interception for “investigation of any offense.” The IT Act thus very substantially lowers the bar for wiretapping. Apart from these two provisions, which apply to interception, there are many laws that cover recorded metadata, all of which have far lower standards. Under the Code of Criminal Procedure, no court order is required unless the entity is seen to be a “postal or telegraph authority” — and generally e-mail providers and social networking sites are not seen as such. Unauthorized access to communications data is not punishable per se, which is why a private detective who gained access to the cellphone records of </w:t>
      </w:r>
      <w:proofErr w:type="spellStart"/>
      <w:r w:rsidRPr="00B764CB">
        <w:rPr>
          <w:sz w:val="16"/>
        </w:rPr>
        <w:t>Arun</w:t>
      </w:r>
      <w:proofErr w:type="spellEnd"/>
      <w:r w:rsidRPr="00B764CB">
        <w:rPr>
          <w:sz w:val="16"/>
        </w:rPr>
        <w:t xml:space="preserve"> </w:t>
      </w:r>
      <w:proofErr w:type="spellStart"/>
      <w:r w:rsidRPr="00B764CB">
        <w:rPr>
          <w:sz w:val="16"/>
        </w:rPr>
        <w:t>Jaitley</w:t>
      </w:r>
      <w:proofErr w:type="spellEnd"/>
      <w:r w:rsidRPr="00B764CB">
        <w:rPr>
          <w:sz w:val="16"/>
        </w:rPr>
        <w:t xml:space="preserve">, a </w:t>
      </w:r>
      <w:proofErr w:type="spellStart"/>
      <w:r w:rsidRPr="00B764CB">
        <w:rPr>
          <w:sz w:val="16"/>
        </w:rPr>
        <w:t>Bharatiya</w:t>
      </w:r>
      <w:proofErr w:type="spellEnd"/>
      <w:r w:rsidRPr="00B764CB">
        <w:rPr>
          <w:sz w:val="16"/>
        </w:rPr>
        <w:t xml:space="preserve"> Janata Party leader, has been charged under the weak provision on fraud, rather than invasion of privacy. While there is a provision in the Telegraph Act to punish unlawful interception, it carries a far lesser penalty (up to three years of imprisonment) than for a citizen’s failure to assist an agency that wishes to intercept or monitor or decrypt (up to seven years of imprisonment). To put the ridiculousness of the penalty in Sections 69 and 69B of the IT Act provision in perspective, an Intelligence Bureau officer who spills national secrets may be imprisoned up to three years. And under the Indian Penal Code, failing to provide a document one is legally bound to provide to a public servant, the punishment can be up to one month’s imprisonment. Further, a citizen who refuses to assist an authority in decryption, as one is required to under Section 69, may simply be exercising her constitutional right against self-incrimination. For these reasons and more, these provisions of the IT Act are arguably unconstitutional. As bad as the IT Act is, legally the government has done far worse. </w:t>
      </w:r>
      <w:r w:rsidRPr="00B764CB">
        <w:rPr>
          <w:rStyle w:val="StyleUnderline"/>
        </w:rPr>
        <w:t>In the licenses that the Department of Telecommunications grants Internet service providers, cellular providers and telecoms, there are provisions that require them to provide direct access to all communications data and content even without a warrant</w:t>
      </w:r>
      <w:r w:rsidRPr="00B764CB">
        <w:rPr>
          <w:sz w:val="16"/>
        </w:rPr>
        <w:t xml:space="preserve">, which is not permitted by the existing laws on interception. The licenses also force cellular providers to have ‘bulk encryption’ of less than 40 bits. (Since G.S.M. network encryption systems like A5/1, A5/2, and A5/3 have a fixed encryption bit length of 64 bits, providers in India have been known use A5/0, that is, no encryption, thus meaning any person — not just the government — can use off-the-air interception techniques to listen to your calls.) </w:t>
      </w:r>
      <w:proofErr w:type="spellStart"/>
      <w:r w:rsidRPr="00B764CB">
        <w:rPr>
          <w:rStyle w:val="StyleUnderline"/>
        </w:rPr>
        <w:t>Cybercafes</w:t>
      </w:r>
      <w:proofErr w:type="spellEnd"/>
      <w:r w:rsidRPr="00B764CB">
        <w:rPr>
          <w:sz w:val="16"/>
        </w:rPr>
        <w:t xml:space="preserve"> (but not public phone operators) </w:t>
      </w:r>
      <w:r w:rsidRPr="00B764CB">
        <w:rPr>
          <w:rStyle w:val="StyleUnderline"/>
        </w:rPr>
        <w:t>are required to maintain detailed records of clients’ identity proofs, photographs and the Web sites they have visited</w:t>
      </w:r>
      <w:r w:rsidRPr="00B764CB">
        <w:rPr>
          <w:sz w:val="16"/>
        </w:rPr>
        <w:t xml:space="preserve">, for a minimum period of one year. Under the rules designed as India’s data protection law (oh, the irony!), </w:t>
      </w:r>
      <w:r w:rsidRPr="00B764CB">
        <w:rPr>
          <w:rStyle w:val="StyleUnderline"/>
        </w:rPr>
        <w:t>sensitive personal data has to be shared with government agencies</w:t>
      </w:r>
      <w:r w:rsidRPr="00B764CB">
        <w:rPr>
          <w:sz w:val="16"/>
        </w:rPr>
        <w:t>, if required for “purpose of verification of identity, or for prevention, detection, investigation including cyber incidents, prosecution, and punishment of offenses.”</w:t>
      </w:r>
    </w:p>
    <w:p w:rsidR="00762585" w:rsidRDefault="00762585" w:rsidP="00762585"/>
    <w:p w:rsidR="00762585" w:rsidRDefault="00762585" w:rsidP="00762585">
      <w:pPr>
        <w:pStyle w:val="Heading4"/>
      </w:pPr>
      <w:r>
        <w:t>India has not modeled any of the privacy protections that exist in the U.S. – They have no legislation protecting privacy</w:t>
      </w:r>
    </w:p>
    <w:p w:rsidR="00762585" w:rsidRPr="009A4FB2" w:rsidRDefault="00762585" w:rsidP="00762585">
      <w:pPr>
        <w:rPr>
          <w:b/>
          <w:bCs/>
          <w:sz w:val="26"/>
        </w:rPr>
      </w:pPr>
      <w:proofErr w:type="spellStart"/>
      <w:r w:rsidRPr="00B764CB">
        <w:rPr>
          <w:rStyle w:val="Style13ptBold"/>
        </w:rPr>
        <w:t>Xynou</w:t>
      </w:r>
      <w:proofErr w:type="spellEnd"/>
      <w:r w:rsidRPr="00B764CB">
        <w:rPr>
          <w:rStyle w:val="Style13ptBold"/>
        </w:rPr>
        <w:t xml:space="preserve"> 13</w:t>
      </w:r>
      <w:r>
        <w:rPr>
          <w:rStyle w:val="Style13ptBold"/>
        </w:rPr>
        <w:t xml:space="preserve"> </w:t>
      </w:r>
      <w:r>
        <w:t xml:space="preserve">Maria </w:t>
      </w:r>
      <w:proofErr w:type="spellStart"/>
      <w:r>
        <w:t>Xynou</w:t>
      </w:r>
      <w:proofErr w:type="spellEnd"/>
      <w:r>
        <w:t xml:space="preserve"> Maria is a Policy Associate on the Privacy Project at the CIS, </w:t>
      </w:r>
      <w:proofErr w:type="spellStart"/>
      <w:r>
        <w:t>FinFisher</w:t>
      </w:r>
      <w:proofErr w:type="spellEnd"/>
      <w:r>
        <w:t xml:space="preserve"> in India and the Myth of Harmless Metadata, http://cis-india.org/internet-governance/blog/fin-fisher-in-india-and-myth-of-harmless-metadata</w:t>
      </w:r>
    </w:p>
    <w:p w:rsidR="00762585" w:rsidRPr="00513B1B" w:rsidRDefault="00762585" w:rsidP="00762585">
      <w:pPr>
        <w:rPr>
          <w:sz w:val="16"/>
        </w:rPr>
      </w:pPr>
      <w:r w:rsidRPr="00513B1B">
        <w:rPr>
          <w:sz w:val="16"/>
        </w:rPr>
        <w:t xml:space="preserve">Furthermore, </w:t>
      </w:r>
      <w:r w:rsidRPr="00513B1B">
        <w:rPr>
          <w:rStyle w:val="StyleUnderline"/>
        </w:rPr>
        <w:t>India lacks privacy legislation which could safeguard individuals from potential abuse</w:t>
      </w:r>
      <w:r w:rsidRPr="00513B1B">
        <w:rPr>
          <w:sz w:val="16"/>
        </w:rPr>
        <w:t xml:space="preserve">, while sections 66A and 69 of </w:t>
      </w:r>
      <w:r w:rsidRPr="00513B1B">
        <w:rPr>
          <w:rStyle w:val="StyleUnderline"/>
        </w:rPr>
        <w:t xml:space="preserve">the Information Technology (Amendment) Act, 2008, empower Indian authorities with extensive surveillance </w:t>
      </w:r>
      <w:proofErr w:type="spellStart"/>
      <w:r w:rsidRPr="00513B1B">
        <w:rPr>
          <w:rStyle w:val="StyleUnderline"/>
        </w:rPr>
        <w:t>capabilites</w:t>
      </w:r>
      <w:proofErr w:type="spellEnd"/>
      <w:r w:rsidRPr="00513B1B">
        <w:rPr>
          <w:sz w:val="16"/>
        </w:rPr>
        <w:t xml:space="preserve">.[28] While it remains unclear if Indian law enforcement agencies are using </w:t>
      </w:r>
      <w:proofErr w:type="spellStart"/>
      <w:r w:rsidRPr="00513B1B">
        <w:rPr>
          <w:sz w:val="16"/>
        </w:rPr>
        <w:t>FinFisher</w:t>
      </w:r>
      <w:proofErr w:type="spellEnd"/>
      <w:r w:rsidRPr="00513B1B">
        <w:rPr>
          <w:sz w:val="16"/>
        </w:rPr>
        <w:t xml:space="preserve"> spy products to unlawfully target individuals, it is a fact that </w:t>
      </w:r>
      <w:proofErr w:type="spellStart"/>
      <w:r w:rsidRPr="00513B1B">
        <w:rPr>
          <w:sz w:val="16"/>
        </w:rPr>
        <w:t>FinFisher</w:t>
      </w:r>
      <w:proofErr w:type="spellEnd"/>
      <w:r w:rsidRPr="00513B1B">
        <w:rPr>
          <w:sz w:val="16"/>
        </w:rPr>
        <w:t xml:space="preserve"> control and command servers have been found in India and that, if used, they could potentially have severe consequences on individuals' right to privacy and other human rights.[</w:t>
      </w:r>
    </w:p>
    <w:p w:rsidR="00762585" w:rsidRDefault="00762585" w:rsidP="00762585"/>
    <w:p w:rsidR="00762585" w:rsidRPr="00762585" w:rsidRDefault="00762585" w:rsidP="00762585"/>
    <w:p w:rsidR="00B764CB" w:rsidRDefault="00B764CB" w:rsidP="00773574"/>
    <w:p w:rsidR="00B52D43" w:rsidRDefault="00B52D43" w:rsidP="00B52D43"/>
    <w:p w:rsidR="00B52D43" w:rsidRDefault="00B52D43" w:rsidP="009A4FB2"/>
    <w:p w:rsidR="00762585" w:rsidRDefault="00762585" w:rsidP="00762585">
      <w:pPr>
        <w:pStyle w:val="Heading2"/>
      </w:pPr>
      <w:r>
        <w:t>AT: CMS Economy “honey pot” scenario</w:t>
      </w:r>
    </w:p>
    <w:p w:rsidR="00762585" w:rsidRDefault="00762585" w:rsidP="00762585"/>
    <w:p w:rsidR="007F77DF" w:rsidRDefault="007F77DF" w:rsidP="007F77DF">
      <w:pPr>
        <w:pStyle w:val="Heading4"/>
      </w:pPr>
      <w:r>
        <w:t xml:space="preserve">Their scenario makes no sense </w:t>
      </w:r>
      <w:proofErr w:type="gramStart"/>
      <w:r>
        <w:t>-  CMS</w:t>
      </w:r>
      <w:proofErr w:type="gramEnd"/>
      <w:r>
        <w:t xml:space="preserve"> is a data base for communication records and telephone data—It does not connect to the banks or financial markets—Hacking the CMS does not equal attacks on financial institutions</w:t>
      </w:r>
    </w:p>
    <w:p w:rsidR="007F77DF" w:rsidRDefault="007F77DF" w:rsidP="007F77DF"/>
    <w:p w:rsidR="007F77DF" w:rsidRDefault="007F77DF" w:rsidP="007F77DF">
      <w:pPr>
        <w:pStyle w:val="Heading4"/>
      </w:pPr>
      <w:proofErr w:type="spellStart"/>
      <w:r>
        <w:t>Cyber attacks</w:t>
      </w:r>
      <w:proofErr w:type="spellEnd"/>
      <w:r>
        <w:t xml:space="preserve"> can’t crush the economy because India’s economic infrastructure is compartmentalized and the national data base is protected</w:t>
      </w:r>
    </w:p>
    <w:p w:rsidR="007F77DF" w:rsidRPr="0081757E" w:rsidRDefault="007F77DF" w:rsidP="007F77DF">
      <w:pPr>
        <w:rPr>
          <w:b/>
          <w:bCs/>
          <w:sz w:val="26"/>
        </w:rPr>
      </w:pPr>
      <w:r w:rsidRPr="0081757E">
        <w:rPr>
          <w:rStyle w:val="Style13ptBold"/>
        </w:rPr>
        <w:t>Shukla 13</w:t>
      </w:r>
      <w:r>
        <w:rPr>
          <w:rStyle w:val="Style13ptBold"/>
        </w:rPr>
        <w:t xml:space="preserve"> </w:t>
      </w:r>
      <w:proofErr w:type="spellStart"/>
      <w:r>
        <w:t>Ajai</w:t>
      </w:r>
      <w:proofErr w:type="spellEnd"/>
      <w:r>
        <w:t xml:space="preserve"> Shukla reporter for Business Standard, Cyberspace: India's digital battleground, 22nd Jun 13 http://ajaishukla.blogspot.com/2013/06/cyberspace-indias-digital-battleground.html</w:t>
      </w:r>
    </w:p>
    <w:p w:rsidR="007F77DF" w:rsidRPr="0081757E" w:rsidRDefault="007F77DF" w:rsidP="007F77DF">
      <w:pPr>
        <w:rPr>
          <w:sz w:val="16"/>
        </w:rPr>
      </w:pPr>
      <w:r w:rsidRPr="0081757E">
        <w:rPr>
          <w:rStyle w:val="StyleUnderline"/>
        </w:rPr>
        <w:t>India,</w:t>
      </w:r>
      <w:r w:rsidRPr="0081757E">
        <w:rPr>
          <w:sz w:val="16"/>
        </w:rPr>
        <w:t xml:space="preserve"> however, has been slow in fixing its attention on cyber security. This may partly be because much of t</w:t>
      </w:r>
      <w:r w:rsidRPr="0081757E">
        <w:rPr>
          <w:rStyle w:val="StyleUnderline"/>
        </w:rPr>
        <w:t xml:space="preserve">he country’s critical infrastructure --- power grids, public transportation, nuclear power plants, </w:t>
      </w:r>
      <w:proofErr w:type="spellStart"/>
      <w:proofErr w:type="gramStart"/>
      <w:r w:rsidRPr="0081757E">
        <w:rPr>
          <w:rStyle w:val="StyleUnderline"/>
        </w:rPr>
        <w:t>defence</w:t>
      </w:r>
      <w:proofErr w:type="spellEnd"/>
      <w:proofErr w:type="gramEnd"/>
      <w:r w:rsidRPr="0081757E">
        <w:rPr>
          <w:rStyle w:val="StyleUnderline"/>
        </w:rPr>
        <w:t xml:space="preserve"> systems --- is controlled by manual systems, or by stand-alone computer systems that are not linked </w:t>
      </w:r>
      <w:r w:rsidRPr="0081757E">
        <w:rPr>
          <w:sz w:val="16"/>
        </w:rPr>
        <w:t xml:space="preserve">over the internet. In that respect, India’s infrastructural backwardness has proved a useful safeguard against </w:t>
      </w:r>
      <w:proofErr w:type="spellStart"/>
      <w:r w:rsidRPr="0081757E">
        <w:rPr>
          <w:sz w:val="16"/>
        </w:rPr>
        <w:t>cyber attack</w:t>
      </w:r>
      <w:proofErr w:type="spellEnd"/>
      <w:r w:rsidRPr="0081757E">
        <w:rPr>
          <w:sz w:val="16"/>
        </w:rPr>
        <w:t xml:space="preserve">. “It is not unusual to find New Delhi’s central ministry officials using unsecured email systems, sometimes even commercial email accounts on public servers. But </w:t>
      </w:r>
      <w:r w:rsidRPr="0081757E">
        <w:rPr>
          <w:rStyle w:val="StyleUnderline"/>
        </w:rPr>
        <w:t>India’s sensitive networks tend to be isolated, with no point of contact with the internet that would render them vulnerable to on-line hacking</w:t>
      </w:r>
      <w:r w:rsidRPr="0081757E">
        <w:rPr>
          <w:sz w:val="16"/>
        </w:rPr>
        <w:t xml:space="preserve">. </w:t>
      </w:r>
      <w:r w:rsidRPr="0081757E">
        <w:rPr>
          <w:rStyle w:val="StyleUnderline"/>
        </w:rPr>
        <w:t xml:space="preserve">Several agencies have their own, dedicated, secure optic </w:t>
      </w:r>
      <w:proofErr w:type="spellStart"/>
      <w:r w:rsidRPr="0081757E">
        <w:rPr>
          <w:rStyle w:val="StyleUnderline"/>
        </w:rPr>
        <w:t>fibre</w:t>
      </w:r>
      <w:proofErr w:type="spellEnd"/>
      <w:r w:rsidRPr="0081757E">
        <w:rPr>
          <w:rStyle w:val="StyleUnderline"/>
        </w:rPr>
        <w:t xml:space="preserve"> networks, notably the military; the </w:t>
      </w:r>
      <w:proofErr w:type="spellStart"/>
      <w:r w:rsidRPr="0081757E">
        <w:rPr>
          <w:rStyle w:val="StyleUnderline"/>
        </w:rPr>
        <w:t>Defence</w:t>
      </w:r>
      <w:proofErr w:type="spellEnd"/>
      <w:r w:rsidRPr="0081757E">
        <w:rPr>
          <w:rStyle w:val="StyleUnderline"/>
        </w:rPr>
        <w:t xml:space="preserve"> R&amp;D </w:t>
      </w:r>
      <w:proofErr w:type="spellStart"/>
      <w:r w:rsidRPr="0081757E">
        <w:rPr>
          <w:rStyle w:val="StyleUnderline"/>
        </w:rPr>
        <w:t>Organisation</w:t>
      </w:r>
      <w:proofErr w:type="spellEnd"/>
      <w:r w:rsidRPr="0081757E">
        <w:rPr>
          <w:sz w:val="16"/>
        </w:rPr>
        <w:t xml:space="preserve"> (DRDO); </w:t>
      </w:r>
      <w:r w:rsidRPr="0081757E">
        <w:rPr>
          <w:rStyle w:val="StyleUnderline"/>
        </w:rPr>
        <w:t>and</w:t>
      </w:r>
      <w:r w:rsidRPr="0081757E">
        <w:rPr>
          <w:sz w:val="16"/>
        </w:rPr>
        <w:t xml:space="preserve"> the police’s Crime and Criminal Tracking Network System (CCTNS), </w:t>
      </w:r>
      <w:r w:rsidRPr="0081757E">
        <w:rPr>
          <w:rStyle w:val="StyleUnderline"/>
        </w:rPr>
        <w:t>the national database that is being gradually rolled out,</w:t>
      </w:r>
      <w:r w:rsidRPr="0081757E">
        <w:rPr>
          <w:sz w:val="16"/>
        </w:rPr>
        <w:t>” says Praveen Swami, the Strategic Affairs Editor of Network 18.</w:t>
      </w:r>
    </w:p>
    <w:p w:rsidR="007F77DF" w:rsidRPr="00627B0B" w:rsidRDefault="007F77DF" w:rsidP="007F77DF"/>
    <w:p w:rsidR="007F77DF" w:rsidRDefault="007F77DF" w:rsidP="007F77DF">
      <w:pPr>
        <w:pStyle w:val="Heading4"/>
      </w:pPr>
      <w:r>
        <w:t>Not Unique—</w:t>
      </w:r>
      <w:proofErr w:type="spellStart"/>
      <w:r>
        <w:t>Cyber attacks</w:t>
      </w:r>
      <w:proofErr w:type="spellEnd"/>
      <w:r>
        <w:t xml:space="preserve"> on India’s financial infrastructure are exploding now before CMS has been completed</w:t>
      </w:r>
    </w:p>
    <w:p w:rsidR="007F77DF" w:rsidRPr="00447070" w:rsidRDefault="007F77DF" w:rsidP="007F77DF">
      <w:pPr>
        <w:rPr>
          <w:b/>
          <w:bCs/>
          <w:sz w:val="26"/>
        </w:rPr>
      </w:pPr>
      <w:proofErr w:type="spellStart"/>
      <w:r w:rsidRPr="00447070">
        <w:rPr>
          <w:rStyle w:val="Style13ptBold"/>
        </w:rPr>
        <w:t>Athavale</w:t>
      </w:r>
      <w:proofErr w:type="spellEnd"/>
      <w:r w:rsidRPr="00447070">
        <w:rPr>
          <w:rStyle w:val="Style13ptBold"/>
        </w:rPr>
        <w:t xml:space="preserve"> 14</w:t>
      </w:r>
      <w:r>
        <w:rPr>
          <w:rStyle w:val="Style13ptBold"/>
        </w:rPr>
        <w:t xml:space="preserve"> </w:t>
      </w:r>
      <w:proofErr w:type="spellStart"/>
      <w:r>
        <w:t>Dileep</w:t>
      </w:r>
      <w:proofErr w:type="spellEnd"/>
      <w:r>
        <w:t xml:space="preserve"> </w:t>
      </w:r>
      <w:proofErr w:type="spellStart"/>
      <w:r>
        <w:t>Athavale</w:t>
      </w:r>
      <w:proofErr w:type="spellEnd"/>
      <w:r>
        <w:t xml:space="preserve">, reporter for the Times of India. Cyberattacks on the rise in </w:t>
      </w:r>
      <w:proofErr w:type="gramStart"/>
      <w:r>
        <w:t>India ,</w:t>
      </w:r>
      <w:proofErr w:type="gramEnd"/>
      <w:r>
        <w:t xml:space="preserve"> TNN | Mar 10, 2014, http://timesofindia.indiatimes.com/tech/it-services/Cyberattacks-on-the-rise-in-India/articleshow/31757791.cms</w:t>
      </w:r>
    </w:p>
    <w:p w:rsidR="007F77DF" w:rsidRPr="0036251F" w:rsidRDefault="007F77DF" w:rsidP="007F77DF">
      <w:pPr>
        <w:rPr>
          <w:sz w:val="16"/>
        </w:rPr>
      </w:pPr>
      <w:r w:rsidRPr="00447070">
        <w:rPr>
          <w:rStyle w:val="StyleUnderline"/>
        </w:rPr>
        <w:t>The ease of online banking and transactions has brought with it a significant rise in malicious attacks on digital devices</w:t>
      </w:r>
      <w:r w:rsidRPr="0036251F">
        <w:rPr>
          <w:sz w:val="16"/>
        </w:rPr>
        <w:t xml:space="preserve"> and software systems. </w:t>
      </w:r>
      <w:r w:rsidRPr="00447070">
        <w:rPr>
          <w:rStyle w:val="StyleUnderline"/>
        </w:rPr>
        <w:t>Most of these attacks</w:t>
      </w:r>
      <w:r w:rsidRPr="0036251F">
        <w:rPr>
          <w:sz w:val="16"/>
        </w:rPr>
        <w:t xml:space="preserve">, as recent instances of online thefts have demonstrated, </w:t>
      </w:r>
      <w:r w:rsidRPr="00447070">
        <w:rPr>
          <w:rStyle w:val="StyleUnderline"/>
        </w:rPr>
        <w:t>have been in the banking and financial services domain</w:t>
      </w:r>
      <w:r w:rsidRPr="0036251F">
        <w:rPr>
          <w:sz w:val="16"/>
        </w:rPr>
        <w:t xml:space="preserve">. According to reports by research agencies, the problem has become more complex with the proliferation of mobile devices and the users' preference towards transactions on the go. In addition, there is also laxity on the part of the users when it comes to following safe practices during such transactions, coupled with a significant lack of manpower with skills to handle the rising number of such attacks, the agencies' reports state. Arbor Networks' research report states that </w:t>
      </w:r>
      <w:r w:rsidRPr="00447070">
        <w:rPr>
          <w:rStyle w:val="StyleUnderline"/>
        </w:rPr>
        <w:t>2013 witnessed a huge rise in attacks against the banking and financial services sector.</w:t>
      </w:r>
      <w:r w:rsidRPr="0036251F">
        <w:rPr>
          <w:sz w:val="16"/>
        </w:rPr>
        <w:t xml:space="preserve"> Government establishments also faced such attacks. The firm said </w:t>
      </w:r>
      <w:r w:rsidRPr="00447070">
        <w:rPr>
          <w:rStyle w:val="StyleUnderline"/>
        </w:rPr>
        <w:t>there was a</w:t>
      </w:r>
      <w:r w:rsidRPr="0036251F">
        <w:rPr>
          <w:sz w:val="16"/>
        </w:rPr>
        <w:t xml:space="preserve"> 136% </w:t>
      </w:r>
      <w:r w:rsidRPr="00447070">
        <w:rPr>
          <w:rStyle w:val="StyleUnderline"/>
        </w:rPr>
        <w:t xml:space="preserve">increase in </w:t>
      </w:r>
      <w:proofErr w:type="spellStart"/>
      <w:r w:rsidRPr="00447070">
        <w:rPr>
          <w:rStyle w:val="StyleUnderline"/>
        </w:rPr>
        <w:t>cyberthreats</w:t>
      </w:r>
      <w:proofErr w:type="spellEnd"/>
      <w:r w:rsidRPr="00447070">
        <w:rPr>
          <w:rStyle w:val="StyleUnderline"/>
        </w:rPr>
        <w:t xml:space="preserve"> and attacks</w:t>
      </w:r>
      <w:r w:rsidRPr="0036251F">
        <w:rPr>
          <w:sz w:val="16"/>
        </w:rPr>
        <w:t xml:space="preserve"> against government organizations and </w:t>
      </w:r>
      <w:r w:rsidRPr="00447070">
        <w:rPr>
          <w:rStyle w:val="StyleUnderline"/>
        </w:rPr>
        <w:t>126% against financial services organizations in India. India has seen significant increase in attacks against financials</w:t>
      </w:r>
      <w:r w:rsidRPr="0036251F">
        <w:rPr>
          <w:sz w:val="16"/>
        </w:rPr>
        <w:t xml:space="preserve"> and government, with 34% and 43% of them reporting </w:t>
      </w:r>
      <w:proofErr w:type="spellStart"/>
      <w:r w:rsidRPr="0036251F">
        <w:rPr>
          <w:sz w:val="16"/>
        </w:rPr>
        <w:t>cyberthreats</w:t>
      </w:r>
      <w:proofErr w:type="spellEnd"/>
      <w:r w:rsidRPr="0036251F">
        <w:rPr>
          <w:sz w:val="16"/>
        </w:rPr>
        <w:t xml:space="preserve"> and attacks respectively, up from last year's 15% and 19%, the report revealed. "From the ISP to the enterprise, IT and security teams are facing a dynamic threat landscape and very skilled and patient adversaries," Matthew </w:t>
      </w:r>
      <w:proofErr w:type="spellStart"/>
      <w:r w:rsidRPr="0036251F">
        <w:rPr>
          <w:sz w:val="16"/>
        </w:rPr>
        <w:t>Moynahan</w:t>
      </w:r>
      <w:proofErr w:type="spellEnd"/>
      <w:r w:rsidRPr="0036251F">
        <w:rPr>
          <w:sz w:val="16"/>
        </w:rPr>
        <w:t xml:space="preserve">, president of Arbor Networks, said. "Multi-layered defenses are clearly needed, but so is a commitment to best practices for people and process," he added. Another report, from EC-Council Foundation pointed at a major gap in information security threat handling capabilities in India, thanks mainly to the talent crisis in the country. The report shows talent levels in nine crucial segments of information security, the implications of which could impact handling of </w:t>
      </w:r>
      <w:proofErr w:type="spellStart"/>
      <w:r w:rsidRPr="0036251F">
        <w:rPr>
          <w:sz w:val="16"/>
        </w:rPr>
        <w:t>cyberthreats</w:t>
      </w:r>
      <w:proofErr w:type="spellEnd"/>
      <w:r w:rsidRPr="0036251F">
        <w:rPr>
          <w:sz w:val="16"/>
        </w:rPr>
        <w:t xml:space="preserve"> in industries such as banking and economy, </w:t>
      </w:r>
      <w:proofErr w:type="spellStart"/>
      <w:r w:rsidRPr="0036251F">
        <w:rPr>
          <w:sz w:val="16"/>
        </w:rPr>
        <w:t>defence</w:t>
      </w:r>
      <w:proofErr w:type="spellEnd"/>
      <w:r w:rsidRPr="0036251F">
        <w:rPr>
          <w:sz w:val="16"/>
        </w:rPr>
        <w:t xml:space="preserve">, healthcare, information and energy among others. Close to an alarming 75% participants displayed low levels or a lack of skill in error handling, while 73% participants were not adequately equipped with skills in file handling, the report revealed. Experts have recognized that malicious file inclusions, malware distribution and distributed denial of service </w:t>
      </w:r>
      <w:proofErr w:type="gramStart"/>
      <w:r w:rsidRPr="0036251F">
        <w:rPr>
          <w:sz w:val="16"/>
        </w:rPr>
        <w:t>s(</w:t>
      </w:r>
      <w:proofErr w:type="gramEnd"/>
      <w:r w:rsidRPr="0036251F">
        <w:rPr>
          <w:sz w:val="16"/>
        </w:rPr>
        <w:t xml:space="preserve">DDOS) attacks are known threats that can arise out of improper file handling and such threats are often used to synchronize attacks on websites or large networks, the report stated. </w:t>
      </w:r>
      <w:proofErr w:type="spellStart"/>
      <w:r w:rsidRPr="0036251F">
        <w:rPr>
          <w:sz w:val="16"/>
        </w:rPr>
        <w:t>Anshul</w:t>
      </w:r>
      <w:proofErr w:type="spellEnd"/>
      <w:r w:rsidRPr="0036251F">
        <w:rPr>
          <w:sz w:val="16"/>
        </w:rPr>
        <w:t xml:space="preserve"> </w:t>
      </w:r>
      <w:proofErr w:type="spellStart"/>
      <w:r w:rsidRPr="0036251F">
        <w:rPr>
          <w:sz w:val="16"/>
        </w:rPr>
        <w:t>Abhang</w:t>
      </w:r>
      <w:proofErr w:type="spellEnd"/>
      <w:r w:rsidRPr="0036251F">
        <w:rPr>
          <w:sz w:val="16"/>
        </w:rPr>
        <w:t xml:space="preserve">, managing director and chief executive of enterprise security solutions firm </w:t>
      </w:r>
      <w:proofErr w:type="spellStart"/>
      <w:r w:rsidRPr="0036251F">
        <w:rPr>
          <w:sz w:val="16"/>
        </w:rPr>
        <w:t>Deltaproactive</w:t>
      </w:r>
      <w:proofErr w:type="spellEnd"/>
      <w:r w:rsidRPr="0036251F">
        <w:rPr>
          <w:sz w:val="16"/>
        </w:rPr>
        <w:t xml:space="preserve">, told </w:t>
      </w:r>
      <w:proofErr w:type="spellStart"/>
      <w:r w:rsidRPr="0036251F">
        <w:rPr>
          <w:sz w:val="16"/>
        </w:rPr>
        <w:t>ToI</w:t>
      </w:r>
      <w:proofErr w:type="spellEnd"/>
      <w:r w:rsidRPr="0036251F">
        <w:rPr>
          <w:sz w:val="16"/>
        </w:rPr>
        <w:t xml:space="preserve"> that a malicious attacker now looks for high-value targets that can benefit him financially. "Hacking is no more a satisfaction game but has become serious business. The attackers also look for indirect financial benefits by targeting particular organizations' services and taking it down eventually. Such service outages result in financial loss as well as goodwill and image loss in the market."</w:t>
      </w:r>
    </w:p>
    <w:p w:rsidR="007F77DF" w:rsidRDefault="007F77DF" w:rsidP="007F77DF"/>
    <w:p w:rsidR="007F77DF" w:rsidRDefault="007F77DF" w:rsidP="007F77DF">
      <w:pPr>
        <w:pStyle w:val="Heading4"/>
      </w:pPr>
      <w:r>
        <w:t xml:space="preserve">India’s banking sector is vulnerable to </w:t>
      </w:r>
      <w:proofErr w:type="spellStart"/>
      <w:r>
        <w:t>cyber attacks</w:t>
      </w:r>
      <w:proofErr w:type="spellEnd"/>
      <w:r>
        <w:t xml:space="preserve"> now</w:t>
      </w:r>
    </w:p>
    <w:p w:rsidR="007F77DF" w:rsidRPr="0036251F" w:rsidRDefault="007F77DF" w:rsidP="007F77DF">
      <w:pPr>
        <w:rPr>
          <w:b/>
          <w:bCs/>
          <w:sz w:val="26"/>
        </w:rPr>
      </w:pPr>
      <w:r w:rsidRPr="0036251F">
        <w:rPr>
          <w:rStyle w:val="Style13ptBold"/>
        </w:rPr>
        <w:t>Kaushik 14</w:t>
      </w:r>
      <w:r>
        <w:rPr>
          <w:rStyle w:val="Style13ptBold"/>
        </w:rPr>
        <w:t xml:space="preserve"> </w:t>
      </w:r>
      <w:r>
        <w:t xml:space="preserve">Ram. K. Kaushik </w:t>
      </w:r>
      <w:proofErr w:type="spellStart"/>
      <w:proofErr w:type="gramStart"/>
      <w:r>
        <w:t>ia</w:t>
      </w:r>
      <w:proofErr w:type="spellEnd"/>
      <w:proofErr w:type="gramEnd"/>
      <w:r>
        <w:t xml:space="preserve"> a blogger for Cyber Security in India, http://cybersecurityforindia.blogspot.com/</w:t>
      </w:r>
    </w:p>
    <w:p w:rsidR="007F77DF" w:rsidRDefault="007F77DF" w:rsidP="007F77DF">
      <w:pPr>
        <w:rPr>
          <w:sz w:val="16"/>
        </w:rPr>
      </w:pPr>
      <w:r w:rsidRPr="00196F43">
        <w:rPr>
          <w:sz w:val="16"/>
        </w:rPr>
        <w:t xml:space="preserve">However, </w:t>
      </w:r>
      <w:r w:rsidRPr="0036251F">
        <w:rPr>
          <w:rStyle w:val="StyleUnderline"/>
        </w:rPr>
        <w:t>cyber security in India is in a poor condition.  Cyber security of banks in India is also required to be strengthened</w:t>
      </w:r>
      <w:r w:rsidRPr="00196F43">
        <w:rPr>
          <w:sz w:val="16"/>
        </w:rPr>
        <w:t xml:space="preserve">. </w:t>
      </w:r>
      <w:r w:rsidRPr="0036251F">
        <w:rPr>
          <w:rStyle w:val="StyleUnderline"/>
        </w:rPr>
        <w:t>The banks operating in India are not at all serious about maintaining cyber security of banking related transactions and this is resulting in many cyber and financial crimes in India</w:t>
      </w:r>
      <w:r w:rsidRPr="00196F43">
        <w:rPr>
          <w:sz w:val="16"/>
        </w:rPr>
        <w:t xml:space="preserve">. In the absence of appropriate skills development and </w:t>
      </w:r>
      <w:proofErr w:type="spellStart"/>
      <w:r w:rsidRPr="00196F43">
        <w:rPr>
          <w:sz w:val="16"/>
        </w:rPr>
        <w:t>modernisation</w:t>
      </w:r>
      <w:proofErr w:type="spellEnd"/>
      <w:r w:rsidRPr="00196F43">
        <w:rPr>
          <w:sz w:val="16"/>
        </w:rPr>
        <w:t xml:space="preserve"> of law enforcement agencies of India, police force are finding it really difficult to solve technology related crimes. Further, cyber security of sensitive databases like National Identity Cards would also require strong privacy protection and cyber security compliances. </w:t>
      </w:r>
    </w:p>
    <w:p w:rsidR="007F77DF" w:rsidRDefault="007F77DF" w:rsidP="007F77DF">
      <w:pPr>
        <w:rPr>
          <w:sz w:val="16"/>
        </w:rPr>
      </w:pPr>
    </w:p>
    <w:p w:rsidR="007F77DF" w:rsidRDefault="007F77DF" w:rsidP="007F77DF">
      <w:pPr>
        <w:pStyle w:val="Heading4"/>
      </w:pPr>
      <w:r>
        <w:t xml:space="preserve">Turn, </w:t>
      </w:r>
      <w:proofErr w:type="gramStart"/>
      <w:r>
        <w:t>Only</w:t>
      </w:r>
      <w:proofErr w:type="gramEnd"/>
      <w:r>
        <w:t xml:space="preserve"> completing the CMS can allow the surveillance necessary to stop </w:t>
      </w:r>
      <w:proofErr w:type="spellStart"/>
      <w:r>
        <w:t>cyber attacks</w:t>
      </w:r>
      <w:proofErr w:type="spellEnd"/>
      <w:r>
        <w:t xml:space="preserve"> on the financial system</w:t>
      </w:r>
    </w:p>
    <w:p w:rsidR="007F77DF" w:rsidRPr="00196F43" w:rsidRDefault="007F77DF" w:rsidP="007F77DF">
      <w:pPr>
        <w:rPr>
          <w:b/>
          <w:bCs/>
          <w:sz w:val="26"/>
        </w:rPr>
      </w:pPr>
      <w:r w:rsidRPr="00196F43">
        <w:rPr>
          <w:rStyle w:val="Style13ptBold"/>
        </w:rPr>
        <w:t>GKT 15</w:t>
      </w:r>
      <w:r>
        <w:rPr>
          <w:rStyle w:val="Style13ptBold"/>
        </w:rPr>
        <w:t xml:space="preserve"> </w:t>
      </w:r>
      <w:r>
        <w:t xml:space="preserve">General Knowledge Today: India’s Daily E Magazine, Feb </w:t>
      </w:r>
      <w:proofErr w:type="gramStart"/>
      <w:r>
        <w:t>2015  http</w:t>
      </w:r>
      <w:proofErr w:type="gramEnd"/>
      <w:r>
        <w:t>://www.gktoday.in/blog/developing-the-cyber-security-architecture/</w:t>
      </w:r>
    </w:p>
    <w:p w:rsidR="007F77DF" w:rsidRPr="0075554F" w:rsidRDefault="007F77DF" w:rsidP="007F77DF">
      <w:pPr>
        <w:rPr>
          <w:sz w:val="16"/>
        </w:rPr>
      </w:pPr>
      <w:r w:rsidRPr="0075554F">
        <w:rPr>
          <w:sz w:val="16"/>
        </w:rPr>
        <w:t xml:space="preserve">Cyber warfare is the internet based conflict which arises when the information system of the strategic departments of the country are attacked in order to get the classified information. In the modern world of digitization such politically motivated snooping is done to interrupt the strategic affairs of the nation. Sometimes it is aimed at attacking the major infrastructures of the nation. With the shrinking world, the internet connectivity and heavy dependence of the government functioning on internet, it is imperative to have a </w:t>
      </w:r>
      <w:proofErr w:type="spellStart"/>
      <w:r w:rsidRPr="0075554F">
        <w:rPr>
          <w:sz w:val="16"/>
        </w:rPr>
        <w:t>cyber securing</w:t>
      </w:r>
      <w:proofErr w:type="spellEnd"/>
      <w:r w:rsidRPr="0075554F">
        <w:rPr>
          <w:sz w:val="16"/>
        </w:rPr>
        <w:t xml:space="preserve"> framework. </w:t>
      </w:r>
      <w:r w:rsidRPr="00F52462">
        <w:rPr>
          <w:rStyle w:val="StyleUnderline"/>
        </w:rPr>
        <w:t>In the world of digitization critical infrastructure like banking system, financial market, power infrastructure, and hydroelectric projects are prone to such attack.</w:t>
      </w:r>
      <w:r w:rsidRPr="0075554F">
        <w:rPr>
          <w:sz w:val="16"/>
        </w:rPr>
        <w:t xml:space="preserve"> The grid failure like instances can be its consequences. Hydroelectric projects prone to disaster, may be attacked and create disasters. '</w:t>
      </w:r>
      <w:proofErr w:type="spellStart"/>
      <w:r w:rsidRPr="0075554F">
        <w:rPr>
          <w:sz w:val="16"/>
        </w:rPr>
        <w:t>Stuxnet</w:t>
      </w:r>
      <w:proofErr w:type="spellEnd"/>
      <w:r w:rsidRPr="0075554F">
        <w:rPr>
          <w:sz w:val="16"/>
        </w:rPr>
        <w:t xml:space="preserve">' like malwares which were introduce in the centrifuge of Iran was one such incidence. NSA's PRISM snooping incidence, </w:t>
      </w:r>
      <w:proofErr w:type="spellStart"/>
      <w:r w:rsidRPr="0075554F">
        <w:rPr>
          <w:sz w:val="16"/>
        </w:rPr>
        <w:t>Dropmier</w:t>
      </w:r>
      <w:proofErr w:type="spellEnd"/>
      <w:r w:rsidRPr="0075554F">
        <w:rPr>
          <w:sz w:val="16"/>
        </w:rPr>
        <w:t xml:space="preserve">, </w:t>
      </w:r>
      <w:proofErr w:type="spellStart"/>
      <w:r w:rsidRPr="0075554F">
        <w:rPr>
          <w:sz w:val="16"/>
        </w:rPr>
        <w:t>Tempora</w:t>
      </w:r>
      <w:proofErr w:type="spellEnd"/>
      <w:r w:rsidRPr="0075554F">
        <w:rPr>
          <w:sz w:val="16"/>
        </w:rPr>
        <w:t xml:space="preserve"> are such other global surveillance </w:t>
      </w:r>
      <w:proofErr w:type="spellStart"/>
      <w:r w:rsidRPr="0075554F">
        <w:rPr>
          <w:sz w:val="16"/>
        </w:rPr>
        <w:t>programmes</w:t>
      </w:r>
      <w:proofErr w:type="spellEnd"/>
      <w:r w:rsidRPr="0075554F">
        <w:rPr>
          <w:sz w:val="16"/>
        </w:rPr>
        <w:t xml:space="preserve"> which were </w:t>
      </w:r>
      <w:proofErr w:type="spellStart"/>
      <w:r w:rsidRPr="0075554F">
        <w:rPr>
          <w:sz w:val="16"/>
        </w:rPr>
        <w:t>operationalised</w:t>
      </w:r>
      <w:proofErr w:type="spellEnd"/>
      <w:r w:rsidRPr="0075554F">
        <w:rPr>
          <w:sz w:val="16"/>
        </w:rPr>
        <w:t xml:space="preserve"> to mine the data strategic to India. Hackers from different countries like Pakistan and china try to deface the Indian website are the potential attackers. </w:t>
      </w:r>
      <w:r w:rsidRPr="00F52462">
        <w:rPr>
          <w:rStyle w:val="StyleUnderline"/>
        </w:rPr>
        <w:t>Hence it is imperative to have in the modern times a properly tucked national security and monitoring system to have a digital surveillance in the country protecting it from cyber warfare and cyber espionage.</w:t>
      </w:r>
      <w:r w:rsidRPr="0075554F">
        <w:rPr>
          <w:sz w:val="16"/>
        </w:rPr>
        <w:t xml:space="preserve"> India’s efforts to minimize the cyber threat </w:t>
      </w:r>
      <w:proofErr w:type="gramStart"/>
      <w:r w:rsidRPr="00F52462">
        <w:rPr>
          <w:rStyle w:val="StyleUnderline"/>
        </w:rPr>
        <w:t>With</w:t>
      </w:r>
      <w:proofErr w:type="gramEnd"/>
      <w:r w:rsidRPr="00F52462">
        <w:rPr>
          <w:rStyle w:val="StyleUnderline"/>
        </w:rPr>
        <w:t xml:space="preserve"> the rise of India</w:t>
      </w:r>
      <w:r w:rsidRPr="0075554F">
        <w:rPr>
          <w:sz w:val="16"/>
        </w:rPr>
        <w:t xml:space="preserve"> in last some decades as a global power and emerging </w:t>
      </w:r>
      <w:r w:rsidRPr="00F52462">
        <w:rPr>
          <w:rStyle w:val="StyleUnderline"/>
        </w:rPr>
        <w:t>economy it</w:t>
      </w:r>
      <w:r w:rsidRPr="0075554F">
        <w:rPr>
          <w:sz w:val="16"/>
        </w:rPr>
        <w:t xml:space="preserve"> attracted global attention and </w:t>
      </w:r>
      <w:r w:rsidRPr="00F52462">
        <w:rPr>
          <w:rStyle w:val="StyleUnderline"/>
        </w:rPr>
        <w:t>remains vulnerable with regard to information protection. India's cyber security architecture as of now do not provide any mass surveillance mechanism</w:t>
      </w:r>
      <w:r w:rsidRPr="0075554F">
        <w:rPr>
          <w:sz w:val="16"/>
        </w:rPr>
        <w:t xml:space="preserve"> with only few distinguished agencies like RAW, IB get access to such monitoring after the approval. India's effort include CERT-In (Computer Emergency Response Team- India) which was formed in 2002-03 to create awareness on cyber threat, understand vulnerabilities and devise ways to mitigate them. National Technical Response Organization (N'I'R0) was given responsibility of protecting the critical infrastructure institution and developing offensive capabilities. Amendments to the IT act 2008, raised the level of awareness about the </w:t>
      </w:r>
      <w:proofErr w:type="spellStart"/>
      <w:r w:rsidRPr="0075554F">
        <w:rPr>
          <w:sz w:val="16"/>
        </w:rPr>
        <w:t>cyber crimes</w:t>
      </w:r>
      <w:proofErr w:type="spellEnd"/>
      <w:r w:rsidRPr="0075554F">
        <w:rPr>
          <w:sz w:val="16"/>
        </w:rPr>
        <w:t xml:space="preserve">. It recognizes various ways of </w:t>
      </w:r>
      <w:proofErr w:type="spellStart"/>
      <w:r w:rsidRPr="0075554F">
        <w:rPr>
          <w:sz w:val="16"/>
        </w:rPr>
        <w:t>cyber attacks</w:t>
      </w:r>
      <w:proofErr w:type="spellEnd"/>
      <w:r w:rsidRPr="0075554F">
        <w:rPr>
          <w:sz w:val="16"/>
        </w:rPr>
        <w:t xml:space="preserve"> and also provides help to prosecute the cyber criminals. National cyber security policy 2013 was framed to build a secure and resilient cyber space for government, citizen and business to protect the classified information critical to India's security. Its features include range of provisions including 24X7 mechanisms to deal with cyber threats. </w:t>
      </w:r>
      <w:r w:rsidRPr="00F52462">
        <w:rPr>
          <w:rStyle w:val="StyleUnderline"/>
        </w:rPr>
        <w:t>India is</w:t>
      </w:r>
      <w:r w:rsidRPr="0075554F">
        <w:rPr>
          <w:sz w:val="16"/>
        </w:rPr>
        <w:t xml:space="preserve"> following the path of </w:t>
      </w:r>
      <w:r w:rsidRPr="0075554F">
        <w:rPr>
          <w:rStyle w:val="StyleUnderline"/>
        </w:rPr>
        <w:t>developing intense surveillance system which</w:t>
      </w:r>
      <w:r w:rsidRPr="0075554F">
        <w:rPr>
          <w:sz w:val="16"/>
        </w:rPr>
        <w:t xml:space="preserve"> not only </w:t>
      </w:r>
      <w:r w:rsidRPr="0075554F">
        <w:rPr>
          <w:rStyle w:val="StyleUnderline"/>
        </w:rPr>
        <w:t>monitor the cyber threat</w:t>
      </w:r>
      <w:r w:rsidRPr="0075554F">
        <w:rPr>
          <w:sz w:val="16"/>
        </w:rPr>
        <w:t xml:space="preserve"> to the national security but also seems to compromise the privacy of its citizen in some cases. </w:t>
      </w:r>
      <w:r w:rsidRPr="0075554F">
        <w:rPr>
          <w:rStyle w:val="StyleUnderline"/>
        </w:rPr>
        <w:t>The Central Monitoring System</w:t>
      </w:r>
      <w:r w:rsidRPr="0075554F">
        <w:rPr>
          <w:sz w:val="16"/>
        </w:rPr>
        <w:t xml:space="preserve"> (CMS) is an ambitious project that </w:t>
      </w:r>
      <w:r w:rsidRPr="0075554F">
        <w:rPr>
          <w:rStyle w:val="StyleUnderline"/>
        </w:rPr>
        <w:t>is required to keep the national security and monitoring under surveillance.</w:t>
      </w:r>
      <w:r w:rsidRPr="0075554F">
        <w:rPr>
          <w:sz w:val="16"/>
        </w:rPr>
        <w:t xml:space="preserve"> It would be a centralized mechanism where the telecommunication and internet connections can be analyzed by Indian government and its agencies. </w:t>
      </w:r>
      <w:r w:rsidRPr="0075554F">
        <w:rPr>
          <w:rStyle w:val="StyleUnderline"/>
        </w:rPr>
        <w:t>Central and regional database would help law enforcement agencies to monitor and intercept. Call data recordings and data mining to identify call details of the targeted numbers.</w:t>
      </w:r>
      <w:r w:rsidRPr="0075554F">
        <w:rPr>
          <w:sz w:val="16"/>
        </w:rPr>
        <w:t xml:space="preserve"> Another such Efforts is </w:t>
      </w:r>
      <w:proofErr w:type="spellStart"/>
      <w:r w:rsidRPr="0075554F">
        <w:rPr>
          <w:sz w:val="16"/>
        </w:rPr>
        <w:t>NeTRA</w:t>
      </w:r>
      <w:proofErr w:type="spellEnd"/>
      <w:r w:rsidRPr="0075554F">
        <w:rPr>
          <w:sz w:val="16"/>
        </w:rPr>
        <w:t xml:space="preserve"> (Network Traffic Analysis System) will intercept and examine communication over the internet for keywords like 'attack', 'blast', 'kill'. It appears to be Indian government first attempt of mass surveillance rather than individual targets. It will scan the activities over the social networking websites like twitter and would scan the mails and chat transcript and even the voices in the internet traffic. India's cyber security has not only to be effectively implemented but also to be redrawn in line with growing </w:t>
      </w:r>
      <w:proofErr w:type="spellStart"/>
      <w:r w:rsidRPr="0075554F">
        <w:rPr>
          <w:sz w:val="16"/>
        </w:rPr>
        <w:t>cvber</w:t>
      </w:r>
      <w:proofErr w:type="spellEnd"/>
      <w:r w:rsidRPr="0075554F">
        <w:rPr>
          <w:sz w:val="16"/>
        </w:rPr>
        <w:t xml:space="preserve"> crimes. </w:t>
      </w:r>
    </w:p>
    <w:p w:rsidR="007F77DF" w:rsidRDefault="007F77DF" w:rsidP="007F77DF"/>
    <w:p w:rsidR="007F77DF" w:rsidRDefault="007F77DF" w:rsidP="007F77DF">
      <w:pPr>
        <w:pStyle w:val="Heading4"/>
      </w:pPr>
      <w:r>
        <w:t>Turn, metadata is key to DETER cyber attacks</w:t>
      </w:r>
    </w:p>
    <w:p w:rsidR="007F77DF" w:rsidRPr="00502D02" w:rsidRDefault="007F77DF" w:rsidP="007F77DF">
      <w:pPr>
        <w:rPr>
          <w:sz w:val="16"/>
        </w:rPr>
      </w:pPr>
      <w:r w:rsidRPr="00502D02">
        <w:rPr>
          <w:rStyle w:val="Style13ptBold"/>
          <w:sz w:val="16"/>
        </w:rPr>
        <w:t xml:space="preserve">Michaels 13 </w:t>
      </w:r>
      <w:r w:rsidRPr="00502D02">
        <w:rPr>
          <w:sz w:val="16"/>
        </w:rPr>
        <w:t xml:space="preserve">Jim Michaels, is a military writer for USA TODAY and has covered wars around the world. He is a former Marine infantry officer  USA TODAY June 6, 2013, NSA </w:t>
      </w:r>
      <w:r w:rsidRPr="00502D02">
        <w:rPr>
          <w:rStyle w:val="StyleUnderline"/>
        </w:rPr>
        <w:t>data mining can help stop cybercrime</w:t>
      </w:r>
      <w:r w:rsidRPr="00502D02">
        <w:rPr>
          <w:sz w:val="16"/>
        </w:rPr>
        <w:t>, analysts say</w:t>
      </w:r>
      <w:r w:rsidRPr="00502D02">
        <w:rPr>
          <w:b/>
          <w:bCs/>
          <w:sz w:val="16"/>
        </w:rPr>
        <w:t xml:space="preserve"> </w:t>
      </w:r>
      <w:r w:rsidRPr="00502D02">
        <w:rPr>
          <w:rStyle w:val="StyleUnderline"/>
        </w:rPr>
        <w:t>The huge volume of telephone records</w:t>
      </w:r>
      <w:r w:rsidRPr="00502D02">
        <w:rPr>
          <w:sz w:val="16"/>
        </w:rPr>
        <w:t xml:space="preserve"> turned over to the U.S. government </w:t>
      </w:r>
      <w:r w:rsidRPr="00502D02">
        <w:rPr>
          <w:rStyle w:val="StyleUnderline"/>
        </w:rPr>
        <w:t xml:space="preserve">could help investigators identify and </w:t>
      </w:r>
      <w:r w:rsidRPr="00502D02">
        <w:rPr>
          <w:rStyle w:val="Emphasis"/>
        </w:rPr>
        <w:t>deter</w:t>
      </w:r>
      <w:r w:rsidRPr="00502D02">
        <w:rPr>
          <w:sz w:val="16"/>
        </w:rPr>
        <w:t xml:space="preserve"> a range of terrorist acts, including </w:t>
      </w:r>
      <w:r w:rsidRPr="00502D02">
        <w:rPr>
          <w:rStyle w:val="StyleUnderline"/>
        </w:rPr>
        <w:t>cyberattacks,</w:t>
      </w:r>
      <w:r w:rsidRPr="00502D02">
        <w:rPr>
          <w:sz w:val="16"/>
        </w:rPr>
        <w:t xml:space="preserve"> analysts say. "Once you have this big chunk of data and you have it forever… you can do all sorts of analytics with it using other data sources," said Joseph DeMarco, former head of the cybercrime unit in the U.S. attorney's office in New York City. "A data set like this is the gift that keeps on giving," said DeMarco, a partner at the law firm </w:t>
      </w:r>
      <w:proofErr w:type="spellStart"/>
      <w:r w:rsidRPr="00502D02">
        <w:rPr>
          <w:sz w:val="16"/>
        </w:rPr>
        <w:t>DeVore</w:t>
      </w:r>
      <w:proofErr w:type="spellEnd"/>
      <w:r w:rsidRPr="00502D02">
        <w:rPr>
          <w:sz w:val="16"/>
        </w:rPr>
        <w:t xml:space="preserve"> &amp; DeMarco.</w:t>
      </w:r>
    </w:p>
    <w:p w:rsidR="007F77DF" w:rsidRDefault="007F77DF" w:rsidP="007F77DF"/>
    <w:p w:rsidR="007F77DF" w:rsidRDefault="007F77DF" w:rsidP="007F77DF">
      <w:pPr>
        <w:pStyle w:val="Heading4"/>
      </w:pPr>
      <w:r>
        <w:t>Turn</w:t>
      </w:r>
      <w:proofErr w:type="gramStart"/>
      <w:r>
        <w:t>-  NCCC</w:t>
      </w:r>
      <w:proofErr w:type="gramEnd"/>
      <w:r>
        <w:t xml:space="preserve"> Metadata program for preventing cyber terror attacks is modeled after U.S. data collection and will prevent cyber attacks</w:t>
      </w:r>
    </w:p>
    <w:p w:rsidR="007F77DF" w:rsidRPr="00E07517" w:rsidRDefault="007F77DF" w:rsidP="007F77DF">
      <w:pPr>
        <w:rPr>
          <w:b/>
          <w:bCs/>
          <w:sz w:val="26"/>
        </w:rPr>
      </w:pPr>
      <w:r w:rsidRPr="00E07517">
        <w:rPr>
          <w:rStyle w:val="Style13ptBold"/>
        </w:rPr>
        <w:t>Keck 13</w:t>
      </w:r>
      <w:r>
        <w:rPr>
          <w:rStyle w:val="Style13ptBold"/>
        </w:rPr>
        <w:t xml:space="preserve"> </w:t>
      </w:r>
      <w:r>
        <w:t>Zachary Keck is assistant editor of The Diplomat, India Sets Up Domestic PRISM-Like Cyber Surveillance</w:t>
      </w:r>
      <w:proofErr w:type="gramStart"/>
      <w:r>
        <w:t>?,</w:t>
      </w:r>
      <w:proofErr w:type="gramEnd"/>
      <w:r>
        <w:t xml:space="preserve"> http://strategicstudyindia.blogspot.com/2013/06/afghan-lessons-for-arming-syrian-rebels.html</w:t>
      </w:r>
    </w:p>
    <w:p w:rsidR="007F77DF" w:rsidRPr="00B52D43" w:rsidRDefault="007F77DF" w:rsidP="00B52D43">
      <w:pPr>
        <w:rPr>
          <w:sz w:val="16"/>
        </w:rPr>
      </w:pPr>
      <w:r w:rsidRPr="00E07517">
        <w:rPr>
          <w:sz w:val="16"/>
        </w:rPr>
        <w:t xml:space="preserve">Even as </w:t>
      </w:r>
      <w:r w:rsidRPr="00E07517">
        <w:rPr>
          <w:rStyle w:val="StyleUnderline"/>
        </w:rPr>
        <w:t>the United States’ PRISM cyber-snooping program</w:t>
      </w:r>
      <w:r w:rsidRPr="00E07517">
        <w:rPr>
          <w:sz w:val="16"/>
        </w:rPr>
        <w:t xml:space="preserve"> is raising alarm across the world, </w:t>
      </w:r>
      <w:r w:rsidRPr="00E07517">
        <w:rPr>
          <w:rStyle w:val="StyleUnderline"/>
        </w:rPr>
        <w:t>India is in the midst of setting up a similar program</w:t>
      </w:r>
      <w:r w:rsidRPr="00E07517">
        <w:rPr>
          <w:sz w:val="16"/>
        </w:rPr>
        <w:t xml:space="preserve"> designed to collect intelligence via the internet domestically. The Hindu reports that the India government is creating a centralized mechanism to coordinate and analyze information gathered from internet accounts throughout the country. </w:t>
      </w:r>
      <w:r w:rsidRPr="00E07517">
        <w:rPr>
          <w:rStyle w:val="StyleUnderline"/>
        </w:rPr>
        <w:t>The mechanism will be called the National Cyber Coordination Centre</w:t>
      </w:r>
      <w:r w:rsidRPr="00E07517">
        <w:rPr>
          <w:sz w:val="16"/>
        </w:rPr>
        <w:t xml:space="preserve"> [NCCC]. “The federal Internet scanning agency </w:t>
      </w:r>
      <w:r w:rsidRPr="00E07517">
        <w:rPr>
          <w:rStyle w:val="StyleUnderline"/>
        </w:rPr>
        <w:t>will give law enforcement agencies direct access to all Internet accounts</w:t>
      </w:r>
      <w:r w:rsidRPr="00E07517">
        <w:rPr>
          <w:sz w:val="16"/>
        </w:rPr>
        <w:t xml:space="preserve">, be it your e-mails, blogs or social networking data,” the Hindu reported, referring to the NCCC. A classified government “note” that The Hindu obtained explains the NCCC in this way: “The NCCC will collect, integrate and scan [Internet] traffic data from different gateway routers of major ISPs at a </w:t>
      </w:r>
      <w:proofErr w:type="spellStart"/>
      <w:r w:rsidRPr="00E07517">
        <w:rPr>
          <w:sz w:val="16"/>
        </w:rPr>
        <w:t>centralised</w:t>
      </w:r>
      <w:proofErr w:type="spellEnd"/>
      <w:r w:rsidRPr="00E07517">
        <w:rPr>
          <w:sz w:val="16"/>
        </w:rPr>
        <w:t xml:space="preserve"> location for analysis, international gateway traffic and domestic traffic will be aggregated separately … </w:t>
      </w:r>
      <w:r w:rsidRPr="00E07517">
        <w:rPr>
          <w:rStyle w:val="StyleUnderline"/>
        </w:rPr>
        <w:t>The NCCC will facilitate real-time assessment of cyber security threats in the country and generate actionable reports/alerts for proactive actions</w:t>
      </w:r>
      <w:r w:rsidRPr="00E07517">
        <w:rPr>
          <w:sz w:val="16"/>
        </w:rPr>
        <w:t xml:space="preserve"> by the concerned agencies” NDTV, however, reports that the NCCC will not target individuals but rather will seek to access threats to India’s cyber infrastructure as a whole. “The new system will look for unusual data flow to identify and access cyber threats and not individual data,” NDTV reported, citing unnamed government officials. But the Hindustan Times reports that </w:t>
      </w:r>
      <w:r w:rsidRPr="00E07517">
        <w:rPr>
          <w:rStyle w:val="StyleUnderline"/>
        </w:rPr>
        <w:t>Indian authorities have long used meta-data to track potential cyber threats</w:t>
      </w:r>
      <w:r w:rsidRPr="00E07517">
        <w:rPr>
          <w:sz w:val="16"/>
        </w:rPr>
        <w:t xml:space="preserve"> inside the country. According to that paper, the program does not allow Indian authorities to access actual content, but rather look for “patterns in the manner emails, phone calls and </w:t>
      </w:r>
      <w:proofErr w:type="spellStart"/>
      <w:r w:rsidRPr="00E07517">
        <w:rPr>
          <w:sz w:val="16"/>
        </w:rPr>
        <w:t>SMSes</w:t>
      </w:r>
      <w:proofErr w:type="spellEnd"/>
      <w:r w:rsidRPr="00E07517">
        <w:rPr>
          <w:sz w:val="16"/>
        </w:rPr>
        <w:t xml:space="preserve"> are sent and delivered.” It’s unclear how much the NCCC would expand this authority and in which ways, if at all. One purpose of the NCCC seems to be simply trying to coordinate the different activities of government agencies tasked with elements of cybersecurity. During a speech last month, Prime Minister Singh briefly alluded to the then-forthcoming NCCC, “We are implementing a national architecture for cyber security and have taken steps to create an office of a national cyber security coordinator.”</w:t>
      </w:r>
    </w:p>
    <w:p w:rsidR="007F77DF" w:rsidRDefault="007F77DF" w:rsidP="007F77DF">
      <w:pPr>
        <w:pStyle w:val="Heading4"/>
      </w:pPr>
      <w:r>
        <w:t>Turn, India’s metadata surveillance program will prevent cyber attacks</w:t>
      </w:r>
    </w:p>
    <w:p w:rsidR="007F77DF" w:rsidRPr="00904C99" w:rsidRDefault="007F77DF" w:rsidP="007F77DF">
      <w:pPr>
        <w:rPr>
          <w:b/>
          <w:bCs/>
          <w:sz w:val="26"/>
        </w:rPr>
      </w:pPr>
      <w:proofErr w:type="spellStart"/>
      <w:r>
        <w:rPr>
          <w:rStyle w:val="Style13ptBold"/>
        </w:rPr>
        <w:t>Jhala</w:t>
      </w:r>
      <w:proofErr w:type="spellEnd"/>
      <w:r>
        <w:rPr>
          <w:rStyle w:val="Style13ptBold"/>
        </w:rPr>
        <w:t xml:space="preserve"> 14 </w:t>
      </w:r>
      <w:r>
        <w:t xml:space="preserve">Krishna </w:t>
      </w:r>
      <w:proofErr w:type="spellStart"/>
      <w:r>
        <w:t>Jhala</w:t>
      </w:r>
      <w:proofErr w:type="spellEnd"/>
      <w:r>
        <w:t xml:space="preserve"> is an associate attorney at </w:t>
      </w:r>
      <w:proofErr w:type="spellStart"/>
      <w:r>
        <w:t>Priti</w:t>
      </w:r>
      <w:proofErr w:type="spellEnd"/>
      <w:r>
        <w:t xml:space="preserve"> Suri &amp; Associates, India gets ready to set up cyber snooping agency March 2014, http://www.psalegal.com/FLASH_POPUP.php?flashID=144</w:t>
      </w:r>
    </w:p>
    <w:p w:rsidR="007F77DF" w:rsidRPr="00B4168B" w:rsidRDefault="007F77DF" w:rsidP="007F77DF">
      <w:pPr>
        <w:rPr>
          <w:sz w:val="16"/>
        </w:rPr>
      </w:pPr>
      <w:r w:rsidRPr="00B4168B">
        <w:rPr>
          <w:rStyle w:val="StyleUnderline"/>
        </w:rPr>
        <w:t>India will soon be setting up a federal internet scanning agency called NCCC to spy all internet accounts and online data</w:t>
      </w:r>
      <w:r w:rsidRPr="00B4168B">
        <w:rPr>
          <w:sz w:val="16"/>
        </w:rPr>
        <w:t xml:space="preserve">. NCCC is </w:t>
      </w:r>
      <w:r w:rsidRPr="00B4168B">
        <w:rPr>
          <w:rStyle w:val="StyleUnderline"/>
        </w:rPr>
        <w:t xml:space="preserve">to </w:t>
      </w:r>
      <w:r w:rsidRPr="00B4168B">
        <w:rPr>
          <w:rStyle w:val="Emphasis"/>
        </w:rPr>
        <w:t>monitor cyber security threats</w:t>
      </w:r>
      <w:r w:rsidRPr="00B4168B">
        <w:rPr>
          <w:rStyle w:val="StyleUnderline"/>
        </w:rPr>
        <w:t xml:space="preserve"> and inform concerned law enforcement agencies for proactive action to </w:t>
      </w:r>
      <w:r w:rsidRPr="00B4168B">
        <w:rPr>
          <w:rStyle w:val="Emphasis"/>
        </w:rPr>
        <w:t>prevent crime</w:t>
      </w:r>
      <w:r w:rsidRPr="00B4168B">
        <w:rPr>
          <w:sz w:val="16"/>
        </w:rPr>
        <w:t xml:space="preserve">. NCCC will collect and integrate internet traffic data from different gateway routers of major ISPs at a centralized location for analysis. NCCC would be set up at a cost of INR 10 billion and all top government spy and technical agencies including Department of Telecommunication, Intelligence Bureau, Research and Analysis Wing, Indian Computer Emergency Response Team, Army, Navy, Air force, National Security Council Secretariat, </w:t>
      </w:r>
      <w:proofErr w:type="spellStart"/>
      <w:r w:rsidRPr="00B4168B">
        <w:rPr>
          <w:sz w:val="16"/>
        </w:rPr>
        <w:t>Defence</w:t>
      </w:r>
      <w:proofErr w:type="spellEnd"/>
      <w:r w:rsidRPr="00B4168B">
        <w:rPr>
          <w:sz w:val="16"/>
        </w:rPr>
        <w:t xml:space="preserve"> Research and Development Organization will play an active role in the functioning of NCCC. PSA view - In the present internet era, </w:t>
      </w:r>
      <w:proofErr w:type="spellStart"/>
      <w:r w:rsidRPr="00B4168B">
        <w:rPr>
          <w:rStyle w:val="StyleUnderline"/>
        </w:rPr>
        <w:t>cyber attacks</w:t>
      </w:r>
      <w:proofErr w:type="spellEnd"/>
      <w:r w:rsidRPr="00B4168B">
        <w:rPr>
          <w:rStyle w:val="StyleUnderline"/>
        </w:rPr>
        <w:t xml:space="preserve"> are on an increase and pose as a huge threat to the safety and security of the nation</w:t>
      </w:r>
      <w:r w:rsidRPr="00B4168B">
        <w:rPr>
          <w:sz w:val="16"/>
        </w:rPr>
        <w:t xml:space="preserve">. Recently, Central Bureau of Investigation’s website had been defaced by hackers and in another case attempts were made to break into Indian Railway Website. Therefore, </w:t>
      </w:r>
      <w:r w:rsidRPr="00B4168B">
        <w:rPr>
          <w:rStyle w:val="StyleUnderline"/>
        </w:rPr>
        <w:t>NCCC is</w:t>
      </w:r>
      <w:r w:rsidRPr="00B4168B">
        <w:rPr>
          <w:sz w:val="16"/>
        </w:rPr>
        <w:t xml:space="preserve"> need of the hour and </w:t>
      </w:r>
      <w:r w:rsidRPr="00B4168B">
        <w:rPr>
          <w:rStyle w:val="StyleUnderline"/>
        </w:rPr>
        <w:t>a step in the right direction to address the shortcoming in the cyber security.</w:t>
      </w:r>
      <w:r w:rsidRPr="00B4168B">
        <w:rPr>
          <w:sz w:val="16"/>
        </w:rPr>
        <w:t xml:space="preserve"> 100% FDI allowed in telecom sector </w:t>
      </w:r>
      <w:proofErr w:type="gramStart"/>
      <w:r w:rsidRPr="00B4168B">
        <w:rPr>
          <w:sz w:val="16"/>
        </w:rPr>
        <w:t>In</w:t>
      </w:r>
      <w:proofErr w:type="gramEnd"/>
      <w:r w:rsidRPr="00B4168B">
        <w:rPr>
          <w:sz w:val="16"/>
        </w:rPr>
        <w:t xml:space="preserve"> a meeting of the Department of Policy and Promotion chaired by Prime Minister on July 16, 2013, it was announced that FDI limit in the telecom sector has been increased to 100%. The earlier limit was 74%. As per latest announcements, investment up to 49% is allowed to come in through the automatic route and investment above 49% is required to be brought in through the government route i.e. approval of the Foreign Investment Promotion Board. PSA view - The announcement is seen as a welcome change. However, the policy and implementation of these announcement is what is most awaited. The increased limits are set to bring in billions of investments in this sector. Fresh foreign investments would help catalyze growth and the process of proliferation in the telecom sector across the country. India set to frame new testing norms for telecom equipment The Department of Telecommunications with the Department of Electronics &amp; IT and National Technical Research Organization are all set to frame new testing standards for telecom gear to shield networks from potential </w:t>
      </w:r>
      <w:proofErr w:type="spellStart"/>
      <w:r w:rsidRPr="00B4168B">
        <w:rPr>
          <w:sz w:val="16"/>
        </w:rPr>
        <w:t>cyber attacks</w:t>
      </w:r>
      <w:proofErr w:type="spellEnd"/>
      <w:r w:rsidRPr="00B4168B">
        <w:rPr>
          <w:sz w:val="16"/>
        </w:rPr>
        <w:t>. The Common Criteria Recognition Arrangement (“CCRA”) clearance will no longer be enough to certify global telecom gear used in India, announced the National Security Council Secretariat, the apex agency looking into India’s political, economic and energy and strategic security concerns. PSA view - CCRA was created ten years back by UK, US, Canada, France, Germany and the Netherlands, Australia and New Zealand, to define a common process to evaluate security-sensitive IT &amp; telecom products and an objective to motivate global telecom vendors to find common processes to reduce equipment certification costs worldwide. But now India has started creating country-specific telecom gear testing standards and adopting several measures: (</w:t>
      </w:r>
      <w:proofErr w:type="spellStart"/>
      <w:r w:rsidRPr="00B4168B">
        <w:rPr>
          <w:sz w:val="16"/>
        </w:rPr>
        <w:t>i</w:t>
      </w:r>
      <w:proofErr w:type="spellEnd"/>
      <w:r w:rsidRPr="00B4168B">
        <w:rPr>
          <w:sz w:val="16"/>
        </w:rPr>
        <w:t xml:space="preserve">) mobile phone companies have been mandated to use equipment deemed “safe” by an authorized testing lab in India from November 1, 2013; (ii) India is preparing a </w:t>
      </w:r>
      <w:proofErr w:type="spellStart"/>
      <w:r w:rsidRPr="00B4168B">
        <w:rPr>
          <w:sz w:val="16"/>
        </w:rPr>
        <w:t>cyber security</w:t>
      </w:r>
      <w:proofErr w:type="spellEnd"/>
      <w:r w:rsidRPr="00B4168B">
        <w:rPr>
          <w:sz w:val="16"/>
        </w:rPr>
        <w:t xml:space="preserve"> framework and a </w:t>
      </w:r>
      <w:proofErr w:type="spellStart"/>
      <w:r w:rsidRPr="00B4168B">
        <w:rPr>
          <w:sz w:val="16"/>
        </w:rPr>
        <w:t>cyber security</w:t>
      </w:r>
      <w:proofErr w:type="spellEnd"/>
      <w:r w:rsidRPr="00B4168B">
        <w:rPr>
          <w:sz w:val="16"/>
        </w:rPr>
        <w:t xml:space="preserve"> policy; (iii) </w:t>
      </w:r>
      <w:r w:rsidRPr="00B4168B">
        <w:rPr>
          <w:rStyle w:val="StyleUnderline"/>
        </w:rPr>
        <w:t>India is setting up a National Cyber Coordination Centre to monitor metadata on cyber traffic flows</w:t>
      </w:r>
      <w:r w:rsidRPr="00B4168B">
        <w:rPr>
          <w:sz w:val="16"/>
        </w:rPr>
        <w:t>; (iv) Establish a pilot lab and a full-fledged certification center and development system; and (v) To adopt global approaches to its procurement policies, India is reviewing its Preferential Market Access policy designed to compel foreign companies to manufacture electronic products in India if they want to sell in India.</w:t>
      </w:r>
    </w:p>
    <w:p w:rsidR="00762585" w:rsidRDefault="00762585" w:rsidP="00762585"/>
    <w:p w:rsidR="007F77DF" w:rsidRDefault="007F77DF" w:rsidP="007F77DF">
      <w:pPr>
        <w:pStyle w:val="Heading2"/>
      </w:pPr>
      <w:proofErr w:type="spellStart"/>
      <w:r>
        <w:t>LeT</w:t>
      </w:r>
      <w:proofErr w:type="spellEnd"/>
      <w:r>
        <w:t xml:space="preserve"> </w:t>
      </w:r>
      <w:proofErr w:type="spellStart"/>
      <w:r>
        <w:t>Disad</w:t>
      </w:r>
      <w:proofErr w:type="spellEnd"/>
    </w:p>
    <w:p w:rsidR="007F77DF" w:rsidRDefault="007F77DF" w:rsidP="007F77DF">
      <w:proofErr w:type="spellStart"/>
      <w:r>
        <w:t>LeT</w:t>
      </w:r>
      <w:proofErr w:type="spellEnd"/>
      <w:r>
        <w:t xml:space="preserve"> stands for Lashkar e </w:t>
      </w:r>
      <w:proofErr w:type="spellStart"/>
      <w:r>
        <w:t>Taiba</w:t>
      </w:r>
      <w:proofErr w:type="spellEnd"/>
      <w:r>
        <w:t xml:space="preserve"> </w:t>
      </w:r>
      <w:proofErr w:type="gramStart"/>
      <w:r>
        <w:t>( sometimes</w:t>
      </w:r>
      <w:proofErr w:type="gramEnd"/>
      <w:r>
        <w:t xml:space="preserve"> called </w:t>
      </w:r>
    </w:p>
    <w:p w:rsidR="00B52D43" w:rsidRDefault="00B52D43" w:rsidP="007F77DF"/>
    <w:p w:rsidR="00B52D43" w:rsidRDefault="00B52D43" w:rsidP="00B52D43">
      <w:pPr>
        <w:pStyle w:val="Heading2"/>
      </w:pPr>
      <w:r>
        <w:t>Let - Internal Links</w:t>
      </w:r>
    </w:p>
    <w:p w:rsidR="00B52D43" w:rsidRDefault="00B52D43" w:rsidP="00B52D43"/>
    <w:p w:rsidR="00B52D43" w:rsidRDefault="00B52D43" w:rsidP="00B52D43">
      <w:pPr>
        <w:pStyle w:val="Heading3"/>
      </w:pPr>
      <w:r>
        <w:t>VOIP Links</w:t>
      </w:r>
    </w:p>
    <w:p w:rsidR="00B52D43" w:rsidRDefault="00B52D43" w:rsidP="00B52D43">
      <w:pPr>
        <w:pStyle w:val="Heading4"/>
      </w:pPr>
      <w:proofErr w:type="spellStart"/>
      <w:r>
        <w:t>LeT</w:t>
      </w:r>
      <w:proofErr w:type="spellEnd"/>
      <w:r>
        <w:t xml:space="preserve"> can avoid detection because it relies on VOIP communication that can’t be tracked</w:t>
      </w:r>
    </w:p>
    <w:p w:rsidR="00B52D43" w:rsidRPr="00FE76B5" w:rsidRDefault="00B52D43" w:rsidP="00B52D43">
      <w:pPr>
        <w:rPr>
          <w:b/>
          <w:bCs/>
          <w:sz w:val="26"/>
        </w:rPr>
      </w:pPr>
      <w:proofErr w:type="spellStart"/>
      <w:r w:rsidRPr="00FE76B5">
        <w:rPr>
          <w:rStyle w:val="Style13ptBold"/>
        </w:rPr>
        <w:t>Sharwood</w:t>
      </w:r>
      <w:proofErr w:type="spellEnd"/>
      <w:r w:rsidRPr="00FE76B5">
        <w:rPr>
          <w:rStyle w:val="Style13ptBold"/>
        </w:rPr>
        <w:t xml:space="preserve"> 12</w:t>
      </w:r>
      <w:r>
        <w:rPr>
          <w:rStyle w:val="Style13ptBold"/>
        </w:rPr>
        <w:t xml:space="preserve"> </w:t>
      </w:r>
      <w:r>
        <w:t xml:space="preserve">Simon </w:t>
      </w:r>
      <w:proofErr w:type="spellStart"/>
      <w:r>
        <w:t>Sharwood</w:t>
      </w:r>
      <w:proofErr w:type="spellEnd"/>
      <w:r>
        <w:t xml:space="preserve"> is a reporter for the Register Terrorists 'build secure VoIP over GPRS network' Secret </w:t>
      </w:r>
      <w:proofErr w:type="spellStart"/>
      <w:r>
        <w:t>comms</w:t>
      </w:r>
      <w:proofErr w:type="spellEnd"/>
      <w:r>
        <w:t xml:space="preserve"> channel eludes Indian spooks, http://www.theregister.co.uk/2012/05/01/terror_group_voip/</w:t>
      </w:r>
    </w:p>
    <w:p w:rsidR="00B52D43" w:rsidRPr="00FE76B5" w:rsidRDefault="00B52D43" w:rsidP="00B52D43">
      <w:pPr>
        <w:rPr>
          <w:sz w:val="16"/>
        </w:rPr>
      </w:pPr>
      <w:r w:rsidRPr="00FE76B5">
        <w:rPr>
          <w:rStyle w:val="StyleUnderline"/>
        </w:rPr>
        <w:t>Terror group Lashkar-e-</w:t>
      </w:r>
      <w:proofErr w:type="spellStart"/>
      <w:r w:rsidRPr="00FE76B5">
        <w:rPr>
          <w:rStyle w:val="StyleUnderline"/>
        </w:rPr>
        <w:t>Taiba</w:t>
      </w:r>
      <w:proofErr w:type="spellEnd"/>
      <w:r w:rsidRPr="00FE76B5">
        <w:rPr>
          <w:rStyle w:val="StyleUnderline"/>
        </w:rPr>
        <w:t xml:space="preserve"> has developed its own VoIP network that connects its members</w:t>
      </w:r>
      <w:r w:rsidRPr="00FE76B5">
        <w:rPr>
          <w:sz w:val="16"/>
        </w:rPr>
        <w:t xml:space="preserve"> over GPRS networks, according to the Times of India. UK and US authorities have both declared Lashkar-e-</w:t>
      </w:r>
      <w:proofErr w:type="spellStart"/>
      <w:r w:rsidRPr="00FE76B5">
        <w:rPr>
          <w:sz w:val="16"/>
        </w:rPr>
        <w:t>Taiba</w:t>
      </w:r>
      <w:proofErr w:type="spellEnd"/>
      <w:r w:rsidRPr="00FE76B5">
        <w:rPr>
          <w:sz w:val="16"/>
        </w:rPr>
        <w:t xml:space="preserve"> a proscribed terror </w:t>
      </w:r>
      <w:proofErr w:type="spellStart"/>
      <w:r w:rsidRPr="00FE76B5">
        <w:rPr>
          <w:sz w:val="16"/>
        </w:rPr>
        <w:t>organisation</w:t>
      </w:r>
      <w:proofErr w:type="spellEnd"/>
      <w:r w:rsidRPr="00FE76B5">
        <w:rPr>
          <w:sz w:val="16"/>
        </w:rPr>
        <w:t xml:space="preserve">. The group's aims include India ceding sovereignty over Kashmir. Members of the </w:t>
      </w:r>
      <w:proofErr w:type="spellStart"/>
      <w:r w:rsidRPr="00FE76B5">
        <w:rPr>
          <w:sz w:val="16"/>
        </w:rPr>
        <w:t>organisation</w:t>
      </w:r>
      <w:proofErr w:type="spellEnd"/>
      <w:r w:rsidRPr="00FE76B5">
        <w:rPr>
          <w:sz w:val="16"/>
        </w:rPr>
        <w:t xml:space="preserve"> participated in the 2008 attacks on Mumbai. </w:t>
      </w:r>
      <w:r w:rsidRPr="00FE76B5">
        <w:rPr>
          <w:rStyle w:val="StyleUnderline"/>
        </w:rPr>
        <w:t>The VoIP network is frustrating India's intelligence community</w:t>
      </w:r>
      <w:r w:rsidRPr="00FE76B5">
        <w:rPr>
          <w:sz w:val="16"/>
        </w:rPr>
        <w:t xml:space="preserve">, the report says, </w:t>
      </w:r>
      <w:r w:rsidRPr="00FE76B5">
        <w:rPr>
          <w:rStyle w:val="StyleUnderline"/>
        </w:rPr>
        <w:t>because it means they can no longer trace the group's members</w:t>
      </w:r>
      <w:r w:rsidRPr="00FE76B5">
        <w:rPr>
          <w:sz w:val="16"/>
        </w:rPr>
        <w:t xml:space="preserve"> as it is far harder to spy on than email or commercial VoIP services. “</w:t>
      </w:r>
      <w:r w:rsidRPr="00FE76B5">
        <w:rPr>
          <w:rStyle w:val="StyleUnderline"/>
        </w:rPr>
        <w:t>Earlier, we could intercept conversations on phone or locate Lashkar cadres based on their IP addresses through their emails</w:t>
      </w:r>
      <w:r w:rsidRPr="00FE76B5">
        <w:rPr>
          <w:sz w:val="16"/>
        </w:rPr>
        <w:t>,” an intelligence source told the Times. “</w:t>
      </w:r>
      <w:r w:rsidRPr="00FE76B5">
        <w:rPr>
          <w:rStyle w:val="StyleUnderline"/>
        </w:rPr>
        <w:t>But now we're finding it tough to gather intelligence because Lashkar men hold audio or video conferences using private VoIP</w:t>
      </w:r>
      <w:r w:rsidRPr="00FE76B5">
        <w:rPr>
          <w:sz w:val="16"/>
        </w:rPr>
        <w:t xml:space="preserve">.” The network even has a name: </w:t>
      </w:r>
      <w:proofErr w:type="spellStart"/>
      <w:r w:rsidRPr="00FE76B5">
        <w:rPr>
          <w:sz w:val="16"/>
        </w:rPr>
        <w:t>Ibotel</w:t>
      </w:r>
      <w:proofErr w:type="spellEnd"/>
      <w:r w:rsidRPr="00FE76B5">
        <w:rPr>
          <w:sz w:val="16"/>
        </w:rPr>
        <w:t xml:space="preserve">. The report says </w:t>
      </w:r>
      <w:proofErr w:type="spellStart"/>
      <w:r w:rsidRPr="00FE76B5">
        <w:rPr>
          <w:rStyle w:val="StyleUnderline"/>
        </w:rPr>
        <w:t>Laskar-eTaiba</w:t>
      </w:r>
      <w:proofErr w:type="spellEnd"/>
      <w:r w:rsidRPr="00FE76B5">
        <w:rPr>
          <w:rStyle w:val="StyleUnderline"/>
        </w:rPr>
        <w:t xml:space="preserve"> recruited “technicians, engineers and information technology executives … intensify its operations across India</w:t>
      </w:r>
      <w:r w:rsidRPr="00FE76B5">
        <w:rPr>
          <w:sz w:val="16"/>
        </w:rPr>
        <w:t xml:space="preserve">.” Some of those recruits, the report suggests, developed </w:t>
      </w:r>
      <w:proofErr w:type="spellStart"/>
      <w:r w:rsidRPr="00FE76B5">
        <w:rPr>
          <w:sz w:val="16"/>
        </w:rPr>
        <w:t>Ibotel</w:t>
      </w:r>
      <w:proofErr w:type="spellEnd"/>
      <w:r w:rsidRPr="00FE76B5">
        <w:rPr>
          <w:sz w:val="16"/>
        </w:rPr>
        <w:t xml:space="preserve"> as the group sought more secure methods of communication.</w:t>
      </w:r>
    </w:p>
    <w:p w:rsidR="00B52D43" w:rsidRDefault="00B52D43" w:rsidP="00B52D43"/>
    <w:p w:rsidR="00B52D43" w:rsidRDefault="00B52D43" w:rsidP="00B52D43">
      <w:pPr>
        <w:pStyle w:val="Heading4"/>
      </w:pPr>
      <w:proofErr w:type="spellStart"/>
      <w:r>
        <w:t>LeT</w:t>
      </w:r>
      <w:proofErr w:type="spellEnd"/>
      <w:r>
        <w:t xml:space="preserve"> use of VOIP is making them impossible to track down with conventional intelligence methods</w:t>
      </w:r>
    </w:p>
    <w:p w:rsidR="00B52D43" w:rsidRDefault="00B52D43" w:rsidP="00B52D43">
      <w:r w:rsidRPr="008C7021">
        <w:rPr>
          <w:rStyle w:val="Style13ptBold"/>
        </w:rPr>
        <w:t>Singh 12</w:t>
      </w:r>
      <w:r>
        <w:t xml:space="preserve"> </w:t>
      </w:r>
      <w:proofErr w:type="spellStart"/>
      <w:r>
        <w:t>Aarti</w:t>
      </w:r>
      <w:proofErr w:type="spellEnd"/>
      <w:r>
        <w:t xml:space="preserve"> </w:t>
      </w:r>
      <w:proofErr w:type="spellStart"/>
      <w:r>
        <w:t>Tikoo</w:t>
      </w:r>
      <w:proofErr w:type="spellEnd"/>
      <w:r>
        <w:t xml:space="preserve"> Singh reporter for Times of India, Lashkar’s own Skype frazzles Indian </w:t>
      </w:r>
      <w:proofErr w:type="gramStart"/>
      <w:r>
        <w:t>intelligence ,</w:t>
      </w:r>
      <w:proofErr w:type="gramEnd"/>
      <w:r>
        <w:t xml:space="preserve"> TNN | Apr 30, 2012, </w:t>
      </w:r>
      <w:hyperlink r:id="rId11" w:history="1">
        <w:r w:rsidRPr="00507D90">
          <w:rPr>
            <w:rStyle w:val="Hyperlink"/>
          </w:rPr>
          <w:t>http://timesofindia.indiatimes.com/india/Lashkars-own-Skype-frazzles-Indian-intelligence/articleshow/12934037.cms</w:t>
        </w:r>
      </w:hyperlink>
    </w:p>
    <w:p w:rsidR="00B52D43" w:rsidRPr="008C7021" w:rsidRDefault="00B52D43" w:rsidP="00B52D43">
      <w:pPr>
        <w:rPr>
          <w:sz w:val="16"/>
        </w:rPr>
      </w:pPr>
      <w:r w:rsidRPr="008C7021">
        <w:rPr>
          <w:rStyle w:val="StyleUnderline"/>
        </w:rPr>
        <w:t>The increasing use by terror group</w:t>
      </w:r>
      <w:r w:rsidRPr="008C7021">
        <w:rPr>
          <w:sz w:val="16"/>
        </w:rPr>
        <w:t xml:space="preserve"> Lashkar-e-</w:t>
      </w:r>
      <w:proofErr w:type="spellStart"/>
      <w:r w:rsidRPr="008C7021">
        <w:rPr>
          <w:sz w:val="16"/>
        </w:rPr>
        <w:t>Taiba</w:t>
      </w:r>
      <w:proofErr w:type="spellEnd"/>
      <w:r w:rsidRPr="008C7021">
        <w:rPr>
          <w:sz w:val="16"/>
        </w:rPr>
        <w:t xml:space="preserve"> [</w:t>
      </w:r>
      <w:proofErr w:type="spellStart"/>
      <w:r w:rsidRPr="008C7021">
        <w:rPr>
          <w:rStyle w:val="StyleUnderline"/>
        </w:rPr>
        <w:t>LeT</w:t>
      </w:r>
      <w:proofErr w:type="spellEnd"/>
      <w:r w:rsidRPr="008C7021">
        <w:rPr>
          <w:rStyle w:val="StyleUnderline"/>
        </w:rPr>
        <w:t>] of</w:t>
      </w:r>
      <w:r w:rsidRPr="008C7021">
        <w:rPr>
          <w:sz w:val="16"/>
        </w:rPr>
        <w:t xml:space="preserve"> Voice over Internet Protocol (</w:t>
      </w:r>
      <w:r w:rsidRPr="008C7021">
        <w:rPr>
          <w:rStyle w:val="StyleUnderline"/>
        </w:rPr>
        <w:t>VoIP) for communication, and its impenetrability, is proving frustrating for Indian intelligence.</w:t>
      </w:r>
      <w:r w:rsidRPr="008C7021">
        <w:rPr>
          <w:sz w:val="16"/>
        </w:rPr>
        <w:t xml:space="preserve"> In fact, Lashkar supreme commander of operations, </w:t>
      </w:r>
      <w:proofErr w:type="spellStart"/>
      <w:r w:rsidRPr="008C7021">
        <w:rPr>
          <w:sz w:val="16"/>
        </w:rPr>
        <w:t>Zaki-ur</w:t>
      </w:r>
      <w:proofErr w:type="spellEnd"/>
      <w:r w:rsidRPr="008C7021">
        <w:rPr>
          <w:sz w:val="16"/>
        </w:rPr>
        <w:t xml:space="preserve"> </w:t>
      </w:r>
      <w:proofErr w:type="spellStart"/>
      <w:r w:rsidRPr="008C7021">
        <w:rPr>
          <w:sz w:val="16"/>
        </w:rPr>
        <w:t>Rehman</w:t>
      </w:r>
      <w:proofErr w:type="spellEnd"/>
      <w:r w:rsidRPr="008C7021">
        <w:rPr>
          <w:sz w:val="16"/>
        </w:rPr>
        <w:t xml:space="preserve"> </w:t>
      </w:r>
      <w:proofErr w:type="spellStart"/>
      <w:r w:rsidRPr="008C7021">
        <w:rPr>
          <w:sz w:val="16"/>
        </w:rPr>
        <w:t>Lakhvi</w:t>
      </w:r>
      <w:proofErr w:type="spellEnd"/>
      <w:r w:rsidRPr="008C7021">
        <w:rPr>
          <w:sz w:val="16"/>
        </w:rPr>
        <w:t>, who is in a Rawalpindi jail, has been networking using a private VoIP on his smart phone with Lashkar cadres. "</w:t>
      </w:r>
      <w:proofErr w:type="spellStart"/>
      <w:r w:rsidRPr="008C7021">
        <w:rPr>
          <w:sz w:val="16"/>
        </w:rPr>
        <w:t>Lakhvi's</w:t>
      </w:r>
      <w:proofErr w:type="spellEnd"/>
      <w:r w:rsidRPr="008C7021">
        <w:rPr>
          <w:sz w:val="16"/>
        </w:rPr>
        <w:t xml:space="preserve"> compound serves as Lashkar's alternative headquarters," a top intelligence source told TOI. It was his imprisonment, sources said, that stopped Lashkar cadres from using emails and phones and restrict communication to VoIP. VoIP is a technology that delivers audio and video messages over the internet. It's distinct from phone as it converts audio signals into binary data. VoIP also allows encryption of data, which makes it difficult to decode messages. Senior intelligence sources in Kashmir told TOI that </w:t>
      </w:r>
      <w:proofErr w:type="spellStart"/>
      <w:r w:rsidRPr="008C7021">
        <w:rPr>
          <w:sz w:val="16"/>
        </w:rPr>
        <w:t>Muridke</w:t>
      </w:r>
      <w:proofErr w:type="spellEnd"/>
      <w:r w:rsidRPr="008C7021">
        <w:rPr>
          <w:sz w:val="16"/>
        </w:rPr>
        <w:t xml:space="preserve"> (Lahore) based </w:t>
      </w:r>
      <w:r w:rsidRPr="008C7021">
        <w:rPr>
          <w:rStyle w:val="StyleUnderline"/>
        </w:rPr>
        <w:t>Lashkar known for using technology more than any other terror group</w:t>
      </w:r>
      <w:r w:rsidRPr="008C7021">
        <w:rPr>
          <w:sz w:val="16"/>
        </w:rPr>
        <w:t xml:space="preserve"> in Kashmir, </w:t>
      </w:r>
      <w:r w:rsidRPr="008C7021">
        <w:rPr>
          <w:rStyle w:val="StyleUnderline"/>
        </w:rPr>
        <w:t>has its own private VoIP</w:t>
      </w:r>
      <w:r w:rsidRPr="008C7021">
        <w:rPr>
          <w:sz w:val="16"/>
        </w:rPr>
        <w:t xml:space="preserve">, </w:t>
      </w:r>
      <w:proofErr w:type="spellStart"/>
      <w:r w:rsidRPr="008C7021">
        <w:rPr>
          <w:sz w:val="16"/>
        </w:rPr>
        <w:t>Ibotel</w:t>
      </w:r>
      <w:proofErr w:type="spellEnd"/>
      <w:r w:rsidRPr="008C7021">
        <w:rPr>
          <w:sz w:val="16"/>
        </w:rPr>
        <w:t xml:space="preserve">, to communicate with its cadres in Pakistan and Kashmir. </w:t>
      </w:r>
      <w:proofErr w:type="spellStart"/>
      <w:r w:rsidRPr="008C7021">
        <w:rPr>
          <w:sz w:val="16"/>
        </w:rPr>
        <w:t>Ibotel</w:t>
      </w:r>
      <w:proofErr w:type="spellEnd"/>
      <w:r w:rsidRPr="008C7021">
        <w:rPr>
          <w:sz w:val="16"/>
        </w:rPr>
        <w:t>, Lashkar's exclusive VoIP that runs on GPRS (mobile data service on 2G or 3G cellular communication system), was created by Lashkar's own tech team. The group began recruiting technicians, engineers and information technology executives almost a decade ago to intensify its operations across India. Lashkar, which is headed by Hafiz Saeed against whom the US recently announced a $10 million bounty for his alleged role in the November 2008 Mumbai attacks, started using VoIP as soon as the technology became common in early 2000s. Lashkar's handlers used VoIP during the Mumbai attacks, intelligence sources said. "</w:t>
      </w:r>
      <w:r w:rsidRPr="008C7021">
        <w:rPr>
          <w:rStyle w:val="StyleUnderline"/>
        </w:rPr>
        <w:t>Earlier, we could intercept conversations on phone or locate Lashkar cadres based on their IP addresses through their emails. But now we're finding it tough to gather intelligence because Lashkar men hold audio or video conferences using private VoIP," said intelligence sources. "It's difficult to track their locations</w:t>
      </w:r>
      <w:r w:rsidRPr="008C7021">
        <w:rPr>
          <w:sz w:val="16"/>
        </w:rPr>
        <w:t xml:space="preserve">. And even if we know their IP addresses and the time and date of their audio or video calls, we remain technologically handicapped because we can't intercept what transpired between them," said a senior government official. "There may not be more than 50-odd Lashkar men. Yet, they are a threat because they have the ability to strike in the Valley or other parts of the country. </w:t>
      </w:r>
      <w:r w:rsidRPr="008C7021">
        <w:rPr>
          <w:rStyle w:val="StyleUnderline"/>
        </w:rPr>
        <w:t>We need to catch up with the technology to hunt them down,"</w:t>
      </w:r>
      <w:r w:rsidRPr="008C7021">
        <w:rPr>
          <w:sz w:val="16"/>
        </w:rPr>
        <w:t xml:space="preserve"> said a senior J&amp;K police officer.</w:t>
      </w:r>
    </w:p>
    <w:p w:rsidR="00B52D43" w:rsidRDefault="00B52D43" w:rsidP="00B52D43"/>
    <w:p w:rsidR="00B52D43" w:rsidRDefault="00B52D43" w:rsidP="00B52D43">
      <w:pPr>
        <w:pStyle w:val="Heading4"/>
      </w:pPr>
      <w:r>
        <w:t>CMS is key to tracking VOIP communications</w:t>
      </w:r>
    </w:p>
    <w:p w:rsidR="00B52D43" w:rsidRPr="00F52F96" w:rsidRDefault="00B52D43" w:rsidP="00B52D43">
      <w:pPr>
        <w:rPr>
          <w:rStyle w:val="Style13ptBold"/>
        </w:rPr>
      </w:pPr>
      <w:r w:rsidRPr="00F52F96">
        <w:rPr>
          <w:rStyle w:val="Style13ptBold"/>
        </w:rPr>
        <w:t>Parbat 13</w:t>
      </w:r>
    </w:p>
    <w:p w:rsidR="00B52D43" w:rsidRPr="00F52F96" w:rsidRDefault="00B52D43" w:rsidP="00B52D43">
      <w:proofErr w:type="spellStart"/>
      <w:r>
        <w:t>Kalyan</w:t>
      </w:r>
      <w:proofErr w:type="spellEnd"/>
      <w:r>
        <w:t xml:space="preserve"> Parbat, ET Bureau Dec 30, 2013,  Home Ministry pushes for IB right to screen VoIP services offered by Skype, Yahoo, </w:t>
      </w:r>
      <w:proofErr w:type="spellStart"/>
      <w:r>
        <w:t>GTalk</w:t>
      </w:r>
      <w:proofErr w:type="spellEnd"/>
      <w:r>
        <w:t xml:space="preserve">, </w:t>
      </w:r>
      <w:proofErr w:type="spellStart"/>
      <w:r>
        <w:t>RediffBol</w:t>
      </w:r>
      <w:proofErr w:type="spellEnd"/>
      <w:r>
        <w:t xml:space="preserve">  c Dec 30, 2013, http://articles.economictimes.indiatimes.com/2013-12-30/news/45711413_1_interception-solution-voip-indian-telegraph-act</w:t>
      </w:r>
    </w:p>
    <w:p w:rsidR="00B52D43" w:rsidRPr="00FE76B5" w:rsidRDefault="00B52D43" w:rsidP="00B52D43">
      <w:pPr>
        <w:rPr>
          <w:sz w:val="16"/>
        </w:rPr>
      </w:pPr>
      <w:r w:rsidRPr="00FE76B5">
        <w:rPr>
          <w:sz w:val="16"/>
        </w:rPr>
        <w:t xml:space="preserve">Learning from the interception pilot will be used by the government to fine tune </w:t>
      </w:r>
      <w:r w:rsidRPr="00FE76B5">
        <w:rPr>
          <w:rStyle w:val="StyleUnderline"/>
        </w:rPr>
        <w:t>the</w:t>
      </w:r>
      <w:r w:rsidRPr="00FE76B5">
        <w:rPr>
          <w:sz w:val="16"/>
        </w:rPr>
        <w:t xml:space="preserve"> </w:t>
      </w:r>
      <w:proofErr w:type="spellStart"/>
      <w:r w:rsidRPr="00FE76B5">
        <w:rPr>
          <w:sz w:val="16"/>
        </w:rPr>
        <w:t>Centralised</w:t>
      </w:r>
      <w:proofErr w:type="spellEnd"/>
      <w:r w:rsidRPr="00FE76B5">
        <w:rPr>
          <w:sz w:val="16"/>
        </w:rPr>
        <w:t xml:space="preserve"> Monitoring System (</w:t>
      </w:r>
      <w:r w:rsidRPr="00FE76B5">
        <w:rPr>
          <w:rStyle w:val="StyleUnderline"/>
        </w:rPr>
        <w:t>CMS</w:t>
      </w:r>
      <w:r w:rsidRPr="00FE76B5">
        <w:rPr>
          <w:sz w:val="16"/>
        </w:rPr>
        <w:t xml:space="preserve">), </w:t>
      </w:r>
      <w:r w:rsidRPr="00B52D43">
        <w:rPr>
          <w:rStyle w:val="StyleUnderline"/>
        </w:rPr>
        <w:t>the much-awaited national surveillance system</w:t>
      </w:r>
      <w:r w:rsidRPr="00FE76B5">
        <w:rPr>
          <w:sz w:val="16"/>
        </w:rPr>
        <w:t xml:space="preserve"> that </w:t>
      </w:r>
      <w:r w:rsidRPr="00FE76B5">
        <w:rPr>
          <w:rStyle w:val="StyleUnderline"/>
        </w:rPr>
        <w:t>will be equipped to track all forms of communications</w:t>
      </w:r>
      <w:r w:rsidRPr="00FE76B5">
        <w:rPr>
          <w:sz w:val="16"/>
        </w:rPr>
        <w:t xml:space="preserve">, including wireless, landline, satellite, internet and </w:t>
      </w:r>
      <w:r w:rsidRPr="00FE76B5">
        <w:rPr>
          <w:rStyle w:val="StyleUnderline"/>
        </w:rPr>
        <w:t>VoIP calls from next year</w:t>
      </w:r>
      <w:r w:rsidRPr="00FE76B5">
        <w:rPr>
          <w:sz w:val="16"/>
        </w:rPr>
        <w:t>.</w:t>
      </w:r>
    </w:p>
    <w:p w:rsidR="00B52D43" w:rsidRDefault="00B52D43" w:rsidP="00B52D43"/>
    <w:p w:rsidR="008E4DF0" w:rsidRDefault="008E4DF0" w:rsidP="008E4DF0">
      <w:pPr>
        <w:pStyle w:val="Heading4"/>
      </w:pPr>
      <w:r>
        <w:t xml:space="preserve">A comprehensive study demonstrated that disrupting </w:t>
      </w:r>
      <w:proofErr w:type="spellStart"/>
      <w:r>
        <w:t>LeT</w:t>
      </w:r>
      <w:proofErr w:type="spellEnd"/>
      <w:r>
        <w:t xml:space="preserve"> is key to stopping its attacks</w:t>
      </w:r>
    </w:p>
    <w:p w:rsidR="008E4DF0" w:rsidRPr="00561607" w:rsidRDefault="008E4DF0" w:rsidP="008E4DF0">
      <w:pPr>
        <w:rPr>
          <w:rStyle w:val="Style13ptBold"/>
        </w:rPr>
      </w:pPr>
      <w:proofErr w:type="spellStart"/>
      <w:r w:rsidRPr="00561607">
        <w:rPr>
          <w:rStyle w:val="Style13ptBold"/>
        </w:rPr>
        <w:t>Dilegge</w:t>
      </w:r>
      <w:proofErr w:type="spellEnd"/>
      <w:r w:rsidRPr="00561607">
        <w:rPr>
          <w:rStyle w:val="Style13ptBold"/>
        </w:rPr>
        <w:t xml:space="preserve"> 12</w:t>
      </w:r>
    </w:p>
    <w:p w:rsidR="008E4DF0" w:rsidRDefault="008E4DF0" w:rsidP="008E4DF0">
      <w:r w:rsidRPr="00561607">
        <w:rPr>
          <w:sz w:val="12"/>
        </w:rPr>
        <w:t xml:space="preserve">¶ </w:t>
      </w:r>
      <w:r>
        <w:t xml:space="preserve">Dave </w:t>
      </w:r>
      <w:proofErr w:type="spellStart"/>
      <w:r>
        <w:t>Dilegge</w:t>
      </w:r>
      <w:proofErr w:type="spellEnd"/>
      <w:r>
        <w:t xml:space="preserve"> is Editor-in-Chief of Small Wars Journal and serves as a Director at Small Wars Foundation. </w:t>
      </w:r>
      <w:r w:rsidRPr="00561607">
        <w:rPr>
          <w:sz w:val="12"/>
        </w:rPr>
        <w:t xml:space="preserve">¶ </w:t>
      </w:r>
      <w:r>
        <w:t>University of Maryland Scientists Develop New Methods to Combat Pakistani Terrorist Group Lashkar-e-</w:t>
      </w:r>
      <w:proofErr w:type="spellStart"/>
      <w:r>
        <w:t>Taiba</w:t>
      </w:r>
      <w:proofErr w:type="spellEnd"/>
      <w:r>
        <w:t xml:space="preserve">, </w:t>
      </w:r>
      <w:hyperlink r:id="rId12" w:history="1">
        <w:r w:rsidRPr="00922C29">
          <w:rPr>
            <w:rStyle w:val="Hyperlink"/>
          </w:rPr>
          <w:t>http://smallwarsjournal.com/blog/university-of-maryland-scientists-develop-new-methods-to-combat-pakistani-terrorist-group-lashk</w:t>
        </w:r>
      </w:hyperlink>
    </w:p>
    <w:p w:rsidR="008E4DF0" w:rsidRDefault="008E4DF0" w:rsidP="008E4DF0">
      <w:r w:rsidRPr="00302102">
        <w:rPr>
          <w:rStyle w:val="StyleUnderline"/>
          <w:highlight w:val="yellow"/>
        </w:rPr>
        <w:t>¶ Effectively reducing the likelihood and intensity of attacks by the Pakistani terrorist group</w:t>
      </w:r>
      <w:r>
        <w:t xml:space="preserve"> Lashkar-e-</w:t>
      </w:r>
      <w:proofErr w:type="spellStart"/>
      <w:r>
        <w:t>Taiba</w:t>
      </w:r>
      <w:proofErr w:type="spellEnd"/>
      <w:r>
        <w:t xml:space="preserve"> </w:t>
      </w:r>
      <w:r w:rsidRPr="00302102">
        <w:rPr>
          <w:rStyle w:val="StyleUnderline"/>
          <w:highlight w:val="yellow"/>
        </w:rPr>
        <w:t>(</w:t>
      </w:r>
      <w:proofErr w:type="spellStart"/>
      <w:r w:rsidRPr="00302102">
        <w:rPr>
          <w:rStyle w:val="StyleUnderline"/>
          <w:highlight w:val="yellow"/>
        </w:rPr>
        <w:t>LeT</w:t>
      </w:r>
      <w:proofErr w:type="spellEnd"/>
      <w:r>
        <w:t xml:space="preserve">), the perpetrators of the November 2008 assault on Mumbai, India, </w:t>
      </w:r>
      <w:r w:rsidRPr="00302102">
        <w:rPr>
          <w:rStyle w:val="StyleUnderline"/>
          <w:highlight w:val="yellow"/>
        </w:rPr>
        <w:t xml:space="preserve">requires a cocktail of actions including fostering dissent within </w:t>
      </w:r>
      <w:proofErr w:type="spellStart"/>
      <w:r w:rsidRPr="00302102">
        <w:rPr>
          <w:rStyle w:val="StyleUnderline"/>
          <w:highlight w:val="yellow"/>
        </w:rPr>
        <w:t>LeT</w:t>
      </w:r>
      <w:proofErr w:type="spellEnd"/>
      <w:r w:rsidRPr="00302102">
        <w:rPr>
          <w:rStyle w:val="StyleUnderline"/>
          <w:highlight w:val="yellow"/>
        </w:rPr>
        <w:t>, hampering the organization’s ability to conduct communication campaigns</w:t>
      </w:r>
      <w:r>
        <w:t xml:space="preserve"> or provide social services, </w:t>
      </w:r>
      <w:r w:rsidRPr="00302102">
        <w:rPr>
          <w:rStyle w:val="StyleUnderline"/>
          <w:highlight w:val="yellow"/>
        </w:rPr>
        <w:t xml:space="preserve">and disrupting the links between </w:t>
      </w:r>
      <w:proofErr w:type="spellStart"/>
      <w:r w:rsidRPr="00302102">
        <w:rPr>
          <w:rStyle w:val="StyleUnderline"/>
          <w:highlight w:val="yellow"/>
        </w:rPr>
        <w:t>LeT</w:t>
      </w:r>
      <w:proofErr w:type="spellEnd"/>
      <w:r w:rsidRPr="00302102">
        <w:rPr>
          <w:rStyle w:val="StyleUnderline"/>
          <w:highlight w:val="yellow"/>
        </w:rPr>
        <w:t xml:space="preserve"> and other Islamist terror groups, says a new study</w:t>
      </w:r>
      <w:r>
        <w:t xml:space="preserve"> completed by an interdisciplinary research team at the University of Maryland’s Lab for Computational Cultural Dynamics.</w:t>
      </w:r>
      <w:r w:rsidRPr="00302102">
        <w:rPr>
          <w:sz w:val="12"/>
        </w:rPr>
        <w:t xml:space="preserve">¶ ¶ </w:t>
      </w:r>
      <w:r>
        <w:t>Presented at an international symposium on Lashkar-e-</w:t>
      </w:r>
      <w:proofErr w:type="spellStart"/>
      <w:r>
        <w:t>Taiba</w:t>
      </w:r>
      <w:proofErr w:type="spellEnd"/>
      <w:r>
        <w:t xml:space="preserve"> held in Washington on Sep 10, 2012, the study also confirms traditional wisdom that pressuring Pakistan to rein in its terrorist proxies and disrupt </w:t>
      </w:r>
      <w:proofErr w:type="spellStart"/>
      <w:r>
        <w:t>LeT</w:t>
      </w:r>
      <w:proofErr w:type="spellEnd"/>
      <w:r>
        <w:t xml:space="preserve"> terrorist training camps is also necessary to reduce the scope of </w:t>
      </w:r>
      <w:proofErr w:type="spellStart"/>
      <w:r>
        <w:t>LeT</w:t>
      </w:r>
      <w:proofErr w:type="spellEnd"/>
      <w:r>
        <w:t xml:space="preserve"> attacks. The UMD research further showed that traditional counter-terror and law-enforcement tools such as arrests, raids, and targeting the group’s field commanders have only had a limited impact in reducing the likelihood of Lashkar-e-</w:t>
      </w:r>
      <w:proofErr w:type="spellStart"/>
      <w:r>
        <w:t>Taiba</w:t>
      </w:r>
      <w:proofErr w:type="spellEnd"/>
      <w:r>
        <w:t xml:space="preserve"> attacks. The study also is being published as a book: “Computational Analysis of Terrorist Groups: Lashkar-e-</w:t>
      </w:r>
      <w:proofErr w:type="spellStart"/>
      <w:r>
        <w:t>Taiba</w:t>
      </w:r>
      <w:proofErr w:type="spellEnd"/>
      <w:r>
        <w:t>” (Springer, released Sep. 10, 2012).</w:t>
      </w:r>
      <w:r w:rsidRPr="00302102">
        <w:rPr>
          <w:sz w:val="12"/>
        </w:rPr>
        <w:t xml:space="preserve">¶ ¶ </w:t>
      </w:r>
      <w:proofErr w:type="gramStart"/>
      <w:r>
        <w:t>Besides</w:t>
      </w:r>
      <w:proofErr w:type="gramEnd"/>
      <w:r>
        <w:t xml:space="preserve"> killing hundreds of civilians, </w:t>
      </w:r>
      <w:proofErr w:type="spellStart"/>
      <w:r w:rsidRPr="00302102">
        <w:rPr>
          <w:rStyle w:val="StyleUnderline"/>
          <w:highlight w:val="yellow"/>
        </w:rPr>
        <w:t>LeT</w:t>
      </w:r>
      <w:proofErr w:type="spellEnd"/>
      <w:r w:rsidRPr="00302102">
        <w:rPr>
          <w:rStyle w:val="StyleUnderline"/>
          <w:highlight w:val="yellow"/>
        </w:rPr>
        <w:t xml:space="preserve"> threatens the stability of South Asia because its attacks heighten tensions between nuclear-armed rivals India and Pakistan</w:t>
      </w:r>
      <w:r>
        <w:t>. Further, since the assault on Mumbai, information on Lashkar-e-</w:t>
      </w:r>
      <w:proofErr w:type="spellStart"/>
      <w:r>
        <w:t>Taiba</w:t>
      </w:r>
      <w:proofErr w:type="spellEnd"/>
      <w:r>
        <w:t xml:space="preserve"> suggests that </w:t>
      </w:r>
      <w:r w:rsidRPr="00302102">
        <w:rPr>
          <w:rStyle w:val="StyleUnderline"/>
          <w:highlight w:val="yellow"/>
        </w:rPr>
        <w:t>it has increasingly turned its attention towards attacking the West</w:t>
      </w:r>
      <w:r w:rsidRPr="00302102">
        <w:rPr>
          <w:rStyle w:val="StyleUnderline"/>
        </w:rPr>
        <w:t xml:space="preserve"> </w:t>
      </w:r>
      <w:r>
        <w:t>not only in Afghanistan but also in Europe and Australia.</w:t>
      </w:r>
      <w:r w:rsidRPr="00302102">
        <w:rPr>
          <w:sz w:val="12"/>
        </w:rPr>
        <w:t xml:space="preserve">¶ ¶ </w:t>
      </w:r>
      <w:r>
        <w:t xml:space="preserve">“Our study of </w:t>
      </w:r>
      <w:proofErr w:type="spellStart"/>
      <w:r>
        <w:t>LeT</w:t>
      </w:r>
      <w:proofErr w:type="spellEnd"/>
      <w:r>
        <w:t xml:space="preserve"> is different,” explains V.S. </w:t>
      </w:r>
      <w:proofErr w:type="spellStart"/>
      <w:r>
        <w:t>Subrahmanian</w:t>
      </w:r>
      <w:proofErr w:type="spellEnd"/>
      <w:r>
        <w:t xml:space="preserve">, lead author of </w:t>
      </w:r>
      <w:r w:rsidRPr="00302102">
        <w:rPr>
          <w:rStyle w:val="StyleUnderline"/>
          <w:highlight w:val="yellow"/>
        </w:rPr>
        <w:t>the study</w:t>
      </w:r>
      <w:r>
        <w:t xml:space="preserve">, and director of the University of Maryland’s Laboratory for Computational Cultural Dynamics, “It </w:t>
      </w:r>
      <w:r w:rsidRPr="00302102">
        <w:rPr>
          <w:rStyle w:val="StyleUnderline"/>
          <w:highlight w:val="yellow"/>
        </w:rPr>
        <w:t>is the first in-depth analysis of a terror group that uses sophisticated data mining algorithms to learn temporal probabilistic rules as well as new algorithms to automatically suggest set policies which are sets of actions that should</w:t>
      </w:r>
      <w:r>
        <w:t xml:space="preserve"> and should not </w:t>
      </w:r>
      <w:r w:rsidRPr="00302102">
        <w:rPr>
          <w:rStyle w:val="StyleUnderline"/>
          <w:highlight w:val="yellow"/>
        </w:rPr>
        <w:t>be taken</w:t>
      </w:r>
      <w:r>
        <w:t xml:space="preserve"> in order to elicit a desired behavior. Companies like Google and Amazon use these kinds of analytic methodologies to model the behaviors of customers every day. Decision-makers dealing with deadly threats to national security should have the same kinds of tools available.”</w:t>
      </w:r>
      <w:r w:rsidRPr="00302102">
        <w:rPr>
          <w:sz w:val="12"/>
        </w:rPr>
        <w:t xml:space="preserve">¶ </w:t>
      </w:r>
      <w:r w:rsidRPr="00302102">
        <w:rPr>
          <w:rStyle w:val="StyleUnderline"/>
          <w:highlight w:val="yellow"/>
        </w:rPr>
        <w:t xml:space="preserve">¶ </w:t>
      </w:r>
      <w:proofErr w:type="gramStart"/>
      <w:r w:rsidRPr="00302102">
        <w:rPr>
          <w:rStyle w:val="StyleUnderline"/>
          <w:highlight w:val="yellow"/>
        </w:rPr>
        <w:t>The</w:t>
      </w:r>
      <w:proofErr w:type="gramEnd"/>
      <w:r w:rsidRPr="00302102">
        <w:rPr>
          <w:rStyle w:val="StyleUnderline"/>
          <w:highlight w:val="yellow"/>
        </w:rPr>
        <w:t xml:space="preserve"> findings on how best to deal with </w:t>
      </w:r>
      <w:proofErr w:type="spellStart"/>
      <w:r w:rsidRPr="00302102">
        <w:rPr>
          <w:rStyle w:val="StyleUnderline"/>
          <w:highlight w:val="yellow"/>
        </w:rPr>
        <w:t>LeT</w:t>
      </w:r>
      <w:proofErr w:type="spellEnd"/>
      <w:r w:rsidRPr="00302102">
        <w:rPr>
          <w:rStyle w:val="StyleUnderline"/>
          <w:highlight w:val="yellow"/>
        </w:rPr>
        <w:t xml:space="preserve"> are based on systematically gathered monthly data on 770 variables over a period of over 20 years</w:t>
      </w:r>
      <w:r>
        <w:t xml:space="preserve">. The UMD researchers mined this data for temporal probabilistic rules that not only identify conditions under which different types of terror strikes are carried out by </w:t>
      </w:r>
      <w:proofErr w:type="spellStart"/>
      <w:r>
        <w:t>LeT</w:t>
      </w:r>
      <w:proofErr w:type="spellEnd"/>
      <w:r>
        <w:t xml:space="preserve"> or its affiliates, but also the time delay with which these actions occur..  Given these rules about the likelihood of </w:t>
      </w:r>
      <w:proofErr w:type="spellStart"/>
      <w:r>
        <w:t>LeT</w:t>
      </w:r>
      <w:proofErr w:type="spellEnd"/>
      <w:r>
        <w:t xml:space="preserve"> actions, </w:t>
      </w:r>
      <w:r w:rsidRPr="00302102">
        <w:rPr>
          <w:rStyle w:val="StyleUnderline"/>
          <w:highlight w:val="yellow"/>
        </w:rPr>
        <w:t xml:space="preserve">a new Policy Computation Algorithm identifies sets of actions that reduce the likelihood of </w:t>
      </w:r>
      <w:proofErr w:type="spellStart"/>
      <w:r w:rsidRPr="00302102">
        <w:rPr>
          <w:rStyle w:val="StyleUnderline"/>
          <w:highlight w:val="yellow"/>
        </w:rPr>
        <w:t>LeT</w:t>
      </w:r>
      <w:proofErr w:type="spellEnd"/>
      <w:r w:rsidRPr="00302102">
        <w:rPr>
          <w:rStyle w:val="StyleUnderline"/>
          <w:highlight w:val="yellow"/>
        </w:rPr>
        <w:t xml:space="preserve"> attacks</w:t>
      </w:r>
      <w:r>
        <w:t>.</w:t>
      </w:r>
      <w:r w:rsidRPr="00302102">
        <w:rPr>
          <w:sz w:val="12"/>
        </w:rPr>
        <w:t xml:space="preserve">¶ ¶ </w:t>
      </w:r>
      <w:r>
        <w:t>A typical rule states that two months after 5-24 Lashkar-e-</w:t>
      </w:r>
      <w:proofErr w:type="spellStart"/>
      <w:r>
        <w:t>Taiba</w:t>
      </w:r>
      <w:proofErr w:type="spellEnd"/>
      <w:r>
        <w:t xml:space="preserve"> operatives were arrested and Lashkar-e-</w:t>
      </w:r>
      <w:proofErr w:type="spellStart"/>
      <w:r>
        <w:t>Taiba</w:t>
      </w:r>
      <w:proofErr w:type="spellEnd"/>
      <w:r>
        <w:t xml:space="preserve"> operatives were on trial in either India or Pakistan, there was an 88 percent probability of Lashkar-e-</w:t>
      </w:r>
      <w:proofErr w:type="spellStart"/>
      <w:r>
        <w:t>Taiba</w:t>
      </w:r>
      <w:proofErr w:type="spellEnd"/>
      <w:r>
        <w:t xml:space="preserve"> engaging in clashes with local security forces in which Lashkar-e-</w:t>
      </w:r>
      <w:proofErr w:type="spellStart"/>
      <w:r>
        <w:t>Taiba</w:t>
      </w:r>
      <w:proofErr w:type="spellEnd"/>
      <w:r>
        <w:t xml:space="preserve"> operatives are killed. The software generated hundreds of such rules about a vast range of Lashkar-e-</w:t>
      </w:r>
      <w:proofErr w:type="spellStart"/>
      <w:r>
        <w:t>Taiba</w:t>
      </w:r>
      <w:proofErr w:type="spellEnd"/>
      <w:r>
        <w:t xml:space="preserve"> attacks including their targeting of civilians, professional security forces, transportation centers, security installations, and symbolic/tourist locations.</w:t>
      </w:r>
      <w:r w:rsidRPr="00302102">
        <w:rPr>
          <w:sz w:val="12"/>
        </w:rPr>
        <w:t xml:space="preserve">¶ ¶ </w:t>
      </w:r>
      <w:r>
        <w:t xml:space="preserve">Overall the rules showed that support from Pakistan’s government for </w:t>
      </w:r>
      <w:proofErr w:type="spellStart"/>
      <w:r>
        <w:t>LeT</w:t>
      </w:r>
      <w:proofErr w:type="spellEnd"/>
      <w:r>
        <w:t xml:space="preserve"> (which over the years has included financial, military, as well as operational support) is strongly correlated with almost every type of Lashkar-e-</w:t>
      </w:r>
      <w:proofErr w:type="spellStart"/>
      <w:r>
        <w:t>Taiba</w:t>
      </w:r>
      <w:proofErr w:type="spellEnd"/>
      <w:r>
        <w:t xml:space="preserve"> violence, </w:t>
      </w:r>
      <w:r w:rsidRPr="00302102">
        <w:rPr>
          <w:rStyle w:val="StyleUnderline"/>
          <w:highlight w:val="yellow"/>
        </w:rPr>
        <w:t>while when Lashkar-e-</w:t>
      </w:r>
      <w:proofErr w:type="spellStart"/>
      <w:r w:rsidRPr="00302102">
        <w:rPr>
          <w:rStyle w:val="StyleUnderline"/>
          <w:highlight w:val="yellow"/>
        </w:rPr>
        <w:t>Taiba</w:t>
      </w:r>
      <w:proofErr w:type="spellEnd"/>
      <w:r w:rsidRPr="00302102">
        <w:rPr>
          <w:rStyle w:val="StyleUnderline"/>
          <w:highlight w:val="yellow"/>
        </w:rPr>
        <w:t xml:space="preserve"> is suffering from internal dissension they are less likely to carry out every type of attack</w:t>
      </w:r>
      <w:r>
        <w:t xml:space="preserve">. </w:t>
      </w:r>
    </w:p>
    <w:p w:rsidR="008E4DF0" w:rsidRDefault="008E4DF0" w:rsidP="008E4DF0"/>
    <w:p w:rsidR="008E4DF0" w:rsidRDefault="008E4DF0" w:rsidP="008E4DF0"/>
    <w:p w:rsidR="008E4DF0" w:rsidRDefault="008E4DF0" w:rsidP="00B52D43"/>
    <w:p w:rsidR="006F0ADB" w:rsidRDefault="00B52D43" w:rsidP="008E4DF0">
      <w:pPr>
        <w:pStyle w:val="Heading3"/>
      </w:pPr>
      <w:r>
        <w:t>Meta data links</w:t>
      </w:r>
    </w:p>
    <w:p w:rsidR="00B52D43" w:rsidRDefault="00B52D43" w:rsidP="00B52D43"/>
    <w:p w:rsidR="0055236C" w:rsidRPr="006F36F0" w:rsidRDefault="0055236C" w:rsidP="0055236C">
      <w:pPr>
        <w:pStyle w:val="Heading4"/>
      </w:pPr>
      <w:r>
        <w:t>India access to Meta data is key to prevent attacks orchestrated through VOIP and to prevent terro</w:t>
      </w:r>
      <w:r w:rsidR="0083369D">
        <w:t>ri</w:t>
      </w:r>
      <w:r>
        <w:t>st attacks in India</w:t>
      </w:r>
    </w:p>
    <w:p w:rsidR="0055236C" w:rsidRPr="00997EFA" w:rsidRDefault="0055236C" w:rsidP="0055236C">
      <w:pPr>
        <w:rPr>
          <w:rStyle w:val="Style13ptBold"/>
        </w:rPr>
      </w:pPr>
      <w:r w:rsidRPr="00997EFA">
        <w:rPr>
          <w:rStyle w:val="Style13ptBold"/>
        </w:rPr>
        <w:t>Sharma 14</w:t>
      </w:r>
    </w:p>
    <w:p w:rsidR="0055236C" w:rsidRDefault="0055236C" w:rsidP="0055236C">
      <w:proofErr w:type="spellStart"/>
      <w:r>
        <w:t>Laveesh</w:t>
      </w:r>
      <w:proofErr w:type="spellEnd"/>
      <w:r>
        <w:t xml:space="preserve"> Sharma, Graduate Student at Jindal School of International Affairs, Haryana, Changing Face of Privacy in India: An Analysis, http://stsfor.org/content/changing-face-privacy-india-analysis</w:t>
      </w:r>
    </w:p>
    <w:p w:rsidR="0055236C" w:rsidRPr="0055236C" w:rsidRDefault="0055236C" w:rsidP="0055236C">
      <w:pPr>
        <w:rPr>
          <w:sz w:val="16"/>
        </w:rPr>
      </w:pPr>
      <w:r w:rsidRPr="0055236C">
        <w:rPr>
          <w:sz w:val="16"/>
        </w:rPr>
        <w:t xml:space="preserve">In the year of 2012, the National Security Council of India, which was headed by the former Prime Minister Manmohan Singh, planned the establishment of the National Critical Information Infrastructure Protection Centre (NCIPC) that was to be created by the National Technical Research Organization (NTRO) (Joseph, 2012). The Standing Committee on Information Technology has recommended the following apart from the setting up of the NCIPC (Legislative, 2014): * Establishment of a protection </w:t>
      </w:r>
      <w:proofErr w:type="spellStart"/>
      <w:r w:rsidRPr="0055236C">
        <w:rPr>
          <w:sz w:val="16"/>
        </w:rPr>
        <w:t>centre</w:t>
      </w:r>
      <w:proofErr w:type="spellEnd"/>
      <w:r w:rsidRPr="0055236C">
        <w:rPr>
          <w:sz w:val="16"/>
        </w:rPr>
        <w:t xml:space="preserve">; * Creation of a single </w:t>
      </w:r>
      <w:proofErr w:type="spellStart"/>
      <w:r w:rsidRPr="0055236C">
        <w:rPr>
          <w:sz w:val="16"/>
        </w:rPr>
        <w:t>centralised</w:t>
      </w:r>
      <w:proofErr w:type="spellEnd"/>
      <w:r w:rsidRPr="0055236C">
        <w:rPr>
          <w:sz w:val="16"/>
        </w:rPr>
        <w:t xml:space="preserve"> body dealing with cyber-crimes; * Employment of skilled IT professionals to overcome shortage of manpower and; * Funding as well as conducting extensive research and development. In the hindsight, the right to privacy has not been granted under the Constitution of India, although the courts encompass it within the ‘freedom of speech and expression’ under Article 19(1) (a) and ‘right to life and personal liberty’ under Article 21. Currently there is no dedicated legislation in place aimed at data protection or privacy. The data protection laws are a set of privacy laws and procedures meant for minimizing intrusion of privacy, owing to surveillance and data collection. Nevertheless the Centre for Internet &amp; Society, an NGO based in New Delhi has researched extensively and drafted a version of the Privacy Protection Bill, 2013 (Acharya, 2013). Some characteristics of the bill include: * It seeks to heavily penalize </w:t>
      </w:r>
      <w:proofErr w:type="spellStart"/>
      <w:r w:rsidRPr="0055236C">
        <w:rPr>
          <w:sz w:val="16"/>
        </w:rPr>
        <w:t>organisations</w:t>
      </w:r>
      <w:proofErr w:type="spellEnd"/>
      <w:r w:rsidRPr="0055236C">
        <w:rPr>
          <w:sz w:val="16"/>
        </w:rPr>
        <w:t xml:space="preserve"> or institutions obtaining personal data under false pretext; * It authorizes suspension of telecom service provider’s license if it violates conditions of confidentiality mentioned in the bill; * It states that recommendations shall be made by committee comprising the Cabinet Secretary, Secretaries of Departments of Personnel and Electronics and IT, as well as two experts of data protection, law and finance to be nominated by the Central government. However, the National Security Advisor (NSA) seeks to weaken the bill by reducing its scope and introducing provisions that would protect the intelligence agencies. The current IT Act applies only on entities and persons located in India and not foreign corporations or people located abroad (</w:t>
      </w:r>
      <w:proofErr w:type="spellStart"/>
      <w:r w:rsidRPr="0055236C">
        <w:rPr>
          <w:sz w:val="16"/>
        </w:rPr>
        <w:t>Kosturi</w:t>
      </w:r>
      <w:proofErr w:type="spellEnd"/>
      <w:r w:rsidRPr="0055236C">
        <w:rPr>
          <w:sz w:val="16"/>
        </w:rPr>
        <w:t xml:space="preserve"> Ghosh, 2014). It is designed to be incursive. For instance under Section 43A, the IT Act legalizes handling of sensitive personal data, and under Section 69, </w:t>
      </w:r>
      <w:r w:rsidRPr="0055236C">
        <w:rPr>
          <w:rStyle w:val="StyleUnderline"/>
        </w:rPr>
        <w:t>the Government of India can “intercept, monitor or decrypt” any information transmitted or generated from any computer</w:t>
      </w:r>
      <w:r w:rsidRPr="0055236C">
        <w:rPr>
          <w:sz w:val="16"/>
        </w:rPr>
        <w:t xml:space="preserve"> resource in the interest of the sovereignty and integrity, </w:t>
      </w:r>
      <w:proofErr w:type="spellStart"/>
      <w:r w:rsidRPr="0055236C">
        <w:rPr>
          <w:sz w:val="16"/>
        </w:rPr>
        <w:t>defence</w:t>
      </w:r>
      <w:proofErr w:type="spellEnd"/>
      <w:r w:rsidRPr="0055236C">
        <w:rPr>
          <w:sz w:val="16"/>
        </w:rPr>
        <w:t>, public order, preventing incitement and for the security of the State (</w:t>
      </w:r>
      <w:proofErr w:type="spellStart"/>
      <w:r w:rsidRPr="0055236C">
        <w:rPr>
          <w:sz w:val="16"/>
        </w:rPr>
        <w:t>Dalmia</w:t>
      </w:r>
      <w:proofErr w:type="spellEnd"/>
      <w:r w:rsidRPr="0055236C">
        <w:rPr>
          <w:sz w:val="16"/>
        </w:rPr>
        <w:t xml:space="preserve">, 2011). The impact on privacy will be hard hitting when </w:t>
      </w:r>
      <w:r w:rsidRPr="0055236C">
        <w:rPr>
          <w:rStyle w:val="StyleUnderline"/>
        </w:rPr>
        <w:t>the Central Monitoring System</w:t>
      </w:r>
      <w:r w:rsidRPr="0055236C">
        <w:rPr>
          <w:sz w:val="16"/>
        </w:rPr>
        <w:t xml:space="preserve"> (CMS) comes into action. It </w:t>
      </w:r>
      <w:r w:rsidRPr="0055236C">
        <w:rPr>
          <w:rStyle w:val="StyleUnderline"/>
        </w:rPr>
        <w:t>was fast tracked post</w:t>
      </w:r>
      <w:r w:rsidRPr="0055236C">
        <w:rPr>
          <w:sz w:val="16"/>
        </w:rPr>
        <w:t xml:space="preserve"> 26/11 </w:t>
      </w:r>
      <w:r w:rsidRPr="0055236C">
        <w:rPr>
          <w:rStyle w:val="StyleUnderline"/>
        </w:rPr>
        <w:t>Mumbai attacks in which the perpetrators used</w:t>
      </w:r>
      <w:r w:rsidRPr="0055236C">
        <w:rPr>
          <w:sz w:val="16"/>
        </w:rPr>
        <w:t xml:space="preserve"> voice over internet protocol (</w:t>
      </w:r>
      <w:r w:rsidRPr="0055236C">
        <w:rPr>
          <w:rStyle w:val="StyleUnderline"/>
        </w:rPr>
        <w:t>VoIP).</w:t>
      </w:r>
      <w:r w:rsidRPr="0055236C">
        <w:rPr>
          <w:sz w:val="16"/>
        </w:rPr>
        <w:t xml:space="preserve"> </w:t>
      </w:r>
      <w:r w:rsidRPr="0055236C">
        <w:rPr>
          <w:rStyle w:val="StyleUnderline"/>
        </w:rPr>
        <w:t>This system would allow the Government to access every digital communication and telecommunication in the country.</w:t>
      </w:r>
      <w:r w:rsidRPr="0055236C">
        <w:rPr>
          <w:sz w:val="16"/>
        </w:rPr>
        <w:t xml:space="preserve"> The CMS will be capable of covering text messages, online activities, phone calls, online searches and even social media conversations! (</w:t>
      </w:r>
      <w:proofErr w:type="spellStart"/>
      <w:r w:rsidRPr="0055236C">
        <w:rPr>
          <w:sz w:val="16"/>
        </w:rPr>
        <w:t>Nandakumar</w:t>
      </w:r>
      <w:proofErr w:type="spellEnd"/>
      <w:r w:rsidRPr="0055236C">
        <w:rPr>
          <w:sz w:val="16"/>
        </w:rPr>
        <w:t xml:space="preserve">, 2013). According to investigations, about 160 million users are already under the scrutiny of wide-ranging surveillance. They have further revealed that a “Lawful Intercept and Monitoring Systems” is in place, which has been arranged by the Centre for Development of Telematics for the purpose of monitoring Skype, emails, web-browsing and of course Internet traffic (Singh, 2013). The surveillance agency in Australia, </w:t>
      </w:r>
      <w:proofErr w:type="spellStart"/>
      <w:r w:rsidRPr="0055236C">
        <w:rPr>
          <w:sz w:val="16"/>
        </w:rPr>
        <w:t>Defence</w:t>
      </w:r>
      <w:proofErr w:type="spellEnd"/>
      <w:r w:rsidRPr="0055236C">
        <w:rPr>
          <w:sz w:val="16"/>
        </w:rPr>
        <w:t xml:space="preserve"> Signals Directorate (DSD) shared metadata of its citizens with intelligence allies overseas. Prime Minister Tony Abbott defined meta-data as “essentially the billing data which is different from the actual content of calls.” A </w:t>
      </w:r>
      <w:r w:rsidRPr="0055236C">
        <w:rPr>
          <w:rStyle w:val="StyleUnderline"/>
        </w:rPr>
        <w:t>metadata can paint a “visual rendering” of one’s digital and physical existence</w:t>
      </w:r>
      <w:r w:rsidRPr="0055236C">
        <w:rPr>
          <w:sz w:val="16"/>
        </w:rPr>
        <w:t xml:space="preserve"> (</w:t>
      </w:r>
      <w:proofErr w:type="spellStart"/>
      <w:r w:rsidRPr="0055236C">
        <w:rPr>
          <w:sz w:val="16"/>
        </w:rPr>
        <w:t>Laughland</w:t>
      </w:r>
      <w:proofErr w:type="spellEnd"/>
      <w:r w:rsidRPr="0055236C">
        <w:rPr>
          <w:sz w:val="16"/>
        </w:rPr>
        <w:t xml:space="preserve">, 2013). Owing to the trails of pieces, </w:t>
      </w:r>
      <w:r w:rsidRPr="0055236C">
        <w:rPr>
          <w:rStyle w:val="StyleUnderline"/>
        </w:rPr>
        <w:t xml:space="preserve">internet activities of an individual can be linked and traced back. </w:t>
      </w:r>
      <w:r w:rsidRPr="0055236C">
        <w:rPr>
          <w:sz w:val="16"/>
        </w:rPr>
        <w:t xml:space="preserve">The NSA’s meta-data surveillance </w:t>
      </w:r>
      <w:proofErr w:type="spellStart"/>
      <w:r w:rsidRPr="0055236C">
        <w:rPr>
          <w:sz w:val="16"/>
        </w:rPr>
        <w:t>programme</w:t>
      </w:r>
      <w:proofErr w:type="spellEnd"/>
      <w:r w:rsidRPr="0055236C">
        <w:rPr>
          <w:sz w:val="16"/>
        </w:rPr>
        <w:t xml:space="preserve"> compiles the data giving a detailed picture of lives of individuals; these can provide information about people’s political or religious affiliations and even their relationships. One of the other important phenomena has been the rise in the number of smart phones in India. The industry has been very successful and has seen spike in the number of smart phone users, with the market leader Android reportedly holding 62% of the market share according to a 2012 survey (</w:t>
      </w:r>
      <w:proofErr w:type="spellStart"/>
      <w:r w:rsidRPr="0055236C">
        <w:rPr>
          <w:sz w:val="16"/>
        </w:rPr>
        <w:t>Brindaalakshmi</w:t>
      </w:r>
      <w:proofErr w:type="spellEnd"/>
      <w:r w:rsidRPr="0055236C">
        <w:rPr>
          <w:sz w:val="16"/>
        </w:rPr>
        <w:t xml:space="preserve">, 2013), followed by Windows Mobile, RIM, IOS and so on. A rising consumer base for these companies is a cause of concern, as in the past these very firms had provided direct access to the NSA. The NSA allegedly had access to over 180 million records from Yahoo, Google and Facebook. In 2013, the percentage of obtained information from Skype rose to 248%, for Facebook, 131% and 63% for Google with </w:t>
      </w:r>
      <w:proofErr w:type="spellStart"/>
      <w:r w:rsidRPr="0055236C">
        <w:rPr>
          <w:sz w:val="16"/>
        </w:rPr>
        <w:t>DropBox</w:t>
      </w:r>
      <w:proofErr w:type="spellEnd"/>
      <w:r w:rsidRPr="0055236C">
        <w:rPr>
          <w:sz w:val="16"/>
        </w:rPr>
        <w:t xml:space="preserve"> being designed as a PRISM provider (Glenn Greenwald, 2013). The recent upgrades in the Android software (Kit-Kat) make it the best spying phone that could capture highly personal data of movements, activities, interests, internet searches and geo-locations. These smart phones use cutting-edge technology, making them a potential spying weapon (</w:t>
      </w:r>
      <w:proofErr w:type="spellStart"/>
      <w:r w:rsidRPr="0055236C">
        <w:rPr>
          <w:sz w:val="16"/>
        </w:rPr>
        <w:t>Liss</w:t>
      </w:r>
      <w:proofErr w:type="spellEnd"/>
      <w:r w:rsidRPr="0055236C">
        <w:rPr>
          <w:sz w:val="16"/>
        </w:rPr>
        <w:t xml:space="preserve">, 2014). The fact remains that such an incident can happen without anyone’s knowledge just like the NSA snoop-gate, and governments would not even come to know unless there is another Snowden out there. </w:t>
      </w:r>
      <w:r w:rsidRPr="0055236C">
        <w:rPr>
          <w:rStyle w:val="StyleUnderline"/>
        </w:rPr>
        <w:t>The mechanisms and artillery adopted in the IT sector by the Indian Government</w:t>
      </w:r>
      <w:r w:rsidRPr="0055236C">
        <w:rPr>
          <w:sz w:val="16"/>
        </w:rPr>
        <w:t xml:space="preserve"> may all seem too invasive of one’s own privacy but all of these </w:t>
      </w:r>
      <w:r w:rsidRPr="0055236C">
        <w:rPr>
          <w:rStyle w:val="Emphasis"/>
        </w:rPr>
        <w:t>are absolute a necessity for the fight against cyber terrorism</w:t>
      </w:r>
      <w:r w:rsidRPr="0055236C">
        <w:rPr>
          <w:sz w:val="16"/>
        </w:rPr>
        <w:t>, mass-surveillance, cyber espionage and to prevent another snoop-gate by a foreign country. The past incidents have shown how powerful and exploitative these instruments are as they hamper freedom of speech and expression and lead to wrongful arrests for even ‘liking’ a post on Facebook or tweeting. Legal frameworks to tackle these issues are extremely essential; at the same time amends have to be made in the IT Act.</w:t>
      </w:r>
    </w:p>
    <w:p w:rsidR="0055236C" w:rsidRDefault="0055236C" w:rsidP="0055236C"/>
    <w:p w:rsidR="00FE35C1" w:rsidRDefault="00FE35C1" w:rsidP="00FE35C1">
      <w:pPr>
        <w:pStyle w:val="Heading4"/>
      </w:pPr>
      <w:r>
        <w:t>Sophisticated social network tools can turn metadata into effective intelligence information</w:t>
      </w:r>
    </w:p>
    <w:p w:rsidR="00FE35C1" w:rsidRDefault="00FE35C1" w:rsidP="00FE35C1">
      <w:r w:rsidRPr="00211717">
        <w:rPr>
          <w:rStyle w:val="Style13ptBold"/>
        </w:rPr>
        <w:t>Wheaton &amp; Richey 14</w:t>
      </w:r>
      <w:r>
        <w:rPr>
          <w:rStyle w:val="Style13ptBold"/>
        </w:rPr>
        <w:t xml:space="preserve"> </w:t>
      </w:r>
      <w:proofErr w:type="spellStart"/>
      <w:r>
        <w:t>Kristan</w:t>
      </w:r>
      <w:proofErr w:type="spellEnd"/>
      <w:r>
        <w:t xml:space="preserve"> J. Wheaton is an Associate Professor at </w:t>
      </w:r>
      <w:proofErr w:type="spellStart"/>
      <w:r>
        <w:t>Mercyhurst</w:t>
      </w:r>
      <w:proofErr w:type="spellEnd"/>
      <w:r>
        <w:t xml:space="preserve"> University and Melonie K. Richey is a graduate student at </w:t>
      </w:r>
      <w:proofErr w:type="spellStart"/>
      <w:r>
        <w:t>Mercyhurst</w:t>
      </w:r>
      <w:proofErr w:type="spellEnd"/>
      <w:r>
        <w:t xml:space="preserve"> University who is currently participating in IARPA’s Sirius Project. Metadata Analysis as an Intelligence Tool, e-International Relations January 9, </w:t>
      </w:r>
      <w:proofErr w:type="gramStart"/>
      <w:r>
        <w:t>2014 ,</w:t>
      </w:r>
      <w:proofErr w:type="gramEnd"/>
      <w:r>
        <w:t xml:space="preserve"> </w:t>
      </w:r>
      <w:hyperlink r:id="rId13" w:history="1">
        <w:r w:rsidRPr="00507D90">
          <w:rPr>
            <w:rStyle w:val="Hyperlink"/>
          </w:rPr>
          <w:t>http://strategicstudyindia.blogspot.com/2014/06/metadata-analysis-as-intelligence-tool.html</w:t>
        </w:r>
      </w:hyperlink>
    </w:p>
    <w:p w:rsidR="00FE35C1" w:rsidRPr="00FE35C1" w:rsidRDefault="00FE35C1" w:rsidP="00FE35C1">
      <w:pPr>
        <w:rPr>
          <w:sz w:val="16"/>
        </w:rPr>
      </w:pPr>
      <w:r w:rsidRPr="00FE35C1">
        <w:rPr>
          <w:sz w:val="16"/>
        </w:rPr>
        <w:t xml:space="preserve">The legality of </w:t>
      </w:r>
      <w:r w:rsidRPr="0055236C">
        <w:rPr>
          <w:rStyle w:val="StyleUnderline"/>
        </w:rPr>
        <w:t xml:space="preserve">the </w:t>
      </w:r>
      <w:r w:rsidRPr="00FE35C1">
        <w:rPr>
          <w:sz w:val="16"/>
        </w:rPr>
        <w:t>National Security Agency’s (</w:t>
      </w:r>
      <w:r w:rsidRPr="0055236C">
        <w:rPr>
          <w:rStyle w:val="StyleUnderline"/>
        </w:rPr>
        <w:t>NSA’s) use of US citizens’ metadata to identify and track foreign intelligence organization</w:t>
      </w:r>
      <w:r w:rsidRPr="00FE35C1">
        <w:rPr>
          <w:sz w:val="16"/>
        </w:rPr>
        <w:t xml:space="preserve">s and their operatives is currently a subject of much debate. Less well understood (and consequently </w:t>
      </w:r>
      <w:r w:rsidRPr="0055236C">
        <w:rPr>
          <w:rStyle w:val="StyleUnderline"/>
        </w:rPr>
        <w:t>routinely misreported) are the capabilities</w:t>
      </w:r>
      <w:r w:rsidRPr="00FE35C1">
        <w:rPr>
          <w:sz w:val="16"/>
        </w:rPr>
        <w:t xml:space="preserve"> and limitations </w:t>
      </w:r>
      <w:r w:rsidRPr="0055236C">
        <w:rPr>
          <w:rStyle w:val="StyleUnderline"/>
        </w:rPr>
        <w:t xml:space="preserve">of social network analysis, the methodology often used to evaluate this </w:t>
      </w:r>
      <w:proofErr w:type="gramStart"/>
      <w:r w:rsidRPr="0055236C">
        <w:rPr>
          <w:rStyle w:val="StyleUnderline"/>
        </w:rPr>
        <w:t>metadata</w:t>
      </w:r>
      <w:r w:rsidRPr="00FE35C1">
        <w:rPr>
          <w:sz w:val="16"/>
        </w:rPr>
        <w:t>.</w:t>
      </w:r>
      <w:proofErr w:type="gramEnd"/>
      <w:r w:rsidRPr="00FE35C1">
        <w:rPr>
          <w:sz w:val="16"/>
        </w:rPr>
        <w:t xml:space="preserve"> One of the first causes of confusion is definitional. Social network analysis is often linked to an inappropriate degree with social media. True, social media such as Facebook and Twitter are frequently used as rich data sources for social network analysis, but understanding the importance of networks in the affairs of states has been around at least since Machiavelli</w:t>
      </w:r>
      <w:proofErr w:type="gramStart"/>
      <w:r w:rsidRPr="00FE35C1">
        <w:rPr>
          <w:sz w:val="16"/>
        </w:rPr>
        <w:t>.[</w:t>
      </w:r>
      <w:proofErr w:type="gramEnd"/>
      <w:r w:rsidRPr="00FE35C1">
        <w:rPr>
          <w:sz w:val="16"/>
        </w:rPr>
        <w:t xml:space="preserve">1] In addition, the first modern version of what would come to be called social network analysis was developed not by an intelligence agency or computer scientist but by Columbia professor and </w:t>
      </w:r>
      <w:proofErr w:type="spellStart"/>
      <w:r w:rsidRPr="00FE35C1">
        <w:rPr>
          <w:sz w:val="16"/>
        </w:rPr>
        <w:t>psychosociologist</w:t>
      </w:r>
      <w:proofErr w:type="spellEnd"/>
      <w:r w:rsidRPr="00FE35C1">
        <w:rPr>
          <w:sz w:val="16"/>
        </w:rPr>
        <w:t>, Jacob Moreno, in 1934. These “</w:t>
      </w:r>
      <w:proofErr w:type="spellStart"/>
      <w:r w:rsidRPr="00FE35C1">
        <w:rPr>
          <w:sz w:val="16"/>
        </w:rPr>
        <w:t>sociograms</w:t>
      </w:r>
      <w:proofErr w:type="spellEnd"/>
      <w:r w:rsidRPr="00FE35C1">
        <w:rPr>
          <w:sz w:val="16"/>
        </w:rPr>
        <w:t xml:space="preserve">,” as Moreno called them were used to graph individual preferences or relations within a small group. Little did Moreno suspect that his method for understanding the relationships between people, when combined with graph theory and the processing power of computers, would allow for the detailed analysis of thousands of people or organizations with hundreds of thousands of connections between them (See Fig. 2). [2] Figure 2 – </w:t>
      </w:r>
      <w:r w:rsidRPr="0055236C">
        <w:rPr>
          <w:rStyle w:val="StyleUnderline"/>
        </w:rPr>
        <w:t>Modern social network analysis uses powerful computers and graph theory to map out the relationships between thousands of nodes and hundreds of thousands of links</w:t>
      </w:r>
      <w:r w:rsidRPr="00FE35C1">
        <w:rPr>
          <w:sz w:val="16"/>
        </w:rPr>
        <w:t xml:space="preserve">. Shown here is the network of the over 6000 Twitter users who follow the Twitter handle of the American Nuclear Society along with their over 200,000 connections. (Image Source: Melonie Richey) Along with the undeniable power of this type of analysis comes the inevitable (and justified) concerns for privacy and constitutionality. But just how powerful is social network analysis? What can intelligence agencies actually glean from the </w:t>
      </w:r>
      <w:proofErr w:type="spellStart"/>
      <w:r w:rsidRPr="00FE35C1">
        <w:rPr>
          <w:sz w:val="16"/>
        </w:rPr>
        <w:t>exabytes</w:t>
      </w:r>
      <w:proofErr w:type="spellEnd"/>
      <w:r w:rsidRPr="00FE35C1">
        <w:rPr>
          <w:sz w:val="16"/>
        </w:rPr>
        <w:t xml:space="preserve"> of data they are purportedly collecting? Social Network Analysis, as an analytic method, has inarguable applicability to the field of intelligence and is progressively reshaping the analytic landscape in terms of how analysts understand networks. For example, </w:t>
      </w:r>
      <w:r w:rsidRPr="0055236C">
        <w:rPr>
          <w:rStyle w:val="StyleUnderline"/>
        </w:rPr>
        <w:t>analysts currently use SNA to identify key people in an organization or social network, develop a strategic agent network, identify new agents and simulate information flows through a network</w:t>
      </w:r>
      <w:r w:rsidRPr="00FE35C1">
        <w:rPr>
          <w:sz w:val="16"/>
        </w:rPr>
        <w:t xml:space="preserve">. Beyond this, </w:t>
      </w:r>
      <w:r w:rsidRPr="0055236C">
        <w:rPr>
          <w:rStyle w:val="StyleUnderline"/>
        </w:rPr>
        <w:t>SNA can be easily combined</w:t>
      </w:r>
      <w:r w:rsidRPr="00FE35C1">
        <w:rPr>
          <w:sz w:val="16"/>
        </w:rPr>
        <w:t xml:space="preserve"> with other analytic practices such as Geographic Information Systems (GIS), gravity model analysis or Intelligence Preparation of the Battlefield (IPB) </w:t>
      </w:r>
      <w:r w:rsidRPr="0055236C">
        <w:rPr>
          <w:rStyle w:val="StyleUnderline"/>
        </w:rPr>
        <w:t>to create robust, predictive analyses</w:t>
      </w:r>
      <w:r w:rsidRPr="00FE35C1">
        <w:rPr>
          <w:sz w:val="16"/>
        </w:rPr>
        <w:t xml:space="preserve">. Identifying Key People/Organizations in a Network The most obvious use of SNA is its ability to identify key actors and entities within a network. Centrality measures within a network are means for measuring a node’s relative importance within the network. [3] It is well-accepted that “the ability to measure centrality in social networks has been a particularly useful development in social network analysis.” What is more interesting, however, is the number of centrality measures that social network analysts use to reveal different things about how key actors interact within a network. [4] For example, a node with a high degree centrality is connected to many other nodes. In Figure 3 below, it is unsurprising that the American Nuclear Society (ANS) has the highest degree centrality in its own Twitter network. However, a node with a high </w:t>
      </w:r>
      <w:proofErr w:type="spellStart"/>
      <w:r w:rsidRPr="00FE35C1">
        <w:rPr>
          <w:sz w:val="16"/>
        </w:rPr>
        <w:t>betweenness</w:t>
      </w:r>
      <w:proofErr w:type="spellEnd"/>
      <w:r w:rsidRPr="00FE35C1">
        <w:rPr>
          <w:sz w:val="16"/>
        </w:rPr>
        <w:t xml:space="preserve"> centrality is one that connects the cliques in the network. Figure 4 shows the same ANS network, reconfigured and </w:t>
      </w:r>
      <w:proofErr w:type="spellStart"/>
      <w:r w:rsidRPr="00FE35C1">
        <w:rPr>
          <w:sz w:val="16"/>
        </w:rPr>
        <w:t>revisualized</w:t>
      </w:r>
      <w:proofErr w:type="spellEnd"/>
      <w:r w:rsidRPr="00FE35C1">
        <w:rPr>
          <w:sz w:val="16"/>
        </w:rPr>
        <w:t xml:space="preserve"> with an emphasis on </w:t>
      </w:r>
      <w:proofErr w:type="spellStart"/>
      <w:r w:rsidRPr="00FE35C1">
        <w:rPr>
          <w:sz w:val="16"/>
        </w:rPr>
        <w:t>betweenness</w:t>
      </w:r>
      <w:proofErr w:type="spellEnd"/>
      <w:r w:rsidRPr="00FE35C1">
        <w:rPr>
          <w:sz w:val="16"/>
        </w:rPr>
        <w:t xml:space="preserve">, with a new node, Nuclear.com, emerging as the most important. For example, by analyzing the network in accordance with different centrality measures and establishing filtering criteria (and using Carnegie Mellon’s ORA software), [5] we were able to reduce a network representing the entire nuclear energy and non-proliferation communities on Twitter (6000+ nodes and 200,000+ links) to the 19 most influential individuals within that network (See Figure 5). These individuals are the nodes that would be able to disseminate information to the majority of the network within a matter of hours. Identifying New Agents </w:t>
      </w:r>
      <w:r w:rsidRPr="00FE35C1">
        <w:rPr>
          <w:rStyle w:val="StyleUnderline"/>
        </w:rPr>
        <w:t>Another traditional intelligence activity that could benefit from SNA is identifying potential new “agents” – people or organizations who might be willing or able to provide information to an intelligence agency.</w:t>
      </w:r>
      <w:r w:rsidRPr="00FE35C1">
        <w:rPr>
          <w:sz w:val="16"/>
        </w:rPr>
        <w:t xml:space="preserve"> For example, by using Twitter’s list feature, which allows users to establish lists of people to follow for particular purposes, and some simple cross-referencing techniques, we were able to identify 50 new, highly reputable individuals and organizations talking about strategic mining and minerals on Twitter. [6] While such a use by intelligence agencies may seem Orwellian, it is similar to techniques currently used in business to identify potential customers. Likewise, a similar algorithm likely supports various friend/colleague recommendation engines such as LinkedIn’s “People You May Know” feature. Simulating Information Flows Of all the capabilities of SNA, simulations are likely one of the most useful. Carnegie Mellon’s ORA, for example, provides four main kinds of simulations in order to demonstrate how money, information, disease or technology would move through a network. Pathway simulations locate the most direct or indirect routes from one node to another. Still other simulations also indicate how a network would react to the removal of any particular node or set of nodes (for example, how a decentralized terrorist network such as the Taliban would function if the leaders from two key cells were killed). As an example of this feature, Figure 7, shows the effect of providing a highly relevant piece of information to the 19 individuals identified in the Twitter network of nuclear specialists discussed above. The dots, representing individuals and organizations on Twitter, get larger and change color as the information flows throughout the system. Variables within the simulation allow researchers to alter the level of interest the network likely has to a particular piece of information (the information’s “</w:t>
      </w:r>
      <w:proofErr w:type="spellStart"/>
      <w:r w:rsidRPr="00FE35C1">
        <w:rPr>
          <w:sz w:val="16"/>
        </w:rPr>
        <w:t>virality</w:t>
      </w:r>
      <w:proofErr w:type="spellEnd"/>
      <w:r w:rsidRPr="00FE35C1">
        <w:rPr>
          <w:sz w:val="16"/>
        </w:rPr>
        <w:t xml:space="preserve">”). Combining SNA with Other Methods These simulations and other features of SNA provide idealized analyses that can then be combined with other techniques, such as GIS. Networks within ORA and many other SNA tools can be visualized geospatially if coordinates are provided for each node. Running simulations through these networks can then be represented on a map much like the simulation of Syrian refugee population movement throughout Turkey shown in Figure 8. This, in turn, allows for powerful predictive analytics. Figure 9 reflects the outcome of the simulation in Figure 8; not only does the image represent reality (the known locations of Syrian refugees according to the UN), [7] it also predicts where refugees are likely to move within the next 12 to 24 months. This analysis employed SNA as the cornerstone analytic technique in conjunction with GIS and even includes ideas from the more traditional intelligence methodology of Intelligence Preparation of the Battlefield. </w:t>
      </w:r>
    </w:p>
    <w:p w:rsidR="00FE35C1" w:rsidRDefault="00FE35C1" w:rsidP="00FE35C1"/>
    <w:p w:rsidR="00FE35C1" w:rsidRPr="00F42251" w:rsidRDefault="00FE35C1" w:rsidP="0055236C"/>
    <w:p w:rsidR="0055236C" w:rsidRDefault="0055236C" w:rsidP="00B52D43"/>
    <w:p w:rsidR="00B52D43" w:rsidRDefault="00B52D43" w:rsidP="00B52D43">
      <w:pPr>
        <w:pStyle w:val="Heading4"/>
      </w:pPr>
      <w:r>
        <w:t>India has modeled metadata collection—India depends on metadata</w:t>
      </w:r>
    </w:p>
    <w:p w:rsidR="00B52D43" w:rsidRPr="009A4FB2" w:rsidRDefault="00B52D43" w:rsidP="00B52D43">
      <w:pPr>
        <w:rPr>
          <w:b/>
          <w:bCs/>
          <w:sz w:val="26"/>
        </w:rPr>
      </w:pPr>
      <w:proofErr w:type="spellStart"/>
      <w:r w:rsidRPr="00B764CB">
        <w:rPr>
          <w:rStyle w:val="Style13ptBold"/>
        </w:rPr>
        <w:t>Xynou</w:t>
      </w:r>
      <w:proofErr w:type="spellEnd"/>
      <w:r w:rsidRPr="00B764CB">
        <w:rPr>
          <w:rStyle w:val="Style13ptBold"/>
        </w:rPr>
        <w:t xml:space="preserve"> 13</w:t>
      </w:r>
      <w:r>
        <w:rPr>
          <w:rStyle w:val="Style13ptBold"/>
        </w:rPr>
        <w:t xml:space="preserve"> </w:t>
      </w:r>
      <w:r>
        <w:t xml:space="preserve">Maria </w:t>
      </w:r>
      <w:proofErr w:type="spellStart"/>
      <w:r>
        <w:t>Xynou</w:t>
      </w:r>
      <w:proofErr w:type="spellEnd"/>
      <w:r>
        <w:t xml:space="preserve"> Maria is a Policy Associate on the Privacy Project at the CIS, </w:t>
      </w:r>
      <w:proofErr w:type="spellStart"/>
      <w:r>
        <w:t>FinFisher</w:t>
      </w:r>
      <w:proofErr w:type="spellEnd"/>
      <w:r>
        <w:t xml:space="preserve"> in India and the Myth of Harmless Metadata, http://cis-india.org/internet-governance/blog/fin-fisher-in-india-and-myth-of-harmless-metadata</w:t>
      </w:r>
    </w:p>
    <w:p w:rsidR="00B52D43" w:rsidRDefault="00B52D43" w:rsidP="00B52D43">
      <w:pPr>
        <w:rPr>
          <w:sz w:val="16"/>
        </w:rPr>
      </w:pPr>
      <w:r w:rsidRPr="009A4FB2">
        <w:rPr>
          <w:sz w:val="16"/>
        </w:rPr>
        <w:t xml:space="preserve">Over the last months, it has been reported that </w:t>
      </w:r>
      <w:r w:rsidRPr="009A4FB2">
        <w:rPr>
          <w:rStyle w:val="StyleUnderline"/>
        </w:rPr>
        <w:t>the Central Monitoring System</w:t>
      </w:r>
      <w:r w:rsidRPr="009A4FB2">
        <w:rPr>
          <w:sz w:val="16"/>
        </w:rPr>
        <w:t xml:space="preserve"> (CMS) is </w:t>
      </w:r>
      <w:r w:rsidRPr="009A4FB2">
        <w:rPr>
          <w:rStyle w:val="StyleUnderline"/>
        </w:rPr>
        <w:t>being implemented in India</w:t>
      </w:r>
      <w:r w:rsidRPr="009A4FB2">
        <w:rPr>
          <w:sz w:val="16"/>
        </w:rPr>
        <w:t xml:space="preserve">, </w:t>
      </w:r>
      <w:r w:rsidRPr="009A4FB2">
        <w:rPr>
          <w:rStyle w:val="StyleUnderline"/>
        </w:rPr>
        <w:t xml:space="preserve">through which all telecommunications and Internet communications in the country are being centrally intercepted by Indian authorities. This mass surveillance of communications in India is enabled by the omission of privacy legislation and Indian authorities are </w:t>
      </w:r>
      <w:r w:rsidRPr="009A4FB2">
        <w:rPr>
          <w:rStyle w:val="Emphasis"/>
        </w:rPr>
        <w:t>currently capturing the metadata</w:t>
      </w:r>
      <w:r w:rsidRPr="009A4FB2">
        <w:rPr>
          <w:rStyle w:val="StyleUnderline"/>
        </w:rPr>
        <w:t xml:space="preserve"> of communications</w:t>
      </w:r>
      <w:proofErr w:type="gramStart"/>
      <w:r w:rsidRPr="009A4FB2">
        <w:rPr>
          <w:sz w:val="16"/>
        </w:rPr>
        <w:t>.[</w:t>
      </w:r>
      <w:proofErr w:type="gramEnd"/>
      <w:r w:rsidRPr="009A4FB2">
        <w:rPr>
          <w:sz w:val="16"/>
        </w:rPr>
        <w:t xml:space="preserve">30] Last month, Edward Snowden leaked confidential U.S documents on PRISM, the top-secret National Security Agency (NSA) surveillance </w:t>
      </w:r>
      <w:proofErr w:type="spellStart"/>
      <w:r w:rsidRPr="009A4FB2">
        <w:rPr>
          <w:sz w:val="16"/>
        </w:rPr>
        <w:t>programme</w:t>
      </w:r>
      <w:proofErr w:type="spellEnd"/>
      <w:r w:rsidRPr="009A4FB2">
        <w:rPr>
          <w:sz w:val="16"/>
        </w:rPr>
        <w:t xml:space="preserve"> that collects metadata through telecommunications and </w:t>
      </w:r>
      <w:proofErr w:type="spellStart"/>
      <w:r w:rsidRPr="009A4FB2">
        <w:rPr>
          <w:sz w:val="16"/>
        </w:rPr>
        <w:t>Intenet</w:t>
      </w:r>
      <w:proofErr w:type="spellEnd"/>
      <w:r w:rsidRPr="009A4FB2">
        <w:rPr>
          <w:sz w:val="16"/>
        </w:rPr>
        <w:t xml:space="preserve"> communications. It has been reported that through PRISM, the NSA has tapped into the servers of nine leading Internet companies: Microsoft, Google, Yahoo, Skype, Facebook, YouTube, </w:t>
      </w:r>
      <w:proofErr w:type="spellStart"/>
      <w:r w:rsidRPr="009A4FB2">
        <w:rPr>
          <w:sz w:val="16"/>
        </w:rPr>
        <w:t>PalTalk</w:t>
      </w:r>
      <w:proofErr w:type="spellEnd"/>
      <w:r w:rsidRPr="009A4FB2">
        <w:rPr>
          <w:sz w:val="16"/>
        </w:rPr>
        <w:t>, AOL and Apple</w:t>
      </w:r>
      <w:proofErr w:type="gramStart"/>
      <w:r w:rsidRPr="009A4FB2">
        <w:rPr>
          <w:sz w:val="16"/>
        </w:rPr>
        <w:t>.[</w:t>
      </w:r>
      <w:proofErr w:type="gramEnd"/>
      <w:r w:rsidRPr="009A4FB2">
        <w:rPr>
          <w:sz w:val="16"/>
        </w:rPr>
        <w:t>31] While the extent to which the NSA is actually tapping into these servers remains unclear, it is certain that the NSA has collected metadata on a global level.[32] Yet, the question of whether the collection of metadata is “harmful” remains ambiguous. According to the National Information Standards Organization (NISO), the term “metadata” is defined as “structured information that describes, explains, locates or otherwise makes it easier to retrieve, use or manage an information resource”. NISO claims that metadata is “data about data” or “information about information”</w:t>
      </w:r>
      <w:proofErr w:type="gramStart"/>
      <w:r w:rsidRPr="009A4FB2">
        <w:rPr>
          <w:sz w:val="16"/>
        </w:rPr>
        <w:t>.[</w:t>
      </w:r>
      <w:proofErr w:type="gramEnd"/>
      <w:r w:rsidRPr="009A4FB2">
        <w:rPr>
          <w:sz w:val="16"/>
        </w:rPr>
        <w:t xml:space="preserve">33] Furthermore, metadata is considered valuable due to its following functions: •Resource discovery •Organizing electronic resources •Interoperability •Digital Identification •Archiving and preservation Metadata can be used to find resources by relevant criteria, to identify resources, to bring similar resources together, to distinguish dissimilar resources and to give location information. Electronic resources can be organized through the use of various software tools which can automatically extract and reformat information for Web applications. </w:t>
      </w:r>
      <w:r w:rsidRPr="009A4FB2">
        <w:rPr>
          <w:rStyle w:val="Emphasis"/>
        </w:rPr>
        <w:t>Interoperability is promoted through metadata, as describing a resource with metadata allows it to be understood by both humans and machines, which means that data can automatically be processed more effectively.</w:t>
      </w:r>
      <w:r w:rsidRPr="009A4FB2">
        <w:rPr>
          <w:sz w:val="16"/>
        </w:rPr>
        <w:t xml:space="preserve"> </w:t>
      </w:r>
      <w:r w:rsidRPr="009A4FB2">
        <w:rPr>
          <w:rStyle w:val="StyleUnderline"/>
        </w:rPr>
        <w:t>Digital identification is enabled through metadata</w:t>
      </w:r>
      <w:r w:rsidRPr="009A4FB2">
        <w:rPr>
          <w:sz w:val="16"/>
        </w:rPr>
        <w:t xml:space="preserve">, as most metadata schemes include standard numbers for unique identification. Moreover, metadata enables the archival and preservation of large volumes of digital data.[34] </w:t>
      </w:r>
      <w:r w:rsidRPr="009A4FB2">
        <w:rPr>
          <w:rStyle w:val="StyleUnderline"/>
        </w:rPr>
        <w:t xml:space="preserve">Surveillance projects, such as PRISM and India's CMS, </w:t>
      </w:r>
      <w:r w:rsidRPr="009A4FB2">
        <w:rPr>
          <w:rStyle w:val="Emphasis"/>
        </w:rPr>
        <w:t>collect large volumes of metadata,</w:t>
      </w:r>
      <w:r w:rsidRPr="009A4FB2">
        <w:rPr>
          <w:sz w:val="16"/>
        </w:rPr>
        <w:t xml:space="preserve"> which include the numbers of both parties on a call, location data, call duration, unique identifiers, the International Mobile Subscriber Identity (IMSI) number, email addresses, IP addresses and browsed webpages.[35] However, the fact that such surveillance projects may not have access to content data might potentially create a false sense of security.[36] When Microsoft released its report on data requests by law enforcement agencies around the world in March 2013, it revealed that most of the disclosed data was metadata, while relatively very little content data was allegedly disclosed</w:t>
      </w:r>
    </w:p>
    <w:p w:rsidR="00B52D43" w:rsidRDefault="00B52D43" w:rsidP="00B52D43">
      <w:pPr>
        <w:pStyle w:val="Heading4"/>
      </w:pPr>
      <w:r>
        <w:t>India depends on metadata for intelligence</w:t>
      </w:r>
    </w:p>
    <w:p w:rsidR="00B52D43" w:rsidRPr="006F36F0" w:rsidRDefault="00B52D43" w:rsidP="00B52D43">
      <w:pPr>
        <w:rPr>
          <w:b/>
          <w:bCs/>
          <w:sz w:val="26"/>
        </w:rPr>
      </w:pPr>
      <w:proofErr w:type="spellStart"/>
      <w:r w:rsidRPr="006F36F0">
        <w:rPr>
          <w:rStyle w:val="Style13ptBold"/>
        </w:rPr>
        <w:t>Lowenthal</w:t>
      </w:r>
      <w:proofErr w:type="spellEnd"/>
      <w:r w:rsidRPr="006F36F0">
        <w:rPr>
          <w:rStyle w:val="Style13ptBold"/>
        </w:rPr>
        <w:t xml:space="preserve"> 14</w:t>
      </w:r>
      <w:r>
        <w:rPr>
          <w:rStyle w:val="Style13ptBold"/>
        </w:rPr>
        <w:t xml:space="preserve"> </w:t>
      </w:r>
      <w:r>
        <w:t xml:space="preserve">Mark M. </w:t>
      </w:r>
      <w:proofErr w:type="spellStart"/>
      <w:r>
        <w:t>Lowenthal</w:t>
      </w:r>
      <w:proofErr w:type="spellEnd"/>
      <w:r>
        <w:t xml:space="preserve"> is the senior specialist in U.S. foreign policy at the Congressional Research Service Intelligence: From Secrets to Policy</w:t>
      </w:r>
    </w:p>
    <w:p w:rsidR="00B52D43" w:rsidRPr="006F36F0" w:rsidRDefault="00B52D43" w:rsidP="00B52D43">
      <w:pPr>
        <w:rPr>
          <w:sz w:val="16"/>
        </w:rPr>
      </w:pPr>
      <w:r w:rsidRPr="006F36F0">
        <w:rPr>
          <w:sz w:val="16"/>
        </w:rPr>
        <w:t xml:space="preserve">India has a growing cyberspace capability, which, like that of many other nations, appears to have been used against potential foes, such as China and Pakistan, and more friendly states, like the United States. India is in the midst of deploying a </w:t>
      </w:r>
      <w:proofErr w:type="spellStart"/>
      <w:r w:rsidRPr="006F36F0">
        <w:rPr>
          <w:sz w:val="16"/>
        </w:rPr>
        <w:t>Centralised</w:t>
      </w:r>
      <w:proofErr w:type="spellEnd"/>
      <w:r w:rsidRPr="006F36F0">
        <w:rPr>
          <w:sz w:val="16"/>
        </w:rPr>
        <w:t xml:space="preserve"> (or Central) Monitoring System (</w:t>
      </w:r>
      <w:r w:rsidRPr="006F36F0">
        <w:rPr>
          <w:rStyle w:val="StyleUnderline"/>
        </w:rPr>
        <w:t>CMS</w:t>
      </w:r>
      <w:r w:rsidRPr="006F36F0">
        <w:rPr>
          <w:sz w:val="16"/>
        </w:rPr>
        <w:t xml:space="preserve">) that </w:t>
      </w:r>
      <w:r w:rsidRPr="006F36F0">
        <w:rPr>
          <w:rStyle w:val="StyleUnderline"/>
        </w:rPr>
        <w:t>is designed to track all communications within India</w:t>
      </w:r>
      <w:r w:rsidRPr="006F36F0">
        <w:rPr>
          <w:sz w:val="16"/>
        </w:rPr>
        <w:t xml:space="preserve">-telephone, computer, landline, mobile, and so on. Unlike the NSA program, CMS will not have to ask providers' permission for access but will have that built into the technology of the telecom and data service providers. (IMS will provide intelligence to foreign and domestic agencies, the police, and tax collectors-a list that some believe is too broad. </w:t>
      </w:r>
      <w:r w:rsidRPr="006F36F0">
        <w:rPr>
          <w:rStyle w:val="StyleUnderline"/>
        </w:rPr>
        <w:t>Like the NSA program, CMS appears to focus on metadata</w:t>
      </w:r>
      <w:r w:rsidRPr="006F36F0">
        <w:rPr>
          <w:sz w:val="16"/>
        </w:rPr>
        <w:t xml:space="preserve">. CMS is being developed and will be run by a government technology development center that is not part of the intelligent complex. The Ministry for Home Affairs will have the power to determine who is monitored. </w:t>
      </w:r>
    </w:p>
    <w:p w:rsidR="00B52D43" w:rsidRDefault="00B52D43" w:rsidP="00B52D43"/>
    <w:p w:rsidR="0083369D" w:rsidRDefault="0083369D" w:rsidP="00B52D43"/>
    <w:p w:rsidR="0083369D" w:rsidRDefault="006F0ADB" w:rsidP="0083369D">
      <w:pPr>
        <w:pStyle w:val="Heading3"/>
      </w:pPr>
      <w:r>
        <w:t>Sleeper Cell Link</w:t>
      </w:r>
    </w:p>
    <w:p w:rsidR="0083369D" w:rsidRDefault="0083369D" w:rsidP="0083369D"/>
    <w:p w:rsidR="00E1789B" w:rsidRDefault="00E1789B" w:rsidP="00E1789B">
      <w:pPr>
        <w:pStyle w:val="Heading4"/>
      </w:pPr>
      <w:r>
        <w:t>Domestic Surveillance in India is key—connections with internal groups in India is key to its ability to attack</w:t>
      </w:r>
    </w:p>
    <w:p w:rsidR="00E1789B" w:rsidRPr="006D5651" w:rsidRDefault="00E1789B" w:rsidP="00E1789B">
      <w:pPr>
        <w:rPr>
          <w:b/>
          <w:bCs/>
          <w:sz w:val="26"/>
        </w:rPr>
      </w:pPr>
      <w:r w:rsidRPr="007E5D2B">
        <w:rPr>
          <w:rStyle w:val="Style13ptBold"/>
        </w:rPr>
        <w:t>Adlakha 10</w:t>
      </w:r>
      <w:r>
        <w:rPr>
          <w:rStyle w:val="Style13ptBold"/>
        </w:rPr>
        <w:t xml:space="preserve"> </w:t>
      </w:r>
      <w:r>
        <w:t>Joshua Adlakha, Graduate Student in Security Studies at Georgetown University,  THE EVOLUTION OF LASHKAR-E-TAYYIBA AND THE ROAD TO MUMBAI, https://repository.library.georgetown.edu/bitstream/.../adlakhajoshua.pdf.</w:t>
      </w:r>
    </w:p>
    <w:p w:rsidR="00E1789B" w:rsidRPr="00E1789B" w:rsidRDefault="00E1789B" w:rsidP="00E1789B">
      <w:pPr>
        <w:rPr>
          <w:sz w:val="16"/>
        </w:rPr>
      </w:pPr>
      <w:r w:rsidRPr="006D5651">
        <w:rPr>
          <w:rStyle w:val="StyleUnderline"/>
        </w:rPr>
        <w:t>Lashkar-e-</w:t>
      </w:r>
      <w:proofErr w:type="spellStart"/>
      <w:r w:rsidRPr="006D5651">
        <w:rPr>
          <w:rStyle w:val="StyleUnderline"/>
        </w:rPr>
        <w:t>Tayyiba</w:t>
      </w:r>
      <w:proofErr w:type="spellEnd"/>
      <w:r w:rsidRPr="006D5651">
        <w:rPr>
          <w:rStyle w:val="StyleUnderline"/>
        </w:rPr>
        <w:t xml:space="preserve"> has always required some level of support from local Indian citizens to facilitate its operations in</w:t>
      </w:r>
      <w:r>
        <w:rPr>
          <w:sz w:val="16"/>
        </w:rPr>
        <w:t xml:space="preserve"> Kashmir and </w:t>
      </w:r>
      <w:r w:rsidRPr="006D5651">
        <w:rPr>
          <w:rStyle w:val="StyleUnderline"/>
        </w:rPr>
        <w:t>India</w:t>
      </w:r>
      <w:r>
        <w:rPr>
          <w:sz w:val="16"/>
        </w:rPr>
        <w:t xml:space="preserve">. According to the Indian government, several Indians aided the 2008 Mumbai attacks including Arshad Ansari, </w:t>
      </w:r>
      <w:proofErr w:type="spellStart"/>
      <w:r>
        <w:rPr>
          <w:sz w:val="16"/>
        </w:rPr>
        <w:t>Sabahuddin</w:t>
      </w:r>
      <w:proofErr w:type="spellEnd"/>
      <w:r>
        <w:rPr>
          <w:sz w:val="16"/>
        </w:rPr>
        <w:t xml:space="preserve"> Ahmad, and Syed </w:t>
      </w:r>
      <w:proofErr w:type="spellStart"/>
      <w:r>
        <w:rPr>
          <w:sz w:val="16"/>
        </w:rPr>
        <w:t>Zabiuddin</w:t>
      </w:r>
      <w:proofErr w:type="spellEnd"/>
      <w:r>
        <w:rPr>
          <w:sz w:val="16"/>
        </w:rPr>
        <w:t xml:space="preserve"> Syed </w:t>
      </w:r>
      <w:proofErr w:type="spellStart"/>
      <w:r>
        <w:rPr>
          <w:sz w:val="16"/>
        </w:rPr>
        <w:t>Zakiuddin</w:t>
      </w:r>
      <w:proofErr w:type="spellEnd"/>
      <w:r>
        <w:rPr>
          <w:sz w:val="16"/>
        </w:rPr>
        <w:t xml:space="preserve"> Ansari</w:t>
      </w:r>
      <w:r w:rsidRPr="006D5651">
        <w:rPr>
          <w:rStyle w:val="StyleUnderline"/>
        </w:rPr>
        <w:t xml:space="preserve">. </w:t>
      </w:r>
      <w:proofErr w:type="spellStart"/>
      <w:r w:rsidRPr="006D5651">
        <w:rPr>
          <w:rStyle w:val="StyleUnderline"/>
        </w:rPr>
        <w:t>LeT</w:t>
      </w:r>
      <w:proofErr w:type="spellEnd"/>
      <w:r w:rsidRPr="006D5651">
        <w:rPr>
          <w:rStyle w:val="StyleUnderline"/>
        </w:rPr>
        <w:t xml:space="preserve"> has</w:t>
      </w:r>
      <w:r>
        <w:rPr>
          <w:sz w:val="16"/>
        </w:rPr>
        <w:t xml:space="preserve"> also </w:t>
      </w:r>
      <w:r w:rsidRPr="006D5651">
        <w:rPr>
          <w:rStyle w:val="StyleUnderline"/>
        </w:rPr>
        <w:t>connected with local militant movements in India to extend its operational capabilities and expand its recruiting network.</w:t>
      </w:r>
      <w:r>
        <w:rPr>
          <w:sz w:val="16"/>
        </w:rPr>
        <w:t xml:space="preserve"> One of these groups includes the Students Islamic Movement of India (SIMI). While SIMI was formed in 1977, at some point in the late 1990s a militant movement emerged out of the group. Some commentators suspect that SIMI has acted as a major conduit for </w:t>
      </w:r>
      <w:proofErr w:type="spellStart"/>
      <w:r>
        <w:rPr>
          <w:sz w:val="16"/>
        </w:rPr>
        <w:t>LeT</w:t>
      </w:r>
      <w:proofErr w:type="spellEnd"/>
      <w:r>
        <w:rPr>
          <w:sz w:val="16"/>
        </w:rPr>
        <w:t xml:space="preserve"> activities. Another movement also associated with </w:t>
      </w:r>
      <w:proofErr w:type="spellStart"/>
      <w:r>
        <w:rPr>
          <w:sz w:val="16"/>
        </w:rPr>
        <w:t>LeT</w:t>
      </w:r>
      <w:proofErr w:type="spellEnd"/>
      <w:r>
        <w:rPr>
          <w:sz w:val="16"/>
        </w:rPr>
        <w:t xml:space="preserve"> known as the Indian </w:t>
      </w:r>
      <w:proofErr w:type="spellStart"/>
      <w:r>
        <w:rPr>
          <w:sz w:val="16"/>
        </w:rPr>
        <w:t>Mujahideen</w:t>
      </w:r>
      <w:proofErr w:type="spellEnd"/>
      <w:r>
        <w:rPr>
          <w:sz w:val="16"/>
        </w:rPr>
        <w:t xml:space="preserve"> (IM) either emerged out of SIMI or taken over its militant elements in 2007. Many analysts consider the two groups as synonymous.184 Ideologically, IM and SIMI reject Hinduism, secularism, democracy, and nationalism.185 The 2002 Gujarat riots likely has fueled an expansion of </w:t>
      </w:r>
      <w:proofErr w:type="spellStart"/>
      <w:r>
        <w:rPr>
          <w:sz w:val="16"/>
        </w:rPr>
        <w:t>LeT’s</w:t>
      </w:r>
      <w:proofErr w:type="spellEnd"/>
      <w:r>
        <w:rPr>
          <w:sz w:val="16"/>
        </w:rPr>
        <w:t xml:space="preserve"> network into India. </w:t>
      </w:r>
      <w:proofErr w:type="spellStart"/>
      <w:r>
        <w:rPr>
          <w:sz w:val="16"/>
        </w:rPr>
        <w:t>LeT</w:t>
      </w:r>
      <w:proofErr w:type="spellEnd"/>
      <w:r>
        <w:rPr>
          <w:sz w:val="16"/>
        </w:rPr>
        <w:t xml:space="preserve"> has actively exploited the riots to expand its network in India. Shortly following the riots, Hafiz Saeed called for the Muslims of India to rise up stating that “the riots have proved that the Hindus are fully armed but the Muslims are badly ill-equipped to cope with such a situation.” Indeed, even some women may have joined </w:t>
      </w:r>
      <w:proofErr w:type="spellStart"/>
      <w:r>
        <w:rPr>
          <w:sz w:val="16"/>
        </w:rPr>
        <w:t>LeT</w:t>
      </w:r>
      <w:proofErr w:type="spellEnd"/>
      <w:r>
        <w:rPr>
          <w:sz w:val="16"/>
        </w:rPr>
        <w:t xml:space="preserve"> as a result of the riots.186 Indian investigators believe that a </w:t>
      </w:r>
      <w:proofErr w:type="spellStart"/>
      <w:r>
        <w:rPr>
          <w:sz w:val="16"/>
        </w:rPr>
        <w:t>Mumbaibased</w:t>
      </w:r>
      <w:proofErr w:type="spellEnd"/>
      <w:r>
        <w:rPr>
          <w:sz w:val="16"/>
        </w:rPr>
        <w:t xml:space="preserve"> SIMI operative </w:t>
      </w:r>
      <w:proofErr w:type="spellStart"/>
      <w:r>
        <w:rPr>
          <w:sz w:val="16"/>
        </w:rPr>
        <w:t>Rahil</w:t>
      </w:r>
      <w:proofErr w:type="spellEnd"/>
      <w:r>
        <w:rPr>
          <w:sz w:val="16"/>
        </w:rPr>
        <w:t xml:space="preserve"> Sheikh was tasked with aiding the transit of SIMI volunteers through the Iran-Pakistan border to train at </w:t>
      </w:r>
      <w:proofErr w:type="spellStart"/>
      <w:r>
        <w:rPr>
          <w:sz w:val="16"/>
        </w:rPr>
        <w:t>LeT</w:t>
      </w:r>
      <w:proofErr w:type="spellEnd"/>
      <w:r>
        <w:rPr>
          <w:sz w:val="16"/>
        </w:rPr>
        <w:t xml:space="preserve"> camps following the communal pogrom in Gujarat. Among the volunteers included </w:t>
      </w:r>
      <w:proofErr w:type="spellStart"/>
      <w:r>
        <w:rPr>
          <w:sz w:val="16"/>
        </w:rPr>
        <w:t>Zakiuddin</w:t>
      </w:r>
      <w:proofErr w:type="spellEnd"/>
      <w:r>
        <w:rPr>
          <w:sz w:val="16"/>
        </w:rPr>
        <w:t xml:space="preserve"> Ansari, the Indian believed to have been in the control room during the 2008 Mumbai attack.187 </w:t>
      </w:r>
      <w:proofErr w:type="gramStart"/>
      <w:r>
        <w:rPr>
          <w:sz w:val="16"/>
        </w:rPr>
        <w:t>This</w:t>
      </w:r>
      <w:proofErr w:type="gramEnd"/>
      <w:r>
        <w:rPr>
          <w:sz w:val="16"/>
        </w:rPr>
        <w:t xml:space="preserve"> example may be indicative of how </w:t>
      </w:r>
      <w:proofErr w:type="spellStart"/>
      <w:r>
        <w:rPr>
          <w:sz w:val="16"/>
        </w:rPr>
        <w:t>LeT</w:t>
      </w:r>
      <w:proofErr w:type="spellEnd"/>
      <w:r>
        <w:rPr>
          <w:sz w:val="16"/>
        </w:rPr>
        <w:t xml:space="preserve"> has utilized its existing networks with a local Indian militant group to capitalize on Muslim anger at the communal violence.</w:t>
      </w:r>
    </w:p>
    <w:p w:rsidR="0083369D" w:rsidRDefault="0083369D" w:rsidP="0083369D">
      <w:pPr>
        <w:pStyle w:val="Heading4"/>
      </w:pPr>
      <w:r>
        <w:t xml:space="preserve">Domestic surveillance in India is key to breaking </w:t>
      </w:r>
      <w:proofErr w:type="spellStart"/>
      <w:r>
        <w:t>LeT</w:t>
      </w:r>
      <w:proofErr w:type="spellEnd"/>
      <w:r>
        <w:t xml:space="preserve"> connections to domestic groups in India and cutting off funding</w:t>
      </w:r>
    </w:p>
    <w:p w:rsidR="0083369D" w:rsidRPr="001E5F18" w:rsidRDefault="0083369D" w:rsidP="0083369D">
      <w:pPr>
        <w:rPr>
          <w:b/>
          <w:bCs/>
          <w:sz w:val="26"/>
        </w:rPr>
      </w:pPr>
      <w:r w:rsidRPr="001E5F18">
        <w:rPr>
          <w:rStyle w:val="Style13ptBold"/>
        </w:rPr>
        <w:t>Bhatia 14</w:t>
      </w:r>
      <w:r>
        <w:rPr>
          <w:rStyle w:val="Style13ptBold"/>
        </w:rPr>
        <w:t xml:space="preserve"> </w:t>
      </w:r>
      <w:proofErr w:type="spellStart"/>
      <w:r>
        <w:t>Raashi</w:t>
      </w:r>
      <w:proofErr w:type="spellEnd"/>
      <w:r>
        <w:t xml:space="preserve"> </w:t>
      </w:r>
      <w:proofErr w:type="spellStart"/>
      <w:r>
        <w:t>Bjatia</w:t>
      </w:r>
      <w:proofErr w:type="spellEnd"/>
      <w:r>
        <w:t xml:space="preserve"> is the Co-Founder of a non-profit organization Business Alternatives for Peace, Action and Reconstruction (BAPAR) based in New Delhi and a Graduate Student in Security Studies with the Center of Security Studies, Georgetown University, </w:t>
      </w:r>
      <w:proofErr w:type="spellStart"/>
      <w:r>
        <w:t>India</w:t>
      </w:r>
      <w:proofErr w:type="gramStart"/>
      <w:r>
        <w:t>?s</w:t>
      </w:r>
      <w:proofErr w:type="spellEnd"/>
      <w:proofErr w:type="gramEnd"/>
      <w:r>
        <w:t xml:space="preserve"> National Security Policies and the Threat of Lashkar-e-</w:t>
      </w:r>
      <w:proofErr w:type="spellStart"/>
      <w:r>
        <w:t>Taiba</w:t>
      </w:r>
      <w:proofErr w:type="spellEnd"/>
      <w:r>
        <w:t xml:space="preserve">: A Forgotten Concern Small Arms Journal </w:t>
      </w:r>
      <w:proofErr w:type="spellStart"/>
      <w:r>
        <w:t>Journal</w:t>
      </w:r>
      <w:proofErr w:type="spellEnd"/>
      <w:r>
        <w:t xml:space="preserve"> Article | Apr 15 2014, smallwarsjournal.com/</w:t>
      </w:r>
      <w:proofErr w:type="spellStart"/>
      <w:r>
        <w:t>printpdf</w:t>
      </w:r>
      <w:proofErr w:type="spellEnd"/>
    </w:p>
    <w:p w:rsidR="0083369D" w:rsidRPr="00B52D43" w:rsidRDefault="0083369D" w:rsidP="0083369D">
      <w:pPr>
        <w:rPr>
          <w:sz w:val="16"/>
        </w:rPr>
      </w:pPr>
      <w:r w:rsidRPr="00B52D43">
        <w:rPr>
          <w:rStyle w:val="StyleUnderline"/>
        </w:rPr>
        <w:t xml:space="preserve">Proactive steps should be taken </w:t>
      </w:r>
      <w:r w:rsidRPr="00B52D43">
        <w:rPr>
          <w:rStyle w:val="Emphasis"/>
        </w:rPr>
        <w:t>to break Lashkar’s alliance</w:t>
      </w:r>
      <w:r w:rsidRPr="00B52D43">
        <w:rPr>
          <w:rStyle w:val="StyleUnderline"/>
        </w:rPr>
        <w:t xml:space="preserve"> with homegrown jihadi outfits like Indian Mujahidin</w:t>
      </w:r>
      <w:r w:rsidRPr="00B52D43">
        <w:rPr>
          <w:sz w:val="16"/>
        </w:rPr>
        <w:t xml:space="preserve"> (IM) </w:t>
      </w:r>
      <w:r w:rsidRPr="00B52D43">
        <w:rPr>
          <w:rStyle w:val="StyleUnderline"/>
        </w:rPr>
        <w:t>and the Student Islamic Movement of India</w:t>
      </w:r>
      <w:r w:rsidRPr="00B52D43">
        <w:rPr>
          <w:sz w:val="16"/>
        </w:rPr>
        <w:t xml:space="preserve"> (SIMI) who are known to provide logistical as well as surveillance services to Lashkar. Not just domestic jihadi organizations but </w:t>
      </w:r>
      <w:r w:rsidRPr="00B52D43">
        <w:rPr>
          <w:rStyle w:val="StyleUnderline"/>
        </w:rPr>
        <w:t xml:space="preserve">also their links to organized crime and mafia leaders who provide a safe channel for money laundering should be cracked down upon. One of the most effective ways to disrupt Lashkar’s operations is to disrupt their money flow. </w:t>
      </w:r>
      <w:r w:rsidRPr="00B52D43">
        <w:rPr>
          <w:sz w:val="16"/>
        </w:rPr>
        <w:t xml:space="preserve">Further even though India has joined the Financial Action Task Force in 2009 and has with the help of the United States declared </w:t>
      </w:r>
      <w:proofErr w:type="spellStart"/>
      <w:r w:rsidRPr="00B52D43">
        <w:rPr>
          <w:sz w:val="16"/>
        </w:rPr>
        <w:t>Dawood</w:t>
      </w:r>
      <w:proofErr w:type="spellEnd"/>
      <w:r w:rsidRPr="00B52D43">
        <w:rPr>
          <w:sz w:val="16"/>
        </w:rPr>
        <w:t xml:space="preserve"> Ibrahim an international terrorist, but because Lashkar has such an extensive global network for fund raising as well as money laundering, it is difficult for authorities to move through slow diplomatic channels to fully implement and stop the money flow, especially with regard to Pakistan who seems to be extra cautious and slow while providing any kind of cooperation against Lashkar.</w:t>
      </w:r>
    </w:p>
    <w:p w:rsidR="0083369D" w:rsidRDefault="0083369D" w:rsidP="0083369D"/>
    <w:p w:rsidR="008E4DF0" w:rsidRDefault="008E4DF0" w:rsidP="0083369D"/>
    <w:p w:rsidR="006F0ADB" w:rsidRDefault="006F0ADB" w:rsidP="006F0ADB">
      <w:pPr>
        <w:pStyle w:val="Heading4"/>
      </w:pPr>
      <w:r>
        <w:t xml:space="preserve">Indian domestic surveillance is key to prevent attacks--The </w:t>
      </w:r>
      <w:proofErr w:type="spellStart"/>
      <w:r>
        <w:t>LeT</w:t>
      </w:r>
      <w:proofErr w:type="spellEnd"/>
      <w:r>
        <w:t xml:space="preserve"> is a massive threat to India through sleeper cells in India activated through internet communications</w:t>
      </w:r>
    </w:p>
    <w:p w:rsidR="006F0ADB" w:rsidRPr="001E5F18" w:rsidRDefault="006F0ADB" w:rsidP="006F0ADB">
      <w:pPr>
        <w:rPr>
          <w:b/>
          <w:bCs/>
          <w:sz w:val="26"/>
        </w:rPr>
      </w:pPr>
      <w:r w:rsidRPr="001E5F18">
        <w:rPr>
          <w:rStyle w:val="Style13ptBold"/>
        </w:rPr>
        <w:t>Bhatia 14</w:t>
      </w:r>
      <w:r>
        <w:rPr>
          <w:rStyle w:val="Style13ptBold"/>
        </w:rPr>
        <w:t xml:space="preserve"> </w:t>
      </w:r>
      <w:proofErr w:type="spellStart"/>
      <w:r>
        <w:t>Raashi</w:t>
      </w:r>
      <w:proofErr w:type="spellEnd"/>
      <w:r>
        <w:t xml:space="preserve"> </w:t>
      </w:r>
      <w:proofErr w:type="spellStart"/>
      <w:r>
        <w:t>Bjatia</w:t>
      </w:r>
      <w:proofErr w:type="spellEnd"/>
      <w:r>
        <w:t xml:space="preserve"> is the Co-Founder of a non-profit organization Business Alternatives for Peace, Action and Reconstruction (BAPAR) based in New Delhi and a Graduate Student in Security Studies with the Center of Security Studies, Georgetown University, </w:t>
      </w:r>
      <w:proofErr w:type="spellStart"/>
      <w:r>
        <w:t>India</w:t>
      </w:r>
      <w:proofErr w:type="gramStart"/>
      <w:r>
        <w:t>?s</w:t>
      </w:r>
      <w:proofErr w:type="spellEnd"/>
      <w:proofErr w:type="gramEnd"/>
      <w:r>
        <w:t xml:space="preserve"> National Security Policies and the Threat of Lashkar-e-</w:t>
      </w:r>
      <w:proofErr w:type="spellStart"/>
      <w:r>
        <w:t>Taiba</w:t>
      </w:r>
      <w:proofErr w:type="spellEnd"/>
      <w:r>
        <w:t xml:space="preserve">: A Forgotten Concern Small Arms Journal </w:t>
      </w:r>
      <w:proofErr w:type="spellStart"/>
      <w:r>
        <w:t>Journal</w:t>
      </w:r>
      <w:proofErr w:type="spellEnd"/>
      <w:r>
        <w:t xml:space="preserve"> Article | Apr 15 2014, smallwarsjournal.com/</w:t>
      </w:r>
      <w:proofErr w:type="spellStart"/>
      <w:r>
        <w:t>printpdf</w:t>
      </w:r>
      <w:proofErr w:type="spellEnd"/>
    </w:p>
    <w:p w:rsidR="006F0ADB" w:rsidRPr="007F77DF" w:rsidRDefault="006F0ADB" w:rsidP="006F0ADB">
      <w:pPr>
        <w:rPr>
          <w:sz w:val="16"/>
        </w:rPr>
      </w:pPr>
      <w:r w:rsidRPr="007F77DF">
        <w:rPr>
          <w:rStyle w:val="StyleUnderline"/>
        </w:rPr>
        <w:t xml:space="preserve">Lashkar- e- </w:t>
      </w:r>
      <w:proofErr w:type="spellStart"/>
      <w:r w:rsidRPr="007F77DF">
        <w:rPr>
          <w:rStyle w:val="StyleUnderline"/>
        </w:rPr>
        <w:t>Taiba</w:t>
      </w:r>
      <w:proofErr w:type="spellEnd"/>
      <w:r w:rsidRPr="007F77DF">
        <w:rPr>
          <w:sz w:val="16"/>
        </w:rPr>
        <w:t xml:space="preserve"> which translates into the ‘Army of the Pure’ </w:t>
      </w:r>
      <w:r w:rsidRPr="007F77DF">
        <w:rPr>
          <w:rStyle w:val="StyleUnderline"/>
        </w:rPr>
        <w:t>is the most robust and powerful terrorist group operating out of Pakistan and a prominent threat to India</w:t>
      </w:r>
      <w:r w:rsidRPr="007F77DF">
        <w:rPr>
          <w:sz w:val="16"/>
        </w:rPr>
        <w:t>. Lashkar has proved its capability for planning and executing highly sophisticated attacks like the one in Mumbai in 2008 where the operatives used maritime insertion, GPS navigation and satellite phones for real time monitoring and as well as for communication with their leaders in Pakistan. Lashkar-e-</w:t>
      </w:r>
      <w:proofErr w:type="spellStart"/>
      <w:r w:rsidRPr="007F77DF">
        <w:rPr>
          <w:sz w:val="16"/>
        </w:rPr>
        <w:t>Taiba</w:t>
      </w:r>
      <w:proofErr w:type="spellEnd"/>
      <w:r w:rsidRPr="007F77DF">
        <w:rPr>
          <w:sz w:val="16"/>
        </w:rPr>
        <w:t xml:space="preserve"> has also been the pioneer for introducing Fedayeen attacks in India, their first recorded attack was in Kashmir in 1993. </w:t>
      </w:r>
      <w:proofErr w:type="spellStart"/>
      <w:r w:rsidRPr="007F77DF">
        <w:rPr>
          <w:rStyle w:val="StyleUnderline"/>
        </w:rPr>
        <w:t>LeT</w:t>
      </w:r>
      <w:proofErr w:type="spellEnd"/>
      <w:r w:rsidRPr="007F77DF">
        <w:rPr>
          <w:rStyle w:val="StyleUnderline"/>
        </w:rPr>
        <w:t xml:space="preserve"> has infiltrated and built an extensive network of </w:t>
      </w:r>
      <w:r w:rsidRPr="007F77DF">
        <w:rPr>
          <w:rStyle w:val="Emphasis"/>
        </w:rPr>
        <w:t>sleeper cells</w:t>
      </w:r>
      <w:r w:rsidRPr="007F77DF">
        <w:rPr>
          <w:rStyle w:val="StyleUnderline"/>
        </w:rPr>
        <w:t xml:space="preserve"> and associations with other jihadi groups in the sub-continent, which if not dealt with </w:t>
      </w:r>
      <w:r w:rsidRPr="007F77DF">
        <w:rPr>
          <w:sz w:val="16"/>
        </w:rPr>
        <w:t xml:space="preserve">can and most probably </w:t>
      </w:r>
      <w:r w:rsidRPr="007F77DF">
        <w:rPr>
          <w:rStyle w:val="StyleUnderline"/>
        </w:rPr>
        <w:t>will result in more</w:t>
      </w:r>
      <w:r w:rsidRPr="007F77DF">
        <w:rPr>
          <w:sz w:val="16"/>
        </w:rPr>
        <w:t xml:space="preserve"> </w:t>
      </w:r>
      <w:proofErr w:type="spellStart"/>
      <w:r w:rsidRPr="007F77DF">
        <w:rPr>
          <w:sz w:val="16"/>
        </w:rPr>
        <w:t>Mumbaistyle</w:t>
      </w:r>
      <w:proofErr w:type="spellEnd"/>
      <w:r w:rsidRPr="007F77DF">
        <w:rPr>
          <w:sz w:val="16"/>
        </w:rPr>
        <w:t xml:space="preserve"> </w:t>
      </w:r>
      <w:r w:rsidRPr="007F77DF">
        <w:rPr>
          <w:rStyle w:val="StyleUnderline"/>
        </w:rPr>
        <w:t>attacks</w:t>
      </w:r>
      <w:r w:rsidRPr="007F77DF">
        <w:rPr>
          <w:sz w:val="16"/>
        </w:rPr>
        <w:t xml:space="preserve">. If we look at Lashkar’s expenditure for the Mumbai attacks, the biggest operation Lashkar has planned and successfully executed, they spent around $200,000 which when compared with </w:t>
      </w:r>
      <w:proofErr w:type="spellStart"/>
      <w:r w:rsidRPr="007F77DF">
        <w:rPr>
          <w:sz w:val="16"/>
        </w:rPr>
        <w:t>LeT’s</w:t>
      </w:r>
      <w:proofErr w:type="spellEnd"/>
      <w:r w:rsidRPr="007F77DF">
        <w:rPr>
          <w:sz w:val="16"/>
        </w:rPr>
        <w:t xml:space="preserve"> overall annual budget (probably in the $50 million or more range), it is evident that terrorism remains a low-cost endeavor.[</w:t>
      </w:r>
      <w:proofErr w:type="spellStart"/>
      <w:r w:rsidRPr="007F77DF">
        <w:rPr>
          <w:sz w:val="16"/>
        </w:rPr>
        <w:t>i</w:t>
      </w:r>
      <w:proofErr w:type="spellEnd"/>
      <w:r w:rsidRPr="007F77DF">
        <w:rPr>
          <w:sz w:val="16"/>
        </w:rPr>
        <w:t xml:space="preserve">] </w:t>
      </w:r>
      <w:r w:rsidRPr="007F77DF">
        <w:rPr>
          <w:rStyle w:val="StyleUnderline"/>
        </w:rPr>
        <w:t>The group also has a robust above ground infrastructure that may be used as a first point of contact for would be jihadists.</w:t>
      </w:r>
      <w:r w:rsidRPr="007F77DF">
        <w:rPr>
          <w:sz w:val="16"/>
        </w:rPr>
        <w:t xml:space="preserve">[ii] </w:t>
      </w:r>
      <w:r w:rsidRPr="007F77DF">
        <w:rPr>
          <w:rStyle w:val="StyleUnderline"/>
        </w:rPr>
        <w:t>It has</w:t>
      </w:r>
      <w:r w:rsidRPr="007F77DF">
        <w:rPr>
          <w:sz w:val="16"/>
        </w:rPr>
        <w:t xml:space="preserve"> a sophisticated website named after its social wing- </w:t>
      </w:r>
      <w:proofErr w:type="spellStart"/>
      <w:r w:rsidRPr="007F77DF">
        <w:rPr>
          <w:sz w:val="16"/>
        </w:rPr>
        <w:t>Jamaat-ud-Dawa</w:t>
      </w:r>
      <w:proofErr w:type="spellEnd"/>
      <w:r w:rsidRPr="007F77DF">
        <w:rPr>
          <w:sz w:val="16"/>
        </w:rPr>
        <w:t xml:space="preserve"> and has </w:t>
      </w:r>
      <w:r w:rsidRPr="007F77DF">
        <w:rPr>
          <w:rStyle w:val="StyleUnderline"/>
        </w:rPr>
        <w:t>an active presence on social media like Facebook and Twitter.</w:t>
      </w:r>
      <w:r w:rsidRPr="007F77DF">
        <w:rPr>
          <w:sz w:val="16"/>
        </w:rPr>
        <w:t xml:space="preserve"> Despite Lashkar being connected to various other attacks in Mumbai before November 26, 2008 as well as in other incidents across India which also involved a large number of casualties, the Mumbai attacks in 2008, which claimed 164 lives and injured 308, brought to attention Lashkar’s global jihad ideology. For the first time after 9/11 foreign tourists, the Jewish community and luxury hotels were specifically targeted in Mumbai and the event forced national security authorities all across the world to rethink their preparedness as well as the possibility of another ‘Mumbai style attack’. Also, since its formation Lashkar has shared very special relationship with Al-Qaida. It is widely believed that Osama Bin Laden was the one to provide seed funding for the establishment of Lashkar’s headquarters in </w:t>
      </w:r>
      <w:proofErr w:type="spellStart"/>
      <w:r w:rsidRPr="007F77DF">
        <w:rPr>
          <w:sz w:val="16"/>
        </w:rPr>
        <w:t>Muridke</w:t>
      </w:r>
      <w:proofErr w:type="spellEnd"/>
      <w:r w:rsidRPr="007F77DF">
        <w:rPr>
          <w:sz w:val="16"/>
        </w:rPr>
        <w:t>, Pakistan. The affiliation grew stronger with time especially after 9/11 when it became impossible for Lashkar to ignore global jihad. Dr. Bruce Hoffman, as RAND Director of the Washington office, said in an interview, “</w:t>
      </w:r>
      <w:proofErr w:type="spellStart"/>
      <w:r w:rsidRPr="007F77DF">
        <w:rPr>
          <w:sz w:val="16"/>
        </w:rPr>
        <w:t>LeT</w:t>
      </w:r>
      <w:proofErr w:type="spellEnd"/>
      <w:r w:rsidRPr="007F77DF">
        <w:rPr>
          <w:sz w:val="16"/>
        </w:rPr>
        <w:t xml:space="preserve"> is increasingly transforming itself from a localized group to one that is not only an al-Qaida surrogate but a global jihadist group. This is part of al-Qaida’s strength: exploiting a group and getting them to buy into the global jihadist imperative.”[iii] Al-Qaeda’s core strategy aims at distracting and exhausting adversaries, creating divisions between counter-terrorism allies, forging close ties and assisting local affiliates, planning major international or global attacks and monitoring western security and defense systems</w:t>
      </w:r>
      <w:proofErr w:type="gramStart"/>
      <w:r w:rsidRPr="007F77DF">
        <w:rPr>
          <w:sz w:val="16"/>
        </w:rPr>
        <w:t>.[</w:t>
      </w:r>
      <w:proofErr w:type="gramEnd"/>
      <w:r w:rsidRPr="007F77DF">
        <w:rPr>
          <w:sz w:val="16"/>
        </w:rPr>
        <w:t>iv] The only difference in Lashkar’s core strategy is that the jihad they wage is directed towards India. Furthermore, not only they share a strong alliance but also similarities can be seen in their tactics and modus operandi. Many experts believe that the Mumbai attacks showed an uncanny resemblance to attacks carried out by Al- Qaida. The Mumbai gunmen were well-prepared and trained. The terrorists had done their reconnaissance and planning, which would have taken months to coordinate. They knew the terrain and locations. They had worked out the internal infrastructure and layout of the buildings and moved with stealth, combing their way through 10 locations and creating devastation along the way</w:t>
      </w:r>
      <w:proofErr w:type="gramStart"/>
      <w:r w:rsidRPr="007F77DF">
        <w:rPr>
          <w:sz w:val="16"/>
        </w:rPr>
        <w:t>;[</w:t>
      </w:r>
      <w:proofErr w:type="gramEnd"/>
      <w:r w:rsidRPr="007F77DF">
        <w:rPr>
          <w:sz w:val="16"/>
        </w:rPr>
        <w:t>v] much like how Al-Qaida likes to conduct their operations.</w:t>
      </w:r>
    </w:p>
    <w:p w:rsidR="00E1789B" w:rsidRDefault="00E1789B" w:rsidP="00E1789B">
      <w:pPr>
        <w:pStyle w:val="Heading4"/>
      </w:pPr>
      <w:proofErr w:type="spellStart"/>
      <w:r>
        <w:t>LeT</w:t>
      </w:r>
      <w:proofErr w:type="spellEnd"/>
      <w:r>
        <w:t xml:space="preserve"> is growing a network of cells inside India</w:t>
      </w:r>
    </w:p>
    <w:p w:rsidR="00E1789B" w:rsidRPr="006D5651" w:rsidRDefault="00E1789B" w:rsidP="00E1789B">
      <w:pPr>
        <w:rPr>
          <w:b/>
          <w:bCs/>
          <w:sz w:val="26"/>
        </w:rPr>
      </w:pPr>
      <w:r w:rsidRPr="007E5D2B">
        <w:rPr>
          <w:rStyle w:val="Style13ptBold"/>
        </w:rPr>
        <w:t>Adlakha 10</w:t>
      </w:r>
      <w:r>
        <w:rPr>
          <w:rStyle w:val="Style13ptBold"/>
        </w:rPr>
        <w:t xml:space="preserve"> </w:t>
      </w:r>
      <w:r>
        <w:t>Joshua Adlakha, Graduate Student in Security Studies at Georgetown University,  THE EVOLUTION OF LASHKAR-E-TAYYIBA AND THE ROAD TO MUMBAI, https://repository.library.georgetown.edu/bitstream/.../adlakhajoshua.pdf.</w:t>
      </w:r>
    </w:p>
    <w:p w:rsidR="00E1789B" w:rsidRDefault="00E1789B" w:rsidP="00E1789B">
      <w:pPr>
        <w:rPr>
          <w:sz w:val="16"/>
        </w:rPr>
      </w:pPr>
      <w:r>
        <w:rPr>
          <w:sz w:val="16"/>
        </w:rPr>
        <w:t xml:space="preserve">Furthermore, </w:t>
      </w:r>
      <w:r w:rsidRPr="00F003CF">
        <w:rPr>
          <w:rStyle w:val="StyleUnderline"/>
        </w:rPr>
        <w:t>the involvement of local Indians in both the attack planning as well as the</w:t>
      </w:r>
      <w:r>
        <w:rPr>
          <w:rStyle w:val="StyleUnderline"/>
        </w:rPr>
        <w:t xml:space="preserve"> </w:t>
      </w:r>
      <w:r w:rsidRPr="00F003CF">
        <w:rPr>
          <w:rStyle w:val="StyleUnderline"/>
        </w:rPr>
        <w:t>operation itself suggest that</w:t>
      </w:r>
      <w:r>
        <w:rPr>
          <w:sz w:val="16"/>
        </w:rPr>
        <w:t xml:space="preserve"> </w:t>
      </w:r>
      <w:proofErr w:type="spellStart"/>
      <w:r w:rsidRPr="00F003CF">
        <w:rPr>
          <w:rStyle w:val="StyleUnderline"/>
        </w:rPr>
        <w:t>LeT</w:t>
      </w:r>
      <w:proofErr w:type="spellEnd"/>
      <w:r w:rsidRPr="00F003CF">
        <w:rPr>
          <w:rStyle w:val="StyleUnderline"/>
        </w:rPr>
        <w:t xml:space="preserve"> may have an expanding network of support cells in India.</w:t>
      </w:r>
      <w:r>
        <w:rPr>
          <w:sz w:val="16"/>
        </w:rPr>
        <w:t xml:space="preserve"> Indian authorities charged two detained Indian nationals—</w:t>
      </w:r>
      <w:proofErr w:type="spellStart"/>
      <w:r>
        <w:rPr>
          <w:sz w:val="16"/>
        </w:rPr>
        <w:t>Fahim</w:t>
      </w:r>
      <w:proofErr w:type="spellEnd"/>
      <w:r>
        <w:rPr>
          <w:sz w:val="16"/>
        </w:rPr>
        <w:t xml:space="preserve"> Arshad Ansari and </w:t>
      </w:r>
      <w:proofErr w:type="spellStart"/>
      <w:r>
        <w:rPr>
          <w:sz w:val="16"/>
        </w:rPr>
        <w:t>Sabahuddin</w:t>
      </w:r>
      <w:proofErr w:type="spellEnd"/>
      <w:r>
        <w:rPr>
          <w:sz w:val="16"/>
        </w:rPr>
        <w:t xml:space="preserve"> Ahmad— with preparing the maps and videotapes that aided the Lashkar militants to their targets during the Mumbai attack in February 2009. This marked the first official acknowledgement by the Indian government that Indians had participated in the attacks.16 Furthermore, the intercepted communications between the Mumbai attackers and their controllers in Pakistan revealed that one of the controllers spoke Hindi. The Hindi-speaking Lashkar control was later identified by Indian intelligence agencies as Syed </w:t>
      </w:r>
      <w:proofErr w:type="spellStart"/>
      <w:r>
        <w:rPr>
          <w:sz w:val="16"/>
        </w:rPr>
        <w:t>Zabiuddin</w:t>
      </w:r>
      <w:proofErr w:type="spellEnd"/>
      <w:r>
        <w:rPr>
          <w:sz w:val="16"/>
        </w:rPr>
        <w:t xml:space="preserve"> Syed </w:t>
      </w:r>
      <w:proofErr w:type="spellStart"/>
      <w:r>
        <w:rPr>
          <w:sz w:val="16"/>
        </w:rPr>
        <w:t>Zakiuddin</w:t>
      </w:r>
      <w:proofErr w:type="spellEnd"/>
      <w:r>
        <w:rPr>
          <w:sz w:val="16"/>
        </w:rPr>
        <w:t xml:space="preserve"> Ansari from Maharashtra state in India.17 His role in the control room during the attack raises the question of whether </w:t>
      </w:r>
      <w:proofErr w:type="spellStart"/>
      <w:r>
        <w:rPr>
          <w:sz w:val="16"/>
        </w:rPr>
        <w:t>LeT</w:t>
      </w:r>
      <w:proofErr w:type="spellEnd"/>
      <w:r>
        <w:rPr>
          <w:sz w:val="16"/>
        </w:rPr>
        <w:t xml:space="preserve"> has begun to concede to greater Indian involvement in its operations. The remainder of this paper will seek to resolve some of the issues raised by Mumbai attack and discern the factors that have fueled </w:t>
      </w:r>
      <w:proofErr w:type="spellStart"/>
      <w:proofErr w:type="gramStart"/>
      <w:r>
        <w:rPr>
          <w:sz w:val="16"/>
        </w:rPr>
        <w:t>LeT’s</w:t>
      </w:r>
      <w:proofErr w:type="spellEnd"/>
      <w:proofErr w:type="gramEnd"/>
      <w:r>
        <w:rPr>
          <w:sz w:val="16"/>
        </w:rPr>
        <w:t xml:space="preserve"> evolution leading into the attack.</w:t>
      </w:r>
    </w:p>
    <w:p w:rsidR="00E1789B" w:rsidRDefault="00E1789B" w:rsidP="00E1789B">
      <w:pPr>
        <w:rPr>
          <w:sz w:val="16"/>
        </w:rPr>
      </w:pPr>
    </w:p>
    <w:p w:rsidR="0083369D" w:rsidRPr="0083369D" w:rsidRDefault="0083369D" w:rsidP="0083369D"/>
    <w:p w:rsidR="009A4FB2" w:rsidRDefault="009A4FB2" w:rsidP="009A4FB2"/>
    <w:p w:rsidR="00F42251" w:rsidRDefault="00F42251" w:rsidP="00F42251"/>
    <w:p w:rsidR="00FE76B5" w:rsidRDefault="00FE76B5" w:rsidP="00F42251"/>
    <w:p w:rsidR="00211717" w:rsidRDefault="00211717" w:rsidP="009A4FB2"/>
    <w:p w:rsidR="003E21D8" w:rsidRDefault="006F0ADB" w:rsidP="006F0ADB">
      <w:pPr>
        <w:pStyle w:val="Heading2"/>
      </w:pPr>
      <w:r>
        <w:t>Uniqueness</w:t>
      </w:r>
    </w:p>
    <w:p w:rsidR="00E1789B" w:rsidRDefault="00E1789B" w:rsidP="00E1789B">
      <w:pPr>
        <w:pStyle w:val="Heading4"/>
      </w:pPr>
      <w:r>
        <w:t xml:space="preserve">India is solving </w:t>
      </w:r>
      <w:proofErr w:type="spellStart"/>
      <w:r>
        <w:t>LeT</w:t>
      </w:r>
      <w:proofErr w:type="spellEnd"/>
      <w:r>
        <w:t xml:space="preserve"> terror threats now </w:t>
      </w:r>
    </w:p>
    <w:p w:rsidR="00E1789B" w:rsidRDefault="00E1789B" w:rsidP="00E1789B">
      <w:r w:rsidRPr="0027016D">
        <w:rPr>
          <w:rStyle w:val="Style13ptBold"/>
        </w:rPr>
        <w:t>IE 5/13</w:t>
      </w:r>
      <w:r>
        <w:t xml:space="preserve"> — Indian Express, 2015. (“</w:t>
      </w:r>
      <w:r w:rsidRPr="0027016D">
        <w:t>Government successful in dealing wi</w:t>
      </w:r>
      <w:r>
        <w:t xml:space="preserve">th terror threats: </w:t>
      </w:r>
      <w:proofErr w:type="spellStart"/>
      <w:r>
        <w:t>Kiren</w:t>
      </w:r>
      <w:proofErr w:type="spellEnd"/>
      <w:r>
        <w:t xml:space="preserve"> </w:t>
      </w:r>
      <w:proofErr w:type="spellStart"/>
      <w:r>
        <w:t>Rijiju</w:t>
      </w:r>
      <w:proofErr w:type="spellEnd"/>
      <w:r>
        <w:t>”, May 5</w:t>
      </w:r>
      <w:r w:rsidRPr="0027016D">
        <w:rPr>
          <w:vertAlign w:val="superscript"/>
        </w:rPr>
        <w:t>th</w:t>
      </w:r>
      <w:r>
        <w:t xml:space="preserve">, 2015, Available Online at: </w:t>
      </w:r>
      <w:r w:rsidRPr="0027016D">
        <w:t>http://indianexpress.com/article/india/india-others/government-successful-in-dealing-with-terror-threats-kiren-rijiju/</w:t>
      </w:r>
      <w:r>
        <w:t>)</w:t>
      </w:r>
    </w:p>
    <w:p w:rsidR="00E1789B" w:rsidRDefault="00E1789B" w:rsidP="00E1789B">
      <w:r w:rsidRPr="0027016D">
        <w:rPr>
          <w:rStyle w:val="StyleUnderline"/>
        </w:rPr>
        <w:t>Government on Wednesday said it has been successful in dealing with threats to coastal security in the recent past, but did not disclose details on security grounds.</w:t>
      </w:r>
      <w:r>
        <w:t xml:space="preserve"> Replying to a question on terrorists sneaking through the sea route, Minister of State for Home </w:t>
      </w:r>
      <w:proofErr w:type="spellStart"/>
      <w:r>
        <w:t>Kiren</w:t>
      </w:r>
      <w:proofErr w:type="spellEnd"/>
      <w:r>
        <w:t xml:space="preserve"> </w:t>
      </w:r>
      <w:proofErr w:type="spellStart"/>
      <w:r>
        <w:t>Rijiju</w:t>
      </w:r>
      <w:proofErr w:type="spellEnd"/>
      <w:r>
        <w:t xml:space="preserve"> said “</w:t>
      </w:r>
      <w:r w:rsidRPr="0027016D">
        <w:rPr>
          <w:rStyle w:val="StyleUnderline"/>
        </w:rPr>
        <w:t>I can tell this august House that in the last 11 months, we have been successful in dealing with all the threats we have. “I don’t want to claim credit for that. It is the duty of the government to secure the country and we are committed to that.”</w:t>
      </w:r>
      <w:r>
        <w:t xml:space="preserve"> He refused to divulge details on grounds of security. To a specific question regarding Mumbai, </w:t>
      </w:r>
      <w:proofErr w:type="spellStart"/>
      <w:r>
        <w:t>Rijiju</w:t>
      </w:r>
      <w:proofErr w:type="spellEnd"/>
      <w:r>
        <w:t xml:space="preserve"> said besides Lashkar-e-</w:t>
      </w:r>
      <w:proofErr w:type="spellStart"/>
      <w:r>
        <w:t>Taiba</w:t>
      </w:r>
      <w:proofErr w:type="spellEnd"/>
      <w:r>
        <w:t xml:space="preserve"> (</w:t>
      </w:r>
      <w:proofErr w:type="spellStart"/>
      <w:r>
        <w:t>LeT</w:t>
      </w:r>
      <w:proofErr w:type="spellEnd"/>
      <w:r>
        <w:t>), “there are many other terrorist groups which are working on destroying the peace and tranquility of this country. They are a threat to our national security. “They have Indian affiliates also, which are banned under the relevant laws. All the steps are being taken and I am very confident that it is paying dividend also. There is no need to really worry and say that we are not taking enough steps to secure Mumbai.” He also listed out the steps to beef up security in the coastal areas of the country and added that whole security system has been “</w:t>
      </w:r>
      <w:proofErr w:type="spellStart"/>
      <w:r>
        <w:t>synergised</w:t>
      </w:r>
      <w:proofErr w:type="spellEnd"/>
      <w:r>
        <w:t xml:space="preserve">”. To another question, </w:t>
      </w:r>
      <w:proofErr w:type="spellStart"/>
      <w:r>
        <w:t>Rijiju’s</w:t>
      </w:r>
      <w:proofErr w:type="spellEnd"/>
      <w:r>
        <w:t xml:space="preserve"> ministerial colleague </w:t>
      </w:r>
      <w:proofErr w:type="spellStart"/>
      <w:r>
        <w:t>Haribhai</w:t>
      </w:r>
      <w:proofErr w:type="spellEnd"/>
      <w:r>
        <w:t xml:space="preserve"> </w:t>
      </w:r>
      <w:proofErr w:type="spellStart"/>
      <w:r>
        <w:t>Parathibhai</w:t>
      </w:r>
      <w:proofErr w:type="spellEnd"/>
      <w:r>
        <w:t xml:space="preserve"> Chaudhary said t</w:t>
      </w:r>
      <w:r w:rsidRPr="0027016D">
        <w:rPr>
          <w:rStyle w:val="StyleUnderline"/>
        </w:rPr>
        <w:t xml:space="preserve">he government receives intelligence inputs relating to attack plans by </w:t>
      </w:r>
      <w:proofErr w:type="spellStart"/>
      <w:r w:rsidRPr="0027016D">
        <w:rPr>
          <w:rStyle w:val="StyleUnderline"/>
        </w:rPr>
        <w:t>LeT</w:t>
      </w:r>
      <w:proofErr w:type="spellEnd"/>
      <w:r w:rsidRPr="0027016D">
        <w:rPr>
          <w:rStyle w:val="StyleUnderline"/>
        </w:rPr>
        <w:t xml:space="preserve"> on targets in the coastal areas from time to time and shares it with respective state governments. “However, further details in this matter cannot be disclosed in the interest of national security,</w:t>
      </w:r>
      <w:r>
        <w:t xml:space="preserve">” he said in a written reply. He was asked whether it is a fact that according to an intelligence report, Pakistan-based </w:t>
      </w:r>
      <w:proofErr w:type="spellStart"/>
      <w:r>
        <w:t>LeT</w:t>
      </w:r>
      <w:proofErr w:type="spellEnd"/>
      <w:r>
        <w:t xml:space="preserve"> terrorists might sneak into Mumbai via the sea route to carry out terror attacks.</w:t>
      </w:r>
    </w:p>
    <w:p w:rsidR="006F0ADB" w:rsidRDefault="006F0ADB" w:rsidP="006F0ADB">
      <w:pPr>
        <w:pStyle w:val="Heading4"/>
      </w:pPr>
      <w:r>
        <w:t xml:space="preserve">We control uniqueness, India is preventing </w:t>
      </w:r>
      <w:proofErr w:type="spellStart"/>
      <w:r>
        <w:t>LeT</w:t>
      </w:r>
      <w:proofErr w:type="spellEnd"/>
      <w:r>
        <w:t xml:space="preserve"> attacks now but continued vigilance is essential</w:t>
      </w:r>
    </w:p>
    <w:p w:rsidR="006F0ADB" w:rsidRPr="001E5F18" w:rsidRDefault="006F0ADB" w:rsidP="006F0ADB">
      <w:pPr>
        <w:rPr>
          <w:b/>
          <w:bCs/>
          <w:sz w:val="26"/>
        </w:rPr>
      </w:pPr>
      <w:r w:rsidRPr="001E5F18">
        <w:rPr>
          <w:rStyle w:val="Style13ptBold"/>
        </w:rPr>
        <w:t>Bhatia 14</w:t>
      </w:r>
      <w:r>
        <w:rPr>
          <w:rStyle w:val="Style13ptBold"/>
        </w:rPr>
        <w:t xml:space="preserve"> </w:t>
      </w:r>
      <w:proofErr w:type="spellStart"/>
      <w:r>
        <w:t>Raashi</w:t>
      </w:r>
      <w:proofErr w:type="spellEnd"/>
      <w:r>
        <w:t xml:space="preserve"> </w:t>
      </w:r>
      <w:proofErr w:type="spellStart"/>
      <w:r>
        <w:t>Bjatia</w:t>
      </w:r>
      <w:proofErr w:type="spellEnd"/>
      <w:r>
        <w:t xml:space="preserve"> is the Co-Founder of a non-profit organization Business Alternatives for Peace, Action and Reconstruction (BAPAR) based in New Delhi and a Graduate Student in Security Studies with the Center of Security Studies, Georgetown University, </w:t>
      </w:r>
      <w:proofErr w:type="spellStart"/>
      <w:r>
        <w:t>India</w:t>
      </w:r>
      <w:proofErr w:type="gramStart"/>
      <w:r>
        <w:t>?s</w:t>
      </w:r>
      <w:proofErr w:type="spellEnd"/>
      <w:proofErr w:type="gramEnd"/>
      <w:r>
        <w:t xml:space="preserve"> National Security Policies and the Threat of Lashkar-e-</w:t>
      </w:r>
      <w:proofErr w:type="spellStart"/>
      <w:r>
        <w:t>Taiba</w:t>
      </w:r>
      <w:proofErr w:type="spellEnd"/>
      <w:r>
        <w:t xml:space="preserve">: A Forgotten Concern Small Arms Journal </w:t>
      </w:r>
      <w:proofErr w:type="spellStart"/>
      <w:r>
        <w:t>Journal</w:t>
      </w:r>
      <w:proofErr w:type="spellEnd"/>
      <w:r>
        <w:t xml:space="preserve"> Article | Apr 15 2014, smallwarsjournal.com/</w:t>
      </w:r>
      <w:proofErr w:type="spellStart"/>
      <w:r>
        <w:t>printpdf</w:t>
      </w:r>
      <w:proofErr w:type="spellEnd"/>
    </w:p>
    <w:p w:rsidR="006F0ADB" w:rsidRDefault="006F0ADB" w:rsidP="006F0ADB">
      <w:r w:rsidRPr="007F77DF">
        <w:rPr>
          <w:rStyle w:val="StyleUnderline"/>
        </w:rPr>
        <w:t>The most successful of all countermeasures</w:t>
      </w:r>
      <w:r>
        <w:t xml:space="preserve"> though </w:t>
      </w:r>
      <w:r w:rsidRPr="007F77DF">
        <w:rPr>
          <w:rStyle w:val="StyleUnderline"/>
        </w:rPr>
        <w:t>has been the arrest of key Lashkar-e-</w:t>
      </w:r>
      <w:proofErr w:type="spellStart"/>
      <w:r w:rsidRPr="007F77DF">
        <w:rPr>
          <w:rStyle w:val="StyleUnderline"/>
        </w:rPr>
        <w:t>Taiba</w:t>
      </w:r>
      <w:proofErr w:type="spellEnd"/>
      <w:r w:rsidRPr="007F77DF">
        <w:rPr>
          <w:rStyle w:val="StyleUnderline"/>
        </w:rPr>
        <w:t xml:space="preserve"> operatives</w:t>
      </w:r>
      <w:r>
        <w:t xml:space="preserve">. In 2013, Indian security officials arrested Abdul Karim </w:t>
      </w:r>
      <w:proofErr w:type="spellStart"/>
      <w:r>
        <w:t>Tunda</w:t>
      </w:r>
      <w:proofErr w:type="spellEnd"/>
      <w:r>
        <w:t xml:space="preserve">- an expert bomb maker for the terrorist outfit. In 2012 approximately 61 operatives were killed in encounters with Indian security forces including Lashkar Division and District Commanders. Around 48 were arrested and 8 sleeper cells were neutralized. [xxiv] The arrests included key recruiter for Lashkar from India and Nepal Mohammad Omar </w:t>
      </w:r>
      <w:proofErr w:type="spellStart"/>
      <w:r>
        <w:t>Madni</w:t>
      </w:r>
      <w:proofErr w:type="spellEnd"/>
      <w:r>
        <w:t xml:space="preserve"> and Chief Coordinator for Jammu and Kashmir </w:t>
      </w:r>
      <w:proofErr w:type="spellStart"/>
      <w:r>
        <w:t>Manzoor</w:t>
      </w:r>
      <w:proofErr w:type="spellEnd"/>
      <w:r>
        <w:t xml:space="preserve">. Looking at the numbers, it certainly seems like </w:t>
      </w:r>
      <w:r w:rsidRPr="007F77DF">
        <w:rPr>
          <w:rStyle w:val="StyleUnderline"/>
        </w:rPr>
        <w:t xml:space="preserve">the intelligence community is successful in gathering critical information as well as </w:t>
      </w:r>
      <w:r w:rsidRPr="007F77DF">
        <w:rPr>
          <w:rStyle w:val="Emphasis"/>
        </w:rPr>
        <w:t>preventing further attacks</w:t>
      </w:r>
      <w:r w:rsidRPr="007F77DF">
        <w:rPr>
          <w:rStyle w:val="StyleUnderline"/>
        </w:rPr>
        <w:t xml:space="preserve"> but in my opinion they still have a long way to go</w:t>
      </w:r>
      <w:r>
        <w:t>. In 2013 itself, there has been a record of 254 infiltration bids made by terrorists along the India- Pakistan border. In 133 cases, the terrorists were made to ‘return’ to Pakistan territory, while they successfully crossed over in 84 cases.[xxv] The operatives that crossed over in these 84 cases could well be planning another Mumbai.</w:t>
      </w:r>
    </w:p>
    <w:p w:rsidR="006F0ADB" w:rsidRDefault="006F0ADB" w:rsidP="006F0ADB"/>
    <w:p w:rsidR="00E1789B" w:rsidRDefault="00E1789B" w:rsidP="00E1789B">
      <w:pPr>
        <w:pStyle w:val="Heading4"/>
      </w:pPr>
      <w:r>
        <w:t xml:space="preserve">India has prevented </w:t>
      </w:r>
      <w:proofErr w:type="spellStart"/>
      <w:r>
        <w:t>LeT</w:t>
      </w:r>
      <w:proofErr w:type="spellEnd"/>
      <w:r>
        <w:t xml:space="preserve"> attacks designed to crush the economy</w:t>
      </w:r>
    </w:p>
    <w:p w:rsidR="00E1789B" w:rsidRPr="0025578C" w:rsidRDefault="00E1789B" w:rsidP="00E1789B">
      <w:pPr>
        <w:rPr>
          <w:rStyle w:val="Style13ptBold"/>
        </w:rPr>
      </w:pPr>
      <w:r w:rsidRPr="0025578C">
        <w:rPr>
          <w:rStyle w:val="Style13ptBold"/>
        </w:rPr>
        <w:t>Press Trust of India 12</w:t>
      </w:r>
    </w:p>
    <w:p w:rsidR="00E1789B" w:rsidRDefault="00E1789B" w:rsidP="00E1789B">
      <w:r>
        <w:t xml:space="preserve">Fake currency pushed at behest of Pak </w:t>
      </w:r>
      <w:proofErr w:type="gramStart"/>
      <w:r>
        <w:t>intel</w:t>
      </w:r>
      <w:proofErr w:type="gramEnd"/>
      <w:r>
        <w:t xml:space="preserve"> agencies, Lashkar-e-</w:t>
      </w:r>
      <w:proofErr w:type="spellStart"/>
      <w:r>
        <w:t>Taiba</w:t>
      </w:r>
      <w:proofErr w:type="spellEnd"/>
      <w:r>
        <w:t>: Cops Delhi | Press Trust of India | Updated: April 15, 2012, http://www.ndtv.com/delhi-news/fake-currency-pushed-at-behest-of-pak-intel-agencies-lashkar-e-taiba-cops-476737</w:t>
      </w:r>
    </w:p>
    <w:p w:rsidR="00E1789B" w:rsidRPr="0025578C" w:rsidRDefault="00E1789B" w:rsidP="00E1789B">
      <w:pPr>
        <w:rPr>
          <w:sz w:val="16"/>
        </w:rPr>
      </w:pPr>
      <w:r w:rsidRPr="0025578C">
        <w:rPr>
          <w:rStyle w:val="StyleUnderline"/>
        </w:rPr>
        <w:t>The Delhi police</w:t>
      </w:r>
      <w:r w:rsidRPr="0025578C">
        <w:rPr>
          <w:sz w:val="16"/>
        </w:rPr>
        <w:t xml:space="preserve"> has told a court here that </w:t>
      </w:r>
      <w:r w:rsidRPr="0025578C">
        <w:rPr>
          <w:rStyle w:val="StyleUnderline"/>
        </w:rPr>
        <w:t>a consignment of</w:t>
      </w:r>
      <w:r w:rsidRPr="0025578C">
        <w:rPr>
          <w:sz w:val="16"/>
        </w:rPr>
        <w:t xml:space="preserve"> over </w:t>
      </w:r>
      <w:proofErr w:type="spellStart"/>
      <w:r w:rsidRPr="0025578C">
        <w:rPr>
          <w:sz w:val="16"/>
        </w:rPr>
        <w:t>Rs</w:t>
      </w:r>
      <w:proofErr w:type="spellEnd"/>
      <w:r w:rsidRPr="0025578C">
        <w:rPr>
          <w:sz w:val="16"/>
        </w:rPr>
        <w:t xml:space="preserve">. 1.18 crore </w:t>
      </w:r>
      <w:r w:rsidRPr="0025578C">
        <w:rPr>
          <w:rStyle w:val="StyleUnderline"/>
        </w:rPr>
        <w:t>fake currency notes, seized by it in January, had been sent</w:t>
      </w:r>
      <w:r w:rsidRPr="0025578C">
        <w:rPr>
          <w:sz w:val="16"/>
        </w:rPr>
        <w:t xml:space="preserve"> from Pakistan </w:t>
      </w:r>
      <w:r w:rsidRPr="0025578C">
        <w:rPr>
          <w:rStyle w:val="StyleUnderline"/>
        </w:rPr>
        <w:t>at the behest of</w:t>
      </w:r>
      <w:r w:rsidRPr="0025578C">
        <w:rPr>
          <w:sz w:val="16"/>
        </w:rPr>
        <w:t xml:space="preserve"> its intelligence agency and banned terror outfit Lashkar-e-</w:t>
      </w:r>
      <w:proofErr w:type="spellStart"/>
      <w:r w:rsidRPr="0025578C">
        <w:rPr>
          <w:sz w:val="16"/>
        </w:rPr>
        <w:t>Taiba</w:t>
      </w:r>
      <w:proofErr w:type="spellEnd"/>
      <w:r w:rsidRPr="0025578C">
        <w:rPr>
          <w:sz w:val="16"/>
        </w:rPr>
        <w:t xml:space="preserve"> (</w:t>
      </w:r>
      <w:proofErr w:type="spellStart"/>
      <w:r w:rsidRPr="0025578C">
        <w:rPr>
          <w:rStyle w:val="StyleUnderline"/>
        </w:rPr>
        <w:t>LeT</w:t>
      </w:r>
      <w:proofErr w:type="spellEnd"/>
      <w:r w:rsidRPr="0025578C">
        <w:rPr>
          <w:rStyle w:val="StyleUnderline"/>
        </w:rPr>
        <w:t xml:space="preserve">) to </w:t>
      </w:r>
      <w:proofErr w:type="spellStart"/>
      <w:r w:rsidRPr="0025578C">
        <w:rPr>
          <w:rStyle w:val="StyleUnderline"/>
        </w:rPr>
        <w:t>destabilise</w:t>
      </w:r>
      <w:proofErr w:type="spellEnd"/>
      <w:r w:rsidRPr="0025578C">
        <w:rPr>
          <w:rStyle w:val="StyleUnderline"/>
        </w:rPr>
        <w:t xml:space="preserve"> the Indian economy</w:t>
      </w:r>
      <w:r w:rsidRPr="0025578C">
        <w:rPr>
          <w:sz w:val="16"/>
        </w:rPr>
        <w:t xml:space="preserve">. The police made this claim in its charge sheet, filed in the court of Chief Metropolitan Magistrate Vinod Yadav and indicting five Indians, arrested along with the fake currency note consignment on January 12. The seizure of the counterfeit notes with a face value of over </w:t>
      </w:r>
      <w:proofErr w:type="spellStart"/>
      <w:r w:rsidRPr="0025578C">
        <w:rPr>
          <w:sz w:val="16"/>
        </w:rPr>
        <w:t>Rs</w:t>
      </w:r>
      <w:proofErr w:type="spellEnd"/>
      <w:r w:rsidRPr="0025578C">
        <w:rPr>
          <w:sz w:val="16"/>
        </w:rPr>
        <w:t xml:space="preserve">. 1.18 crore, concealed in 33 cloth bundles and loaded in two tempos, was made from near a </w:t>
      </w:r>
      <w:proofErr w:type="spellStart"/>
      <w:r w:rsidRPr="0025578C">
        <w:rPr>
          <w:sz w:val="16"/>
        </w:rPr>
        <w:t>godown</w:t>
      </w:r>
      <w:proofErr w:type="spellEnd"/>
      <w:r w:rsidRPr="0025578C">
        <w:rPr>
          <w:sz w:val="16"/>
        </w:rPr>
        <w:t xml:space="preserve"> at </w:t>
      </w:r>
      <w:proofErr w:type="spellStart"/>
      <w:r w:rsidRPr="0025578C">
        <w:rPr>
          <w:sz w:val="16"/>
        </w:rPr>
        <w:t>Dabri</w:t>
      </w:r>
      <w:proofErr w:type="spellEnd"/>
      <w:r w:rsidRPr="0025578C">
        <w:rPr>
          <w:sz w:val="16"/>
        </w:rPr>
        <w:t xml:space="preserve"> in West Delhi. The police has named </w:t>
      </w:r>
      <w:proofErr w:type="spellStart"/>
      <w:r w:rsidRPr="0025578C">
        <w:rPr>
          <w:sz w:val="16"/>
        </w:rPr>
        <w:t>Zeeshan</w:t>
      </w:r>
      <w:proofErr w:type="spellEnd"/>
      <w:r w:rsidRPr="0025578C">
        <w:rPr>
          <w:sz w:val="16"/>
        </w:rPr>
        <w:t xml:space="preserve"> Khan, a resident of </w:t>
      </w:r>
      <w:proofErr w:type="spellStart"/>
      <w:r w:rsidRPr="0025578C">
        <w:rPr>
          <w:sz w:val="16"/>
        </w:rPr>
        <w:t>Dabri</w:t>
      </w:r>
      <w:proofErr w:type="spellEnd"/>
      <w:r w:rsidRPr="0025578C">
        <w:rPr>
          <w:sz w:val="16"/>
        </w:rPr>
        <w:t xml:space="preserve">, Ash Mohammad of Uttar Pradesh, Ghulam Ahmed, </w:t>
      </w:r>
      <w:proofErr w:type="spellStart"/>
      <w:r w:rsidRPr="0025578C">
        <w:rPr>
          <w:sz w:val="16"/>
        </w:rPr>
        <w:t>Yakoob</w:t>
      </w:r>
      <w:proofErr w:type="spellEnd"/>
      <w:r w:rsidRPr="0025578C">
        <w:rPr>
          <w:sz w:val="16"/>
        </w:rPr>
        <w:t xml:space="preserve"> Ali and </w:t>
      </w:r>
      <w:proofErr w:type="spellStart"/>
      <w:r w:rsidRPr="0025578C">
        <w:rPr>
          <w:sz w:val="16"/>
        </w:rPr>
        <w:t>Mohd</w:t>
      </w:r>
      <w:proofErr w:type="spellEnd"/>
      <w:r w:rsidRPr="0025578C">
        <w:rPr>
          <w:sz w:val="16"/>
        </w:rPr>
        <w:t xml:space="preserve"> </w:t>
      </w:r>
      <w:proofErr w:type="spellStart"/>
      <w:r w:rsidRPr="0025578C">
        <w:rPr>
          <w:sz w:val="16"/>
        </w:rPr>
        <w:t>Rafiq</w:t>
      </w:r>
      <w:proofErr w:type="spellEnd"/>
      <w:r w:rsidRPr="0025578C">
        <w:rPr>
          <w:sz w:val="16"/>
        </w:rPr>
        <w:t xml:space="preserve"> from Jammu and Kashmir as accused. All of them are presently in judicial custody.</w:t>
      </w:r>
    </w:p>
    <w:p w:rsidR="00E1789B" w:rsidRDefault="00E1789B" w:rsidP="00E1789B"/>
    <w:p w:rsidR="006F0ADB" w:rsidRPr="006F0ADB" w:rsidRDefault="006F0ADB" w:rsidP="006F0ADB"/>
    <w:p w:rsidR="006B7091" w:rsidRDefault="006B7091" w:rsidP="006B7091">
      <w:pPr>
        <w:pStyle w:val="Heading4"/>
      </w:pPr>
    </w:p>
    <w:p w:rsidR="00FE76B5" w:rsidRDefault="00FE76B5" w:rsidP="00B86FE8"/>
    <w:p w:rsidR="00FE76B5" w:rsidRDefault="006F0ADB" w:rsidP="006F0ADB">
      <w:pPr>
        <w:pStyle w:val="Heading2"/>
      </w:pPr>
      <w:r>
        <w:t>Impacts</w:t>
      </w:r>
    </w:p>
    <w:p w:rsidR="00FE76B5" w:rsidRDefault="00FE76B5" w:rsidP="00FE76B5"/>
    <w:p w:rsidR="006F0ADB" w:rsidRDefault="006F0ADB" w:rsidP="006F0ADB">
      <w:pPr>
        <w:pStyle w:val="Heading3"/>
      </w:pPr>
      <w:r>
        <w:t>India/Pakistan War</w:t>
      </w:r>
    </w:p>
    <w:p w:rsidR="00E1789B" w:rsidRDefault="00E1789B" w:rsidP="00E1789B">
      <w:pPr>
        <w:pStyle w:val="Heading4"/>
      </w:pPr>
      <w:r>
        <w:t xml:space="preserve">Future </w:t>
      </w:r>
      <w:proofErr w:type="spellStart"/>
      <w:r>
        <w:t>LeT</w:t>
      </w:r>
      <w:proofErr w:type="spellEnd"/>
      <w:r>
        <w:t xml:space="preserve"> attacks are the most likely trigger for a nuclear war between India and Pakistan</w:t>
      </w:r>
    </w:p>
    <w:p w:rsidR="00E1789B" w:rsidRPr="007E5D2B" w:rsidRDefault="00E1789B" w:rsidP="00E1789B">
      <w:pPr>
        <w:rPr>
          <w:b/>
          <w:bCs/>
          <w:sz w:val="26"/>
        </w:rPr>
      </w:pPr>
      <w:r w:rsidRPr="007E5D2B">
        <w:rPr>
          <w:rStyle w:val="Style13ptBold"/>
        </w:rPr>
        <w:t>Adlakha 10</w:t>
      </w:r>
      <w:r>
        <w:rPr>
          <w:rStyle w:val="Style13ptBold"/>
        </w:rPr>
        <w:t xml:space="preserve"> </w:t>
      </w:r>
      <w:r>
        <w:t>Joshua Adlakha, Graduate Student in Security Studies at Georgetown University,  THE EVOLUTION OF LASHKAR-E-TAYYIBA AND THE ROAD TO MUMBAI, https://repository.library.georgetown.edu/bitstream/.../adlakhajoshua.pdf.</w:t>
      </w:r>
    </w:p>
    <w:p w:rsidR="00E1789B" w:rsidRDefault="00E1789B" w:rsidP="00E1789B">
      <w:pPr>
        <w:rPr>
          <w:sz w:val="16"/>
        </w:rPr>
      </w:pPr>
      <w:r w:rsidRPr="007E5D2B">
        <w:rPr>
          <w:sz w:val="16"/>
        </w:rPr>
        <w:t xml:space="preserve">A better understanding of </w:t>
      </w:r>
      <w:proofErr w:type="spellStart"/>
      <w:proofErr w:type="gramStart"/>
      <w:r w:rsidRPr="007E5D2B">
        <w:rPr>
          <w:sz w:val="16"/>
        </w:rPr>
        <w:t>LeT’s</w:t>
      </w:r>
      <w:proofErr w:type="spellEnd"/>
      <w:proofErr w:type="gramEnd"/>
      <w:r w:rsidRPr="007E5D2B">
        <w:rPr>
          <w:sz w:val="16"/>
        </w:rPr>
        <w:t xml:space="preserve"> evolution carries major implications for U.S. policy since the group poses major challenges to U.S. security interests. First and foremost, stability in South Asia is a key U.S. security interest and will continue to remain so as long as it remains entrenched in Afghanistan. </w:t>
      </w:r>
      <w:proofErr w:type="spellStart"/>
      <w:r w:rsidRPr="007E5D2B">
        <w:rPr>
          <w:rStyle w:val="StyleUnderline"/>
        </w:rPr>
        <w:t>LeT</w:t>
      </w:r>
      <w:proofErr w:type="spellEnd"/>
      <w:r w:rsidRPr="007E5D2B">
        <w:rPr>
          <w:rStyle w:val="StyleUnderline"/>
        </w:rPr>
        <w:t xml:space="preserve"> attacks have</w:t>
      </w:r>
      <w:r w:rsidRPr="007E5D2B">
        <w:rPr>
          <w:sz w:val="16"/>
        </w:rPr>
        <w:t xml:space="preserve">, on occasion, </w:t>
      </w:r>
      <w:r w:rsidRPr="007E5D2B">
        <w:rPr>
          <w:rStyle w:val="StyleUnderline"/>
        </w:rPr>
        <w:t xml:space="preserve">brought India and Pakistan to the brink of war and the group remains one of </w:t>
      </w:r>
      <w:r w:rsidRPr="007E5D2B">
        <w:rPr>
          <w:rStyle w:val="Emphasis"/>
        </w:rPr>
        <w:t>the most likely catalysts to war</w:t>
      </w:r>
      <w:r w:rsidRPr="007E5D2B">
        <w:rPr>
          <w:rStyle w:val="StyleUnderline"/>
        </w:rPr>
        <w:t xml:space="preserve"> between the two nuclear-armed countries</w:t>
      </w:r>
      <w:r w:rsidRPr="007E5D2B">
        <w:rPr>
          <w:sz w:val="16"/>
        </w:rPr>
        <w:t xml:space="preserve">. At the very least, </w:t>
      </w:r>
      <w:proofErr w:type="spellStart"/>
      <w:r w:rsidRPr="007E5D2B">
        <w:rPr>
          <w:rStyle w:val="Emphasis"/>
        </w:rPr>
        <w:t>LeT</w:t>
      </w:r>
      <w:proofErr w:type="spellEnd"/>
      <w:r w:rsidRPr="007E5D2B">
        <w:rPr>
          <w:rStyle w:val="Emphasis"/>
        </w:rPr>
        <w:t xml:space="preserve"> acts as a major source of contention between the two countries</w:t>
      </w:r>
      <w:r w:rsidRPr="007E5D2B">
        <w:rPr>
          <w:sz w:val="16"/>
        </w:rPr>
        <w:t xml:space="preserve"> and keeps Pakistan’s national security establishment focused on India. This, in turn, distracts Pakistan from stabilizing its tribal regions on its border with Afghanistan complicating U.S. and NATO operations in that country. At worst, </w:t>
      </w:r>
      <w:r w:rsidRPr="007E5D2B">
        <w:rPr>
          <w:rStyle w:val="StyleUnderline"/>
        </w:rPr>
        <w:t xml:space="preserve">a </w:t>
      </w:r>
      <w:r w:rsidRPr="007E5D2B">
        <w:rPr>
          <w:rStyle w:val="Emphasis"/>
        </w:rPr>
        <w:t xml:space="preserve">future </w:t>
      </w:r>
      <w:proofErr w:type="spellStart"/>
      <w:r w:rsidRPr="007E5D2B">
        <w:rPr>
          <w:rStyle w:val="Emphasis"/>
        </w:rPr>
        <w:t>LeT</w:t>
      </w:r>
      <w:proofErr w:type="spellEnd"/>
      <w:r w:rsidRPr="007E5D2B">
        <w:rPr>
          <w:rStyle w:val="Emphasis"/>
        </w:rPr>
        <w:t xml:space="preserve"> attack</w:t>
      </w:r>
      <w:r w:rsidRPr="007E5D2B">
        <w:rPr>
          <w:rStyle w:val="StyleUnderline"/>
        </w:rPr>
        <w:t xml:space="preserve"> could precipitate in a major war between the two countries that would carry the frightening risk of </w:t>
      </w:r>
      <w:r w:rsidRPr="007E5D2B">
        <w:rPr>
          <w:rStyle w:val="Emphasis"/>
        </w:rPr>
        <w:t>becoming the world’s first nuclear war</w:t>
      </w:r>
      <w:r w:rsidRPr="007E5D2B">
        <w:rPr>
          <w:sz w:val="16"/>
        </w:rPr>
        <w:t xml:space="preserve">. Second, </w:t>
      </w:r>
      <w:proofErr w:type="spellStart"/>
      <w:r w:rsidRPr="007E5D2B">
        <w:rPr>
          <w:sz w:val="16"/>
        </w:rPr>
        <w:t>LeT</w:t>
      </w:r>
      <w:proofErr w:type="spellEnd"/>
      <w:r w:rsidRPr="007E5D2B">
        <w:rPr>
          <w:sz w:val="16"/>
        </w:rPr>
        <w:t xml:space="preserve"> has targeted U.S. forces in both Iraq and Afghanistan. While its foray into Iraq was relatively short-lived, since at least 2006, it has begun to actively support and participate in the insurgency in 2 Afghanistan. The group has been implicated in several attacks against U.S. forces in Afghanistan and coalition forces consider Lashkar militants among the most effective fighters in the region.1 Though the group has had little impact on the insurgency thus far, its presence in Afghanistan will likely continue to expand.</w:t>
      </w:r>
    </w:p>
    <w:p w:rsidR="00E1789B" w:rsidRDefault="00E1789B" w:rsidP="00E1789B">
      <w:pPr>
        <w:rPr>
          <w:sz w:val="16"/>
        </w:rPr>
      </w:pPr>
    </w:p>
    <w:p w:rsidR="00E1789B" w:rsidRDefault="00E1789B" w:rsidP="00E1789B">
      <w:pPr>
        <w:pStyle w:val="Heading4"/>
      </w:pPr>
      <w:r>
        <w:t xml:space="preserve">Future </w:t>
      </w:r>
      <w:proofErr w:type="spellStart"/>
      <w:r>
        <w:t>LeT</w:t>
      </w:r>
      <w:proofErr w:type="spellEnd"/>
      <w:r>
        <w:t xml:space="preserve"> attack triggers nuclear war</w:t>
      </w:r>
    </w:p>
    <w:p w:rsidR="00E1789B" w:rsidRDefault="00E1789B" w:rsidP="00E1789B">
      <w:proofErr w:type="spellStart"/>
      <w:r w:rsidRPr="00F43F36">
        <w:rPr>
          <w:rStyle w:val="Style13ptBold"/>
        </w:rPr>
        <w:t>Zarete</w:t>
      </w:r>
      <w:proofErr w:type="spellEnd"/>
      <w:r w:rsidRPr="00F43F36">
        <w:rPr>
          <w:rStyle w:val="Style13ptBold"/>
        </w:rPr>
        <w:t xml:space="preserve"> </w:t>
      </w:r>
      <w:proofErr w:type="gramStart"/>
      <w:r w:rsidRPr="00F43F36">
        <w:rPr>
          <w:rStyle w:val="Style13ptBold"/>
        </w:rPr>
        <w:t>11</w:t>
      </w:r>
      <w:r>
        <w:rPr>
          <w:rStyle w:val="Style13ptBold"/>
        </w:rPr>
        <w:t xml:space="preserve"> </w:t>
      </w:r>
      <w:r>
        <w:t xml:space="preserve"> Juan</w:t>
      </w:r>
      <w:proofErr w:type="gramEnd"/>
      <w:r>
        <w:t xml:space="preserve"> </w:t>
      </w:r>
      <w:proofErr w:type="spellStart"/>
      <w:r>
        <w:t>Zarete</w:t>
      </w:r>
      <w:proofErr w:type="spellEnd"/>
      <w:r>
        <w:t xml:space="preserve">, senior adviser at the Center for Strategic and International Studies, An alarming South Asia powder keg Sunday, February 20, 2011, http://www.washingtonpost.com/wp-dyn/content/article/2011/02/18/AR2011021807465.html   </w:t>
      </w:r>
    </w:p>
    <w:p w:rsidR="00E1789B" w:rsidRPr="00447070" w:rsidRDefault="00E1789B" w:rsidP="00E1789B">
      <w:pPr>
        <w:rPr>
          <w:b/>
          <w:bCs/>
          <w:sz w:val="16"/>
        </w:rPr>
      </w:pPr>
      <w:r w:rsidRPr="00447070">
        <w:rPr>
          <w:sz w:val="16"/>
        </w:rPr>
        <w:t xml:space="preserve">In 1914, a terrorist assassinated Archduke Franz Ferdinand in Sarajevo - unleashing geopolitical forces and World War I. Today, while the United States rightly worries about al-Qaeda targeting the homeland, the most dangerous threat may be another terrorist flash point on the horizon.  </w:t>
      </w:r>
      <w:r w:rsidRPr="00F43F36">
        <w:rPr>
          <w:rStyle w:val="StyleUnderline"/>
        </w:rPr>
        <w:t>Lashkar-</w:t>
      </w:r>
      <w:proofErr w:type="spellStart"/>
      <w:r w:rsidRPr="00F43F36">
        <w:rPr>
          <w:rStyle w:val="StyleUnderline"/>
        </w:rPr>
        <w:t>i</w:t>
      </w:r>
      <w:proofErr w:type="spellEnd"/>
      <w:r w:rsidRPr="00F43F36">
        <w:rPr>
          <w:rStyle w:val="StyleUnderline"/>
        </w:rPr>
        <w:t>-</w:t>
      </w:r>
      <w:proofErr w:type="spellStart"/>
      <w:r w:rsidRPr="00F43F36">
        <w:rPr>
          <w:rStyle w:val="StyleUnderline"/>
        </w:rPr>
        <w:t>Taiba</w:t>
      </w:r>
      <w:proofErr w:type="spellEnd"/>
      <w:r w:rsidRPr="00F43F36">
        <w:rPr>
          <w:rStyle w:val="StyleUnderline"/>
        </w:rPr>
        <w:t xml:space="preserve"> holds the match that could spark a conflagration between nuclear-armed historic rivals India and Pakistan</w:t>
      </w:r>
      <w:r w:rsidRPr="00447070">
        <w:rPr>
          <w:sz w:val="16"/>
        </w:rPr>
        <w:t>. Lashkar-</w:t>
      </w:r>
      <w:proofErr w:type="spellStart"/>
      <w:r w:rsidRPr="00447070">
        <w:rPr>
          <w:sz w:val="16"/>
        </w:rPr>
        <w:t>i</w:t>
      </w:r>
      <w:proofErr w:type="spellEnd"/>
      <w:r w:rsidRPr="00447070">
        <w:rPr>
          <w:sz w:val="16"/>
        </w:rPr>
        <w:t>-</w:t>
      </w:r>
      <w:proofErr w:type="spellStart"/>
      <w:r w:rsidRPr="00447070">
        <w:rPr>
          <w:sz w:val="16"/>
        </w:rPr>
        <w:t>Taiba</w:t>
      </w:r>
      <w:proofErr w:type="spellEnd"/>
      <w:r w:rsidRPr="00447070">
        <w:rPr>
          <w:sz w:val="16"/>
        </w:rPr>
        <w:t xml:space="preserve"> is a Frankenstein's monster of the Pakistani government's creation 20 years ago. It has diverse financial networks and well-trained and well-armed cadres that have struck Indian targets from Mumbai to Kabul. It collaborates with the witches' brew of terrorist groups in Pakistan, including al-Qaeda, and has demonstrated global jihadist ambitions. </w:t>
      </w:r>
      <w:r w:rsidRPr="00F43F36">
        <w:rPr>
          <w:rStyle w:val="StyleUnderline"/>
        </w:rPr>
        <w:t>It is merely a matter of time before Lashkar-</w:t>
      </w:r>
      <w:proofErr w:type="spellStart"/>
      <w:r w:rsidRPr="00F43F36">
        <w:rPr>
          <w:rStyle w:val="StyleUnderline"/>
        </w:rPr>
        <w:t>i</w:t>
      </w:r>
      <w:proofErr w:type="spellEnd"/>
      <w:r w:rsidRPr="00F43F36">
        <w:rPr>
          <w:rStyle w:val="StyleUnderline"/>
        </w:rPr>
        <w:t>-</w:t>
      </w:r>
      <w:proofErr w:type="spellStart"/>
      <w:r w:rsidRPr="00F43F36">
        <w:rPr>
          <w:rStyle w:val="StyleUnderline"/>
        </w:rPr>
        <w:t>Taiba</w:t>
      </w:r>
      <w:proofErr w:type="spellEnd"/>
      <w:r w:rsidRPr="00F43F36">
        <w:rPr>
          <w:rStyle w:val="StyleUnderline"/>
        </w:rPr>
        <w:t xml:space="preserve"> attacks again.  Significant terrorist attacks in India</w:t>
      </w:r>
      <w:r w:rsidRPr="00447070">
        <w:rPr>
          <w:sz w:val="16"/>
        </w:rPr>
        <w:t xml:space="preserve">, against Parliament in 2001 and in Mumbai in 2008, </w:t>
      </w:r>
      <w:r w:rsidRPr="00F43F36">
        <w:rPr>
          <w:rStyle w:val="StyleUnderline"/>
        </w:rPr>
        <w:t>brought India and Pakistan to the brink of war</w:t>
      </w:r>
      <w:r w:rsidRPr="00447070">
        <w:rPr>
          <w:sz w:val="16"/>
        </w:rPr>
        <w:t xml:space="preserve">. The countries remain deeply distrustful of each other. </w:t>
      </w:r>
      <w:r w:rsidRPr="00F43F36">
        <w:rPr>
          <w:rStyle w:val="StyleUnderline"/>
        </w:rPr>
        <w:t>Another major strike against Indian targets</w:t>
      </w:r>
      <w:r w:rsidRPr="00447070">
        <w:rPr>
          <w:sz w:val="16"/>
        </w:rPr>
        <w:t xml:space="preserve"> in today's tinderbox environment </w:t>
      </w:r>
      <w:r w:rsidRPr="00447070">
        <w:rPr>
          <w:rStyle w:val="StyleUnderline"/>
        </w:rPr>
        <w:t>could lead to a broader, more devastating conflict</w:t>
      </w:r>
      <w:r w:rsidRPr="00447070">
        <w:rPr>
          <w:sz w:val="16"/>
        </w:rPr>
        <w:t>.  The United States should be directing political and diplomatic capital to prevent such a conflagration. The meeting between Indian and Pakistani officials in Bhutan this month - their first high-level sit-down since last summer - set the stage for restarting serious talks on the thorny issue of Kashmir.  Washington has only so much time. Indian officials are increasingly dissatisfied with Pakistan's attempts to constrain Lashkar-</w:t>
      </w:r>
      <w:proofErr w:type="spellStart"/>
      <w:r w:rsidRPr="00447070">
        <w:rPr>
          <w:sz w:val="16"/>
        </w:rPr>
        <w:t>i</w:t>
      </w:r>
      <w:proofErr w:type="spellEnd"/>
      <w:r w:rsidRPr="00447070">
        <w:rPr>
          <w:sz w:val="16"/>
        </w:rPr>
        <w:t>-</w:t>
      </w:r>
      <w:proofErr w:type="spellStart"/>
      <w:r w:rsidRPr="00447070">
        <w:rPr>
          <w:sz w:val="16"/>
        </w:rPr>
        <w:t>Taiba</w:t>
      </w:r>
      <w:proofErr w:type="spellEnd"/>
      <w:r w:rsidRPr="00447070">
        <w:rPr>
          <w:sz w:val="16"/>
        </w:rPr>
        <w:t xml:space="preserve"> and remain convinced that Pakistani intelligence supports the group. An Indian intelligence report concluded last year that Pakistan's Inter-Services Intelligence Directorate was involved in the 2008 Mumbai attacks, and late last year the Indian government raised security levels in anticipation of strikes. India is unlikely to show restraint in the event of another attack.  Lashkar-</w:t>
      </w:r>
      <w:proofErr w:type="spellStart"/>
      <w:r w:rsidRPr="00447070">
        <w:rPr>
          <w:sz w:val="16"/>
        </w:rPr>
        <w:t>i</w:t>
      </w:r>
      <w:proofErr w:type="spellEnd"/>
      <w:r w:rsidRPr="00447070">
        <w:rPr>
          <w:sz w:val="16"/>
        </w:rPr>
        <w:t>-</w:t>
      </w:r>
      <w:proofErr w:type="spellStart"/>
      <w:r w:rsidRPr="00447070">
        <w:rPr>
          <w:sz w:val="16"/>
        </w:rPr>
        <w:t>Taiba</w:t>
      </w:r>
      <w:proofErr w:type="spellEnd"/>
      <w:r w:rsidRPr="00447070">
        <w:rPr>
          <w:sz w:val="16"/>
        </w:rPr>
        <w:t xml:space="preserve"> may also feel emboldened since the assassination in early January of a moderate Punjabi governor muted Pakistani moderates and underscored the weakness of the government in Islamabad. The group does not want peace talks to resume, so it might act to derail progress. Elements of the group may see conflict with India as in their interest, especially after months of unrest in Kashmir. And the Pakistani government may not be able to control the monster it created.  A war in South Asia would be disastrous not just for the United States. In addition to the human devastation, it would destroy efforts to bring stability to the region and to disrupt terrorist havens in western Pakistan. Many of the 140,000 Pakistani troops fighting militants in the west would be redeployed east to battle Indian ground forces. This would effectively convert tribal areas bordering Afghanistan into a playing field for militants. Worse, the Pakistani government might be induced to make common cause with Lashkar-</w:t>
      </w:r>
      <w:proofErr w:type="spellStart"/>
      <w:r w:rsidRPr="00447070">
        <w:rPr>
          <w:sz w:val="16"/>
        </w:rPr>
        <w:t>i</w:t>
      </w:r>
      <w:proofErr w:type="spellEnd"/>
      <w:r w:rsidRPr="00447070">
        <w:rPr>
          <w:sz w:val="16"/>
        </w:rPr>
        <w:t>-</w:t>
      </w:r>
      <w:proofErr w:type="spellStart"/>
      <w:r w:rsidRPr="00447070">
        <w:rPr>
          <w:sz w:val="16"/>
        </w:rPr>
        <w:t>Taiba</w:t>
      </w:r>
      <w:proofErr w:type="spellEnd"/>
      <w:r w:rsidRPr="00447070">
        <w:rPr>
          <w:sz w:val="16"/>
        </w:rPr>
        <w:t xml:space="preserve">, launching a proxy fight against India. Such a war would also fuel even more destructive violent extremism within Pakistan.  In the worst-case scenario, </w:t>
      </w:r>
      <w:r w:rsidRPr="00447070">
        <w:rPr>
          <w:rStyle w:val="StyleUnderline"/>
        </w:rPr>
        <w:t xml:space="preserve">an attack could lead to a </w:t>
      </w:r>
      <w:r w:rsidRPr="00447070">
        <w:rPr>
          <w:rStyle w:val="Emphasis"/>
        </w:rPr>
        <w:t>nuclear war between India and Pakistan</w:t>
      </w:r>
      <w:r w:rsidRPr="00447070">
        <w:rPr>
          <w:sz w:val="16"/>
        </w:rPr>
        <w:t xml:space="preserve">. India's superior conventional forces threaten Pakistan, and Islamabad could resort to nuclear weapons were a serious conflict to erupt. Indeed, The Post reported that Pakistan's nuclear weapons and capabilities are set to surpass those of India. </w:t>
      </w:r>
    </w:p>
    <w:p w:rsidR="00E1789B" w:rsidRDefault="00E1789B" w:rsidP="00E1789B">
      <w:pPr>
        <w:rPr>
          <w:sz w:val="16"/>
        </w:rPr>
      </w:pPr>
    </w:p>
    <w:p w:rsidR="00E1789B" w:rsidRDefault="00E1789B" w:rsidP="00E1789B">
      <w:pPr>
        <w:rPr>
          <w:sz w:val="16"/>
        </w:rPr>
      </w:pPr>
    </w:p>
    <w:p w:rsidR="00E1789B" w:rsidRDefault="00E1789B" w:rsidP="00E1789B">
      <w:pPr>
        <w:rPr>
          <w:sz w:val="16"/>
        </w:rPr>
      </w:pPr>
    </w:p>
    <w:p w:rsidR="00E1789B" w:rsidRDefault="00E1789B" w:rsidP="00E1789B">
      <w:pPr>
        <w:pStyle w:val="Heading4"/>
      </w:pPr>
      <w:r>
        <w:t xml:space="preserve">A future </w:t>
      </w:r>
      <w:proofErr w:type="spellStart"/>
      <w:r>
        <w:t>LeT</w:t>
      </w:r>
      <w:proofErr w:type="spellEnd"/>
      <w:r>
        <w:t xml:space="preserve"> attack will force India to attack Pakistan destabilizing all of Southeast Asia</w:t>
      </w:r>
    </w:p>
    <w:p w:rsidR="00E1789B" w:rsidRPr="006826CA" w:rsidRDefault="00E1789B" w:rsidP="00E1789B">
      <w:pPr>
        <w:rPr>
          <w:b/>
          <w:bCs/>
          <w:sz w:val="26"/>
        </w:rPr>
      </w:pPr>
      <w:r w:rsidRPr="007E5D2B">
        <w:rPr>
          <w:rStyle w:val="Style13ptBold"/>
        </w:rPr>
        <w:t>Adlakha 10</w:t>
      </w:r>
      <w:r>
        <w:rPr>
          <w:rStyle w:val="Style13ptBold"/>
        </w:rPr>
        <w:t xml:space="preserve"> </w:t>
      </w:r>
      <w:r>
        <w:t>Joshua Adlakha, Graduate Student in Security Studies at Georgetown University,  THE EVOLUTION OF LASHKAR-E-TAYYIBA AND THE ROAD TO MUMBAI, https://repository.library.georgetown.edu/bitstream/.../adlakhajoshua.pdf.</w:t>
      </w:r>
    </w:p>
    <w:p w:rsidR="00E1789B" w:rsidRPr="006D5651" w:rsidRDefault="00E1789B" w:rsidP="00E1789B">
      <w:pPr>
        <w:rPr>
          <w:sz w:val="16"/>
        </w:rPr>
      </w:pPr>
      <w:r w:rsidRPr="006D5651">
        <w:rPr>
          <w:sz w:val="16"/>
        </w:rPr>
        <w:t xml:space="preserve">Second, India will need to vastly improve its anti-terrorism measures as indicated by the effectiveness of the 2008 Mumbai attacks in which its security forces were clearly ill-prepared. India will need to invest heavily in its internal security including training, human capital, and equipment. Since stability in South Asia is a key U.S. priority, the U.S. might also assist India in these efforts through the provision of funds and anti-terrorism equipment and training. </w:t>
      </w:r>
      <w:r w:rsidRPr="006D5651">
        <w:rPr>
          <w:rStyle w:val="StyleUnderline"/>
        </w:rPr>
        <w:t>Domestic opinion in India may force India to respond much more harshly against Pakistan should a future devastating terrorist attack occur potentially destabilizing the whole of South Asia.</w:t>
      </w:r>
      <w:r w:rsidRPr="006D5651">
        <w:rPr>
          <w:sz w:val="16"/>
        </w:rPr>
        <w:t xml:space="preserve"> Thus, it would be beneficial to both U.S. and Indian interest to limit the impact from a future mass casualty terrorist attack.</w:t>
      </w:r>
    </w:p>
    <w:p w:rsidR="00E1789B" w:rsidRDefault="00E1789B" w:rsidP="00E1789B">
      <w:pPr>
        <w:rPr>
          <w:sz w:val="16"/>
        </w:rPr>
      </w:pPr>
    </w:p>
    <w:p w:rsidR="008E4DF0" w:rsidRDefault="008E4DF0" w:rsidP="008E4DF0">
      <w:pPr>
        <w:pStyle w:val="Heading4"/>
      </w:pPr>
      <w:proofErr w:type="spellStart"/>
      <w:r>
        <w:t>LeT</w:t>
      </w:r>
      <w:proofErr w:type="spellEnd"/>
      <w:r>
        <w:t xml:space="preserve"> terrorism is the unique threat of India Pakistan war risking a nuclear conflict</w:t>
      </w:r>
    </w:p>
    <w:p w:rsidR="008E4DF0" w:rsidRPr="003C2CFD" w:rsidRDefault="008E4DF0" w:rsidP="008E4DF0">
      <w:pPr>
        <w:rPr>
          <w:b/>
          <w:bCs/>
          <w:sz w:val="26"/>
        </w:rPr>
      </w:pPr>
      <w:r w:rsidRPr="0062725C">
        <w:rPr>
          <w:rStyle w:val="Style13ptBold"/>
        </w:rPr>
        <w:t>Blank 13</w:t>
      </w:r>
      <w:r>
        <w:rPr>
          <w:rStyle w:val="Style13ptBold"/>
        </w:rPr>
        <w:t xml:space="preserve"> </w:t>
      </w:r>
      <w:r>
        <w:t xml:space="preserve">Jonah Blank1 The RAND Corporation Lashkar-e </w:t>
      </w:r>
      <w:proofErr w:type="spellStart"/>
      <w:r>
        <w:t>Taiba</w:t>
      </w:r>
      <w:proofErr w:type="spellEnd"/>
      <w:r>
        <w:t xml:space="preserve"> and the Threat to the United States of a Mumbai-Style Attack* Before the Committee on Homeland Security Subcommittee on Counterterrorism and Intelligence House of Representatives June 12, 2013 </w:t>
      </w:r>
      <w:hyperlink r:id="rId14" w:history="1">
        <w:r w:rsidRPr="00377B0D">
          <w:rPr>
            <w:rStyle w:val="Hyperlink"/>
          </w:rPr>
          <w:t>http://www.rand.org/content/dam/rand/pubs/testimonies/CT300/CT390/RAND_CT390.pdf</w:t>
        </w:r>
      </w:hyperlink>
    </w:p>
    <w:p w:rsidR="008E4DF0" w:rsidRDefault="008E4DF0" w:rsidP="008E4DF0">
      <w:r>
        <w:t xml:space="preserve">Fourth, </w:t>
      </w:r>
      <w:proofErr w:type="spellStart"/>
      <w:r w:rsidRPr="00D72E4A">
        <w:rPr>
          <w:rStyle w:val="StyleUnderline"/>
          <w:highlight w:val="yellow"/>
        </w:rPr>
        <w:t>LeT</w:t>
      </w:r>
      <w:proofErr w:type="spellEnd"/>
      <w:r w:rsidRPr="00D72E4A">
        <w:rPr>
          <w:rStyle w:val="StyleUnderline"/>
          <w:highlight w:val="yellow"/>
        </w:rPr>
        <w:t xml:space="preserve"> has a unique potential to precipitate a major war between India and Pakistan. Due to its traditional sponsorship by Pakistan's military, an attack by </w:t>
      </w:r>
      <w:proofErr w:type="spellStart"/>
      <w:r w:rsidRPr="00D72E4A">
        <w:rPr>
          <w:rStyle w:val="StyleUnderline"/>
          <w:highlight w:val="yellow"/>
        </w:rPr>
        <w:t>LeT</w:t>
      </w:r>
      <w:proofErr w:type="spellEnd"/>
      <w:r w:rsidRPr="00D72E4A">
        <w:rPr>
          <w:rStyle w:val="StyleUnderline"/>
          <w:highlight w:val="yellow"/>
        </w:rPr>
        <w:t xml:space="preserve"> is regarded by India as nearly synonymous with an attack by the state of Pakistan</w:t>
      </w:r>
      <w:r>
        <w:t xml:space="preserve">. </w:t>
      </w:r>
      <w:r w:rsidRPr="00D72E4A">
        <w:rPr>
          <w:rStyle w:val="StyleUnderline"/>
          <w:highlight w:val="yellow"/>
        </w:rPr>
        <w:t>At least twice in the recent past</w:t>
      </w:r>
      <w:r>
        <w:t xml:space="preserve">- after the 2008 Mumbai attack, and after the 2001 attack on India's Parliament- </w:t>
      </w:r>
      <w:r w:rsidRPr="00D72E4A">
        <w:rPr>
          <w:rStyle w:val="StyleUnderline"/>
          <w:highlight w:val="yellow"/>
        </w:rPr>
        <w:t xml:space="preserve">New Delhi came very close to launching a military strike across the border in response to an attack attributed to </w:t>
      </w:r>
      <w:proofErr w:type="spellStart"/>
      <w:r w:rsidRPr="00D72E4A">
        <w:rPr>
          <w:rStyle w:val="StyleUnderline"/>
          <w:highlight w:val="yellow"/>
        </w:rPr>
        <w:t>LeT</w:t>
      </w:r>
      <w:proofErr w:type="spellEnd"/>
      <w:r>
        <w:t xml:space="preserve">. As the 1999 Indo-Pakistani combat at </w:t>
      </w:r>
      <w:proofErr w:type="spellStart"/>
      <w:r>
        <w:t>Kargil</w:t>
      </w:r>
      <w:proofErr w:type="spellEnd"/>
      <w:r>
        <w:t xml:space="preserve"> demonstrated, </w:t>
      </w:r>
      <w:r w:rsidRPr="007F14E9">
        <w:rPr>
          <w:rStyle w:val="StyleUnderline"/>
          <w:highlight w:val="yellow"/>
        </w:rPr>
        <w:t>any serious military engagement between these two rivals runs the risk of nuclear escalation:</w:t>
      </w:r>
      <w:r>
        <w:t xml:space="preserve"> During the </w:t>
      </w:r>
      <w:proofErr w:type="spellStart"/>
      <w:r>
        <w:t>Kargil</w:t>
      </w:r>
      <w:proofErr w:type="spellEnd"/>
      <w:r>
        <w:t xml:space="preserve"> episode, the Pakistani military began mobilizing the nation's nuclear assets without the knowledge of the civilian prime minister.10 Apart from the risk to tens of thousands of American citizens in India and Pakistan, the threat of a nuclear exchange anywhere in the world would obviously have a monumental impact on US strategic and economic interests.</w:t>
      </w:r>
    </w:p>
    <w:p w:rsidR="008E4DF0" w:rsidRDefault="008E4DF0" w:rsidP="008E4DF0"/>
    <w:p w:rsidR="008E4DF0" w:rsidRDefault="008E4DF0" w:rsidP="00E1789B">
      <w:pPr>
        <w:rPr>
          <w:sz w:val="16"/>
        </w:rPr>
      </w:pPr>
    </w:p>
    <w:p w:rsidR="00E1789B" w:rsidRPr="00B9798C" w:rsidRDefault="00E1789B" w:rsidP="00E1789B">
      <w:pPr>
        <w:pStyle w:val="Heading4"/>
      </w:pPr>
      <w:r>
        <w:t>Future terror attacks on India risk Indo Pak nuclear war</w:t>
      </w:r>
    </w:p>
    <w:p w:rsidR="00E1789B" w:rsidRDefault="00E1789B" w:rsidP="00E1789B">
      <w:r w:rsidRPr="00B9798C">
        <w:rPr>
          <w:rStyle w:val="Style13ptBold"/>
        </w:rPr>
        <w:t>Markey 10</w:t>
      </w:r>
      <w:r>
        <w:rPr>
          <w:rStyle w:val="Style13ptBold"/>
        </w:rPr>
        <w:t xml:space="preserve"> </w:t>
      </w:r>
      <w:r>
        <w:t xml:space="preserve">Daniel Markey is adjunct senior fellow for India, Pakistan, and South Asia at the Council on Foreign Relations, Terrorism and Indo-Pakistani Escalation, </w:t>
      </w:r>
      <w:hyperlink r:id="rId15" w:history="1">
        <w:r w:rsidRPr="00507D90">
          <w:rPr>
            <w:rStyle w:val="Hyperlink"/>
          </w:rPr>
          <w:t>www.cfr.org/.../CPA_contingencymemo_6</w:t>
        </w:r>
      </w:hyperlink>
    </w:p>
    <w:p w:rsidR="00E1789B" w:rsidRPr="002D58E3" w:rsidRDefault="00E1789B" w:rsidP="00E1789B">
      <w:pPr>
        <w:rPr>
          <w:sz w:val="16"/>
        </w:rPr>
      </w:pPr>
      <w:r w:rsidRPr="002D58E3">
        <w:rPr>
          <w:rStyle w:val="StyleUnderline"/>
        </w:rPr>
        <w:t>India faces the real prospect of another major terrorist attack</w:t>
      </w:r>
      <w:r w:rsidRPr="002D58E3">
        <w:rPr>
          <w:sz w:val="16"/>
        </w:rPr>
        <w:t xml:space="preserve"> by Pakistan-based terrorist organizations </w:t>
      </w:r>
      <w:r w:rsidRPr="002D58E3">
        <w:rPr>
          <w:rStyle w:val="StyleUnderline"/>
        </w:rPr>
        <w:t>in the</w:t>
      </w:r>
      <w:r w:rsidRPr="002D58E3">
        <w:rPr>
          <w:sz w:val="16"/>
        </w:rPr>
        <w:t xml:space="preserve"> near </w:t>
      </w:r>
      <w:r w:rsidRPr="002D58E3">
        <w:rPr>
          <w:rStyle w:val="StyleUnderline"/>
        </w:rPr>
        <w:t>future</w:t>
      </w:r>
      <w:r w:rsidRPr="002D58E3">
        <w:rPr>
          <w:sz w:val="16"/>
        </w:rPr>
        <w:t xml:space="preserve">. </w:t>
      </w:r>
      <w:r w:rsidRPr="002D58E3">
        <w:rPr>
          <w:rStyle w:val="StyleUnderline"/>
        </w:rPr>
        <w:t>Unlike the aftermath of the</w:t>
      </w:r>
      <w:r w:rsidRPr="002D58E3">
        <w:rPr>
          <w:sz w:val="16"/>
        </w:rPr>
        <w:t xml:space="preserve"> November </w:t>
      </w:r>
      <w:r w:rsidRPr="002D58E3">
        <w:rPr>
          <w:rStyle w:val="StyleUnderline"/>
        </w:rPr>
        <w:t>2008 attack on Mumbai</w:t>
      </w:r>
      <w:r w:rsidRPr="002D58E3">
        <w:rPr>
          <w:sz w:val="16"/>
        </w:rPr>
        <w:t xml:space="preserve">, in which 166 people died, </w:t>
      </w:r>
      <w:r w:rsidRPr="002D58E3">
        <w:rPr>
          <w:rStyle w:val="StyleUnderline"/>
        </w:rPr>
        <w:t>Indian military restraint cannot be taken for granted if terrorists strike again</w:t>
      </w:r>
      <w:r w:rsidRPr="002D58E3">
        <w:rPr>
          <w:sz w:val="16"/>
        </w:rPr>
        <w:t xml:space="preserve">. </w:t>
      </w:r>
      <w:r w:rsidRPr="002D58E3">
        <w:rPr>
          <w:rStyle w:val="StyleUnderline"/>
        </w:rPr>
        <w:t>An Indian</w:t>
      </w:r>
      <w:r>
        <w:rPr>
          <w:rStyle w:val="StyleUnderline"/>
        </w:rPr>
        <w:t xml:space="preserve"> </w:t>
      </w:r>
      <w:r w:rsidRPr="002D58E3">
        <w:rPr>
          <w:rStyle w:val="StyleUnderline"/>
        </w:rPr>
        <w:t>retaliatory strike against terrorist targets on Pakistani soil would raise Indo-Pakistani tensions and</w:t>
      </w:r>
      <w:r>
        <w:rPr>
          <w:rStyle w:val="StyleUnderline"/>
        </w:rPr>
        <w:t xml:space="preserve"> </w:t>
      </w:r>
      <w:r w:rsidRPr="002D58E3">
        <w:rPr>
          <w:rStyle w:val="StyleUnderline"/>
        </w:rPr>
        <w:t xml:space="preserve">could </w:t>
      </w:r>
      <w:r w:rsidRPr="002D58E3">
        <w:rPr>
          <w:sz w:val="16"/>
        </w:rPr>
        <w:t xml:space="preserve">even </w:t>
      </w:r>
      <w:r w:rsidRPr="002D58E3">
        <w:rPr>
          <w:rStyle w:val="StyleUnderline"/>
        </w:rPr>
        <w:t xml:space="preserve">set off a </w:t>
      </w:r>
      <w:r w:rsidRPr="002D58E3">
        <w:rPr>
          <w:rStyle w:val="Emphasis"/>
        </w:rPr>
        <w:t>spiral of violent escalation</w:t>
      </w:r>
      <w:r w:rsidRPr="002D58E3">
        <w:rPr>
          <w:rStyle w:val="StyleUnderline"/>
        </w:rPr>
        <w:t xml:space="preserve"> between the </w:t>
      </w:r>
      <w:r w:rsidRPr="002D58E3">
        <w:rPr>
          <w:rStyle w:val="Emphasis"/>
        </w:rPr>
        <w:t>nuclear-armed</w:t>
      </w:r>
      <w:r w:rsidRPr="002D58E3">
        <w:rPr>
          <w:rStyle w:val="StyleUnderline"/>
        </w:rPr>
        <w:t xml:space="preserve"> rivals</w:t>
      </w:r>
      <w:r w:rsidRPr="002D58E3">
        <w:rPr>
          <w:sz w:val="16"/>
        </w:rPr>
        <w:t>. Given Washington’s effort to intensify pressure on al-Qaeda, the Taliban, and associated militants operating from Pakistani territory, increased tensions between India and Pakistan would harm U.S. interests even if New Delhi and Islamabad stop well short of the nuclear threshold because it would distract Pakistan from counterterror and counterinsurgency operations, jeopardize the U.S. mission in Afghanistan, and place new, extreme stresses on Islamabad.</w:t>
      </w:r>
    </w:p>
    <w:p w:rsidR="00E1789B" w:rsidRPr="007E5D2B" w:rsidRDefault="00E1789B" w:rsidP="00E1789B">
      <w:pPr>
        <w:rPr>
          <w:sz w:val="16"/>
        </w:rPr>
      </w:pPr>
    </w:p>
    <w:p w:rsidR="00E1789B" w:rsidRDefault="00E1789B" w:rsidP="00E1789B">
      <w:pPr>
        <w:pStyle w:val="Heading4"/>
      </w:pPr>
      <w:r>
        <w:t xml:space="preserve">Future </w:t>
      </w:r>
      <w:proofErr w:type="spellStart"/>
      <w:r>
        <w:t>LeT</w:t>
      </w:r>
      <w:proofErr w:type="spellEnd"/>
      <w:r>
        <w:t xml:space="preserve"> attack will lead to Indo-Pak war</w:t>
      </w:r>
    </w:p>
    <w:p w:rsidR="00E1789B" w:rsidRPr="00BA3BE3" w:rsidRDefault="00E1789B" w:rsidP="00E1789B">
      <w:pPr>
        <w:rPr>
          <w:b/>
          <w:bCs/>
          <w:sz w:val="26"/>
        </w:rPr>
      </w:pPr>
      <w:r w:rsidRPr="00BA3BE3">
        <w:rPr>
          <w:rStyle w:val="Style13ptBold"/>
        </w:rPr>
        <w:t>Indian Express 15</w:t>
      </w:r>
      <w:r>
        <w:rPr>
          <w:rStyle w:val="Style13ptBold"/>
        </w:rPr>
        <w:t xml:space="preserve"> </w:t>
      </w:r>
      <w:r>
        <w:t xml:space="preserve">3/6/15 </w:t>
      </w:r>
      <w:proofErr w:type="gramStart"/>
      <w:r>
        <w:t>Talking</w:t>
      </w:r>
      <w:proofErr w:type="gramEnd"/>
      <w:r>
        <w:t xml:space="preserve"> terms India and Pakistan have broken their silence. But it will require focused effort to break the impasse http://indianexpress.com/article/opinion/columns/talking-terms/</w:t>
      </w:r>
    </w:p>
    <w:p w:rsidR="00E1789B" w:rsidRDefault="00E1789B" w:rsidP="00E1789B">
      <w:pPr>
        <w:rPr>
          <w:sz w:val="16"/>
        </w:rPr>
      </w:pPr>
      <w:r>
        <w:rPr>
          <w:sz w:val="16"/>
        </w:rPr>
        <w:t xml:space="preserve">The short-term purpose of these talks, it doesn’t take much to see, isn’t to solve intractable problems. Instead, the fact of diplomatic engagement adds a crisis-management cushion to the arsenals of both governments. For months now, </w:t>
      </w:r>
      <w:r w:rsidRPr="00EB3BE1">
        <w:rPr>
          <w:rStyle w:val="StyleUnderline"/>
        </w:rPr>
        <w:t xml:space="preserve">Pakistan has feared that a terrorist attack against India could lead Prime Minister </w:t>
      </w:r>
      <w:r>
        <w:rPr>
          <w:sz w:val="16"/>
        </w:rPr>
        <w:t xml:space="preserve">Narendra </w:t>
      </w:r>
      <w:r w:rsidRPr="00EB3BE1">
        <w:rPr>
          <w:rStyle w:val="StyleUnderline"/>
        </w:rPr>
        <w:t xml:space="preserve">Modi to </w:t>
      </w:r>
      <w:r w:rsidRPr="00BA3BE3">
        <w:rPr>
          <w:rStyle w:val="Emphasis"/>
        </w:rPr>
        <w:t>order military counter-strikes</w:t>
      </w:r>
      <w:r>
        <w:rPr>
          <w:sz w:val="16"/>
        </w:rPr>
        <w:t xml:space="preserve"> — catching it at a moment of special vulnerability, when a large part of its armed forces are tied down fighting terrorists in its northwest. Now, it hopes, Delhi will first address its problems through diplomatic channels, making rapid escalation of conflict less likely. For both countries, this is a pragmatic step. In the throes of severe economic challenges, India can ill afford a conflict, and near-bankrupt Pakistan can do so even less. But it would be dangerous to mistake this diplomatic breathing space for bedtime. Islamabad has scaled back jihadist operations in Kashmir, and placed restraints on </w:t>
      </w:r>
      <w:proofErr w:type="spellStart"/>
      <w:r w:rsidRPr="00EB3BE1">
        <w:rPr>
          <w:rStyle w:val="StyleUnderline"/>
        </w:rPr>
        <w:t>organisations</w:t>
      </w:r>
      <w:proofErr w:type="spellEnd"/>
      <w:r w:rsidRPr="00EB3BE1">
        <w:rPr>
          <w:rStyle w:val="StyleUnderline"/>
        </w:rPr>
        <w:t xml:space="preserve"> targeting India</w:t>
      </w:r>
      <w:r>
        <w:rPr>
          <w:sz w:val="16"/>
        </w:rPr>
        <w:t xml:space="preserve">. It hasn’t, however, dismantled the infrastructure of groups </w:t>
      </w:r>
      <w:r w:rsidRPr="00EB3BE1">
        <w:rPr>
          <w:rStyle w:val="StyleUnderline"/>
        </w:rPr>
        <w:t>like</w:t>
      </w:r>
      <w:r>
        <w:rPr>
          <w:sz w:val="16"/>
        </w:rPr>
        <w:t xml:space="preserve"> the </w:t>
      </w:r>
      <w:r w:rsidRPr="00EB3BE1">
        <w:rPr>
          <w:rStyle w:val="StyleUnderline"/>
        </w:rPr>
        <w:t>Lashkar-e-</w:t>
      </w:r>
      <w:proofErr w:type="spellStart"/>
      <w:r w:rsidRPr="00EB3BE1">
        <w:rPr>
          <w:rStyle w:val="StyleUnderline"/>
        </w:rPr>
        <w:t>Toiba</w:t>
      </w:r>
      <w:proofErr w:type="spellEnd"/>
      <w:r>
        <w:rPr>
          <w:sz w:val="16"/>
        </w:rPr>
        <w:t xml:space="preserve"> — </w:t>
      </w:r>
      <w:r w:rsidRPr="00EB3BE1">
        <w:rPr>
          <w:rStyle w:val="StyleUnderline"/>
        </w:rPr>
        <w:t xml:space="preserve">leaving open the prospect of a future attack </w:t>
      </w:r>
      <w:r w:rsidRPr="00BA3BE3">
        <w:rPr>
          <w:rStyle w:val="Emphasis"/>
        </w:rPr>
        <w:t>sparking off a crisis</w:t>
      </w:r>
      <w:r>
        <w:rPr>
          <w:sz w:val="16"/>
        </w:rPr>
        <w:t xml:space="preserve">. The last two years have, notably, seen the first uptick of violence in Kashmir in over a decade. Delhi, for its part, has not unveiled just what it is willing to bring to the diplomatic table. The engagement of Kashmiri secessionists in dialogue, the </w:t>
      </w:r>
      <w:proofErr w:type="spellStart"/>
      <w:r>
        <w:rPr>
          <w:sz w:val="16"/>
        </w:rPr>
        <w:t>demilitarisation</w:t>
      </w:r>
      <w:proofErr w:type="spellEnd"/>
      <w:r>
        <w:rPr>
          <w:sz w:val="16"/>
        </w:rPr>
        <w:t xml:space="preserve"> of </w:t>
      </w:r>
      <w:proofErr w:type="spellStart"/>
      <w:r>
        <w:rPr>
          <w:sz w:val="16"/>
        </w:rPr>
        <w:t>Siachen</w:t>
      </w:r>
      <w:proofErr w:type="spellEnd"/>
      <w:r>
        <w:rPr>
          <w:sz w:val="16"/>
        </w:rPr>
        <w:t>, and the settlement of the Sir Creek issue — the government’s position on all these remains unclear. Barring focused effort, this latest engagement could also end in that depressing place both know so well — impasse.</w:t>
      </w:r>
    </w:p>
    <w:p w:rsidR="00E1789B" w:rsidRDefault="00E1789B" w:rsidP="00E1789B"/>
    <w:p w:rsidR="006F0ADB" w:rsidRDefault="006F0ADB" w:rsidP="006F0ADB"/>
    <w:p w:rsidR="00E1789B" w:rsidRDefault="00E1789B" w:rsidP="006F0ADB"/>
    <w:p w:rsidR="006F0ADB" w:rsidRDefault="006F0ADB" w:rsidP="006F0ADB">
      <w:pPr>
        <w:pStyle w:val="Heading3"/>
      </w:pPr>
      <w:r>
        <w:t>Collapse Indian Economy</w:t>
      </w:r>
    </w:p>
    <w:p w:rsidR="006F0ADB" w:rsidRDefault="006F0ADB" w:rsidP="006F0ADB"/>
    <w:p w:rsidR="00E1789B" w:rsidRDefault="00E1789B" w:rsidP="00E1789B">
      <w:pPr>
        <w:pStyle w:val="Heading4"/>
      </w:pPr>
      <w:proofErr w:type="spellStart"/>
      <w:r>
        <w:t>LeT</w:t>
      </w:r>
      <w:proofErr w:type="spellEnd"/>
      <w:r>
        <w:t xml:space="preserve"> attacks would target IT sector and crush India’s economy</w:t>
      </w:r>
    </w:p>
    <w:p w:rsidR="00E1789B" w:rsidRPr="00694A44" w:rsidRDefault="00E1789B" w:rsidP="00E1789B">
      <w:pPr>
        <w:rPr>
          <w:b/>
          <w:bCs/>
          <w:sz w:val="26"/>
        </w:rPr>
      </w:pPr>
      <w:proofErr w:type="spellStart"/>
      <w:r w:rsidRPr="00694A44">
        <w:rPr>
          <w:rStyle w:val="Style13ptBold"/>
        </w:rPr>
        <w:t>Saxena</w:t>
      </w:r>
      <w:proofErr w:type="spellEnd"/>
      <w:r w:rsidRPr="00694A44">
        <w:rPr>
          <w:rStyle w:val="Style13ptBold"/>
        </w:rPr>
        <w:t xml:space="preserve"> 5</w:t>
      </w:r>
      <w:r>
        <w:rPr>
          <w:rStyle w:val="Style13ptBold"/>
        </w:rPr>
        <w:t xml:space="preserve"> </w:t>
      </w:r>
      <w:proofErr w:type="spellStart"/>
      <w:r>
        <w:t>Sudhir</w:t>
      </w:r>
      <w:proofErr w:type="spellEnd"/>
      <w:r>
        <w:t xml:space="preserve"> </w:t>
      </w:r>
      <w:proofErr w:type="spellStart"/>
      <w:r>
        <w:t>Saxena</w:t>
      </w:r>
      <w:proofErr w:type="spellEnd"/>
      <w:r>
        <w:t xml:space="preserve"> Institute for Defense Studies and Analysis, The rise of fiscal terror March 25, 2005 http://www.idsa.in/idsastrategiccomments/Theriseoffiscalterror_SSaxena_250305.html</w:t>
      </w:r>
    </w:p>
    <w:p w:rsidR="00E1789B" w:rsidRPr="00694A44" w:rsidRDefault="00E1789B" w:rsidP="00E1789B">
      <w:pPr>
        <w:rPr>
          <w:sz w:val="16"/>
        </w:rPr>
      </w:pPr>
      <w:r w:rsidRPr="00694A44">
        <w:rPr>
          <w:rStyle w:val="StyleUnderline"/>
        </w:rPr>
        <w:t xml:space="preserve">By </w:t>
      </w:r>
      <w:proofErr w:type="spellStart"/>
      <w:r w:rsidRPr="00694A44">
        <w:rPr>
          <w:rStyle w:val="StyleUnderline"/>
        </w:rPr>
        <w:t>targetting</w:t>
      </w:r>
      <w:proofErr w:type="spellEnd"/>
      <w:r w:rsidRPr="00694A44">
        <w:rPr>
          <w:rStyle w:val="StyleUnderline"/>
        </w:rPr>
        <w:t xml:space="preserve"> the IT industry, terrorists are revealing that the Indian economy may increasingly be their</w:t>
      </w:r>
      <w:r w:rsidRPr="00694A44">
        <w:rPr>
          <w:sz w:val="16"/>
        </w:rPr>
        <w:t xml:space="preserve"> </w:t>
      </w:r>
      <w:r w:rsidRPr="00694A44">
        <w:rPr>
          <w:rStyle w:val="StyleUnderline"/>
        </w:rPr>
        <w:t>target, The elimination of the Delhi based</w:t>
      </w:r>
      <w:r w:rsidRPr="00694A44">
        <w:rPr>
          <w:sz w:val="16"/>
        </w:rPr>
        <w:t xml:space="preserve"> Lashkar-e-</w:t>
      </w:r>
      <w:proofErr w:type="spellStart"/>
      <w:r w:rsidRPr="00694A44">
        <w:rPr>
          <w:sz w:val="16"/>
        </w:rPr>
        <w:t>Tayyiba</w:t>
      </w:r>
      <w:proofErr w:type="spellEnd"/>
      <w:r w:rsidRPr="00694A44">
        <w:rPr>
          <w:sz w:val="16"/>
        </w:rPr>
        <w:t xml:space="preserve"> </w:t>
      </w:r>
      <w:r w:rsidRPr="00694A44">
        <w:rPr>
          <w:rStyle w:val="StyleUnderline"/>
        </w:rPr>
        <w:t>(</w:t>
      </w:r>
      <w:proofErr w:type="spellStart"/>
      <w:r w:rsidRPr="00694A44">
        <w:rPr>
          <w:rStyle w:val="StyleUnderline"/>
        </w:rPr>
        <w:t>LeT</w:t>
      </w:r>
      <w:proofErr w:type="spellEnd"/>
      <w:r w:rsidRPr="00694A44">
        <w:rPr>
          <w:rStyle w:val="StyleUnderline"/>
        </w:rPr>
        <w:t>) cell</w:t>
      </w:r>
      <w:r w:rsidRPr="00694A44">
        <w:rPr>
          <w:sz w:val="16"/>
        </w:rPr>
        <w:t xml:space="preserve"> on 6 March 2005, </w:t>
      </w:r>
      <w:r w:rsidRPr="00694A44">
        <w:rPr>
          <w:rStyle w:val="StyleUnderline"/>
        </w:rPr>
        <w:t>could possibly indicate a new trend in</w:t>
      </w:r>
      <w:r w:rsidRPr="00694A44">
        <w:rPr>
          <w:sz w:val="16"/>
        </w:rPr>
        <w:t xml:space="preserve"> Pakistan-based </w:t>
      </w:r>
      <w:r w:rsidRPr="00694A44">
        <w:rPr>
          <w:rStyle w:val="StyleUnderline"/>
        </w:rPr>
        <w:t>terror operations in India.</w:t>
      </w:r>
      <w:r w:rsidRPr="00694A44">
        <w:rPr>
          <w:sz w:val="16"/>
        </w:rPr>
        <w:t xml:space="preserve"> Preliminary reports indicate that </w:t>
      </w:r>
      <w:r w:rsidRPr="00694A44">
        <w:rPr>
          <w:rStyle w:val="StyleUnderline"/>
        </w:rPr>
        <w:t>these terrorists were intending to strike against the Indian</w:t>
      </w:r>
      <w:r w:rsidRPr="00694A44">
        <w:rPr>
          <w:sz w:val="16"/>
        </w:rPr>
        <w:t xml:space="preserve"> Military Academy (IMA) and the </w:t>
      </w:r>
      <w:r w:rsidRPr="00694A44">
        <w:rPr>
          <w:rStyle w:val="StyleUnderline"/>
        </w:rPr>
        <w:t>IT infrastructure</w:t>
      </w:r>
      <w:r w:rsidRPr="00694A44">
        <w:rPr>
          <w:sz w:val="16"/>
        </w:rPr>
        <w:t xml:space="preserve"> especially in Bangalore using the network of the banned Students Islamic Movement of India (SIMI). A couple of issues emerge from the episode. First, is this an indication of widening of the area of operations by the </w:t>
      </w:r>
      <w:proofErr w:type="spellStart"/>
      <w:r w:rsidRPr="00694A44">
        <w:rPr>
          <w:sz w:val="16"/>
        </w:rPr>
        <w:t>LeT</w:t>
      </w:r>
      <w:proofErr w:type="spellEnd"/>
      <w:r w:rsidRPr="00694A44">
        <w:rPr>
          <w:sz w:val="16"/>
        </w:rPr>
        <w:t xml:space="preserve"> and similar groups away from Jammu and Kashmir and North India to relatively un-touched peninsular India? Secondly, do the plans of the captured terrorist suggest a change in the nature of targets from tactical to strategic, indicating increasing complexity of conceptual planning and hence institutional involvement? Jammu and Kashmir is undergoing a rather harsh and prolonged winter snow fall season. Like the tsunami, unpredictable </w:t>
      </w:r>
      <w:proofErr w:type="gramStart"/>
      <w:r w:rsidRPr="00694A44">
        <w:rPr>
          <w:sz w:val="16"/>
        </w:rPr>
        <w:t>mother nature</w:t>
      </w:r>
      <w:proofErr w:type="gramEnd"/>
      <w:r w:rsidRPr="00694A44">
        <w:rPr>
          <w:sz w:val="16"/>
        </w:rPr>
        <w:t xml:space="preserve"> seems to have purged any possibility of an escalation of terrorist activity. Further, the Indo-Pak Composite Dialogue Process (CDP) process (agreed to in January 2004) has shrunk the political space for high-intensity, high-frequency terror operations. It is quite possible that the political and geo-climactic factors may have forced the terrorists to shift areas of operation southwards and if possible perform a repeat of the 12/13 attack on the Parliament. Though, there have been sporadic incidents involving J&amp;K terrorist (like </w:t>
      </w:r>
      <w:proofErr w:type="spellStart"/>
      <w:r w:rsidRPr="00694A44">
        <w:rPr>
          <w:sz w:val="16"/>
        </w:rPr>
        <w:t>LeT</w:t>
      </w:r>
      <w:proofErr w:type="spellEnd"/>
      <w:r w:rsidRPr="00694A44">
        <w:rPr>
          <w:sz w:val="16"/>
        </w:rPr>
        <w:t xml:space="preserve">) operating in areas like Hyderabad, the phenomenon could not be termed as wide spread, possibly due to logistical reasons. </w:t>
      </w:r>
      <w:r w:rsidRPr="00694A44">
        <w:rPr>
          <w:rStyle w:val="StyleUnderline"/>
        </w:rPr>
        <w:t xml:space="preserve">The planned future intentions of the </w:t>
      </w:r>
      <w:proofErr w:type="spellStart"/>
      <w:r w:rsidRPr="00694A44">
        <w:rPr>
          <w:rStyle w:val="StyleUnderline"/>
        </w:rPr>
        <w:t>LeT</w:t>
      </w:r>
      <w:proofErr w:type="spellEnd"/>
      <w:r w:rsidRPr="00694A44">
        <w:rPr>
          <w:sz w:val="16"/>
        </w:rPr>
        <w:t xml:space="preserve"> cell captured in Delhi may </w:t>
      </w:r>
      <w:r w:rsidRPr="00694A44">
        <w:rPr>
          <w:rStyle w:val="StyleUnderline"/>
        </w:rPr>
        <w:t>indicate just such a spread.</w:t>
      </w:r>
      <w:r w:rsidRPr="00694A44">
        <w:rPr>
          <w:sz w:val="16"/>
        </w:rPr>
        <w:t xml:space="preserve"> The choice of targets certainly raises a new warning. It is known that </w:t>
      </w:r>
      <w:r w:rsidRPr="00694A44">
        <w:rPr>
          <w:rStyle w:val="StyleUnderline"/>
        </w:rPr>
        <w:t>the IT industry has been one of the success stories contributing to the growing vitality of the Indian economy.</w:t>
      </w:r>
      <w:r w:rsidRPr="00694A44">
        <w:rPr>
          <w:sz w:val="16"/>
        </w:rPr>
        <w:t xml:space="preserve"> The amount of RDX captured (10.5 </w:t>
      </w:r>
      <w:proofErr w:type="spellStart"/>
      <w:r w:rsidRPr="00694A44">
        <w:rPr>
          <w:sz w:val="16"/>
        </w:rPr>
        <w:t>kgs</w:t>
      </w:r>
      <w:proofErr w:type="spellEnd"/>
      <w:r w:rsidRPr="00694A44">
        <w:rPr>
          <w:sz w:val="16"/>
        </w:rPr>
        <w:t xml:space="preserve"> along with detonators) provides clues to the nature and explosive power of the planned operation. However, a pertinent question needs to be answered - was blowing up few buildings of the Polaris </w:t>
      </w:r>
      <w:proofErr w:type="gramStart"/>
      <w:r w:rsidRPr="00694A44">
        <w:rPr>
          <w:sz w:val="16"/>
        </w:rPr>
        <w:t>company</w:t>
      </w:r>
      <w:proofErr w:type="gramEnd"/>
      <w:r w:rsidRPr="00694A44">
        <w:rPr>
          <w:sz w:val="16"/>
        </w:rPr>
        <w:t xml:space="preserve"> the only aim of the now failed operation, or was there a larger objective? </w:t>
      </w:r>
      <w:r w:rsidRPr="00694A44">
        <w:rPr>
          <w:rStyle w:val="StyleUnderline"/>
        </w:rPr>
        <w:t>A strike against a leading IT company</w:t>
      </w:r>
      <w:r w:rsidRPr="00694A44">
        <w:rPr>
          <w:sz w:val="16"/>
        </w:rPr>
        <w:t xml:space="preserve"> and its aftermath would have no doubt lead to many tactical counter-operational and intelligence measures. But it </w:t>
      </w:r>
      <w:r w:rsidRPr="00694A44">
        <w:rPr>
          <w:rStyle w:val="StyleUnderline"/>
        </w:rPr>
        <w:t>would have also left</w:t>
      </w:r>
      <w:r w:rsidRPr="00694A44">
        <w:rPr>
          <w:sz w:val="16"/>
        </w:rPr>
        <w:t xml:space="preserve"> a certain </w:t>
      </w:r>
      <w:r w:rsidRPr="00694A44">
        <w:rPr>
          <w:rStyle w:val="StyleUnderline"/>
        </w:rPr>
        <w:t>wariness in the investor market</w:t>
      </w:r>
      <w:r w:rsidRPr="00694A44">
        <w:rPr>
          <w:sz w:val="16"/>
        </w:rPr>
        <w:t>, particularly in the FDI sector, which is very sensitive about security of its assets give the experience in Iraq, Afghanistan and certain African locations. A planned strike at IMA, Dehradun is indicative of similar operations by the Zarqawi group in Iraq.</w:t>
      </w:r>
    </w:p>
    <w:p w:rsidR="00E1789B" w:rsidRDefault="00E1789B" w:rsidP="00E1789B"/>
    <w:p w:rsidR="00E1789B" w:rsidRDefault="00E1789B" w:rsidP="006F0ADB"/>
    <w:p w:rsidR="00E1789B" w:rsidRDefault="00E1789B" w:rsidP="00E1789B">
      <w:pPr>
        <w:pStyle w:val="Heading4"/>
      </w:pPr>
      <w:proofErr w:type="spellStart"/>
      <w:r>
        <w:t>LeT</w:t>
      </w:r>
      <w:proofErr w:type="spellEnd"/>
      <w:r>
        <w:t xml:space="preserve"> attacks can collapse India</w:t>
      </w:r>
      <w:r>
        <w:t>n democracy</w:t>
      </w:r>
    </w:p>
    <w:p w:rsidR="00E1789B" w:rsidRPr="006D5651" w:rsidRDefault="00E1789B" w:rsidP="00E1789B">
      <w:pPr>
        <w:rPr>
          <w:b/>
          <w:bCs/>
          <w:sz w:val="26"/>
        </w:rPr>
      </w:pPr>
      <w:r w:rsidRPr="007E5D2B">
        <w:rPr>
          <w:rStyle w:val="Style13ptBold"/>
        </w:rPr>
        <w:t>Adlakha 10</w:t>
      </w:r>
      <w:r>
        <w:rPr>
          <w:rStyle w:val="Style13ptBold"/>
        </w:rPr>
        <w:t xml:space="preserve"> </w:t>
      </w:r>
      <w:r>
        <w:t>Joshua Adlakha, Graduate Student in Security Studies at Georgetown University,  THE EVOLUTION OF LASHKAR-E-TAYYIBA AND THE ROAD TO MUMBAI, https://repository.library.georgetown.edu/bitstream/.../adlakhajoshua.pdf.</w:t>
      </w:r>
    </w:p>
    <w:p w:rsidR="00E1789B" w:rsidRDefault="00E1789B" w:rsidP="00E1789B">
      <w:pPr>
        <w:rPr>
          <w:sz w:val="16"/>
        </w:rPr>
      </w:pPr>
      <w:r>
        <w:rPr>
          <w:sz w:val="16"/>
        </w:rPr>
        <w:t>Since 2002</w:t>
      </w:r>
      <w:r w:rsidRPr="00F003CF">
        <w:t xml:space="preserve">, </w:t>
      </w:r>
      <w:proofErr w:type="spellStart"/>
      <w:r w:rsidRPr="00F003CF">
        <w:rPr>
          <w:rStyle w:val="StyleUnderline"/>
        </w:rPr>
        <w:t>LeT</w:t>
      </w:r>
      <w:proofErr w:type="spellEnd"/>
      <w:r w:rsidRPr="00F003CF">
        <w:rPr>
          <w:rStyle w:val="StyleUnderline"/>
        </w:rPr>
        <w:t xml:space="preserve"> has</w:t>
      </w:r>
      <w:r>
        <w:t xml:space="preserve"> </w:t>
      </w:r>
      <w:r w:rsidRPr="00F003CF">
        <w:t>also</w:t>
      </w:r>
      <w:r>
        <w:rPr>
          <w:sz w:val="16"/>
        </w:rPr>
        <w:t xml:space="preserve"> </w:t>
      </w:r>
      <w:r w:rsidRPr="00F003CF">
        <w:rPr>
          <w:rStyle w:val="StyleUnderline"/>
        </w:rPr>
        <w:t>begun to shift its focus increasingly into the Indian hinterland</w:t>
      </w:r>
      <w:r>
        <w:rPr>
          <w:sz w:val="16"/>
        </w:rPr>
        <w:t xml:space="preserve">. Several factors may account for this. To begin with, the Indian government completed a 700- kilometer border fence along the Jammu and Kashmir border in 2004 making infiltration increasingly difficult. The Indian army claimed the fence reduced infiltration of militants by 80%.123 In addition, militants stopped receiving cover fire and infiltration support from the Pakistani army following the ceasefire between the two countries in 2003. These factors have made it much more difficult to infiltrate into Kashmir and has made infiltration through transit by third countries more attractive which also increases access to the other parts of India. In addition, the predominantly Punjabi militants of </w:t>
      </w:r>
      <w:proofErr w:type="spellStart"/>
      <w:r>
        <w:rPr>
          <w:sz w:val="16"/>
        </w:rPr>
        <w:t>LeT</w:t>
      </w:r>
      <w:proofErr w:type="spellEnd"/>
      <w:r>
        <w:rPr>
          <w:sz w:val="16"/>
        </w:rPr>
        <w:t xml:space="preserve"> could likely blend in much easier in the larger and more cosmopolitan cities of the hinterland where they would not stand out among the more diverse population of these areas. Furthermore, the effectiveness of </w:t>
      </w:r>
      <w:proofErr w:type="spellStart"/>
      <w:r>
        <w:rPr>
          <w:sz w:val="16"/>
        </w:rPr>
        <w:t>Fidayeen</w:t>
      </w:r>
      <w:proofErr w:type="spellEnd"/>
      <w:r>
        <w:rPr>
          <w:sz w:val="16"/>
        </w:rPr>
        <w:t xml:space="preserve"> attacks in Kashmir may have also had diminishing returns as the Jammu and Kashmir Police developed more effective tactics to counter them. According to the Indian journalist Praveen Swami who has followed </w:t>
      </w:r>
      <w:proofErr w:type="spellStart"/>
      <w:r>
        <w:rPr>
          <w:sz w:val="16"/>
        </w:rPr>
        <w:t>LeT</w:t>
      </w:r>
      <w:proofErr w:type="spellEnd"/>
      <w:r>
        <w:rPr>
          <w:sz w:val="16"/>
        </w:rPr>
        <w:t xml:space="preserve"> closely for years, between 1999 and 2002, the worst years of </w:t>
      </w:r>
      <w:proofErr w:type="spellStart"/>
      <w:r>
        <w:rPr>
          <w:sz w:val="16"/>
        </w:rPr>
        <w:t>LeT</w:t>
      </w:r>
      <w:proofErr w:type="spellEnd"/>
      <w:r>
        <w:rPr>
          <w:sz w:val="16"/>
        </w:rPr>
        <w:t xml:space="preserve"> </w:t>
      </w:r>
      <w:proofErr w:type="spellStart"/>
      <w:r>
        <w:rPr>
          <w:sz w:val="16"/>
        </w:rPr>
        <w:t>fidayeen</w:t>
      </w:r>
      <w:proofErr w:type="spellEnd"/>
      <w:r>
        <w:rPr>
          <w:sz w:val="16"/>
        </w:rPr>
        <w:t xml:space="preserve"> attacks, less than 200 people died in them.124 Finally, Kashmiris may simply have becoming increasingly exhausted from the militancy and bloodshed in the region and may have become to harder to recruit for support. The 2002 Gujarat riots—in which Muslims bore the greater brunt of the bloodshed— generated willing volunteers for </w:t>
      </w:r>
      <w:proofErr w:type="spellStart"/>
      <w:r>
        <w:rPr>
          <w:sz w:val="16"/>
        </w:rPr>
        <w:t>LeT</w:t>
      </w:r>
      <w:proofErr w:type="spellEnd"/>
      <w:r>
        <w:rPr>
          <w:sz w:val="16"/>
        </w:rPr>
        <w:t xml:space="preserve"> and provided new opportunities to expand its network into India. During the riots, </w:t>
      </w:r>
      <w:proofErr w:type="spellStart"/>
      <w:r>
        <w:rPr>
          <w:sz w:val="16"/>
        </w:rPr>
        <w:t>LeT</w:t>
      </w:r>
      <w:proofErr w:type="spellEnd"/>
      <w:r>
        <w:rPr>
          <w:sz w:val="16"/>
        </w:rPr>
        <w:t xml:space="preserve"> put images of the riot victims on its website and called for jihad to avenge the bloodshed. Recruiting Muslims from outside Pakistan and Kashmir could also persuade Kashmir residents that they have no future in India.125 </w:t>
      </w:r>
      <w:r w:rsidRPr="00F003CF">
        <w:rPr>
          <w:rStyle w:val="StyleUnderline"/>
        </w:rPr>
        <w:t xml:space="preserve">By stoking the flames of Hindu-Muslim violence, </w:t>
      </w:r>
      <w:proofErr w:type="spellStart"/>
      <w:r w:rsidRPr="00F003CF">
        <w:rPr>
          <w:rStyle w:val="StyleUnderline"/>
        </w:rPr>
        <w:t>LeT</w:t>
      </w:r>
      <w:proofErr w:type="spellEnd"/>
      <w:r w:rsidRPr="00F003CF">
        <w:rPr>
          <w:rStyle w:val="StyleUnderline"/>
        </w:rPr>
        <w:t xml:space="preserve"> could discredit India as a democracy</w:t>
      </w:r>
      <w:r>
        <w:rPr>
          <w:sz w:val="16"/>
        </w:rPr>
        <w:t xml:space="preserve"> and reinforce its belief that Hindus cannot justly govern Muslims. Indeed, </w:t>
      </w:r>
      <w:r w:rsidRPr="00F003CF">
        <w:rPr>
          <w:rStyle w:val="StyleUnderline"/>
        </w:rPr>
        <w:t>Hindu-Muslim violence tears at the very fabric of Indian society and has the potential to destabilize large swathes of India</w:t>
      </w:r>
      <w:r>
        <w:rPr>
          <w:sz w:val="16"/>
        </w:rPr>
        <w:t xml:space="preserve">. In September of 2002, only a few months after the Gujarat riots ravaged the province, two heavily armed fighters carried out a </w:t>
      </w:r>
      <w:proofErr w:type="spellStart"/>
      <w:r>
        <w:rPr>
          <w:sz w:val="16"/>
        </w:rPr>
        <w:t>fidayeen</w:t>
      </w:r>
      <w:proofErr w:type="spellEnd"/>
      <w:r>
        <w:rPr>
          <w:sz w:val="16"/>
        </w:rPr>
        <w:t xml:space="preserve"> attack on the </w:t>
      </w:r>
      <w:proofErr w:type="spellStart"/>
      <w:r>
        <w:rPr>
          <w:sz w:val="16"/>
        </w:rPr>
        <w:t>Akshardham</w:t>
      </w:r>
      <w:proofErr w:type="spellEnd"/>
      <w:r>
        <w:rPr>
          <w:sz w:val="16"/>
        </w:rPr>
        <w:t xml:space="preserve"> temple in Gandhinagar, Gujarat. The attack turned into a nearly 14 hour hostage siege and the resulted in 33 dead including a commando and a state police officer along with 70 others wounded. Given the sophisticated nature of the attack and the heavy firepower the attackers carried, the attack contained the hallmarks of a typical </w:t>
      </w:r>
      <w:proofErr w:type="spellStart"/>
      <w:r>
        <w:rPr>
          <w:sz w:val="16"/>
        </w:rPr>
        <w:t>LeT</w:t>
      </w:r>
      <w:proofErr w:type="spellEnd"/>
      <w:r>
        <w:rPr>
          <w:sz w:val="16"/>
        </w:rPr>
        <w:t xml:space="preserve"> attack and made it unlikely the attack resulted as retaliation by local Muslims for the earlier communal violence—at least without external support.126 Indeed, shortly following the Gujarat riots, Indian intelligence officials had estimated at least as many as 40 local Gujarati Muslims may have travelled to train in Lashkar camps as a result of the communal violence and </w:t>
      </w:r>
      <w:proofErr w:type="spellStart"/>
      <w:r>
        <w:rPr>
          <w:sz w:val="16"/>
        </w:rPr>
        <w:t>LeT</w:t>
      </w:r>
      <w:proofErr w:type="spellEnd"/>
      <w:r>
        <w:rPr>
          <w:sz w:val="16"/>
        </w:rPr>
        <w:t xml:space="preserve"> may have viewed an attack on the </w:t>
      </w:r>
      <w:proofErr w:type="spellStart"/>
      <w:r>
        <w:rPr>
          <w:sz w:val="16"/>
        </w:rPr>
        <w:t>Akshardham</w:t>
      </w:r>
      <w:proofErr w:type="spellEnd"/>
      <w:r>
        <w:rPr>
          <w:sz w:val="16"/>
        </w:rPr>
        <w:t xml:space="preserve"> temple attack as an opportunity to provoke further communal violence if they indeed did carry out the attack.127 Given the timing and target of the attack, the objective was clearly to provoke Hindu-Muslim violence.</w:t>
      </w:r>
    </w:p>
    <w:p w:rsidR="00E1789B" w:rsidRDefault="00E1789B" w:rsidP="00E1789B">
      <w:pPr>
        <w:rPr>
          <w:sz w:val="16"/>
        </w:rPr>
      </w:pPr>
    </w:p>
    <w:p w:rsidR="00E1789B" w:rsidRDefault="00E1789B" w:rsidP="006F0ADB"/>
    <w:p w:rsidR="00E1789B" w:rsidRDefault="00E1789B" w:rsidP="00E1789B">
      <w:pPr>
        <w:pStyle w:val="Heading4"/>
      </w:pPr>
      <w:proofErr w:type="spellStart"/>
      <w:r>
        <w:t>LeT</w:t>
      </w:r>
      <w:proofErr w:type="spellEnd"/>
      <w:r>
        <w:t xml:space="preserve"> seeks collapse of India</w:t>
      </w:r>
    </w:p>
    <w:p w:rsidR="00E1789B" w:rsidRDefault="00E1789B" w:rsidP="00E1789B">
      <w:r w:rsidRPr="00585624">
        <w:rPr>
          <w:rStyle w:val="Style13ptBold"/>
        </w:rPr>
        <w:t>Karim 12</w:t>
      </w:r>
      <w:r>
        <w:t xml:space="preserve"> Maj Gen </w:t>
      </w:r>
      <w:proofErr w:type="spellStart"/>
      <w:r>
        <w:t>Afsir</w:t>
      </w:r>
      <w:proofErr w:type="spellEnd"/>
      <w:r>
        <w:t xml:space="preserve"> Karim War against Lashkar-e-</w:t>
      </w:r>
      <w:proofErr w:type="spellStart"/>
      <w:r>
        <w:t>Taiba</w:t>
      </w:r>
      <w:proofErr w:type="spellEnd"/>
      <w:r>
        <w:t xml:space="preserve"> http://www.indiandefencereview.com/news/war-against-lashkar-e-taiba/</w:t>
      </w:r>
    </w:p>
    <w:p w:rsidR="00E1789B" w:rsidRPr="00E1789B" w:rsidRDefault="00E1789B" w:rsidP="00E1789B">
      <w:pPr>
        <w:rPr>
          <w:sz w:val="16"/>
        </w:rPr>
      </w:pPr>
      <w:r w:rsidRPr="00E1789B">
        <w:rPr>
          <w:sz w:val="16"/>
        </w:rPr>
        <w:t xml:space="preserve">   </w:t>
      </w:r>
      <w:r w:rsidRPr="00585624">
        <w:rPr>
          <w:rStyle w:val="StyleUnderline"/>
        </w:rPr>
        <w:t xml:space="preserve">The </w:t>
      </w:r>
      <w:proofErr w:type="spellStart"/>
      <w:r w:rsidRPr="00585624">
        <w:rPr>
          <w:rStyle w:val="StyleUnderline"/>
        </w:rPr>
        <w:t>LeT</w:t>
      </w:r>
      <w:proofErr w:type="spellEnd"/>
      <w:r w:rsidRPr="00E1789B">
        <w:rPr>
          <w:sz w:val="16"/>
        </w:rPr>
        <w:t xml:space="preserve"> follows the radical Wahhabi ideology, which </w:t>
      </w:r>
      <w:r w:rsidRPr="00585624">
        <w:rPr>
          <w:rStyle w:val="StyleUnderline"/>
        </w:rPr>
        <w:t>advocates global jihad against all infidels and moderate Muslims</w:t>
      </w:r>
      <w:r w:rsidRPr="00E1789B">
        <w:rPr>
          <w:sz w:val="16"/>
        </w:rPr>
        <w:t xml:space="preserve">. Although the primary area of operations of the </w:t>
      </w:r>
      <w:proofErr w:type="spellStart"/>
      <w:r w:rsidRPr="00E1789B">
        <w:rPr>
          <w:sz w:val="16"/>
        </w:rPr>
        <w:t>LeT</w:t>
      </w:r>
      <w:proofErr w:type="spellEnd"/>
      <w:r w:rsidRPr="00E1789B">
        <w:rPr>
          <w:sz w:val="16"/>
        </w:rPr>
        <w:t xml:space="preserve"> in India is Kashmir, </w:t>
      </w:r>
      <w:r w:rsidRPr="00585624">
        <w:rPr>
          <w:rStyle w:val="StyleUnderline"/>
        </w:rPr>
        <w:t xml:space="preserve">its main aim is the </w:t>
      </w:r>
      <w:proofErr w:type="spellStart"/>
      <w:r w:rsidRPr="00585624">
        <w:rPr>
          <w:rStyle w:val="StyleUnderline"/>
        </w:rPr>
        <w:t>destabilisation</w:t>
      </w:r>
      <w:proofErr w:type="spellEnd"/>
      <w:r w:rsidRPr="00585624">
        <w:rPr>
          <w:rStyle w:val="StyleUnderline"/>
        </w:rPr>
        <w:t xml:space="preserve"> of India</w:t>
      </w:r>
      <w:r w:rsidRPr="00E1789B">
        <w:rPr>
          <w:sz w:val="16"/>
        </w:rPr>
        <w:t xml:space="preserve"> and it has not confined its disruptive activities only to Jammu and Kashmir. </w:t>
      </w:r>
      <w:r w:rsidRPr="007E5D2B">
        <w:rPr>
          <w:rStyle w:val="StyleUnderline"/>
        </w:rPr>
        <w:t xml:space="preserve">The </w:t>
      </w:r>
      <w:proofErr w:type="spellStart"/>
      <w:r w:rsidRPr="007E5D2B">
        <w:rPr>
          <w:rStyle w:val="StyleUnderline"/>
        </w:rPr>
        <w:t>LeT</w:t>
      </w:r>
      <w:proofErr w:type="spellEnd"/>
      <w:r w:rsidRPr="007E5D2B">
        <w:rPr>
          <w:rStyle w:val="StyleUnderline"/>
        </w:rPr>
        <w:t xml:space="preserve"> has repeatedly claimed through its journals and websites that its main aim is to </w:t>
      </w:r>
      <w:r w:rsidRPr="00E1789B">
        <w:rPr>
          <w:sz w:val="16"/>
        </w:rPr>
        <w:t xml:space="preserve">destroy the Indian republic </w:t>
      </w:r>
      <w:r w:rsidRPr="007E5D2B">
        <w:rPr>
          <w:rStyle w:val="StyleUnderline"/>
        </w:rPr>
        <w:t>and to annihilate Hinduism</w:t>
      </w:r>
      <w:r w:rsidRPr="00E1789B">
        <w:rPr>
          <w:sz w:val="16"/>
        </w:rPr>
        <w:t xml:space="preserve"> and Judaism. </w:t>
      </w:r>
    </w:p>
    <w:p w:rsidR="00E1789B" w:rsidRDefault="00E1789B" w:rsidP="00E1789B"/>
    <w:p w:rsidR="008E4DF0" w:rsidRDefault="008E4DF0" w:rsidP="008E4DF0">
      <w:pPr>
        <w:pStyle w:val="Heading3"/>
      </w:pPr>
      <w:r>
        <w:t>Bioweapons</w:t>
      </w:r>
    </w:p>
    <w:p w:rsidR="008E4DF0" w:rsidRDefault="008E4DF0" w:rsidP="008E4DF0"/>
    <w:p w:rsidR="008E4DF0" w:rsidRDefault="008E4DF0" w:rsidP="008E4DF0">
      <w:pPr>
        <w:pStyle w:val="Heading4"/>
      </w:pPr>
      <w:proofErr w:type="spellStart"/>
      <w:r>
        <w:t>LeT</w:t>
      </w:r>
      <w:proofErr w:type="spellEnd"/>
      <w:r>
        <w:t xml:space="preserve"> has ability and will use bioweapons</w:t>
      </w:r>
    </w:p>
    <w:p w:rsidR="008E4DF0" w:rsidRPr="001C5701" w:rsidRDefault="008E4DF0" w:rsidP="008E4DF0">
      <w:pPr>
        <w:rPr>
          <w:rStyle w:val="StyleUnderline"/>
        </w:rPr>
      </w:pPr>
      <w:proofErr w:type="spellStart"/>
      <w:r w:rsidRPr="001C5701">
        <w:rPr>
          <w:rStyle w:val="StyleUnderline"/>
        </w:rPr>
        <w:t>Nanjappa</w:t>
      </w:r>
      <w:proofErr w:type="spellEnd"/>
      <w:r w:rsidRPr="001C5701">
        <w:rPr>
          <w:rStyle w:val="StyleUnderline"/>
        </w:rPr>
        <w:t xml:space="preserve"> 13</w:t>
      </w:r>
    </w:p>
    <w:p w:rsidR="008E4DF0" w:rsidRDefault="008E4DF0" w:rsidP="008E4DF0">
      <w:r>
        <w:t xml:space="preserve">Vicky </w:t>
      </w:r>
      <w:proofErr w:type="spellStart"/>
      <w:r>
        <w:t>Nanjappa</w:t>
      </w:r>
      <w:proofErr w:type="spellEnd"/>
      <w:r>
        <w:t xml:space="preserve"> reporter for </w:t>
      </w:r>
      <w:proofErr w:type="spellStart"/>
      <w:r>
        <w:t>Refiff</w:t>
      </w:r>
      <w:proofErr w:type="spellEnd"/>
      <w:r>
        <w:t xml:space="preserve"> India Abroad, India faces real threat of biological warfare</w:t>
      </w:r>
    </w:p>
    <w:p w:rsidR="008E4DF0" w:rsidRDefault="008E4DF0" w:rsidP="008E4DF0">
      <w:r>
        <w:t>January 01, 2013 http://www.rediff.com/news/report/india-faces-real-threat-of-biological-warfare/20130101.htm</w:t>
      </w:r>
    </w:p>
    <w:p w:rsidR="008E4DF0" w:rsidRDefault="008E4DF0" w:rsidP="008E4DF0">
      <w:r>
        <w:t xml:space="preserve">As far as India is concerned, a possible </w:t>
      </w:r>
      <w:r w:rsidRPr="005A5F77">
        <w:rPr>
          <w:rStyle w:val="StyleUnderline"/>
          <w:highlight w:val="yellow"/>
        </w:rPr>
        <w:t>bioterrorism</w:t>
      </w:r>
      <w:r>
        <w:t xml:space="preserve"> tactic </w:t>
      </w:r>
      <w:r w:rsidRPr="005A5F77">
        <w:rPr>
          <w:rStyle w:val="StyleUnderline"/>
          <w:highlight w:val="yellow"/>
        </w:rPr>
        <w:t>would appeal to Pakistan based Lashkar-e-</w:t>
      </w:r>
      <w:proofErr w:type="spellStart"/>
      <w:r w:rsidRPr="005A5F77">
        <w:rPr>
          <w:rStyle w:val="StyleUnderline"/>
          <w:highlight w:val="yellow"/>
        </w:rPr>
        <w:t>Tayiba</w:t>
      </w:r>
      <w:proofErr w:type="spellEnd"/>
      <w:r>
        <w:t xml:space="preserve"> and other Kashmir centric groups. </w:t>
      </w:r>
      <w:proofErr w:type="spellStart"/>
      <w:r w:rsidRPr="005A5F77">
        <w:rPr>
          <w:rStyle w:val="StyleUnderline"/>
          <w:highlight w:val="yellow"/>
        </w:rPr>
        <w:t>LeT</w:t>
      </w:r>
      <w:proofErr w:type="spellEnd"/>
      <w:r w:rsidRPr="005A5F77">
        <w:rPr>
          <w:rStyle w:val="StyleUnderline"/>
          <w:highlight w:val="yellow"/>
        </w:rPr>
        <w:t xml:space="preserve"> is aware about the potential utility of bio weapon pathogen</w:t>
      </w:r>
      <w:r>
        <w:t xml:space="preserve"> as it had observed the large-scale disruptions during the US anthrax letter cases. Also, </w:t>
      </w:r>
      <w:r w:rsidRPr="005A5F77">
        <w:rPr>
          <w:rStyle w:val="StyleUnderline"/>
          <w:highlight w:val="yellow"/>
        </w:rPr>
        <w:t>it does not have to recruit or employ microbiologists or life scientists to carry out bioterrorist attacks</w:t>
      </w:r>
      <w:r>
        <w:t xml:space="preserve">. </w:t>
      </w:r>
      <w:r w:rsidRPr="001C5701">
        <w:rPr>
          <w:sz w:val="12"/>
        </w:rPr>
        <w:t xml:space="preserve">¶ </w:t>
      </w:r>
      <w:proofErr w:type="gramStart"/>
      <w:r>
        <w:t>As</w:t>
      </w:r>
      <w:proofErr w:type="gramEnd"/>
      <w:r>
        <w:t xml:space="preserve"> a matter of fact </w:t>
      </w:r>
      <w:r w:rsidRPr="005A5F77">
        <w:rPr>
          <w:rStyle w:val="StyleUnderline"/>
          <w:highlight w:val="yellow"/>
        </w:rPr>
        <w:t>it has the most robust medical and path lab network in Pakistan and many of its activists are trained medical professionals</w:t>
      </w:r>
      <w:r>
        <w:t>. (</w:t>
      </w:r>
      <w:proofErr w:type="spellStart"/>
      <w:proofErr w:type="gramStart"/>
      <w:r>
        <w:t>eg</w:t>
      </w:r>
      <w:proofErr w:type="spellEnd"/>
      <w:proofErr w:type="gramEnd"/>
      <w:r>
        <w:t xml:space="preserve"> Ad </w:t>
      </w:r>
      <w:proofErr w:type="spellStart"/>
      <w:r>
        <w:t>Dawa</w:t>
      </w:r>
      <w:proofErr w:type="spellEnd"/>
      <w:r>
        <w:t xml:space="preserve"> medical missions, </w:t>
      </w:r>
      <w:proofErr w:type="spellStart"/>
      <w:r>
        <w:t>Taiba</w:t>
      </w:r>
      <w:proofErr w:type="spellEnd"/>
      <w:r>
        <w:t xml:space="preserve"> Hospitals and Path Labs in Lahore, Karachi and number of mobile dispensaries). </w:t>
      </w:r>
      <w:r w:rsidRPr="001C5701">
        <w:rPr>
          <w:sz w:val="12"/>
        </w:rPr>
        <w:t xml:space="preserve">¶ </w:t>
      </w:r>
      <w:r>
        <w:t xml:space="preserve">Potentially </w:t>
      </w:r>
      <w:r w:rsidRPr="005A5F77">
        <w:rPr>
          <w:rStyle w:val="StyleUnderline"/>
          <w:highlight w:val="yellow"/>
        </w:rPr>
        <w:t xml:space="preserve">the infrastructures and the manpower at the disposal of </w:t>
      </w:r>
      <w:proofErr w:type="spellStart"/>
      <w:r w:rsidRPr="005A5F77">
        <w:rPr>
          <w:rStyle w:val="StyleUnderline"/>
          <w:highlight w:val="yellow"/>
        </w:rPr>
        <w:t>LeT</w:t>
      </w:r>
      <w:proofErr w:type="spellEnd"/>
      <w:r>
        <w:t xml:space="preserve">/ </w:t>
      </w:r>
      <w:proofErr w:type="spellStart"/>
      <w:r>
        <w:t>Jamaat</w:t>
      </w:r>
      <w:proofErr w:type="spellEnd"/>
      <w:r>
        <w:t xml:space="preserve"> </w:t>
      </w:r>
      <w:proofErr w:type="spellStart"/>
      <w:r>
        <w:t>ud</w:t>
      </w:r>
      <w:proofErr w:type="spellEnd"/>
      <w:r>
        <w:t xml:space="preserve"> </w:t>
      </w:r>
      <w:proofErr w:type="spellStart"/>
      <w:r>
        <w:t>Dawa</w:t>
      </w:r>
      <w:proofErr w:type="spellEnd"/>
      <w:r>
        <w:t xml:space="preserve"> (</w:t>
      </w:r>
      <w:proofErr w:type="spellStart"/>
      <w:r>
        <w:t>JuD</w:t>
      </w:r>
      <w:proofErr w:type="spellEnd"/>
      <w:r>
        <w:t xml:space="preserve">) </w:t>
      </w:r>
      <w:r w:rsidRPr="005A5F77">
        <w:rPr>
          <w:rStyle w:val="StyleUnderline"/>
          <w:highlight w:val="yellow"/>
        </w:rPr>
        <w:t>can be modified to develop bio weapon pathogens without any large investments</w:t>
      </w:r>
      <w:r>
        <w:t xml:space="preserve"> or at least spreading </w:t>
      </w:r>
      <w:proofErr w:type="spellStart"/>
      <w:r>
        <w:t>bioscare</w:t>
      </w:r>
      <w:proofErr w:type="spellEnd"/>
      <w:r>
        <w:t xml:space="preserve"> if the leadership wish to resort to the tactic.</w:t>
      </w:r>
    </w:p>
    <w:p w:rsidR="008E4DF0" w:rsidRDefault="008E4DF0" w:rsidP="008E4DF0"/>
    <w:p w:rsidR="008E4DF0" w:rsidRDefault="008E4DF0" w:rsidP="008E4DF0">
      <w:pPr>
        <w:pStyle w:val="Heading4"/>
      </w:pPr>
      <w:proofErr w:type="spellStart"/>
      <w:r>
        <w:t>LeT</w:t>
      </w:r>
      <w:proofErr w:type="spellEnd"/>
      <w:r>
        <w:t xml:space="preserve"> has ability and motive to use bioweapons</w:t>
      </w:r>
    </w:p>
    <w:p w:rsidR="008E4DF0" w:rsidRPr="008E4DF0" w:rsidRDefault="008E4DF0" w:rsidP="008E4DF0">
      <w:pPr>
        <w:rPr>
          <w:b/>
          <w:bCs/>
          <w:sz w:val="26"/>
        </w:rPr>
      </w:pPr>
      <w:proofErr w:type="spellStart"/>
      <w:r w:rsidRPr="001C5701">
        <w:rPr>
          <w:rStyle w:val="Style13ptBold"/>
        </w:rPr>
        <w:t>Nanjappa</w:t>
      </w:r>
      <w:proofErr w:type="spellEnd"/>
      <w:r w:rsidRPr="001C5701">
        <w:rPr>
          <w:rStyle w:val="Style13ptBold"/>
        </w:rPr>
        <w:t xml:space="preserve"> 9</w:t>
      </w:r>
      <w:r>
        <w:rPr>
          <w:rStyle w:val="Style13ptBold"/>
        </w:rPr>
        <w:t xml:space="preserve"> </w:t>
      </w:r>
      <w:r>
        <w:t xml:space="preserve">Vicky </w:t>
      </w:r>
      <w:proofErr w:type="spellStart"/>
      <w:r>
        <w:t>Nanjappa</w:t>
      </w:r>
      <w:proofErr w:type="spellEnd"/>
      <w:r>
        <w:t xml:space="preserve"> reporter for </w:t>
      </w:r>
      <w:proofErr w:type="spellStart"/>
      <w:r>
        <w:t>Refiff</w:t>
      </w:r>
      <w:proofErr w:type="spellEnd"/>
      <w:r>
        <w:t xml:space="preserve"> India Abroad</w:t>
      </w:r>
      <w:r>
        <w:t xml:space="preserve"> </w:t>
      </w:r>
      <w:r>
        <w:t>Bio weapons could be the next big terror threat: IB</w:t>
      </w:r>
      <w:r>
        <w:t xml:space="preserve"> </w:t>
      </w:r>
      <w:r>
        <w:t>| March 27, 2009, http://www.rediff.com/news/2009/mar/27bio-weapons-could-be-the-next-big-terror-threat-ib.htm</w:t>
      </w:r>
    </w:p>
    <w:p w:rsidR="008E4DF0" w:rsidRDefault="008E4DF0" w:rsidP="008E4DF0">
      <w:r>
        <w:t xml:space="preserve">Rogue outfits such as </w:t>
      </w:r>
      <w:r w:rsidRPr="001C5701">
        <w:rPr>
          <w:rStyle w:val="StyleUnderline"/>
          <w:highlight w:val="yellow"/>
        </w:rPr>
        <w:t>the Lashkar-e-</w:t>
      </w:r>
      <w:proofErr w:type="spellStart"/>
      <w:r w:rsidRPr="001C5701">
        <w:rPr>
          <w:rStyle w:val="StyleUnderline"/>
          <w:highlight w:val="yellow"/>
        </w:rPr>
        <w:t>Tayiba</w:t>
      </w:r>
      <w:proofErr w:type="spellEnd"/>
      <w:r>
        <w:t xml:space="preserve"> [Images] and the Al Qaeda are constantly planning various ways to attack India. While there were intelligence intercepts following the Mumbai [Images] attack that the next attack could be from the sea, reports now point to the fact that the </w:t>
      </w:r>
      <w:r w:rsidRPr="001C5701">
        <w:rPr>
          <w:rStyle w:val="StyleUnderline"/>
          <w:highlight w:val="yellow"/>
        </w:rPr>
        <w:t>next on the agenda</w:t>
      </w:r>
      <w:r>
        <w:t xml:space="preserve"> of terror outfits </w:t>
      </w:r>
      <w:r w:rsidRPr="001C5701">
        <w:rPr>
          <w:rStyle w:val="StyleUnderline"/>
          <w:highlight w:val="yellow"/>
        </w:rPr>
        <w:t>would be biological warfare.¶ Intelligence Bureau officials say that the Inter-Services Intelligence has helped these terror outfits set up bases in Afghanistan</w:t>
      </w:r>
      <w:r>
        <w:t xml:space="preserve"> way back in the late 1990s </w:t>
      </w:r>
      <w:r w:rsidRPr="001C5701">
        <w:rPr>
          <w:rStyle w:val="StyleUnderline"/>
          <w:highlight w:val="yellow"/>
        </w:rPr>
        <w:t>to build laboratories to manufacture biological weapons.</w:t>
      </w:r>
      <w:r>
        <w:t xml:space="preserve"> </w:t>
      </w:r>
      <w:r w:rsidRPr="001C5701">
        <w:rPr>
          <w:sz w:val="12"/>
        </w:rPr>
        <w:t xml:space="preserve">¶ </w:t>
      </w:r>
      <w:proofErr w:type="gramStart"/>
      <w:r>
        <w:t>The</w:t>
      </w:r>
      <w:proofErr w:type="gramEnd"/>
      <w:r>
        <w:t xml:space="preserve"> first of such labs was established in 1998 in Kandahar where chemical and radiological weapons were being manufactured. </w:t>
      </w:r>
      <w:r w:rsidRPr="001C5701">
        <w:rPr>
          <w:sz w:val="12"/>
        </w:rPr>
        <w:t xml:space="preserve">¶ </w:t>
      </w:r>
      <w:proofErr w:type="gramStart"/>
      <w:r w:rsidRPr="001C5701">
        <w:rPr>
          <w:rStyle w:val="StyleUnderline"/>
          <w:highlight w:val="yellow"/>
        </w:rPr>
        <w:t>There</w:t>
      </w:r>
      <w:proofErr w:type="gramEnd"/>
      <w:r w:rsidRPr="001C5701">
        <w:rPr>
          <w:rStyle w:val="StyleUnderline"/>
          <w:highlight w:val="yellow"/>
        </w:rPr>
        <w:t xml:space="preserve"> is also a laboratory set up to manufacture biological weapons in</w:t>
      </w:r>
      <w:r>
        <w:t xml:space="preserve"> </w:t>
      </w:r>
      <w:proofErr w:type="spellStart"/>
      <w:r>
        <w:t>Muzzafarabad</w:t>
      </w:r>
      <w:proofErr w:type="spellEnd"/>
      <w:r>
        <w:t xml:space="preserve"> in </w:t>
      </w:r>
      <w:r w:rsidRPr="001C5701">
        <w:rPr>
          <w:rStyle w:val="StyleUnderline"/>
          <w:highlight w:val="yellow"/>
        </w:rPr>
        <w:t>Pakistan</w:t>
      </w:r>
      <w:r>
        <w:t xml:space="preserve"> Occupied Kashmir. </w:t>
      </w:r>
      <w:r w:rsidRPr="001C5701">
        <w:rPr>
          <w:rStyle w:val="Emphasis"/>
          <w:highlight w:val="yellow"/>
        </w:rPr>
        <w:t>This lab which belongs to the Lashkar-e-</w:t>
      </w:r>
      <w:proofErr w:type="spellStart"/>
      <w:r w:rsidRPr="001C5701">
        <w:rPr>
          <w:rStyle w:val="Emphasis"/>
          <w:highlight w:val="yellow"/>
        </w:rPr>
        <w:t>Tayiba</w:t>
      </w:r>
      <w:proofErr w:type="spellEnd"/>
      <w:r>
        <w:t xml:space="preserve"> is known as the electronics laboratory. Apart from manufacturing detonators for bombs and weapons</w:t>
      </w:r>
      <w:r w:rsidRPr="001C5701">
        <w:rPr>
          <w:rStyle w:val="StyleUnderline"/>
          <w:highlight w:val="yellow"/>
        </w:rPr>
        <w:t>, this laboratory has</w:t>
      </w:r>
      <w:r>
        <w:t xml:space="preserve"> also </w:t>
      </w:r>
      <w:r w:rsidRPr="001C5701">
        <w:rPr>
          <w:rStyle w:val="StyleUnderline"/>
          <w:highlight w:val="yellow"/>
        </w:rPr>
        <w:t xml:space="preserve">a </w:t>
      </w:r>
      <w:proofErr w:type="spellStart"/>
      <w:r w:rsidRPr="001C5701">
        <w:rPr>
          <w:rStyle w:val="StyleUnderline"/>
          <w:highlight w:val="yellow"/>
        </w:rPr>
        <w:t>full fledged</w:t>
      </w:r>
      <w:proofErr w:type="spellEnd"/>
      <w:r w:rsidRPr="001C5701">
        <w:rPr>
          <w:rStyle w:val="StyleUnderline"/>
          <w:highlight w:val="yellow"/>
        </w:rPr>
        <w:t xml:space="preserve"> unit to manufacture biological weapons.¶ </w:t>
      </w:r>
      <w:proofErr w:type="gramStart"/>
      <w:r w:rsidRPr="001C5701">
        <w:rPr>
          <w:rStyle w:val="StyleUnderline"/>
          <w:highlight w:val="yellow"/>
        </w:rPr>
        <w:t>Several</w:t>
      </w:r>
      <w:proofErr w:type="gramEnd"/>
      <w:r w:rsidRPr="001C5701">
        <w:rPr>
          <w:rStyle w:val="StyleUnderline"/>
          <w:highlight w:val="yellow"/>
        </w:rPr>
        <w:t xml:space="preserve"> scientists were recruited exclusively for this purpose and have been working on the manufacture of these weapons</w:t>
      </w:r>
      <w:r>
        <w:t xml:space="preserve"> since the past ten years. Intelligence Bureau sources they expect that terror groups would try and use biological warfare when all other means are exhausted. </w:t>
      </w:r>
    </w:p>
    <w:p w:rsidR="008E4DF0" w:rsidRDefault="008E4DF0" w:rsidP="008E4DF0"/>
    <w:p w:rsidR="008E4DF0" w:rsidRDefault="008E4DF0" w:rsidP="008E4DF0"/>
    <w:p w:rsidR="008E4DF0" w:rsidRDefault="008E4DF0" w:rsidP="008E4DF0"/>
    <w:p w:rsidR="008E4DF0" w:rsidRDefault="008E4DF0" w:rsidP="008E4DF0">
      <w:pPr>
        <w:pStyle w:val="Heading4"/>
      </w:pPr>
      <w:proofErr w:type="spellStart"/>
      <w:r>
        <w:t>LeT</w:t>
      </w:r>
      <w:proofErr w:type="spellEnd"/>
      <w:r>
        <w:t xml:space="preserve"> will use bioweapons </w:t>
      </w:r>
    </w:p>
    <w:p w:rsidR="008E4DF0" w:rsidRPr="008E4DF0" w:rsidRDefault="008E4DF0" w:rsidP="008E4DF0">
      <w:pPr>
        <w:rPr>
          <w:b/>
          <w:bCs/>
          <w:sz w:val="26"/>
        </w:rPr>
      </w:pPr>
      <w:proofErr w:type="spellStart"/>
      <w:r w:rsidRPr="003A7BB4">
        <w:rPr>
          <w:rStyle w:val="Style13ptBold"/>
        </w:rPr>
        <w:t>Chandran</w:t>
      </w:r>
      <w:proofErr w:type="spellEnd"/>
      <w:r w:rsidRPr="003A7BB4">
        <w:rPr>
          <w:rStyle w:val="Style13ptBold"/>
        </w:rPr>
        <w:t xml:space="preserve"> 05</w:t>
      </w:r>
      <w:r>
        <w:rPr>
          <w:rStyle w:val="Style13ptBold"/>
        </w:rPr>
        <w:t xml:space="preserve"> </w:t>
      </w:r>
      <w:r>
        <w:t xml:space="preserve">D Suba </w:t>
      </w:r>
      <w:proofErr w:type="spellStart"/>
      <w:r>
        <w:t>Chandran</w:t>
      </w:r>
      <w:proofErr w:type="spellEnd"/>
      <w:r>
        <w:t xml:space="preserve"> </w:t>
      </w:r>
      <w:r>
        <w:t>Assistant Director, Institute of Peace and Conflict Studies, Looking Beyond Bio-Weapons and Bio-Terrorism in South Asia http://www.ipcs.org/article/terrorism/looking-beyond-bio-weapons-and-bio-terrorism-in-south-asia-1750.html</w:t>
      </w:r>
    </w:p>
    <w:p w:rsidR="008E4DF0" w:rsidRPr="003A7BB4" w:rsidRDefault="008E4DF0" w:rsidP="008E4DF0">
      <w:r w:rsidRPr="003A7BB4">
        <w:rPr>
          <w:rStyle w:val="StyleUnderline"/>
          <w:highlight w:val="yellow"/>
        </w:rPr>
        <w:t>Militant groups fighting for non-political purposes are more likely to use biological weapons in South Asia, especially the Lashkar-e-</w:t>
      </w:r>
      <w:proofErr w:type="spellStart"/>
      <w:r w:rsidRPr="003A7BB4">
        <w:rPr>
          <w:rStyle w:val="StyleUnderline"/>
          <w:highlight w:val="yellow"/>
        </w:rPr>
        <w:t>Toiba</w:t>
      </w:r>
      <w:proofErr w:type="spellEnd"/>
      <w:r>
        <w:t xml:space="preserve"> and the </w:t>
      </w:r>
      <w:proofErr w:type="spellStart"/>
      <w:r>
        <w:t>Jaish</w:t>
      </w:r>
      <w:proofErr w:type="spellEnd"/>
      <w:r>
        <w:t xml:space="preserve">-e-Mohammad. Both </w:t>
      </w:r>
      <w:r w:rsidRPr="003A7BB4">
        <w:rPr>
          <w:rStyle w:val="StyleUnderline"/>
          <w:highlight w:val="yellow"/>
        </w:rPr>
        <w:t>these organizations are fighting for a religious cause and are not bothered about popular support in India</w:t>
      </w:r>
      <w:r>
        <w:t xml:space="preserve">. The radical right wing groups are more likely to use such weapons. The fact that the </w:t>
      </w:r>
      <w:proofErr w:type="spellStart"/>
      <w:r>
        <w:t>Aum</w:t>
      </w:r>
      <w:proofErr w:type="spellEnd"/>
      <w:r>
        <w:t xml:space="preserve"> </w:t>
      </w:r>
      <w:proofErr w:type="spellStart"/>
      <w:r>
        <w:t>Shinrikyo</w:t>
      </w:r>
      <w:proofErr w:type="spellEnd"/>
      <w:r>
        <w:t xml:space="preserve">, a religious cult group, used biological weapons in the past need to be reckoned with. Al Qaeda search for chemical and biological weapons also need to be taken into account from this perspective. </w:t>
      </w:r>
    </w:p>
    <w:p w:rsidR="008E4DF0" w:rsidRDefault="008E4DF0" w:rsidP="008E4DF0"/>
    <w:p w:rsidR="008E4DF0" w:rsidRDefault="008E4DF0" w:rsidP="008E4DF0"/>
    <w:p w:rsidR="008E4DF0" w:rsidRDefault="008E4DF0" w:rsidP="008E4DF0">
      <w:pPr>
        <w:pStyle w:val="Heading3"/>
      </w:pPr>
      <w:r>
        <w:t>Nuclear weapons</w:t>
      </w:r>
    </w:p>
    <w:p w:rsidR="008E4DF0" w:rsidRDefault="008E4DF0" w:rsidP="008E4DF0">
      <w:pPr>
        <w:pStyle w:val="Heading4"/>
      </w:pPr>
      <w:r>
        <w:t xml:space="preserve">A close study of </w:t>
      </w:r>
      <w:proofErr w:type="spellStart"/>
      <w:r>
        <w:t>LeT</w:t>
      </w:r>
      <w:proofErr w:type="spellEnd"/>
      <w:r>
        <w:t xml:space="preserve"> reveals it has the ability and will to use nuclear weapons and will use any means to annihilate India</w:t>
      </w:r>
    </w:p>
    <w:p w:rsidR="008E4DF0" w:rsidRPr="008E4DF0" w:rsidRDefault="008E4DF0" w:rsidP="008E4DF0">
      <w:pPr>
        <w:rPr>
          <w:b/>
          <w:bCs/>
          <w:sz w:val="26"/>
        </w:rPr>
      </w:pPr>
      <w:r w:rsidRPr="0041452D">
        <w:rPr>
          <w:rStyle w:val="Style13ptBold"/>
        </w:rPr>
        <w:t>Sharma 12</w:t>
      </w:r>
      <w:r>
        <w:rPr>
          <w:rStyle w:val="Style13ptBold"/>
        </w:rPr>
        <w:t xml:space="preserve"> </w:t>
      </w:r>
      <w:proofErr w:type="spellStart"/>
      <w:r>
        <w:t>Surinder</w:t>
      </w:r>
      <w:proofErr w:type="spellEnd"/>
      <w:r>
        <w:t xml:space="preserve"> Kumar Sharma consultant for Institute for Defense Studies and Analyses</w:t>
      </w:r>
      <w:r>
        <w:t xml:space="preserve"> </w:t>
      </w:r>
      <w:proofErr w:type="spellStart"/>
      <w:r>
        <w:t>LeT</w:t>
      </w:r>
      <w:proofErr w:type="spellEnd"/>
      <w:r>
        <w:t>: Terror incorporated</w:t>
      </w:r>
      <w:r>
        <w:t xml:space="preserve"> </w:t>
      </w:r>
      <w:r>
        <w:t>The Caliphate's Soldiers: The Lashkar-e-</w:t>
      </w:r>
      <w:proofErr w:type="spellStart"/>
      <w:r>
        <w:t>Tayyeba's</w:t>
      </w:r>
      <w:proofErr w:type="spellEnd"/>
      <w:r>
        <w:t xml:space="preserve"> Long War by Wilson John</w:t>
      </w:r>
      <w:r>
        <w:t xml:space="preserve"> </w:t>
      </w:r>
      <w:r>
        <w:t>http://www.atimes.com/atimes/South_Asia/NB04Df04.html</w:t>
      </w:r>
    </w:p>
    <w:p w:rsidR="008E4DF0" w:rsidRDefault="008E4DF0" w:rsidP="008E4DF0">
      <w:proofErr w:type="spellStart"/>
      <w:r w:rsidRPr="0067213B">
        <w:rPr>
          <w:rStyle w:val="StyleUnderline"/>
          <w:highlight w:val="yellow"/>
        </w:rPr>
        <w:t>LeT</w:t>
      </w:r>
      <w:proofErr w:type="spellEnd"/>
      <w:r w:rsidRPr="0067213B">
        <w:rPr>
          <w:rStyle w:val="StyleUnderline"/>
          <w:highlight w:val="yellow"/>
        </w:rPr>
        <w:t xml:space="preserve"> is likely the </w:t>
      </w:r>
      <w:proofErr w:type="gramStart"/>
      <w:r w:rsidRPr="0067213B">
        <w:rPr>
          <w:rStyle w:val="StyleUnderline"/>
          <w:highlight w:val="yellow"/>
        </w:rPr>
        <w:t>world's</w:t>
      </w:r>
      <w:proofErr w:type="gramEnd"/>
      <w:r w:rsidRPr="0067213B">
        <w:rPr>
          <w:rStyle w:val="StyleUnderline"/>
          <w:highlight w:val="yellow"/>
        </w:rPr>
        <w:t xml:space="preserve"> most powerful and resourceful multinational terror consultancy firm</w:t>
      </w:r>
      <w:r>
        <w:t xml:space="preserve">, keeping a rolodex of multinational terrorists, trainers and a massive support network. </w:t>
      </w:r>
      <w:r w:rsidRPr="0067213B">
        <w:rPr>
          <w:sz w:val="12"/>
        </w:rPr>
        <w:t xml:space="preserve">¶ </w:t>
      </w:r>
      <w:proofErr w:type="gramStart"/>
      <w:r>
        <w:t>The</w:t>
      </w:r>
      <w:proofErr w:type="gramEnd"/>
      <w:r>
        <w:t xml:space="preserve"> author documents </w:t>
      </w:r>
      <w:proofErr w:type="spellStart"/>
      <w:r>
        <w:t>LeT's</w:t>
      </w:r>
      <w:proofErr w:type="spellEnd"/>
      <w:r>
        <w:t xml:space="preserve"> expansion extensively in the book. David Headley, a Pakistani-American who pleaded guilty in the US for his role in the Mumbai attacks, was working closely with the </w:t>
      </w:r>
      <w:proofErr w:type="spellStart"/>
      <w:r>
        <w:t>LeT</w:t>
      </w:r>
      <w:proofErr w:type="spellEnd"/>
      <w:r>
        <w:t xml:space="preserve"> commanders and facilitators in India, Pakistan, Bangladesh, Saudi Arabia, US and Muscat. Then, attacks were being planned on three different countries simultaneously - India, Bangladesh and Denmark - in a clear indication of the </w:t>
      </w:r>
      <w:proofErr w:type="spellStart"/>
      <w:proofErr w:type="gramStart"/>
      <w:r>
        <w:t>LeT's</w:t>
      </w:r>
      <w:proofErr w:type="spellEnd"/>
      <w:proofErr w:type="gramEnd"/>
      <w:r>
        <w:t xml:space="preserve"> growing capability to organize transnational attacks independent of al-Qaeda networks. </w:t>
      </w:r>
      <w:r w:rsidRPr="0067213B">
        <w:rPr>
          <w:sz w:val="12"/>
        </w:rPr>
        <w:t xml:space="preserve">¶ </w:t>
      </w:r>
      <w:proofErr w:type="gramStart"/>
      <w:r>
        <w:t>This</w:t>
      </w:r>
      <w:proofErr w:type="gramEnd"/>
      <w:r>
        <w:t xml:space="preserve"> book also details how the </w:t>
      </w:r>
      <w:proofErr w:type="spellStart"/>
      <w:r>
        <w:t>LeT</w:t>
      </w:r>
      <w:proofErr w:type="spellEnd"/>
      <w:r>
        <w:t xml:space="preserve"> has become a hub for training terrorists in using the latest weapons, explosives and communications devices. The emergence of the Salafi group in the Maldives has considerably helped the </w:t>
      </w:r>
      <w:proofErr w:type="spellStart"/>
      <w:r>
        <w:t>LeT</w:t>
      </w:r>
      <w:proofErr w:type="spellEnd"/>
      <w:r>
        <w:t xml:space="preserve"> expand its recruitment drive in the country. The author warns that </w:t>
      </w:r>
      <w:r w:rsidRPr="0067213B">
        <w:rPr>
          <w:rStyle w:val="StyleUnderline"/>
          <w:highlight w:val="yellow"/>
        </w:rPr>
        <w:t xml:space="preserve">what makes the </w:t>
      </w:r>
      <w:proofErr w:type="spellStart"/>
      <w:r w:rsidRPr="0067213B">
        <w:rPr>
          <w:rStyle w:val="StyleUnderline"/>
          <w:highlight w:val="yellow"/>
        </w:rPr>
        <w:t>LeT's</w:t>
      </w:r>
      <w:proofErr w:type="spellEnd"/>
      <w:r w:rsidRPr="0067213B">
        <w:rPr>
          <w:rStyle w:val="StyleUnderline"/>
          <w:highlight w:val="yellow"/>
        </w:rPr>
        <w:t xml:space="preserve"> growing influence on the Maldives more worrisome is the possibility that the group will use the island nation for attacks against India, or block strategic sea communication lines in the Indian Ocean</w:t>
      </w:r>
      <w:r>
        <w:t xml:space="preserve">. </w:t>
      </w:r>
      <w:r w:rsidRPr="0067213B">
        <w:rPr>
          <w:sz w:val="12"/>
        </w:rPr>
        <w:t xml:space="preserve">¶ </w:t>
      </w:r>
      <w:r>
        <w:t xml:space="preserve">The </w:t>
      </w:r>
      <w:proofErr w:type="spellStart"/>
      <w:r>
        <w:t>LeT</w:t>
      </w:r>
      <w:proofErr w:type="spellEnd"/>
      <w:r>
        <w:t xml:space="preserve"> has also been using Nepal as a transit point for terrorists travelling to and from Bangladesh and Pakistan while routing money and weapons for attacks in India. Instead of operating its own units in Nepal, as has done in the past, the ISI has been keen on establishing networks with Maoist and Muslim organizations for anti-India operations. </w:t>
      </w:r>
      <w:r w:rsidRPr="0067213B">
        <w:rPr>
          <w:sz w:val="12"/>
        </w:rPr>
        <w:t xml:space="preserve">¶ </w:t>
      </w:r>
      <w:proofErr w:type="gramStart"/>
      <w:r w:rsidRPr="0067213B">
        <w:rPr>
          <w:rStyle w:val="StyleUnderline"/>
          <w:highlight w:val="yellow"/>
        </w:rPr>
        <w:t>A</w:t>
      </w:r>
      <w:proofErr w:type="gramEnd"/>
      <w:r w:rsidRPr="0067213B">
        <w:rPr>
          <w:rStyle w:val="StyleUnderline"/>
          <w:highlight w:val="yellow"/>
        </w:rPr>
        <w:t xml:space="preserve"> closer study of</w:t>
      </w:r>
      <w:r>
        <w:t xml:space="preserve"> Hafiz </w:t>
      </w:r>
      <w:r w:rsidRPr="0067213B">
        <w:rPr>
          <w:rStyle w:val="StyleUnderline"/>
          <w:highlight w:val="yellow"/>
        </w:rPr>
        <w:t>Saeed's</w:t>
      </w:r>
      <w:r>
        <w:t xml:space="preserve"> speeches and writings and other </w:t>
      </w:r>
      <w:r w:rsidRPr="0067213B">
        <w:rPr>
          <w:rStyle w:val="StyleUnderline"/>
          <w:highlight w:val="yellow"/>
        </w:rPr>
        <w:t>published works</w:t>
      </w:r>
      <w:r>
        <w:t xml:space="preserve"> complied by the author </w:t>
      </w:r>
      <w:r w:rsidRPr="0067213B">
        <w:rPr>
          <w:rStyle w:val="StyleUnderline"/>
          <w:highlight w:val="yellow"/>
        </w:rPr>
        <w:t>lay out a roadmap of global jihad with surprising clarity</w:t>
      </w:r>
      <w:r>
        <w:t xml:space="preserve">: once Kashmir is liberated, </w:t>
      </w:r>
      <w:r w:rsidRPr="0067213B">
        <w:rPr>
          <w:rStyle w:val="StyleUnderline"/>
          <w:highlight w:val="yellow"/>
        </w:rPr>
        <w:t>the group plans to work towards disintegrating India in whatever manner possible</w:t>
      </w:r>
      <w:r>
        <w:t xml:space="preserve">. </w:t>
      </w:r>
      <w:r w:rsidRPr="0067213B">
        <w:rPr>
          <w:sz w:val="12"/>
        </w:rPr>
        <w:t xml:space="preserve">¶ </w:t>
      </w:r>
      <w:proofErr w:type="gramStart"/>
      <w:r>
        <w:t>Interestingly</w:t>
      </w:r>
      <w:proofErr w:type="gramEnd"/>
      <w:r>
        <w:t xml:space="preserve">, the book also reveals that </w:t>
      </w:r>
      <w:r w:rsidRPr="0067213B">
        <w:rPr>
          <w:rStyle w:val="StyleUnderline"/>
          <w:highlight w:val="yellow"/>
        </w:rPr>
        <w:t xml:space="preserve">the </w:t>
      </w:r>
      <w:proofErr w:type="spellStart"/>
      <w:r w:rsidRPr="0067213B">
        <w:rPr>
          <w:rStyle w:val="StyleUnderline"/>
          <w:highlight w:val="yellow"/>
        </w:rPr>
        <w:t>LeT</w:t>
      </w:r>
      <w:proofErr w:type="spellEnd"/>
      <w:r w:rsidRPr="0067213B">
        <w:rPr>
          <w:rStyle w:val="StyleUnderline"/>
          <w:highlight w:val="yellow"/>
        </w:rPr>
        <w:t xml:space="preserve"> is not averse to using nuclear weapons to achieve its goals. </w:t>
      </w:r>
      <w:proofErr w:type="spellStart"/>
      <w:r w:rsidRPr="0067213B">
        <w:rPr>
          <w:rStyle w:val="StyleUnderline"/>
          <w:highlight w:val="yellow"/>
        </w:rPr>
        <w:t>LeT</w:t>
      </w:r>
      <w:proofErr w:type="spellEnd"/>
      <w:r w:rsidRPr="0067213B">
        <w:rPr>
          <w:rStyle w:val="StyleUnderline"/>
          <w:highlight w:val="yellow"/>
        </w:rPr>
        <w:t xml:space="preserve"> has not only trained cadres in chemical and radiological weapons</w:t>
      </w:r>
      <w:r>
        <w:t xml:space="preserve"> (dirty bombs), </w:t>
      </w:r>
      <w:r w:rsidRPr="0067213B">
        <w:rPr>
          <w:rStyle w:val="StyleUnderline"/>
          <w:highlight w:val="yellow"/>
        </w:rPr>
        <w:t xml:space="preserve">it also has links with nuclear scientist </w:t>
      </w:r>
      <w:proofErr w:type="spellStart"/>
      <w:r w:rsidRPr="0067213B">
        <w:rPr>
          <w:rStyle w:val="StyleUnderline"/>
          <w:highlight w:val="yellow"/>
        </w:rPr>
        <w:t>Dr</w:t>
      </w:r>
      <w:proofErr w:type="spellEnd"/>
      <w:r>
        <w:t xml:space="preserve"> Abdul </w:t>
      </w:r>
      <w:proofErr w:type="spellStart"/>
      <w:r>
        <w:t>Qadeer</w:t>
      </w:r>
      <w:proofErr w:type="spellEnd"/>
      <w:r>
        <w:t xml:space="preserve"> </w:t>
      </w:r>
      <w:r w:rsidRPr="0067213B">
        <w:rPr>
          <w:rStyle w:val="StyleUnderline"/>
          <w:highlight w:val="yellow"/>
        </w:rPr>
        <w:t>Khan</w:t>
      </w:r>
      <w:r>
        <w:t xml:space="preserve">, who is a frequent visitor to the </w:t>
      </w:r>
      <w:proofErr w:type="spellStart"/>
      <w:proofErr w:type="gramStart"/>
      <w:r>
        <w:t>LeT's</w:t>
      </w:r>
      <w:proofErr w:type="spellEnd"/>
      <w:proofErr w:type="gramEnd"/>
      <w:r>
        <w:t xml:space="preserve"> annual congregation in </w:t>
      </w:r>
      <w:proofErr w:type="spellStart"/>
      <w:r>
        <w:t>Muridke</w:t>
      </w:r>
      <w:proofErr w:type="spellEnd"/>
      <w:r>
        <w:t xml:space="preserve">. </w:t>
      </w:r>
      <w:r w:rsidRPr="0067213B">
        <w:rPr>
          <w:sz w:val="12"/>
        </w:rPr>
        <w:t xml:space="preserve">¶ </w:t>
      </w:r>
    </w:p>
    <w:p w:rsidR="008E4DF0" w:rsidRDefault="008E4DF0" w:rsidP="008E4DF0"/>
    <w:p w:rsidR="008E4DF0" w:rsidRDefault="008E4DF0" w:rsidP="008E4DF0">
      <w:pPr>
        <w:pStyle w:val="Heading4"/>
      </w:pPr>
      <w:proofErr w:type="spellStart"/>
      <w:r>
        <w:t>LeT</w:t>
      </w:r>
      <w:proofErr w:type="spellEnd"/>
      <w:r>
        <w:t xml:space="preserve"> with nuclear weapons could not be deterred</w:t>
      </w:r>
    </w:p>
    <w:p w:rsidR="008E4DF0" w:rsidRPr="008E4DF0" w:rsidRDefault="008E4DF0" w:rsidP="008E4DF0">
      <w:pPr>
        <w:rPr>
          <w:b/>
          <w:bCs/>
          <w:sz w:val="26"/>
        </w:rPr>
      </w:pPr>
      <w:proofErr w:type="spellStart"/>
      <w:r w:rsidRPr="00412AEC">
        <w:rPr>
          <w:rStyle w:val="Style13ptBold"/>
        </w:rPr>
        <w:t>Yingling</w:t>
      </w:r>
      <w:proofErr w:type="spellEnd"/>
      <w:r w:rsidRPr="00412AEC">
        <w:rPr>
          <w:rStyle w:val="Style13ptBold"/>
        </w:rPr>
        <w:t xml:space="preserve"> 11</w:t>
      </w:r>
      <w:r>
        <w:rPr>
          <w:rStyle w:val="Style13ptBold"/>
        </w:rPr>
        <w:t xml:space="preserve"> </w:t>
      </w:r>
      <w:r>
        <w:t>PAUL L. YINGLING: An Absence of Strategic Thinking – On the Multitude of Lessons Not Learned in Afghanistan, http://cpost.uchicago.edu/blog/</w:t>
      </w:r>
    </w:p>
    <w:p w:rsidR="008E4DF0" w:rsidRDefault="008E4DF0" w:rsidP="008E4DF0">
      <w:r>
        <w:t xml:space="preserve">The future of Pakistan is more difficult to predict. It could limp along as a failing state, or suddenly fail with little warning. The West knows so little about the internal dynamics of the country that virtually any significant change will come as a surprise. Although the exact timing and extent of state failure in Pakistan is difficult to predict, the consequences of such failure are not. Partial or total state failure of a nuclear Pakistan would pose a grave threat to the United States. In such a scenario, the White House would not know who controlled Pakistan’s nuclear arsenal. </w:t>
      </w:r>
      <w:r w:rsidRPr="00412AEC">
        <w:rPr>
          <w:rStyle w:val="StyleUnderline"/>
          <w:highlight w:val="yellow"/>
        </w:rPr>
        <w:t>A nuclear-armed</w:t>
      </w:r>
      <w:r>
        <w:t xml:space="preserve"> al Qaeda</w:t>
      </w:r>
      <w:r w:rsidRPr="00412AEC">
        <w:rPr>
          <w:rStyle w:val="StyleUnderline"/>
          <w:highlight w:val="yellow"/>
        </w:rPr>
        <w:t>, Lashkar-e-</w:t>
      </w:r>
      <w:proofErr w:type="spellStart"/>
      <w:r w:rsidRPr="00412AEC">
        <w:rPr>
          <w:rStyle w:val="StyleUnderline"/>
          <w:highlight w:val="yellow"/>
        </w:rPr>
        <w:t>Taiba</w:t>
      </w:r>
      <w:proofErr w:type="spellEnd"/>
      <w:r>
        <w:t xml:space="preserve">, or other extremist group </w:t>
      </w:r>
      <w:r w:rsidRPr="00412AEC">
        <w:rPr>
          <w:rStyle w:val="StyleUnderline"/>
          <w:highlight w:val="yellow"/>
        </w:rPr>
        <w:t>would be difficult if not impossible to deter</w:t>
      </w:r>
      <w:r>
        <w:t>.</w:t>
      </w:r>
    </w:p>
    <w:p w:rsidR="008E4DF0" w:rsidRDefault="008E4DF0" w:rsidP="008E4DF0"/>
    <w:p w:rsidR="008E4DF0" w:rsidRDefault="008E4DF0" w:rsidP="008E4DF0">
      <w:pPr>
        <w:pStyle w:val="Heading3"/>
      </w:pPr>
      <w:r>
        <w:t>AT: No ability for high tech weapons</w:t>
      </w:r>
    </w:p>
    <w:p w:rsidR="008E4DF0" w:rsidRDefault="008E4DF0" w:rsidP="008E4DF0"/>
    <w:p w:rsidR="008E4DF0" w:rsidRDefault="008E4DF0" w:rsidP="008E4DF0">
      <w:pPr>
        <w:pStyle w:val="Heading4"/>
      </w:pPr>
      <w:proofErr w:type="spellStart"/>
      <w:r>
        <w:t>LeT</w:t>
      </w:r>
      <w:proofErr w:type="spellEnd"/>
      <w:r>
        <w:t xml:space="preserve"> has ability to access science and technology and pull off complex attacks</w:t>
      </w:r>
    </w:p>
    <w:p w:rsidR="008E4DF0" w:rsidRPr="00B97255" w:rsidRDefault="008E4DF0" w:rsidP="008E4DF0">
      <w:pPr>
        <w:rPr>
          <w:rStyle w:val="Style13ptBold"/>
        </w:rPr>
      </w:pPr>
      <w:proofErr w:type="spellStart"/>
      <w:r w:rsidRPr="00B97255">
        <w:rPr>
          <w:rStyle w:val="Style13ptBold"/>
        </w:rPr>
        <w:t>Tellis</w:t>
      </w:r>
      <w:proofErr w:type="spellEnd"/>
      <w:r w:rsidRPr="00B97255">
        <w:rPr>
          <w:rStyle w:val="Style13ptBold"/>
        </w:rPr>
        <w:t xml:space="preserve"> 12</w:t>
      </w:r>
    </w:p>
    <w:p w:rsidR="008E4DF0" w:rsidRDefault="008E4DF0" w:rsidP="008E4DF0">
      <w:r>
        <w:t xml:space="preserve">Ashley J. </w:t>
      </w:r>
      <w:proofErr w:type="spellStart"/>
      <w:r>
        <w:t>Tellis</w:t>
      </w:r>
      <w:proofErr w:type="spellEnd"/>
      <w:r w:rsidRPr="003D17E2">
        <w:rPr>
          <w:sz w:val="12"/>
        </w:rPr>
        <w:t xml:space="preserve">¶ </w:t>
      </w:r>
      <w:r>
        <w:t>Senior Associate</w:t>
      </w:r>
      <w:r w:rsidRPr="003D17E2">
        <w:rPr>
          <w:sz w:val="12"/>
        </w:rPr>
        <w:t xml:space="preserve">¶ </w:t>
      </w:r>
      <w:r>
        <w:t>South Asia Program</w:t>
      </w:r>
      <w:r w:rsidRPr="003D17E2">
        <w:rPr>
          <w:sz w:val="12"/>
        </w:rPr>
        <w:t>¶</w:t>
      </w:r>
      <w:r>
        <w:rPr>
          <w:sz w:val="12"/>
        </w:rPr>
        <w:t xml:space="preserve"> </w:t>
      </w:r>
      <w:proofErr w:type="spellStart"/>
      <w:r>
        <w:t>Tellis</w:t>
      </w:r>
      <w:proofErr w:type="spellEnd"/>
      <w:r>
        <w:t xml:space="preserve"> is a senior associate at the Carnegie Endowment for International Peace, </w:t>
      </w:r>
      <w:hyperlink r:id="rId16" w:history="1">
        <w:r w:rsidRPr="00922C29">
          <w:rPr>
            <w:rStyle w:val="Hyperlink"/>
          </w:rPr>
          <w:t>http://carnegieendowment.org/2012/03/13/menace-that-is-lashkar-e-taiba/a2hn</w:t>
        </w:r>
      </w:hyperlink>
    </w:p>
    <w:p w:rsidR="008E4DF0" w:rsidRPr="008E4DF0" w:rsidRDefault="008E4DF0" w:rsidP="008E4DF0">
      <w:r>
        <w:t>Seventh</w:t>
      </w:r>
      <w:r w:rsidRPr="008529B2">
        <w:rPr>
          <w:rStyle w:val="StyleUnderline"/>
          <w:highlight w:val="yellow"/>
        </w:rPr>
        <w:t xml:space="preserve">, </w:t>
      </w:r>
      <w:proofErr w:type="spellStart"/>
      <w:r w:rsidRPr="008529B2">
        <w:rPr>
          <w:rStyle w:val="StyleUnderline"/>
          <w:highlight w:val="yellow"/>
        </w:rPr>
        <w:t>LeT</w:t>
      </w:r>
      <w:proofErr w:type="spellEnd"/>
      <w:r w:rsidRPr="008529B2">
        <w:rPr>
          <w:rStyle w:val="StyleUnderline"/>
          <w:highlight w:val="yellow"/>
        </w:rPr>
        <w:t xml:space="preserve"> is an effective terrorist group that is </w:t>
      </w:r>
      <w:r w:rsidRPr="0020292A">
        <w:rPr>
          <w:rStyle w:val="Emphasis"/>
          <w:highlight w:val="yellow"/>
        </w:rPr>
        <w:t>adept at exploiting science and technology</w:t>
      </w:r>
      <w:r>
        <w:t>, extra-national social links, and state vulnerabilities in order to advance its political aims</w:t>
      </w:r>
      <w:r w:rsidRPr="008529B2">
        <w:rPr>
          <w:rStyle w:val="StyleUnderline"/>
          <w:highlight w:val="yellow"/>
        </w:rPr>
        <w:t xml:space="preserve">. The attacks in Mumbai unambiguously demonstrated </w:t>
      </w:r>
      <w:proofErr w:type="spellStart"/>
      <w:proofErr w:type="gramStart"/>
      <w:r w:rsidRPr="008529B2">
        <w:rPr>
          <w:rStyle w:val="StyleUnderline"/>
          <w:highlight w:val="yellow"/>
        </w:rPr>
        <w:t>LeT’s</w:t>
      </w:r>
      <w:proofErr w:type="spellEnd"/>
      <w:proofErr w:type="gramEnd"/>
      <w:r w:rsidRPr="008529B2">
        <w:rPr>
          <w:rStyle w:val="StyleUnderline"/>
          <w:highlight w:val="yellow"/>
        </w:rPr>
        <w:t xml:space="preserve"> sophistication in a way that few previous attacks had done. The meticulous planning, the enormous resources committed to a complex mission across great distances and long periods of time, and the burdens of a difficult sea-land operation all confirmed </w:t>
      </w:r>
      <w:proofErr w:type="spellStart"/>
      <w:r w:rsidRPr="008529B2">
        <w:rPr>
          <w:rStyle w:val="StyleUnderline"/>
          <w:highlight w:val="yellow"/>
        </w:rPr>
        <w:t>LeT’s</w:t>
      </w:r>
      <w:proofErr w:type="spellEnd"/>
      <w:r w:rsidRPr="008529B2">
        <w:rPr>
          <w:rStyle w:val="StyleUnderline"/>
          <w:highlight w:val="yellow"/>
        </w:rPr>
        <w:t xml:space="preserve"> capacity to execute increasingly difficult terrorist attacks</w:t>
      </w:r>
      <w:r>
        <w:t>. This mission involved months of training in Pakistan and extensive reconnaissance of targets in Mumbai; after these tasks were complete, the terrorists left Karachi on local craft, hijacked a fishing trawler on the high seas, and, upon reaching India’s territorial waters, transferred to inflatable</w:t>
      </w:r>
    </w:p>
    <w:p w:rsidR="008E4DF0" w:rsidRDefault="008E4DF0" w:rsidP="008E4DF0"/>
    <w:p w:rsidR="008E4DF0" w:rsidRDefault="008E4DF0" w:rsidP="008E4DF0">
      <w:pPr>
        <w:pStyle w:val="Heading3"/>
      </w:pPr>
      <w:r>
        <w:t>General threat evidence</w:t>
      </w:r>
    </w:p>
    <w:p w:rsidR="008E4DF0" w:rsidRDefault="008E4DF0" w:rsidP="008E4DF0">
      <w:pPr>
        <w:pStyle w:val="Heading4"/>
      </w:pPr>
      <w:proofErr w:type="spellStart"/>
      <w:r>
        <w:t>LeT</w:t>
      </w:r>
      <w:proofErr w:type="spellEnd"/>
      <w:r>
        <w:t xml:space="preserve"> is a global threat that risks terror attacks on India and the United States</w:t>
      </w:r>
    </w:p>
    <w:p w:rsidR="008E4DF0" w:rsidRPr="008E4DF0" w:rsidRDefault="008E4DF0" w:rsidP="008E4DF0">
      <w:pPr>
        <w:rPr>
          <w:b/>
          <w:bCs/>
          <w:sz w:val="26"/>
        </w:rPr>
      </w:pPr>
      <w:proofErr w:type="spellStart"/>
      <w:r w:rsidRPr="00B97255">
        <w:rPr>
          <w:rStyle w:val="Style13ptBold"/>
        </w:rPr>
        <w:t>Tellis</w:t>
      </w:r>
      <w:proofErr w:type="spellEnd"/>
      <w:r w:rsidRPr="00B97255">
        <w:rPr>
          <w:rStyle w:val="Style13ptBold"/>
        </w:rPr>
        <w:t xml:space="preserve"> 12</w:t>
      </w:r>
      <w:r>
        <w:rPr>
          <w:rStyle w:val="Style13ptBold"/>
        </w:rPr>
        <w:t xml:space="preserve"> </w:t>
      </w:r>
      <w:r>
        <w:t xml:space="preserve">Ashley J. </w:t>
      </w:r>
      <w:proofErr w:type="spellStart"/>
      <w:r>
        <w:t>Tellis</w:t>
      </w:r>
      <w:proofErr w:type="spellEnd"/>
      <w:r w:rsidRPr="003D17E2">
        <w:rPr>
          <w:sz w:val="12"/>
        </w:rPr>
        <w:t xml:space="preserve">¶ </w:t>
      </w:r>
      <w:r>
        <w:t>Senior Associate</w:t>
      </w:r>
      <w:r w:rsidRPr="003D17E2">
        <w:rPr>
          <w:sz w:val="12"/>
        </w:rPr>
        <w:t xml:space="preserve">¶ </w:t>
      </w:r>
      <w:r>
        <w:t>South Asia Program</w:t>
      </w:r>
      <w:r w:rsidRPr="003D17E2">
        <w:rPr>
          <w:sz w:val="12"/>
        </w:rPr>
        <w:t>¶</w:t>
      </w:r>
      <w:r>
        <w:rPr>
          <w:sz w:val="12"/>
        </w:rPr>
        <w:t xml:space="preserve"> </w:t>
      </w:r>
      <w:proofErr w:type="spellStart"/>
      <w:r>
        <w:t>Tellis</w:t>
      </w:r>
      <w:proofErr w:type="spellEnd"/>
      <w:r>
        <w:t xml:space="preserve"> is a senior associate at the Carnegie Endowment for International Peace, </w:t>
      </w:r>
      <w:hyperlink r:id="rId17" w:history="1">
        <w:r w:rsidRPr="00922C29">
          <w:rPr>
            <w:rStyle w:val="Hyperlink"/>
          </w:rPr>
          <w:t>http://carnegieendowment.org/2012/03/13/menace-that-is-lashkar-e-taiba/a2hn</w:t>
        </w:r>
      </w:hyperlink>
    </w:p>
    <w:p w:rsidR="008E4DF0" w:rsidRDefault="008E4DF0" w:rsidP="008E4DF0">
      <w:r>
        <w:t xml:space="preserve">It is clear that after al-Qaeda, </w:t>
      </w:r>
      <w:proofErr w:type="spellStart"/>
      <w:r w:rsidRPr="00B97255">
        <w:rPr>
          <w:rStyle w:val="StyleUnderline"/>
          <w:highlight w:val="yellow"/>
        </w:rPr>
        <w:t>LeT</w:t>
      </w:r>
      <w:proofErr w:type="spellEnd"/>
      <w:r w:rsidRPr="00B97255">
        <w:rPr>
          <w:rStyle w:val="StyleUnderline"/>
          <w:highlight w:val="yellow"/>
        </w:rPr>
        <w:t xml:space="preserve"> is the most dangerous terrorist group operating in South Asia because of its:¶ 1.Global vision and international ambitions ¶ ¶ 2.Distinct ideology</w:t>
      </w:r>
      <w:r>
        <w:t xml:space="preserve"> that underwrites Islamic </w:t>
      </w:r>
      <w:proofErr w:type="spellStart"/>
      <w:r>
        <w:t>revanchism</w:t>
      </w:r>
      <w:proofErr w:type="spellEnd"/>
      <w:r>
        <w:t xml:space="preserve">, justifying collaboration with other terrorist groups </w:t>
      </w:r>
      <w:r w:rsidRPr="00B97255">
        <w:rPr>
          <w:sz w:val="12"/>
        </w:rPr>
        <w:t>¶</w:t>
      </w:r>
      <w:r>
        <w:rPr>
          <w:sz w:val="12"/>
        </w:rPr>
        <w:t xml:space="preserve"> </w:t>
      </w:r>
      <w:r w:rsidRPr="00B97255">
        <w:rPr>
          <w:sz w:val="12"/>
        </w:rPr>
        <w:t xml:space="preserve">¶ </w:t>
      </w:r>
      <w:r w:rsidRPr="00B97255">
        <w:rPr>
          <w:rStyle w:val="StyleUnderline"/>
          <w:highlight w:val="yellow"/>
        </w:rPr>
        <w:t>3.Loyalty to Pakistan</w:t>
      </w:r>
      <w:r>
        <w:t xml:space="preserve"> and willingness to protect its patron state against domestic opponents </w:t>
      </w:r>
      <w:r w:rsidRPr="00B97255">
        <w:rPr>
          <w:sz w:val="12"/>
        </w:rPr>
        <w:t>¶</w:t>
      </w:r>
      <w:r>
        <w:rPr>
          <w:sz w:val="12"/>
        </w:rPr>
        <w:t xml:space="preserve"> </w:t>
      </w:r>
      <w:r w:rsidRPr="00B97255">
        <w:rPr>
          <w:sz w:val="12"/>
        </w:rPr>
        <w:t xml:space="preserve">¶ </w:t>
      </w:r>
      <w:r w:rsidRPr="00B97255">
        <w:rPr>
          <w:rStyle w:val="StyleUnderline"/>
          <w:highlight w:val="yellow"/>
        </w:rPr>
        <w:t>4.Diversified network for mobilizing resources</w:t>
      </w:r>
      <w:r>
        <w:t xml:space="preserve">, promoting its international presence, and recruiting members, which minimizes its dependence on the state </w:t>
      </w:r>
      <w:r w:rsidRPr="00B97255">
        <w:rPr>
          <w:sz w:val="12"/>
        </w:rPr>
        <w:t>¶</w:t>
      </w:r>
      <w:r>
        <w:rPr>
          <w:sz w:val="12"/>
        </w:rPr>
        <w:t xml:space="preserve"> </w:t>
      </w:r>
      <w:r w:rsidRPr="00B97255">
        <w:rPr>
          <w:sz w:val="12"/>
        </w:rPr>
        <w:t xml:space="preserve">¶ </w:t>
      </w:r>
      <w:r w:rsidRPr="00B97255">
        <w:rPr>
          <w:rStyle w:val="StyleUnderline"/>
          <w:highlight w:val="yellow"/>
        </w:rPr>
        <w:t>5.Involvement in terrorism</w:t>
      </w:r>
      <w:r w:rsidRPr="00B97255">
        <w:rPr>
          <w:rStyle w:val="StyleUnderline"/>
        </w:rPr>
        <w:t xml:space="preserve"> </w:t>
      </w:r>
      <w:r>
        <w:t xml:space="preserve">and social development concurrently, which limits Pakistan’s ability to target the group even if it were so inclined </w:t>
      </w:r>
      <w:r w:rsidRPr="00B97255">
        <w:rPr>
          <w:sz w:val="12"/>
        </w:rPr>
        <w:t>¶</w:t>
      </w:r>
      <w:r>
        <w:rPr>
          <w:sz w:val="12"/>
        </w:rPr>
        <w:t xml:space="preserve"> </w:t>
      </w:r>
      <w:r w:rsidRPr="00B97255">
        <w:rPr>
          <w:sz w:val="12"/>
        </w:rPr>
        <w:t xml:space="preserve">¶ </w:t>
      </w:r>
      <w:r w:rsidRPr="00B97255">
        <w:rPr>
          <w:rStyle w:val="StyleUnderline"/>
          <w:highlight w:val="yellow"/>
        </w:rPr>
        <w:t>6.Cohesive and hierarchic organizational structure</w:t>
      </w:r>
      <w:r>
        <w:t xml:space="preserve"> that is effective at both the conduct of violence and the delivery of social programs </w:t>
      </w:r>
      <w:r w:rsidRPr="00B97255">
        <w:rPr>
          <w:sz w:val="12"/>
        </w:rPr>
        <w:t>¶</w:t>
      </w:r>
      <w:r>
        <w:rPr>
          <w:sz w:val="12"/>
        </w:rPr>
        <w:t xml:space="preserve"> </w:t>
      </w:r>
      <w:r w:rsidRPr="00B97255">
        <w:rPr>
          <w:rStyle w:val="StyleUnderline"/>
          <w:highlight w:val="yellow"/>
        </w:rPr>
        <w:t>¶ 7.Proficiency at exploiting science and technology</w:t>
      </w:r>
      <w:r>
        <w:t>, extra-national social links, and state vulnerabilities in order to advance its political aims</w:t>
      </w:r>
      <w:r w:rsidRPr="00B97255">
        <w:rPr>
          <w:sz w:val="12"/>
        </w:rPr>
        <w:t>¶</w:t>
      </w:r>
      <w:r>
        <w:rPr>
          <w:sz w:val="12"/>
        </w:rPr>
        <w:t xml:space="preserve"> </w:t>
      </w:r>
      <w:r w:rsidRPr="00B97255">
        <w:rPr>
          <w:sz w:val="12"/>
        </w:rPr>
        <w:t xml:space="preserve">¶ </w:t>
      </w:r>
      <w:proofErr w:type="spellStart"/>
      <w:r w:rsidRPr="00B97255">
        <w:rPr>
          <w:rStyle w:val="StyleUnderline"/>
          <w:highlight w:val="yellow"/>
        </w:rPr>
        <w:t>LeT</w:t>
      </w:r>
      <w:proofErr w:type="spellEnd"/>
      <w:r w:rsidRPr="00B97255">
        <w:rPr>
          <w:rStyle w:val="StyleUnderline"/>
          <w:highlight w:val="yellow"/>
        </w:rPr>
        <w:t xml:space="preserve"> is a formidable and highly adaptable adversary with a genuinely global reach and the ability to grow roots and sustain operations in countries far removed from its primary theater of activity in South Asia.</w:t>
      </w:r>
      <w:r>
        <w:t xml:space="preserve"> Though India’s proximity to Pakistan has resulted in New Delhi absorbing most of the blows unleashed by </w:t>
      </w:r>
      <w:proofErr w:type="spellStart"/>
      <w:r>
        <w:t>LeT</w:t>
      </w:r>
      <w:proofErr w:type="spellEnd"/>
      <w:r>
        <w:t xml:space="preserve">, the carnage in Mumbai demonstrates that the terrorism facing India is not simply a problem for New Delhi alone. </w:t>
      </w:r>
      <w:r w:rsidRPr="00B97255">
        <w:rPr>
          <w:rStyle w:val="StyleUnderline"/>
          <w:highlight w:val="yellow"/>
        </w:rPr>
        <w:t xml:space="preserve">An attack could even reach U.S. soil.¶ ¶ </w:t>
      </w:r>
      <w:proofErr w:type="gramStart"/>
      <w:r w:rsidRPr="00B97255">
        <w:rPr>
          <w:rStyle w:val="StyleUnderline"/>
          <w:highlight w:val="yellow"/>
        </w:rPr>
        <w:t>The</w:t>
      </w:r>
      <w:proofErr w:type="gramEnd"/>
      <w:r w:rsidRPr="00B97255">
        <w:rPr>
          <w:rStyle w:val="StyleUnderline"/>
          <w:highlight w:val="yellow"/>
        </w:rPr>
        <w:t xml:space="preserve"> only reasonable objective for the United States is the permanent evisceration of </w:t>
      </w:r>
      <w:proofErr w:type="spellStart"/>
      <w:r w:rsidRPr="00B97255">
        <w:rPr>
          <w:rStyle w:val="StyleUnderline"/>
          <w:highlight w:val="yellow"/>
        </w:rPr>
        <w:t>LeT</w:t>
      </w:r>
      <w:proofErr w:type="spellEnd"/>
      <w:r>
        <w:t xml:space="preserve"> and other vicious South Asian terrorist groups—with Pakistani cooperation if possible, but without it if necessary.</w:t>
      </w:r>
    </w:p>
    <w:p w:rsidR="008E4DF0" w:rsidRDefault="008E4DF0" w:rsidP="008E4DF0">
      <w:r>
        <w:t xml:space="preserve"> </w:t>
      </w:r>
    </w:p>
    <w:p w:rsidR="008E4DF0" w:rsidRDefault="008E4DF0" w:rsidP="008E4DF0"/>
    <w:p w:rsidR="008E4DF0" w:rsidRDefault="008E4DF0" w:rsidP="008E4DF0"/>
    <w:p w:rsidR="008E4DF0" w:rsidRDefault="008E4DF0" w:rsidP="008E4DF0">
      <w:pPr>
        <w:pStyle w:val="Heading4"/>
      </w:pPr>
      <w:r>
        <w:t xml:space="preserve">The </w:t>
      </w:r>
      <w:proofErr w:type="spellStart"/>
      <w:r>
        <w:t>LeT</w:t>
      </w:r>
      <w:proofErr w:type="spellEnd"/>
      <w:r>
        <w:t xml:space="preserve"> is a massive global threat to India and the U.S.</w:t>
      </w:r>
    </w:p>
    <w:p w:rsidR="008E4DF0" w:rsidRPr="008E4DF0" w:rsidRDefault="008E4DF0" w:rsidP="008E4DF0">
      <w:pPr>
        <w:rPr>
          <w:b/>
          <w:bCs/>
          <w:sz w:val="26"/>
        </w:rPr>
      </w:pPr>
      <w:proofErr w:type="spellStart"/>
      <w:r w:rsidRPr="00B97255">
        <w:rPr>
          <w:rStyle w:val="Style13ptBold"/>
        </w:rPr>
        <w:t>Tellis</w:t>
      </w:r>
      <w:proofErr w:type="spellEnd"/>
      <w:r w:rsidRPr="00B97255">
        <w:rPr>
          <w:rStyle w:val="Style13ptBold"/>
        </w:rPr>
        <w:t xml:space="preserve"> 12</w:t>
      </w:r>
      <w:r>
        <w:rPr>
          <w:rStyle w:val="Style13ptBold"/>
        </w:rPr>
        <w:t xml:space="preserve"> </w:t>
      </w:r>
      <w:r>
        <w:t xml:space="preserve">Ashley J. </w:t>
      </w:r>
      <w:proofErr w:type="spellStart"/>
      <w:r>
        <w:t>Tellis</w:t>
      </w:r>
      <w:proofErr w:type="spellEnd"/>
      <w:r w:rsidRPr="003D17E2">
        <w:rPr>
          <w:sz w:val="12"/>
        </w:rPr>
        <w:t xml:space="preserve">¶ </w:t>
      </w:r>
      <w:r>
        <w:t>Senior Associate</w:t>
      </w:r>
      <w:r w:rsidRPr="003D17E2">
        <w:rPr>
          <w:sz w:val="12"/>
        </w:rPr>
        <w:t xml:space="preserve">¶ </w:t>
      </w:r>
      <w:r>
        <w:t>South Asia Program</w:t>
      </w:r>
      <w:r w:rsidRPr="003D17E2">
        <w:rPr>
          <w:sz w:val="12"/>
        </w:rPr>
        <w:t>¶</w:t>
      </w:r>
      <w:r>
        <w:rPr>
          <w:sz w:val="12"/>
        </w:rPr>
        <w:t xml:space="preserve"> </w:t>
      </w:r>
      <w:proofErr w:type="spellStart"/>
      <w:r>
        <w:t>Tellis</w:t>
      </w:r>
      <w:proofErr w:type="spellEnd"/>
      <w:r>
        <w:t xml:space="preserve"> is a senior associate at the Carnegie Endowment for International Peace, </w:t>
      </w:r>
      <w:hyperlink r:id="rId18" w:history="1">
        <w:r w:rsidRPr="00922C29">
          <w:rPr>
            <w:rStyle w:val="Hyperlink"/>
          </w:rPr>
          <w:t>http://carnegieendowment.org/2012/03/13/menace-that-is-lashkar-e-taiba/a2hn</w:t>
        </w:r>
      </w:hyperlink>
    </w:p>
    <w:p w:rsidR="008E4DF0" w:rsidRDefault="008E4DF0" w:rsidP="008E4DF0">
      <w:r w:rsidRPr="00B97255">
        <w:rPr>
          <w:sz w:val="12"/>
        </w:rPr>
        <w:t xml:space="preserve">¶ </w:t>
      </w:r>
      <w:proofErr w:type="gramStart"/>
      <w:r>
        <w:t>Given</w:t>
      </w:r>
      <w:proofErr w:type="gramEnd"/>
      <w:r>
        <w:t xml:space="preserve"> the interaction of </w:t>
      </w:r>
      <w:proofErr w:type="spellStart"/>
      <w:r w:rsidRPr="00B97255">
        <w:rPr>
          <w:rStyle w:val="StyleUnderline"/>
          <w:highlight w:val="yellow"/>
        </w:rPr>
        <w:t>LeT’s</w:t>
      </w:r>
      <w:proofErr w:type="spellEnd"/>
      <w:r w:rsidRPr="00B97255">
        <w:rPr>
          <w:rStyle w:val="StyleUnderline"/>
          <w:highlight w:val="yellow"/>
        </w:rPr>
        <w:t xml:space="preserve"> ideology and its</w:t>
      </w:r>
      <w:r>
        <w:t xml:space="preserve"> sources of Pakistani state support, it is not surprising that Hafiz Mohammed Saeed</w:t>
      </w:r>
      <w:r w:rsidRPr="00B97255">
        <w:rPr>
          <w:rStyle w:val="StyleUnderline"/>
        </w:rPr>
        <w:t xml:space="preserve">, </w:t>
      </w:r>
      <w:proofErr w:type="spellStart"/>
      <w:r w:rsidRPr="00B97255">
        <w:rPr>
          <w:rStyle w:val="StyleUnderline"/>
        </w:rPr>
        <w:t>LeT’s</w:t>
      </w:r>
      <w:proofErr w:type="spellEnd"/>
      <w:r w:rsidRPr="00B97255">
        <w:rPr>
          <w:rStyle w:val="StyleUnderline"/>
        </w:rPr>
        <w:t xml:space="preserve"> </w:t>
      </w:r>
      <w:r w:rsidRPr="00B97255">
        <w:rPr>
          <w:rStyle w:val="StyleUnderline"/>
          <w:highlight w:val="yellow"/>
        </w:rPr>
        <w:t>emir</w:t>
      </w:r>
      <w:r>
        <w:t xml:space="preserve">, </w:t>
      </w:r>
      <w:r w:rsidRPr="00B97255">
        <w:rPr>
          <w:rStyle w:val="StyleUnderline"/>
          <w:highlight w:val="yellow"/>
        </w:rPr>
        <w:t>wholeheartedly endorsed the objective of destroying India</w:t>
      </w:r>
      <w:r>
        <w:t xml:space="preserve"> writ large. Asserting in a 1999 interview that “jihad is not about Kashmir only,” he went on to declare that “about fifteen years ago, people might have found it ridiculous if someone told them about the disintegration of the USSR. Today, I announce the break-up of India, </w:t>
      </w:r>
      <w:proofErr w:type="spellStart"/>
      <w:r>
        <w:t>Insha</w:t>
      </w:r>
      <w:proofErr w:type="spellEnd"/>
      <w:r>
        <w:t xml:space="preserve">-Allah. </w:t>
      </w:r>
      <w:r w:rsidRPr="00B97255">
        <w:rPr>
          <w:rStyle w:val="StyleUnderline"/>
          <w:highlight w:val="yellow"/>
        </w:rPr>
        <w:t>We will not rest until the whole [of] India is dissolved into Pakistan.</w:t>
      </w:r>
      <w:r>
        <w:t xml:space="preserve">” In a later 2001 statement he reaffirmed the proposition that “our struggle will continue even if Kashmir is liberated. We still have to take revenge for East Pakistan.” In accordance with his declaration that Kashmir was merely a “gateway to capture India,” Saeed then directed his </w:t>
      </w:r>
      <w:proofErr w:type="spellStart"/>
      <w:r>
        <w:t>LeT</w:t>
      </w:r>
      <w:proofErr w:type="spellEnd"/>
      <w:r>
        <w:t xml:space="preserve"> cadres to focus their attention on capturing the Muslim-dominated areas outside of Jammu and Kashmir, such as Hyderabad, Junagadh, </w:t>
      </w:r>
      <w:proofErr w:type="spellStart"/>
      <w:r>
        <w:t>Munabao</w:t>
      </w:r>
      <w:proofErr w:type="spellEnd"/>
      <w:r>
        <w:t>, and West Bengal, which he argued were forcibly occupied by India in 1947.</w:t>
      </w:r>
      <w:proofErr w:type="gramStart"/>
      <w:r w:rsidRPr="00B97255">
        <w:rPr>
          <w:sz w:val="12"/>
        </w:rPr>
        <w:t xml:space="preserve">¶ </w:t>
      </w:r>
      <w:r>
        <w:t xml:space="preserve"> </w:t>
      </w:r>
      <w:r w:rsidRPr="00B97255">
        <w:rPr>
          <w:sz w:val="12"/>
        </w:rPr>
        <w:t>¶</w:t>
      </w:r>
      <w:proofErr w:type="gramEnd"/>
      <w:r w:rsidRPr="00B97255">
        <w:rPr>
          <w:sz w:val="12"/>
        </w:rPr>
        <w:t xml:space="preserve"> </w:t>
      </w:r>
      <w:r w:rsidRPr="00B97255">
        <w:rPr>
          <w:rStyle w:val="StyleUnderline"/>
          <w:highlight w:val="yellow"/>
        </w:rPr>
        <w:t xml:space="preserve">Judging from </w:t>
      </w:r>
      <w:proofErr w:type="spellStart"/>
      <w:r w:rsidRPr="00B97255">
        <w:rPr>
          <w:rStyle w:val="StyleUnderline"/>
          <w:highlight w:val="yellow"/>
        </w:rPr>
        <w:t>LeT’s</w:t>
      </w:r>
      <w:proofErr w:type="spellEnd"/>
      <w:r w:rsidRPr="00B97255">
        <w:rPr>
          <w:rStyle w:val="StyleUnderline"/>
          <w:highlight w:val="yellow"/>
        </w:rPr>
        <w:t xml:space="preserve"> operational record, Saeed has been as good as his word</w:t>
      </w:r>
      <w:r>
        <w:t xml:space="preserve">. The earliest </w:t>
      </w:r>
      <w:proofErr w:type="spellStart"/>
      <w:r>
        <w:t>LeT</w:t>
      </w:r>
      <w:proofErr w:type="spellEnd"/>
      <w:r>
        <w:t xml:space="preserve"> presence in India was detected in 1993, when a cohort of the group’s Punjabi cadres crossed the Line of Control that separates the Pakistan-controlled from the Indian-controlled portions of Jammu and Kashmir. The organization’s presence, however, was not publicly recognized until early 1996 when a group of </w:t>
      </w:r>
      <w:proofErr w:type="spellStart"/>
      <w:r>
        <w:t>LeT</w:t>
      </w:r>
      <w:proofErr w:type="spellEnd"/>
      <w:r>
        <w:t xml:space="preserve"> terrorists massacred sixteen Hindus in </w:t>
      </w:r>
      <w:proofErr w:type="spellStart"/>
      <w:r>
        <w:t>Barshalla</w:t>
      </w:r>
      <w:proofErr w:type="spellEnd"/>
      <w:r>
        <w:t xml:space="preserve"> in Kashmir’s </w:t>
      </w:r>
      <w:proofErr w:type="spellStart"/>
      <w:r>
        <w:t>Doda</w:t>
      </w:r>
      <w:proofErr w:type="spellEnd"/>
      <w:r>
        <w:t xml:space="preserve"> District. Since then, hundreds of terrorist attacks involving </w:t>
      </w:r>
      <w:proofErr w:type="spellStart"/>
      <w:r>
        <w:t>LeT</w:t>
      </w:r>
      <w:proofErr w:type="spellEnd"/>
      <w:r>
        <w:t xml:space="preserve"> militants have occurred throughout India. </w:t>
      </w:r>
      <w:proofErr w:type="spellStart"/>
      <w:r>
        <w:t>LeT</w:t>
      </w:r>
      <w:proofErr w:type="spellEnd"/>
      <w:r>
        <w:t xml:space="preserve"> was implicated in plots like the terrorist attacks in New Delhi in October 2005; in Bangalore in December 2005; in Varanasi in March 2006; in Nagpur in June 2006; and in the July 2007 train bombings in Mumbai.</w:t>
      </w:r>
      <w:r w:rsidRPr="00B97255">
        <w:rPr>
          <w:sz w:val="12"/>
        </w:rPr>
        <w:t xml:space="preserve">¶ </w:t>
      </w:r>
      <w:r>
        <w:t xml:space="preserve"> </w:t>
      </w:r>
      <w:r w:rsidRPr="00B97255">
        <w:rPr>
          <w:sz w:val="12"/>
        </w:rPr>
        <w:t xml:space="preserve">¶ </w:t>
      </w:r>
      <w:r>
        <w:t xml:space="preserve">Through these myriad efforts, </w:t>
      </w:r>
      <w:proofErr w:type="spellStart"/>
      <w:r w:rsidRPr="00B97255">
        <w:rPr>
          <w:rStyle w:val="StyleUnderline"/>
          <w:highlight w:val="yellow"/>
        </w:rPr>
        <w:t>LeT</w:t>
      </w:r>
      <w:proofErr w:type="spellEnd"/>
      <w:r w:rsidRPr="00B97255">
        <w:rPr>
          <w:rStyle w:val="StyleUnderline"/>
          <w:highlight w:val="yellow"/>
        </w:rPr>
        <w:t xml:space="preserve"> has attempted</w:t>
      </w:r>
      <w:r>
        <w:t>—consistent with both its own ideology and the interests of its state supporters—</w:t>
      </w:r>
      <w:r w:rsidRPr="00B97255">
        <w:rPr>
          <w:rStyle w:val="StyleUnderline"/>
          <w:highlight w:val="yellow"/>
        </w:rPr>
        <w:t>to cripple India’s economic growth,</w:t>
      </w:r>
      <w:r>
        <w:t xml:space="preserve"> destroy national confidence in its political system, attack its open society, </w:t>
      </w:r>
      <w:r w:rsidRPr="00B97255">
        <w:rPr>
          <w:rStyle w:val="StyleUnderline"/>
          <w:highlight w:val="yellow"/>
        </w:rPr>
        <w:t>and provoke destabilizing communal rivalries.</w:t>
      </w:r>
      <w:r>
        <w:t xml:space="preserve"> All the while, the group has tried to send a message that India will remain an adversary because its successes make it a hindrance to </w:t>
      </w:r>
      <w:proofErr w:type="spellStart"/>
      <w:r>
        <w:t>LeT’s</w:t>
      </w:r>
      <w:proofErr w:type="spellEnd"/>
      <w:r>
        <w:t xml:space="preserve"> larger cause.</w:t>
      </w:r>
      <w:r w:rsidRPr="00B97255">
        <w:rPr>
          <w:sz w:val="12"/>
        </w:rPr>
        <w:t xml:space="preserve">¶ </w:t>
      </w:r>
      <w:r>
        <w:t xml:space="preserve"> </w:t>
      </w:r>
      <w:r w:rsidRPr="00B97255">
        <w:rPr>
          <w:sz w:val="12"/>
        </w:rPr>
        <w:t xml:space="preserve">¶ </w:t>
      </w:r>
      <w:r>
        <w:t xml:space="preserve">It took, however, the devastating November 2008 Mumbai attacks—a bloodbath that claimed the lives of over 150 people, including 26 foreigners of fifteen nationalities—for the international community to recognize that </w:t>
      </w:r>
      <w:proofErr w:type="spellStart"/>
      <w:r w:rsidRPr="00B97255">
        <w:rPr>
          <w:rStyle w:val="StyleUnderline"/>
          <w:highlight w:val="yellow"/>
        </w:rPr>
        <w:t>LeT’s</w:t>
      </w:r>
      <w:proofErr w:type="spellEnd"/>
      <w:r w:rsidRPr="00B97255">
        <w:rPr>
          <w:rStyle w:val="StyleUnderline"/>
          <w:highlight w:val="yellow"/>
        </w:rPr>
        <w:t xml:space="preserve"> ambitions, transcending India, were actually part of a larger war with the West and with liberal democracies more generally</w:t>
      </w:r>
      <w:r>
        <w:t xml:space="preserve">. The barbarity in Mumbai thus represents the ugly face of </w:t>
      </w:r>
      <w:r w:rsidRPr="00B97255">
        <w:rPr>
          <w:rStyle w:val="StyleUnderline"/>
          <w:highlight w:val="yellow"/>
        </w:rPr>
        <w:t>a brand of Islamist terrorism that threatens India, the United States and its allies, the larger international system, and, though often missed, Pakistan as well</w:t>
      </w:r>
      <w:r>
        <w:t>.</w:t>
      </w:r>
      <w:r w:rsidRPr="00B97255">
        <w:rPr>
          <w:sz w:val="12"/>
        </w:rPr>
        <w:t xml:space="preserve">¶ ¶ ¶ </w:t>
      </w:r>
      <w:proofErr w:type="spellStart"/>
      <w:r>
        <w:t>LeT’s</w:t>
      </w:r>
      <w:proofErr w:type="spellEnd"/>
      <w:r>
        <w:t xml:space="preserve"> universal ambitions simply do not permit the group to confine itself only to South Asia. As Saeed has unequivocally declared</w:t>
      </w:r>
      <w:r w:rsidRPr="00B97255">
        <w:rPr>
          <w:rStyle w:val="StyleUnderline"/>
          <w:highlight w:val="yellow"/>
        </w:rPr>
        <w:t xml:space="preserve">, </w:t>
      </w:r>
      <w:proofErr w:type="spellStart"/>
      <w:r w:rsidRPr="00B97255">
        <w:rPr>
          <w:rStyle w:val="StyleUnderline"/>
          <w:highlight w:val="yellow"/>
        </w:rPr>
        <w:t>LeT</w:t>
      </w:r>
      <w:proofErr w:type="spellEnd"/>
      <w:r w:rsidRPr="00B97255">
        <w:rPr>
          <w:rStyle w:val="StyleUnderline"/>
          <w:highlight w:val="yellow"/>
        </w:rPr>
        <w:t xml:space="preserve"> intends to “plant the flag of Islam in Washington, Tel Aviv and New Delhi.</w:t>
      </w:r>
      <w:r>
        <w:t xml:space="preserve">” Such statements are not simply grandiose. That </w:t>
      </w:r>
      <w:proofErr w:type="spellStart"/>
      <w:r>
        <w:t>LeT</w:t>
      </w:r>
      <w:proofErr w:type="spellEnd"/>
      <w:r>
        <w:t xml:space="preserve"> has by no means restricted itself to keeping only India in its sights, even if it has focused on the latter disproportionately thus far—thanks to ISI objectives and support—is now acknowledged even by those who were initially skeptical of the group’s larger ambitions.</w:t>
      </w:r>
      <w:r w:rsidRPr="00B97255">
        <w:rPr>
          <w:sz w:val="12"/>
        </w:rPr>
        <w:t xml:space="preserve">¶ ¶ ¶ </w:t>
      </w:r>
      <w:r>
        <w:t xml:space="preserve">Like many other radical Islamist groups, </w:t>
      </w:r>
      <w:r w:rsidRPr="008529B2">
        <w:rPr>
          <w:rStyle w:val="StyleUnderline"/>
          <w:highlight w:val="yellow"/>
        </w:rPr>
        <w:t xml:space="preserve">the </w:t>
      </w:r>
      <w:proofErr w:type="spellStart"/>
      <w:r w:rsidRPr="008529B2">
        <w:rPr>
          <w:rStyle w:val="StyleUnderline"/>
          <w:highlight w:val="yellow"/>
        </w:rPr>
        <w:t>LeT</w:t>
      </w:r>
      <w:proofErr w:type="spellEnd"/>
      <w:r w:rsidRPr="008529B2">
        <w:rPr>
          <w:rStyle w:val="StyleUnderline"/>
          <w:highlight w:val="yellow"/>
        </w:rPr>
        <w:t xml:space="preserve"> leadership has on numerous occasions singled out the Jewish community and the United States as being among the natural enemies of Islam</w:t>
      </w:r>
      <w:r>
        <w:t>. Saeed warned, for example, that although his outfit may be presently consumed by the conflict with India, “Our struggle with the Jews is always there.” This enmity with the Jewish people is supposedly eternal and ordained by God himself. When Saeed was asked in the aftermath of the tragic 2005 earthquake in Pakistan whether then-president Pervez Musharraf’s solicitation of aid from Israel was appropriate, he had no hesitation in declaring forthrightly that Pakistan “should not solicit help from Israel. It is the question of Muslim honor and self-respect. The Jews can never be our friends. This is stated by Allah.”</w:t>
      </w:r>
      <w:r w:rsidRPr="00B97255">
        <w:rPr>
          <w:sz w:val="12"/>
        </w:rPr>
        <w:t xml:space="preserve">¶ ¶ </w:t>
      </w:r>
      <w:proofErr w:type="gramStart"/>
      <w:r>
        <w:t>This</w:t>
      </w:r>
      <w:proofErr w:type="gramEnd"/>
      <w:r>
        <w:t xml:space="preserve"> twisted worldview found grotesque expression during the November 2008 atrocities when </w:t>
      </w:r>
      <w:r w:rsidRPr="008529B2">
        <w:rPr>
          <w:rStyle w:val="StyleUnderline"/>
          <w:highlight w:val="yellow"/>
        </w:rPr>
        <w:t>the group deliberately targeted the Jewish Chabad center</w:t>
      </w:r>
      <w:r>
        <w:t xml:space="preserve"> at </w:t>
      </w:r>
      <w:proofErr w:type="spellStart"/>
      <w:r>
        <w:t>Nariman</w:t>
      </w:r>
      <w:proofErr w:type="spellEnd"/>
      <w:r>
        <w:t xml:space="preserve"> House in Mumbai. Justifying this attack as reprisal for Israeli security cooperation with India, </w:t>
      </w:r>
      <w:proofErr w:type="spellStart"/>
      <w:r w:rsidRPr="008529B2">
        <w:rPr>
          <w:rStyle w:val="StyleUnderline"/>
          <w:highlight w:val="yellow"/>
        </w:rPr>
        <w:t>LeT</w:t>
      </w:r>
      <w:proofErr w:type="spellEnd"/>
      <w:r w:rsidRPr="008529B2">
        <w:rPr>
          <w:rStyle w:val="StyleUnderline"/>
          <w:highlight w:val="yellow"/>
        </w:rPr>
        <w:t xml:space="preserve"> did not simply murder the Jewish hostages at </w:t>
      </w:r>
      <w:proofErr w:type="spellStart"/>
      <w:r w:rsidRPr="008529B2">
        <w:rPr>
          <w:rStyle w:val="StyleUnderline"/>
          <w:highlight w:val="yellow"/>
        </w:rPr>
        <w:t>Nariman</w:t>
      </w:r>
      <w:proofErr w:type="spellEnd"/>
      <w:r w:rsidRPr="008529B2">
        <w:rPr>
          <w:rStyle w:val="StyleUnderline"/>
          <w:highlight w:val="yellow"/>
        </w:rPr>
        <w:t xml:space="preserve"> House but humiliated and brutally tortured them before finally killing them</w:t>
      </w:r>
      <w:r>
        <w:t xml:space="preserve"> during the three-day siege.</w:t>
      </w:r>
      <w:proofErr w:type="gramStart"/>
      <w:r w:rsidRPr="00B97255">
        <w:rPr>
          <w:sz w:val="12"/>
        </w:rPr>
        <w:t xml:space="preserve">¶ </w:t>
      </w:r>
      <w:r>
        <w:t xml:space="preserve"> </w:t>
      </w:r>
      <w:r w:rsidRPr="00B97255">
        <w:rPr>
          <w:sz w:val="12"/>
        </w:rPr>
        <w:t>¶</w:t>
      </w:r>
      <w:proofErr w:type="gramEnd"/>
      <w:r w:rsidRPr="00B97255">
        <w:rPr>
          <w:sz w:val="12"/>
        </w:rPr>
        <w:t xml:space="preserve"> </w:t>
      </w:r>
      <w:r w:rsidRPr="008529B2">
        <w:rPr>
          <w:rStyle w:val="StyleUnderline"/>
          <w:highlight w:val="yellow"/>
        </w:rPr>
        <w:t xml:space="preserve">Outside of al-Qaeda, </w:t>
      </w:r>
      <w:proofErr w:type="spellStart"/>
      <w:r w:rsidRPr="008529B2">
        <w:rPr>
          <w:rStyle w:val="StyleUnderline"/>
          <w:highlight w:val="yellow"/>
        </w:rPr>
        <w:t>LeT</w:t>
      </w:r>
      <w:proofErr w:type="spellEnd"/>
      <w:r w:rsidRPr="008529B2">
        <w:rPr>
          <w:rStyle w:val="StyleUnderline"/>
          <w:highlight w:val="yellow"/>
        </w:rPr>
        <w:t xml:space="preserve"> today therefore represents the most important South Asian terrorist group of “global reach</w:t>
      </w:r>
      <w:r>
        <w:t xml:space="preserve">.” Indian intelligence currently estimates that </w:t>
      </w:r>
      <w:proofErr w:type="spellStart"/>
      <w:r>
        <w:t>LeT</w:t>
      </w:r>
      <w:proofErr w:type="spellEnd"/>
      <w:r>
        <w:t xml:space="preserve"> maintains some kind of terrorist presence in 21 countries worldwide with the intention of either supporting or participating in what Saeed has called the perpetual “jihad against the infidels.” </w:t>
      </w:r>
      <w:proofErr w:type="spellStart"/>
      <w:r>
        <w:t>LeT</w:t>
      </w:r>
      <w:proofErr w:type="spellEnd"/>
      <w:r>
        <w:t xml:space="preserve"> has declared that it would provide free training to any Muslim desirous of joining the global jihad, and the group has since delivered on that promise, as now corroborated by the testimony in the cases involving the “Virginia paintball jihad network.” In that instance, a group of </w:t>
      </w:r>
      <w:r w:rsidRPr="00B97255">
        <w:rPr>
          <w:sz w:val="12"/>
        </w:rPr>
        <w:t xml:space="preserve">¶ </w:t>
      </w:r>
      <w:r>
        <w:t xml:space="preserve">extremists played paintball in anticipation of the launch of a global jihad against the West. After offering support to </w:t>
      </w:r>
      <w:proofErr w:type="spellStart"/>
      <w:r>
        <w:t>LeT</w:t>
      </w:r>
      <w:proofErr w:type="spellEnd"/>
      <w:r>
        <w:t xml:space="preserve">, several members of the group attended </w:t>
      </w:r>
      <w:proofErr w:type="gramStart"/>
      <w:r>
        <w:t>an</w:t>
      </w:r>
      <w:proofErr w:type="gramEnd"/>
      <w:r>
        <w:t xml:space="preserve"> </w:t>
      </w:r>
      <w:proofErr w:type="spellStart"/>
      <w:r>
        <w:t>LeT</w:t>
      </w:r>
      <w:proofErr w:type="spellEnd"/>
      <w:r>
        <w:t xml:space="preserve"> camp and received combat training to prepare for war against American soldiers in Afghanistan. Rather than being an isolated incident, the Virginia paintball jihad network is emblematic of </w:t>
      </w:r>
      <w:proofErr w:type="spellStart"/>
      <w:proofErr w:type="gramStart"/>
      <w:r>
        <w:t>LeT’s</w:t>
      </w:r>
      <w:proofErr w:type="spellEnd"/>
      <w:proofErr w:type="gramEnd"/>
      <w:r>
        <w:t xml:space="preserve"> larger ambitions. </w:t>
      </w:r>
      <w:proofErr w:type="spellStart"/>
      <w:r w:rsidRPr="008529B2">
        <w:rPr>
          <w:rStyle w:val="StyleUnderline"/>
          <w:highlight w:val="yellow"/>
        </w:rPr>
        <w:t>LeT’s</w:t>
      </w:r>
      <w:proofErr w:type="spellEnd"/>
      <w:r w:rsidRPr="008529B2">
        <w:rPr>
          <w:rStyle w:val="StyleUnderline"/>
          <w:highlight w:val="yellow"/>
        </w:rPr>
        <w:t xml:space="preserve"> operatives have now been identified as engaging in</w:t>
      </w:r>
      <w:r>
        <w:t>:</w:t>
      </w:r>
      <w:r w:rsidRPr="00B97255">
        <w:rPr>
          <w:sz w:val="12"/>
        </w:rPr>
        <w:t xml:space="preserve">¶ </w:t>
      </w:r>
      <w:r>
        <w:t xml:space="preserve"> •liaison and networking with numerous terrorist groups abroad, particularly in Central and Southeast Asia and the Middle East; </w:t>
      </w:r>
      <w:r w:rsidRPr="00B97255">
        <w:rPr>
          <w:sz w:val="12"/>
        </w:rPr>
        <w:t xml:space="preserve">¶ </w:t>
      </w:r>
      <w:r>
        <w:t xml:space="preserve"> </w:t>
      </w:r>
      <w:r w:rsidRPr="00B97255">
        <w:rPr>
          <w:sz w:val="12"/>
        </w:rPr>
        <w:t xml:space="preserve">¶ </w:t>
      </w:r>
      <w:r>
        <w:t xml:space="preserve">•the facilitation of terrorist acts, including in, but not restricted to, Chechnya and Iraq; </w:t>
      </w:r>
      <w:r w:rsidRPr="00B97255">
        <w:rPr>
          <w:sz w:val="12"/>
        </w:rPr>
        <w:t xml:space="preserve">¶ </w:t>
      </w:r>
      <w:r>
        <w:t xml:space="preserve"> </w:t>
      </w:r>
      <w:r w:rsidRPr="00B97255">
        <w:rPr>
          <w:sz w:val="12"/>
        </w:rPr>
        <w:t xml:space="preserve">¶ </w:t>
      </w:r>
      <w:r>
        <w:t xml:space="preserve">•fundraising in the Middle East, Europe, Australia, and the United States; </w:t>
      </w:r>
      <w:r w:rsidRPr="00B97255">
        <w:rPr>
          <w:sz w:val="12"/>
        </w:rPr>
        <w:t xml:space="preserve">¶ </w:t>
      </w:r>
      <w:r>
        <w:t xml:space="preserve"> •the procurement of weapons, explosives, and communications equipment for terrorist operations from both the international arms markets and Pakistani state organizations such as the ISI; </w:t>
      </w:r>
      <w:r w:rsidRPr="00B97255">
        <w:rPr>
          <w:sz w:val="12"/>
        </w:rPr>
        <w:t xml:space="preserve">¶ </w:t>
      </w:r>
      <w:r>
        <w:t xml:space="preserve"> </w:t>
      </w:r>
      <w:r w:rsidRPr="00B97255">
        <w:rPr>
          <w:sz w:val="12"/>
        </w:rPr>
        <w:t xml:space="preserve">¶ </w:t>
      </w:r>
      <w:r>
        <w:t xml:space="preserve">•the recruitment of volunteers for suicidal missions in South Asia as well as the Middle East; </w:t>
      </w:r>
      <w:r w:rsidRPr="00B97255">
        <w:rPr>
          <w:sz w:val="12"/>
        </w:rPr>
        <w:t xml:space="preserve">¶ </w:t>
      </w:r>
      <w:r>
        <w:t xml:space="preserve"> </w:t>
      </w:r>
      <w:r w:rsidRPr="00B97255">
        <w:rPr>
          <w:sz w:val="12"/>
        </w:rPr>
        <w:t xml:space="preserve">¶ </w:t>
      </w:r>
      <w:r>
        <w:t>•</w:t>
      </w:r>
      <w:r w:rsidRPr="008529B2">
        <w:rPr>
          <w:rStyle w:val="StyleUnderline"/>
          <w:highlight w:val="yellow"/>
        </w:rPr>
        <w:t>the creation of sleeper cells for executing or supporting future terrorist acts in Europe</w:t>
      </w:r>
      <w:r>
        <w:t xml:space="preserve">, Australia, </w:t>
      </w:r>
      <w:r w:rsidRPr="008529B2">
        <w:rPr>
          <w:rStyle w:val="StyleUnderline"/>
          <w:highlight w:val="yellow"/>
        </w:rPr>
        <w:t>and</w:t>
      </w:r>
      <w:r>
        <w:t xml:space="preserve"> likely </w:t>
      </w:r>
      <w:r w:rsidRPr="008529B2">
        <w:rPr>
          <w:rStyle w:val="StyleUnderline"/>
          <w:highlight w:val="yellow"/>
        </w:rPr>
        <w:t>the United States; and ¶  ¶ •actual armed combat</w:t>
      </w:r>
      <w:r>
        <w:t xml:space="preserve"> in at least India, Afghanistan, Pakistan, and Iraq.</w:t>
      </w:r>
    </w:p>
    <w:p w:rsidR="008E4DF0" w:rsidRDefault="008E4DF0" w:rsidP="008E4DF0"/>
    <w:p w:rsidR="008E4DF0" w:rsidRDefault="008E4DF0" w:rsidP="008E4DF0"/>
    <w:p w:rsidR="008E4DF0" w:rsidRDefault="008E4DF0" w:rsidP="00E1789B"/>
    <w:p w:rsidR="00E1789B" w:rsidRPr="006F0ADB" w:rsidRDefault="00E1789B" w:rsidP="006F0ADB"/>
    <w:p w:rsidR="0083369D" w:rsidRDefault="006F0ADB" w:rsidP="006F0ADB">
      <w:pPr>
        <w:pStyle w:val="Heading3"/>
      </w:pPr>
      <w:r>
        <w:t>Al Qaida Impact</w:t>
      </w:r>
    </w:p>
    <w:p w:rsidR="0006412A" w:rsidRDefault="0006412A" w:rsidP="0006412A"/>
    <w:p w:rsidR="0006412A" w:rsidRDefault="0006412A" w:rsidP="0006412A">
      <w:pPr>
        <w:pStyle w:val="Heading4"/>
      </w:pPr>
      <w:r>
        <w:t xml:space="preserve">India breaking the </w:t>
      </w:r>
      <w:proofErr w:type="spellStart"/>
      <w:r>
        <w:t>LeT</w:t>
      </w:r>
      <w:proofErr w:type="spellEnd"/>
      <w:r>
        <w:t xml:space="preserve"> is key to breaking Al Qaeda as well</w:t>
      </w:r>
    </w:p>
    <w:p w:rsidR="001E5F18" w:rsidRPr="001E5F18" w:rsidRDefault="001E5F18" w:rsidP="001E5F18">
      <w:pPr>
        <w:rPr>
          <w:b/>
          <w:bCs/>
          <w:sz w:val="26"/>
        </w:rPr>
      </w:pPr>
      <w:r w:rsidRPr="001E5F18">
        <w:rPr>
          <w:rStyle w:val="Style13ptBold"/>
        </w:rPr>
        <w:t>Bhatia 14</w:t>
      </w:r>
      <w:r>
        <w:rPr>
          <w:rStyle w:val="Style13ptBold"/>
        </w:rPr>
        <w:t xml:space="preserve"> </w:t>
      </w:r>
      <w:proofErr w:type="spellStart"/>
      <w:r>
        <w:t>Raashi</w:t>
      </w:r>
      <w:proofErr w:type="spellEnd"/>
      <w:r>
        <w:t xml:space="preserve"> </w:t>
      </w:r>
      <w:proofErr w:type="spellStart"/>
      <w:r>
        <w:t>Bjatia</w:t>
      </w:r>
      <w:proofErr w:type="spellEnd"/>
      <w:r>
        <w:t xml:space="preserve"> is the Co-Founder of a non-profit organization Business Alternatives for Peace, Action and Reconstruction (BAPAR) based in New Delhi and a Graduate Student in Security Studies with the Center of Security Studies, Georgetown University, </w:t>
      </w:r>
      <w:proofErr w:type="spellStart"/>
      <w:r>
        <w:t>India</w:t>
      </w:r>
      <w:proofErr w:type="gramStart"/>
      <w:r>
        <w:t>?s</w:t>
      </w:r>
      <w:proofErr w:type="spellEnd"/>
      <w:proofErr w:type="gramEnd"/>
      <w:r>
        <w:t xml:space="preserve"> National Security Policies and the Threat of Lashkar-e-</w:t>
      </w:r>
      <w:proofErr w:type="spellStart"/>
      <w:r>
        <w:t>Taiba</w:t>
      </w:r>
      <w:proofErr w:type="spellEnd"/>
      <w:r>
        <w:t xml:space="preserve">: A Forgotten Concern Small Arms Journal </w:t>
      </w:r>
      <w:proofErr w:type="spellStart"/>
      <w:r>
        <w:t>Journal</w:t>
      </w:r>
      <w:proofErr w:type="spellEnd"/>
      <w:r>
        <w:t xml:space="preserve"> Article | Apr 15 2014, smallwarsjournal.com/</w:t>
      </w:r>
      <w:proofErr w:type="spellStart"/>
      <w:r>
        <w:t>printpdf</w:t>
      </w:r>
      <w:proofErr w:type="spellEnd"/>
    </w:p>
    <w:p w:rsidR="0006412A" w:rsidRPr="00E1789B" w:rsidRDefault="0006412A" w:rsidP="0006412A">
      <w:pPr>
        <w:rPr>
          <w:sz w:val="16"/>
        </w:rPr>
      </w:pPr>
      <w:r w:rsidRPr="00E1789B">
        <w:rPr>
          <w:sz w:val="16"/>
        </w:rPr>
        <w:t>India also proactively needs to end the cycle of radicalization and recruitment of youth by building strong</w:t>
      </w:r>
      <w:r w:rsidR="001E5F18" w:rsidRPr="00E1789B">
        <w:rPr>
          <w:sz w:val="16"/>
        </w:rPr>
        <w:t xml:space="preserve"> </w:t>
      </w:r>
      <w:r w:rsidRPr="00E1789B">
        <w:rPr>
          <w:sz w:val="16"/>
        </w:rPr>
        <w:t>confidence building programs and programs which counter jihadi propaganda. Further, India also needs to</w:t>
      </w:r>
      <w:r w:rsidR="001E5F18" w:rsidRPr="00E1789B">
        <w:rPr>
          <w:sz w:val="16"/>
        </w:rPr>
        <w:t xml:space="preserve"> </w:t>
      </w:r>
      <w:r w:rsidRPr="00E1789B">
        <w:rPr>
          <w:sz w:val="16"/>
        </w:rPr>
        <w:t>invest in technology which helps the security agencies combat terrorism and secure porous borders.</w:t>
      </w:r>
      <w:r w:rsidR="001E5F18" w:rsidRPr="00E1789B">
        <w:rPr>
          <w:sz w:val="16"/>
        </w:rPr>
        <w:t xml:space="preserve"> </w:t>
      </w:r>
      <w:r w:rsidRPr="00E1789B">
        <w:rPr>
          <w:sz w:val="16"/>
        </w:rPr>
        <w:t xml:space="preserve">Moreover, </w:t>
      </w:r>
      <w:r w:rsidRPr="006F0ADB">
        <w:rPr>
          <w:rStyle w:val="StyleUnderline"/>
        </w:rPr>
        <w:t>Lashkar has always shared a very special relationship with Al-Qaida and destroying Lashkar’s</w:t>
      </w:r>
      <w:r w:rsidR="001E5F18" w:rsidRPr="006F0ADB">
        <w:rPr>
          <w:rStyle w:val="StyleUnderline"/>
        </w:rPr>
        <w:t xml:space="preserve"> </w:t>
      </w:r>
      <w:r w:rsidRPr="006F0ADB">
        <w:rPr>
          <w:rStyle w:val="StyleUnderline"/>
        </w:rPr>
        <w:t>strength is not only an important step for India’s national security but also a step towards limiting Al-</w:t>
      </w:r>
      <w:r w:rsidR="001E5F18" w:rsidRPr="006F0ADB">
        <w:rPr>
          <w:rStyle w:val="StyleUnderline"/>
        </w:rPr>
        <w:t xml:space="preserve"> </w:t>
      </w:r>
      <w:r w:rsidRPr="006F0ADB">
        <w:rPr>
          <w:rStyle w:val="StyleUnderline"/>
        </w:rPr>
        <w:t>Qaida’s brand name and the global jihad phenomenon</w:t>
      </w:r>
      <w:r w:rsidRPr="00E1789B">
        <w:rPr>
          <w:sz w:val="16"/>
        </w:rPr>
        <w:t xml:space="preserve">. Hence, </w:t>
      </w:r>
      <w:r w:rsidRPr="006F0ADB">
        <w:rPr>
          <w:rStyle w:val="StyleUnderline"/>
        </w:rPr>
        <w:t>how the Indian authorities respond to</w:t>
      </w:r>
      <w:r w:rsidR="001E5F18" w:rsidRPr="006F0ADB">
        <w:rPr>
          <w:rStyle w:val="StyleUnderline"/>
        </w:rPr>
        <w:t xml:space="preserve"> </w:t>
      </w:r>
      <w:r w:rsidRPr="006F0ADB">
        <w:rPr>
          <w:rStyle w:val="StyleUnderline"/>
        </w:rPr>
        <w:t>Lashkar plays a very critical role.</w:t>
      </w:r>
    </w:p>
    <w:p w:rsidR="00BE3C08" w:rsidRDefault="00BE3C08" w:rsidP="0006412A"/>
    <w:p w:rsidR="00BE3C08" w:rsidRDefault="00BE3C08" w:rsidP="00BE3C08"/>
    <w:p w:rsidR="00EB3BE1" w:rsidRDefault="00EB3BE1" w:rsidP="00694A44"/>
    <w:p w:rsidR="00B9798C" w:rsidRDefault="002D58E3" w:rsidP="002D58E3">
      <w:pPr>
        <w:pStyle w:val="Heading3"/>
      </w:pPr>
      <w:r>
        <w:t>AT: Empirically denied-</w:t>
      </w:r>
      <w:proofErr w:type="spellStart"/>
      <w:r>
        <w:t>Mubai</w:t>
      </w:r>
      <w:proofErr w:type="spellEnd"/>
    </w:p>
    <w:p w:rsidR="002D58E3" w:rsidRPr="002D58E3" w:rsidRDefault="002D58E3" w:rsidP="002D58E3"/>
    <w:p w:rsidR="00B9798C" w:rsidRPr="002D58E3" w:rsidRDefault="00B9798C" w:rsidP="002D58E3">
      <w:pPr>
        <w:pStyle w:val="Heading4"/>
      </w:pPr>
      <w:r w:rsidRPr="002D58E3">
        <w:t>In a future attack India will be forced to retaliate</w:t>
      </w:r>
      <w:r w:rsidR="002D58E3">
        <w:t>—</w:t>
      </w:r>
      <w:proofErr w:type="gramStart"/>
      <w:r w:rsidR="002D58E3">
        <w:t>The</w:t>
      </w:r>
      <w:proofErr w:type="gramEnd"/>
      <w:r w:rsidR="002D58E3">
        <w:t xml:space="preserve"> restraint shown after </w:t>
      </w:r>
      <w:proofErr w:type="spellStart"/>
      <w:r w:rsidR="002D58E3">
        <w:t>Mubai</w:t>
      </w:r>
      <w:proofErr w:type="spellEnd"/>
      <w:r w:rsidR="002D58E3">
        <w:t xml:space="preserve"> won’t happen again</w:t>
      </w:r>
    </w:p>
    <w:p w:rsidR="00B9798C" w:rsidRPr="002D58E3" w:rsidRDefault="00B9798C" w:rsidP="00B9798C">
      <w:pPr>
        <w:rPr>
          <w:b/>
          <w:bCs/>
          <w:sz w:val="26"/>
        </w:rPr>
      </w:pPr>
      <w:proofErr w:type="spellStart"/>
      <w:r w:rsidRPr="002D58E3">
        <w:rPr>
          <w:rStyle w:val="Style13ptBold"/>
        </w:rPr>
        <w:t>Yusef</w:t>
      </w:r>
      <w:proofErr w:type="spellEnd"/>
      <w:r w:rsidR="002D58E3" w:rsidRPr="002D58E3">
        <w:rPr>
          <w:rStyle w:val="Style13ptBold"/>
        </w:rPr>
        <w:t xml:space="preserve"> 14</w:t>
      </w:r>
      <w:r w:rsidR="002D58E3">
        <w:rPr>
          <w:rStyle w:val="Style13ptBold"/>
        </w:rPr>
        <w:t xml:space="preserve"> </w:t>
      </w:r>
      <w:proofErr w:type="spellStart"/>
      <w:r w:rsidR="002D58E3">
        <w:t>Moeed</w:t>
      </w:r>
      <w:proofErr w:type="spellEnd"/>
      <w:r w:rsidR="002D58E3">
        <w:t xml:space="preserve"> W. Yusuf is director of South Asia programs at the U.S. Institute of Peace. , </w:t>
      </w:r>
      <w:r>
        <w:t>Pakistan's Counterterrorism Challenge</w:t>
      </w:r>
      <w:r w:rsidR="002D58E3">
        <w:t xml:space="preserve"> p, 16-7</w:t>
      </w:r>
    </w:p>
    <w:p w:rsidR="00B9798C" w:rsidRPr="002D58E3" w:rsidRDefault="00B9798C" w:rsidP="00B9798C">
      <w:pPr>
        <w:rPr>
          <w:sz w:val="16"/>
        </w:rPr>
      </w:pPr>
      <w:r w:rsidRPr="002D58E3">
        <w:rPr>
          <w:sz w:val="16"/>
        </w:rPr>
        <w:t xml:space="preserve">Compounding these internal dynamics, Pakistan's delicate and dysfunctional relationship with its traditional rival, India, allows militant groups to register a significant threat to Pakistan’s regional security. As was the case in the December 2001 attack on the Indian parliament by the Pakistan-based militant </w:t>
      </w:r>
      <w:proofErr w:type="gramStart"/>
      <w:r w:rsidRPr="002D58E3">
        <w:rPr>
          <w:sz w:val="16"/>
        </w:rPr>
        <w:t>outfit ]</w:t>
      </w:r>
      <w:proofErr w:type="spellStart"/>
      <w:r w:rsidRPr="002D58E3">
        <w:rPr>
          <w:sz w:val="16"/>
        </w:rPr>
        <w:t>aish</w:t>
      </w:r>
      <w:proofErr w:type="spellEnd"/>
      <w:proofErr w:type="gramEnd"/>
      <w:r w:rsidRPr="002D58E3">
        <w:rPr>
          <w:sz w:val="16"/>
        </w:rPr>
        <w:t>-E-Mohammed (]</w:t>
      </w:r>
      <w:proofErr w:type="spellStart"/>
      <w:r w:rsidRPr="002D58E3">
        <w:rPr>
          <w:sz w:val="16"/>
        </w:rPr>
        <w:t>eM</w:t>
      </w:r>
      <w:proofErr w:type="spellEnd"/>
      <w:r w:rsidRPr="002D58E3">
        <w:rPr>
          <w:sz w:val="16"/>
        </w:rPr>
        <w:t>), and again in the November 2008 Mumbai carnage orchestrated by Lashkar-e-</w:t>
      </w:r>
      <w:proofErr w:type="spellStart"/>
      <w:r w:rsidRPr="002D58E3">
        <w:rPr>
          <w:sz w:val="16"/>
        </w:rPr>
        <w:t>Taiba</w:t>
      </w:r>
      <w:proofErr w:type="spellEnd"/>
      <w:r w:rsidRPr="002D58E3">
        <w:rPr>
          <w:sz w:val="16"/>
        </w:rPr>
        <w:t xml:space="preserve"> (</w:t>
      </w:r>
      <w:proofErr w:type="spellStart"/>
      <w:r w:rsidRPr="002D58E3">
        <w:rPr>
          <w:rStyle w:val="StyleUnderline"/>
        </w:rPr>
        <w:t>LeT</w:t>
      </w:r>
      <w:proofErr w:type="spellEnd"/>
      <w:r w:rsidRPr="002D58E3">
        <w:rPr>
          <w:sz w:val="16"/>
        </w:rPr>
        <w:t xml:space="preserve">), such </w:t>
      </w:r>
      <w:r w:rsidRPr="002D58E3">
        <w:rPr>
          <w:rStyle w:val="StyleUnderline"/>
        </w:rPr>
        <w:t>episodes</w:t>
      </w:r>
      <w:r w:rsidRPr="002D58E3">
        <w:rPr>
          <w:sz w:val="16"/>
        </w:rPr>
        <w:t xml:space="preserve"> cause Pakistan to be the object of tremendous international condemnation.' They also </w:t>
      </w:r>
      <w:r w:rsidRPr="002D58E3">
        <w:rPr>
          <w:rStyle w:val="StyleUnderline"/>
        </w:rPr>
        <w:t>risk escalating India-Pakistan tensions. Should a</w:t>
      </w:r>
      <w:r w:rsidRPr="002D58E3">
        <w:rPr>
          <w:sz w:val="16"/>
        </w:rPr>
        <w:t xml:space="preserve"> similar, </w:t>
      </w:r>
      <w:r w:rsidRPr="002D58E3">
        <w:rPr>
          <w:rStyle w:val="StyleUnderline"/>
        </w:rPr>
        <w:t>future attack in India occur</w:t>
      </w:r>
      <w:r w:rsidRPr="002D58E3">
        <w:rPr>
          <w:sz w:val="16"/>
        </w:rPr>
        <w:t xml:space="preserve">, some </w:t>
      </w:r>
      <w:r w:rsidRPr="002D58E3">
        <w:rPr>
          <w:rStyle w:val="StyleUnderline"/>
        </w:rPr>
        <w:t xml:space="preserve">Indian strategists argue that the government in New Delhi </w:t>
      </w:r>
      <w:r w:rsidR="002D58E3">
        <w:rPr>
          <w:rStyle w:val="StyleUnderline"/>
        </w:rPr>
        <w:t>will f</w:t>
      </w:r>
      <w:r w:rsidRPr="002D58E3">
        <w:rPr>
          <w:rStyle w:val="StyleUnderline"/>
        </w:rPr>
        <w:t>ace too much public pressure to be able to exercise the restraint it showed following t</w:t>
      </w:r>
      <w:r w:rsidR="002D58E3">
        <w:rPr>
          <w:rStyle w:val="StyleUnderline"/>
        </w:rPr>
        <w:t xml:space="preserve">he 2008 </w:t>
      </w:r>
      <w:proofErr w:type="spellStart"/>
      <w:r w:rsidR="002D58E3">
        <w:rPr>
          <w:rStyle w:val="StyleUnderline"/>
        </w:rPr>
        <w:t>Mu</w:t>
      </w:r>
      <w:r w:rsidRPr="002D58E3">
        <w:rPr>
          <w:rStyle w:val="StyleUnderline"/>
        </w:rPr>
        <w:t>bai</w:t>
      </w:r>
      <w:proofErr w:type="spellEnd"/>
      <w:r w:rsidRPr="002D58E3">
        <w:rPr>
          <w:rStyle w:val="StyleUnderline"/>
        </w:rPr>
        <w:t xml:space="preserve"> attacks</w:t>
      </w:r>
      <w:r w:rsidRPr="002D58E3">
        <w:rPr>
          <w:sz w:val="16"/>
        </w:rPr>
        <w:t xml:space="preserve">.' Indeed, armed </w:t>
      </w:r>
      <w:proofErr w:type="spellStart"/>
      <w:r w:rsidRPr="002D58E3">
        <w:rPr>
          <w:sz w:val="16"/>
        </w:rPr>
        <w:t>nonstate</w:t>
      </w:r>
      <w:proofErr w:type="spellEnd"/>
      <w:r w:rsidRPr="002D58E3">
        <w:rPr>
          <w:sz w:val="16"/>
        </w:rPr>
        <w:t xml:space="preserve"> organizations based in Pakistan are in the unusual, and perilous, position of being able to undermine peace between two nuclear armed neighbors. </w:t>
      </w:r>
    </w:p>
    <w:p w:rsidR="00B9798C" w:rsidRDefault="00B9798C" w:rsidP="00B9798C"/>
    <w:p w:rsidR="00A43F80" w:rsidRDefault="00A43F80" w:rsidP="00A43F80">
      <w:pPr>
        <w:pStyle w:val="Heading4"/>
      </w:pPr>
      <w:r>
        <w:t>Future attacks will trigger war – Past restraint won’t be repeated</w:t>
      </w:r>
    </w:p>
    <w:p w:rsidR="00A43F80" w:rsidRPr="00A43F80" w:rsidRDefault="00A43F80" w:rsidP="00A43F80">
      <w:pPr>
        <w:rPr>
          <w:b/>
          <w:bCs/>
          <w:sz w:val="26"/>
        </w:rPr>
      </w:pPr>
      <w:r w:rsidRPr="00A43F80">
        <w:rPr>
          <w:rStyle w:val="Style13ptBold"/>
        </w:rPr>
        <w:t>Jan 11</w:t>
      </w:r>
      <w:r>
        <w:rPr>
          <w:rStyle w:val="Style13ptBold"/>
        </w:rPr>
        <w:t xml:space="preserve"> </w:t>
      </w:r>
      <w:r>
        <w:t xml:space="preserve">Reza Jan was an Analyst and the Pakistan Team Lead for the Critical Threats Project at the American Enterprise Institute, Indo-Pak Talks Survive Mumbai Attack July 28, 2011, </w:t>
      </w:r>
      <w:proofErr w:type="gramStart"/>
      <w:r>
        <w:t>http</w:t>
      </w:r>
      <w:proofErr w:type="gramEnd"/>
      <w:r>
        <w:t>://www.criticalthreats.org/pakistan/jan-india-pakistan-talks-survive-mumbai-attack-july-28-2011</w:t>
      </w:r>
    </w:p>
    <w:p w:rsidR="00A43F80" w:rsidRPr="00A43F80" w:rsidRDefault="00A43F80" w:rsidP="00A43F80">
      <w:pPr>
        <w:rPr>
          <w:sz w:val="16"/>
        </w:rPr>
      </w:pPr>
      <w:r w:rsidRPr="00A43F80">
        <w:rPr>
          <w:sz w:val="16"/>
        </w:rPr>
        <w:t>Yesterday, the foreign ministers of Pakistan and India met as part of a series of talks between the two nuclear-armed neighbors five months after they officially resumed bilateral dialogue. Relations between the two countries appear to be well on the mend following the devastating 2008 Mumbai attacks in which 166 people were killed by the Pakistan-based terrorist organization, Lashkar-e-</w:t>
      </w:r>
      <w:proofErr w:type="spellStart"/>
      <w:r w:rsidRPr="00A43F80">
        <w:rPr>
          <w:sz w:val="16"/>
        </w:rPr>
        <w:t>Taiba</w:t>
      </w:r>
      <w:proofErr w:type="spellEnd"/>
      <w:r w:rsidRPr="00A43F80">
        <w:rPr>
          <w:sz w:val="16"/>
        </w:rPr>
        <w:t xml:space="preserve"> (</w:t>
      </w:r>
      <w:proofErr w:type="spellStart"/>
      <w:r w:rsidRPr="00A43F80">
        <w:rPr>
          <w:sz w:val="16"/>
        </w:rPr>
        <w:t>LeT</w:t>
      </w:r>
      <w:proofErr w:type="spellEnd"/>
      <w:r w:rsidRPr="00A43F80">
        <w:rPr>
          <w:sz w:val="16"/>
        </w:rPr>
        <w:t xml:space="preserve">). The two sides discussed “confidence-building measures, including cross-border trade and visa protocols.” Yet the talks could just as easily have been </w:t>
      </w:r>
      <w:proofErr w:type="spellStart"/>
      <w:r w:rsidRPr="00A43F80">
        <w:rPr>
          <w:sz w:val="16"/>
        </w:rPr>
        <w:t>scuppered</w:t>
      </w:r>
      <w:proofErr w:type="spellEnd"/>
      <w:r w:rsidRPr="00A43F80">
        <w:rPr>
          <w:sz w:val="16"/>
        </w:rPr>
        <w:t xml:space="preserve"> before they began by the recent terrorist attack in Mumbai. On July 13, a series of deadly bomb blasts ripped through India’s financial capital, killing 23 people and wounding over 130. Unlike in the case of many previous attacks, however, there were no verbal barbs hurled across the border, no wild speculation from official sources regarding Pakistani involvement and no cancellation or delay of talks. Given the history of Indian reactions to terrorist attacks on its soil, this “non-reaction” is, by itself, noteworthy. Indian authorities and official functionaries have exhibited uncharacteristic restraint so far in declaring who they believe to have been behind the recent bomb attacks in Mumbai. Whereas in the past, authorities have been quick to point the finger at groups based in Pakistan, such as </w:t>
      </w:r>
      <w:proofErr w:type="spellStart"/>
      <w:r w:rsidRPr="00A43F80">
        <w:rPr>
          <w:sz w:val="16"/>
        </w:rPr>
        <w:t>LeT</w:t>
      </w:r>
      <w:proofErr w:type="spellEnd"/>
      <w:r w:rsidRPr="00A43F80">
        <w:rPr>
          <w:sz w:val="16"/>
        </w:rPr>
        <w:t xml:space="preserve">, or Indian organizations with links to Pakistani terror groups, such as the Indian </w:t>
      </w:r>
      <w:proofErr w:type="spellStart"/>
      <w:r w:rsidRPr="00A43F80">
        <w:rPr>
          <w:sz w:val="16"/>
        </w:rPr>
        <w:t>Mujahideen</w:t>
      </w:r>
      <w:proofErr w:type="spellEnd"/>
      <w:r w:rsidRPr="00A43F80">
        <w:rPr>
          <w:sz w:val="16"/>
        </w:rPr>
        <w:t xml:space="preserve"> (IM), top officials in India have stated that they do not want to speculate on who might be responsible until investigations of the attacks are complete and more is known. Part of this hesitancy may be due to the fact that they are simply unsure of who is responsible. Monsoon rains on the night of the attack have complicated efforts to gather forensic evidence at the bomb sites. Then again, even though the pattern of the attack closely resembles that of previous attacks by IM, speculation to the fact remains muted. This is likely for two reasons. First, </w:t>
      </w:r>
      <w:r w:rsidRPr="00A43F80">
        <w:rPr>
          <w:rStyle w:val="StyleUnderline"/>
        </w:rPr>
        <w:t>in the aftermath of the</w:t>
      </w:r>
      <w:r w:rsidRPr="00A43F80">
        <w:rPr>
          <w:sz w:val="16"/>
        </w:rPr>
        <w:t xml:space="preserve"> 2008 </w:t>
      </w:r>
      <w:r w:rsidRPr="00A43F80">
        <w:rPr>
          <w:rStyle w:val="StyleUnderline"/>
        </w:rPr>
        <w:t>Mumbai attacks, any indicators that</w:t>
      </w:r>
      <w:r w:rsidRPr="00A43F80">
        <w:rPr>
          <w:sz w:val="16"/>
        </w:rPr>
        <w:t xml:space="preserve"> Pakistan or </w:t>
      </w:r>
      <w:r w:rsidRPr="00A43F80">
        <w:rPr>
          <w:rStyle w:val="StyleUnderline"/>
        </w:rPr>
        <w:t>groups inside Pakistan had some role to play in a future attack would put tremendous pressure on the Indian government to take some sort of action.</w:t>
      </w:r>
      <w:r w:rsidRPr="00A43F80">
        <w:rPr>
          <w:sz w:val="16"/>
        </w:rPr>
        <w:t xml:space="preserve"> </w:t>
      </w:r>
      <w:r w:rsidRPr="00A43F80">
        <w:rPr>
          <w:rStyle w:val="StyleUnderline"/>
        </w:rPr>
        <w:t>Indian Prime Minister</w:t>
      </w:r>
      <w:r w:rsidRPr="00A43F80">
        <w:rPr>
          <w:sz w:val="16"/>
        </w:rPr>
        <w:t xml:space="preserve"> Manmohan </w:t>
      </w:r>
      <w:r w:rsidRPr="00A43F80">
        <w:rPr>
          <w:rStyle w:val="StyleUnderline"/>
        </w:rPr>
        <w:t>Singh</w:t>
      </w:r>
      <w:r w:rsidRPr="00A43F80">
        <w:rPr>
          <w:sz w:val="16"/>
        </w:rPr>
        <w:t xml:space="preserve"> and India’s ruling Congress party </w:t>
      </w:r>
      <w:r w:rsidRPr="00A43F80">
        <w:rPr>
          <w:rStyle w:val="StyleUnderline"/>
        </w:rPr>
        <w:t>were able to stave off such pressure in 2008 by a hair’s breadth. They are highly unlikely to be able to do so a second time</w:t>
      </w:r>
      <w:r w:rsidRPr="00A43F80">
        <w:rPr>
          <w:sz w:val="16"/>
        </w:rPr>
        <w:t>, especially if they are seen to be soft on a threat to which they themselves draw attention. Avoiding the pressure to take risky or uncomfortable action will only benefit the government.</w:t>
      </w:r>
    </w:p>
    <w:p w:rsidR="00A43F80" w:rsidRPr="00A43F80" w:rsidRDefault="00A43F80" w:rsidP="00A43F80"/>
    <w:p w:rsidR="00B9798C" w:rsidRPr="00B9798C" w:rsidRDefault="00B9798C" w:rsidP="00B9798C"/>
    <w:p w:rsidR="006D5651" w:rsidRDefault="006D5651" w:rsidP="007E5D2B">
      <w:pPr>
        <w:rPr>
          <w:sz w:val="16"/>
        </w:rPr>
      </w:pPr>
    </w:p>
    <w:p w:rsidR="006D5651" w:rsidRDefault="006D5651" w:rsidP="006D5651">
      <w:pPr>
        <w:pStyle w:val="Heading3"/>
      </w:pPr>
      <w:r>
        <w:t>U.S. Attack scenario</w:t>
      </w:r>
    </w:p>
    <w:p w:rsidR="006D5651" w:rsidRDefault="006D5651" w:rsidP="006D5651"/>
    <w:p w:rsidR="00FD101C" w:rsidRDefault="00FD101C" w:rsidP="00FD101C"/>
    <w:p w:rsidR="00FD101C" w:rsidRDefault="00FD101C" w:rsidP="00FD101C"/>
    <w:p w:rsidR="00FD101C" w:rsidRDefault="00FD101C" w:rsidP="00FD101C">
      <w:pPr>
        <w:pStyle w:val="Heading4"/>
      </w:pPr>
      <w:r>
        <w:t xml:space="preserve">The </w:t>
      </w:r>
      <w:proofErr w:type="spellStart"/>
      <w:r>
        <w:t>LeT</w:t>
      </w:r>
      <w:proofErr w:type="spellEnd"/>
      <w:r>
        <w:t xml:space="preserve"> will use sleeper cells to attack the U.S.</w:t>
      </w:r>
    </w:p>
    <w:p w:rsidR="00FD101C" w:rsidRPr="00FD101C" w:rsidRDefault="00FD101C" w:rsidP="00FD101C">
      <w:proofErr w:type="spellStart"/>
      <w:r w:rsidRPr="00B97255">
        <w:rPr>
          <w:rStyle w:val="Style13ptBold"/>
        </w:rPr>
        <w:t>Tellis</w:t>
      </w:r>
      <w:proofErr w:type="spellEnd"/>
      <w:r w:rsidRPr="00B97255">
        <w:rPr>
          <w:rStyle w:val="Style13ptBold"/>
        </w:rPr>
        <w:t xml:space="preserve"> 12</w:t>
      </w:r>
      <w:r>
        <w:rPr>
          <w:rStyle w:val="Style13ptBold"/>
        </w:rPr>
        <w:t xml:space="preserve"> </w:t>
      </w:r>
      <w:r>
        <w:t xml:space="preserve">Ashley J. </w:t>
      </w:r>
      <w:proofErr w:type="spellStart"/>
      <w:r>
        <w:t>Tellis</w:t>
      </w:r>
      <w:proofErr w:type="spellEnd"/>
      <w:r w:rsidRPr="003D17E2">
        <w:rPr>
          <w:sz w:val="12"/>
        </w:rPr>
        <w:t xml:space="preserve">¶ </w:t>
      </w:r>
      <w:r>
        <w:t>Senior Associate</w:t>
      </w:r>
      <w:r w:rsidRPr="003D17E2">
        <w:rPr>
          <w:sz w:val="12"/>
        </w:rPr>
        <w:t xml:space="preserve">¶ </w:t>
      </w:r>
      <w:r>
        <w:t>South Asia Program</w:t>
      </w:r>
      <w:r w:rsidRPr="003D17E2">
        <w:rPr>
          <w:sz w:val="12"/>
        </w:rPr>
        <w:t>¶</w:t>
      </w:r>
      <w:r>
        <w:rPr>
          <w:sz w:val="12"/>
        </w:rPr>
        <w:t xml:space="preserve"> </w:t>
      </w:r>
      <w:proofErr w:type="spellStart"/>
      <w:r>
        <w:t>Tellis</w:t>
      </w:r>
      <w:proofErr w:type="spellEnd"/>
      <w:r>
        <w:t xml:space="preserve"> is a senior associate at the Carnegie Endowment for </w:t>
      </w:r>
      <w:r w:rsidRPr="00FD101C">
        <w:t xml:space="preserve">International Peace, </w:t>
      </w:r>
      <w:hyperlink r:id="rId19" w:history="1">
        <w:r w:rsidRPr="00FD101C">
          <w:rPr>
            <w:rStyle w:val="Hyperlink"/>
          </w:rPr>
          <w:t>http://carnegieendowment.org/2012/03/13/menace-that-is-lashkar-e-taiba/a2hn</w:t>
        </w:r>
      </w:hyperlink>
    </w:p>
    <w:p w:rsidR="00FD101C" w:rsidRDefault="00FD101C" w:rsidP="00FD101C">
      <w:r w:rsidRPr="00FD101C">
        <w:t xml:space="preserve">¶ </w:t>
      </w:r>
      <w:proofErr w:type="gramStart"/>
      <w:r w:rsidRPr="00FD101C">
        <w:t>Given</w:t>
      </w:r>
      <w:proofErr w:type="gramEnd"/>
      <w:r w:rsidRPr="00FD101C">
        <w:t xml:space="preserve"> the interaction of </w:t>
      </w:r>
      <w:proofErr w:type="spellStart"/>
      <w:r w:rsidRPr="00FD101C">
        <w:t>LeT’s</w:t>
      </w:r>
      <w:proofErr w:type="spellEnd"/>
      <w:r w:rsidRPr="00FD101C">
        <w:t xml:space="preserve"> ideology and its sources of Pakistani state support, it is not surprising that Hafiz Mohammed Saeed, </w:t>
      </w:r>
      <w:proofErr w:type="spellStart"/>
      <w:r w:rsidRPr="00FD101C">
        <w:t>LeT’s</w:t>
      </w:r>
      <w:proofErr w:type="spellEnd"/>
      <w:r w:rsidRPr="00FD101C">
        <w:t xml:space="preserve"> emir, wholeheartedly endorsed the objective of destroying India writ large. Asserting in a 1999 interview that “jihad is not about Kashmir only,” he went on to declare that “about fifteen years ago, people might have found it ridiculous if someone told them about the disintegration of the USSR. Today, I announce the break-up of India, </w:t>
      </w:r>
      <w:proofErr w:type="spellStart"/>
      <w:r w:rsidRPr="00FD101C">
        <w:t>Insha</w:t>
      </w:r>
      <w:proofErr w:type="spellEnd"/>
      <w:r w:rsidRPr="00FD101C">
        <w:t xml:space="preserve">-Allah. We will not rest until the whole [of] India is dissolved into Pakistan.” In a later 2001 statement he reaffirmed the proposition that “our struggle will continue even if Kashmir is liberated. We still have to take revenge for East Pakistan.” In accordance with his declaration that Kashmir was merely a “gateway to capture India,” Saeed then directed his </w:t>
      </w:r>
      <w:proofErr w:type="spellStart"/>
      <w:r w:rsidRPr="00FD101C">
        <w:t>LeT</w:t>
      </w:r>
      <w:proofErr w:type="spellEnd"/>
      <w:r w:rsidRPr="00FD101C">
        <w:t xml:space="preserve"> cadres to focus their attention on capturing the Muslim-dominated areas outside of Jammu and Kashmir, such as Hyderabad, Junagadh, </w:t>
      </w:r>
      <w:proofErr w:type="spellStart"/>
      <w:r w:rsidRPr="00FD101C">
        <w:t>Munabao</w:t>
      </w:r>
      <w:proofErr w:type="spellEnd"/>
      <w:r w:rsidRPr="00FD101C">
        <w:t>, and West Bengal, which he argued were forcibly occupied by India in 1947.</w:t>
      </w:r>
      <w:proofErr w:type="gramStart"/>
      <w:r w:rsidRPr="00FD101C">
        <w:t>¶  ¶</w:t>
      </w:r>
      <w:proofErr w:type="gramEnd"/>
      <w:r w:rsidRPr="00FD101C">
        <w:t xml:space="preserve"> Judging from </w:t>
      </w:r>
      <w:proofErr w:type="spellStart"/>
      <w:r w:rsidRPr="00FD101C">
        <w:t>LeT’s</w:t>
      </w:r>
      <w:proofErr w:type="spellEnd"/>
      <w:r w:rsidRPr="00FD101C">
        <w:t xml:space="preserve"> operational record, Saeed has been as good as his word. The earliest </w:t>
      </w:r>
      <w:proofErr w:type="spellStart"/>
      <w:r w:rsidRPr="00FD101C">
        <w:t>LeT</w:t>
      </w:r>
      <w:proofErr w:type="spellEnd"/>
      <w:r w:rsidRPr="00FD101C">
        <w:t xml:space="preserve"> presence in India was detected in 1993, when a cohort of the group’s Punjabi cadres crossed the Line of Control that separates the Pakistan-controlled from the Indian-controlled portions of Jammu and Kashmir. The organization’s presence, however, was not publicly recognized until early 1996 when a group of </w:t>
      </w:r>
      <w:proofErr w:type="spellStart"/>
      <w:r w:rsidRPr="00FD101C">
        <w:t>LeT</w:t>
      </w:r>
      <w:proofErr w:type="spellEnd"/>
      <w:r w:rsidRPr="00FD101C">
        <w:t xml:space="preserve"> terrorists massacred sixteen Hindus in </w:t>
      </w:r>
      <w:proofErr w:type="spellStart"/>
      <w:r w:rsidRPr="00FD101C">
        <w:t>Barshalla</w:t>
      </w:r>
      <w:proofErr w:type="spellEnd"/>
      <w:r w:rsidRPr="00FD101C">
        <w:t xml:space="preserve"> in Kashmir’s </w:t>
      </w:r>
      <w:proofErr w:type="spellStart"/>
      <w:r w:rsidRPr="00FD101C">
        <w:t>Doda</w:t>
      </w:r>
      <w:proofErr w:type="spellEnd"/>
      <w:r w:rsidRPr="00FD101C">
        <w:t xml:space="preserve"> District. Since then, hundreds of terrorist attacks involving </w:t>
      </w:r>
      <w:proofErr w:type="spellStart"/>
      <w:r w:rsidRPr="00FD101C">
        <w:t>LeT</w:t>
      </w:r>
      <w:proofErr w:type="spellEnd"/>
      <w:r w:rsidRPr="00FD101C">
        <w:t xml:space="preserve"> militants have occurred throughout India. </w:t>
      </w:r>
      <w:proofErr w:type="spellStart"/>
      <w:r w:rsidRPr="00FD101C">
        <w:t>LeT</w:t>
      </w:r>
      <w:proofErr w:type="spellEnd"/>
      <w:r w:rsidRPr="00FD101C">
        <w:t xml:space="preserve"> was implicated in plots like the terrorist attacks in New Delhi in October 2005; in Bangalore in December 2005; in Varanasi in March 2006; in Nagpur in June 2006; and in the July 2007 train bombings in Mumbai.¶  ¶ Through these myriad efforts, </w:t>
      </w:r>
      <w:proofErr w:type="spellStart"/>
      <w:r w:rsidRPr="00FD101C">
        <w:t>LeT</w:t>
      </w:r>
      <w:proofErr w:type="spellEnd"/>
      <w:r w:rsidRPr="00FD101C">
        <w:t xml:space="preserve"> has attempted—consistent with both its own ideology and the interests of its state supporters—to cripple India’s economic growth, destroy national confidence in its political system, attack its open society, and provoke destabilizing communal rivalries. All the while, the group has tried to send a message that India will remain an adversary because its successes make it a hindrance to </w:t>
      </w:r>
      <w:proofErr w:type="spellStart"/>
      <w:r w:rsidRPr="00FD101C">
        <w:t>LeT’s</w:t>
      </w:r>
      <w:proofErr w:type="spellEnd"/>
      <w:r w:rsidRPr="00FD101C">
        <w:t xml:space="preserve"> larger cause.¶  ¶ It took, however, the devastating November 2008 Mumbai attacks—a bloodbath that claimed the lives of over 150 people, including 26 foreigners of fifteen</w:t>
      </w:r>
      <w:r>
        <w:t xml:space="preserve"> nationalities—for the international community to recognize that </w:t>
      </w:r>
      <w:proofErr w:type="spellStart"/>
      <w:r w:rsidRPr="00B97255">
        <w:rPr>
          <w:rStyle w:val="StyleUnderline"/>
          <w:highlight w:val="yellow"/>
        </w:rPr>
        <w:t>LeT’s</w:t>
      </w:r>
      <w:proofErr w:type="spellEnd"/>
      <w:r w:rsidRPr="00B97255">
        <w:rPr>
          <w:rStyle w:val="StyleUnderline"/>
          <w:highlight w:val="yellow"/>
        </w:rPr>
        <w:t xml:space="preserve"> ambitions, transcending India, were actually part of a larger war with the West and with liberal democracies more generally</w:t>
      </w:r>
      <w:r>
        <w:t xml:space="preserve">. The barbarity in Mumbai thus represents the ugly face of </w:t>
      </w:r>
      <w:r w:rsidRPr="00B97255">
        <w:rPr>
          <w:rStyle w:val="StyleUnderline"/>
          <w:highlight w:val="yellow"/>
        </w:rPr>
        <w:t>a brand of Islamist terrorism that threatens India, the United States and its allies, the larger international system, and, though often missed, Pakistan as well</w:t>
      </w:r>
      <w:r>
        <w:t>.</w:t>
      </w:r>
      <w:r w:rsidRPr="00B97255">
        <w:rPr>
          <w:sz w:val="12"/>
        </w:rPr>
        <w:t xml:space="preserve">¶ ¶ ¶ </w:t>
      </w:r>
      <w:proofErr w:type="spellStart"/>
      <w:r>
        <w:t>LeT’s</w:t>
      </w:r>
      <w:proofErr w:type="spellEnd"/>
      <w:r>
        <w:t xml:space="preserve"> universal ambitions simply do not permit the group to confine itself only to South Asia. As Saeed has unequivocally declared</w:t>
      </w:r>
      <w:r w:rsidRPr="00B97255">
        <w:rPr>
          <w:rStyle w:val="StyleUnderline"/>
          <w:highlight w:val="yellow"/>
        </w:rPr>
        <w:t xml:space="preserve">, </w:t>
      </w:r>
      <w:proofErr w:type="spellStart"/>
      <w:r w:rsidRPr="00B97255">
        <w:rPr>
          <w:rStyle w:val="StyleUnderline"/>
          <w:highlight w:val="yellow"/>
        </w:rPr>
        <w:t>LeT</w:t>
      </w:r>
      <w:proofErr w:type="spellEnd"/>
      <w:r w:rsidRPr="00B97255">
        <w:rPr>
          <w:rStyle w:val="StyleUnderline"/>
          <w:highlight w:val="yellow"/>
        </w:rPr>
        <w:t xml:space="preserve"> intends to “plant the flag of Islam in Washington, Tel Aviv and New Delhi.</w:t>
      </w:r>
      <w:r>
        <w:t xml:space="preserve">” Such statements are not simply grandiose. That </w:t>
      </w:r>
      <w:proofErr w:type="spellStart"/>
      <w:r>
        <w:t>LeT</w:t>
      </w:r>
      <w:proofErr w:type="spellEnd"/>
      <w:r>
        <w:t xml:space="preserve"> has by no means restricted itself to keeping only India in its sights, even if it has focused on the latter disproportionately thus far—thanks to ISI objectives and support—is now acknowledged even by those who were initially skeptical of the group’s larger ambitions.</w:t>
      </w:r>
      <w:r w:rsidRPr="00B97255">
        <w:rPr>
          <w:sz w:val="12"/>
        </w:rPr>
        <w:t xml:space="preserve">¶ ¶ ¶ </w:t>
      </w:r>
      <w:r>
        <w:t xml:space="preserve">Like many other radical Islamist groups, </w:t>
      </w:r>
      <w:r w:rsidRPr="008529B2">
        <w:rPr>
          <w:rStyle w:val="StyleUnderline"/>
          <w:highlight w:val="yellow"/>
        </w:rPr>
        <w:t xml:space="preserve">the </w:t>
      </w:r>
      <w:proofErr w:type="spellStart"/>
      <w:r w:rsidRPr="008529B2">
        <w:rPr>
          <w:rStyle w:val="StyleUnderline"/>
          <w:highlight w:val="yellow"/>
        </w:rPr>
        <w:t>LeT</w:t>
      </w:r>
      <w:proofErr w:type="spellEnd"/>
      <w:r w:rsidRPr="008529B2">
        <w:rPr>
          <w:rStyle w:val="StyleUnderline"/>
          <w:highlight w:val="yellow"/>
        </w:rPr>
        <w:t xml:space="preserve"> leadership has on numerous occasions singled out the Jewish community and the United States as being among the natural enemies of Islam</w:t>
      </w:r>
      <w:r>
        <w:t>. Saeed warned, for example, that although his outfit may be presently consumed by the conflict with India, “Our struggle with the Jews is always there.” This enmity with the Jewish people is supposedly eternal and ordained by God himself. When Saeed was asked in the aftermath of the tragic 2005 earthquake in Pakistan whether then-president Pervez Musharraf’s solicitation of aid from Israel was appropriate, he had no hesitation in declaring forthrightly that Pakistan “should not solicit help from Israel. It is the question of Muslim honor and self-respect. The Jews can never be our friends. This is stated by Allah.”</w:t>
      </w:r>
      <w:r w:rsidRPr="00B97255">
        <w:rPr>
          <w:sz w:val="12"/>
        </w:rPr>
        <w:t xml:space="preserve">¶ ¶ </w:t>
      </w:r>
      <w:proofErr w:type="gramStart"/>
      <w:r>
        <w:t>This</w:t>
      </w:r>
      <w:proofErr w:type="gramEnd"/>
      <w:r>
        <w:t xml:space="preserve"> twisted worldview found grotesque expression during the November 2008 atrocities when </w:t>
      </w:r>
      <w:r w:rsidRPr="008529B2">
        <w:rPr>
          <w:rStyle w:val="StyleUnderline"/>
          <w:highlight w:val="yellow"/>
        </w:rPr>
        <w:t>the group deliberately targeted the Jewish Chabad center</w:t>
      </w:r>
      <w:r>
        <w:t xml:space="preserve"> at </w:t>
      </w:r>
      <w:proofErr w:type="spellStart"/>
      <w:r>
        <w:t>Nariman</w:t>
      </w:r>
      <w:proofErr w:type="spellEnd"/>
      <w:r>
        <w:t xml:space="preserve"> House in Mumbai. Justifying this attack as reprisal for Israeli security cooperation with India, </w:t>
      </w:r>
      <w:proofErr w:type="spellStart"/>
      <w:r w:rsidRPr="008529B2">
        <w:rPr>
          <w:rStyle w:val="StyleUnderline"/>
          <w:highlight w:val="yellow"/>
        </w:rPr>
        <w:t>LeT</w:t>
      </w:r>
      <w:proofErr w:type="spellEnd"/>
      <w:r w:rsidRPr="008529B2">
        <w:rPr>
          <w:rStyle w:val="StyleUnderline"/>
          <w:highlight w:val="yellow"/>
        </w:rPr>
        <w:t xml:space="preserve"> did not simply murder the Jewish hostages at </w:t>
      </w:r>
      <w:proofErr w:type="spellStart"/>
      <w:r w:rsidRPr="008529B2">
        <w:rPr>
          <w:rStyle w:val="StyleUnderline"/>
          <w:highlight w:val="yellow"/>
        </w:rPr>
        <w:t>Nariman</w:t>
      </w:r>
      <w:proofErr w:type="spellEnd"/>
      <w:r w:rsidRPr="008529B2">
        <w:rPr>
          <w:rStyle w:val="StyleUnderline"/>
          <w:highlight w:val="yellow"/>
        </w:rPr>
        <w:t xml:space="preserve"> House but humiliated and brutally tortured them before finally killing them</w:t>
      </w:r>
      <w:r>
        <w:t xml:space="preserve"> during the three-day siege.</w:t>
      </w:r>
      <w:proofErr w:type="gramStart"/>
      <w:r w:rsidRPr="00B97255">
        <w:rPr>
          <w:sz w:val="12"/>
        </w:rPr>
        <w:t xml:space="preserve">¶ </w:t>
      </w:r>
      <w:r>
        <w:t xml:space="preserve"> </w:t>
      </w:r>
      <w:r w:rsidRPr="00B97255">
        <w:rPr>
          <w:sz w:val="12"/>
        </w:rPr>
        <w:t>¶</w:t>
      </w:r>
      <w:proofErr w:type="gramEnd"/>
      <w:r w:rsidRPr="00B97255">
        <w:rPr>
          <w:sz w:val="12"/>
        </w:rPr>
        <w:t xml:space="preserve"> </w:t>
      </w:r>
      <w:r w:rsidRPr="008529B2">
        <w:rPr>
          <w:rStyle w:val="StyleUnderline"/>
          <w:highlight w:val="yellow"/>
        </w:rPr>
        <w:t xml:space="preserve">Outside of al-Qaeda, </w:t>
      </w:r>
      <w:proofErr w:type="spellStart"/>
      <w:r w:rsidRPr="008529B2">
        <w:rPr>
          <w:rStyle w:val="StyleUnderline"/>
          <w:highlight w:val="yellow"/>
        </w:rPr>
        <w:t>LeT</w:t>
      </w:r>
      <w:proofErr w:type="spellEnd"/>
      <w:r w:rsidRPr="008529B2">
        <w:rPr>
          <w:rStyle w:val="StyleUnderline"/>
          <w:highlight w:val="yellow"/>
        </w:rPr>
        <w:t xml:space="preserve"> today therefore represents the most important South Asian terrorist group of “global reach</w:t>
      </w:r>
      <w:r>
        <w:t xml:space="preserve">.” Indian intelligence currently estimates that </w:t>
      </w:r>
      <w:proofErr w:type="spellStart"/>
      <w:r>
        <w:t>LeT</w:t>
      </w:r>
      <w:proofErr w:type="spellEnd"/>
      <w:r>
        <w:t xml:space="preserve"> maintains some kind of terrorist presence in 21 countries worldwide with the intention of either supporting or participating in what Saeed has called the perpetual “jihad against the infidels.” </w:t>
      </w:r>
      <w:proofErr w:type="spellStart"/>
      <w:r>
        <w:t>LeT</w:t>
      </w:r>
      <w:proofErr w:type="spellEnd"/>
      <w:r>
        <w:t xml:space="preserve"> has declared that it would provide free training to any Muslim desirous of joining the global jihad, and the group has since delivered on that promise, as now corroborated by the testimony in the cases involving the “Virginia paintball jihad network.” In that instance, a group of </w:t>
      </w:r>
      <w:r w:rsidRPr="00B97255">
        <w:rPr>
          <w:sz w:val="12"/>
        </w:rPr>
        <w:t xml:space="preserve">¶ </w:t>
      </w:r>
      <w:r>
        <w:t xml:space="preserve">extremists played paintball in anticipation of the launch of a global jihad against the West. After offering support to </w:t>
      </w:r>
      <w:proofErr w:type="spellStart"/>
      <w:r>
        <w:t>LeT</w:t>
      </w:r>
      <w:proofErr w:type="spellEnd"/>
      <w:r>
        <w:t xml:space="preserve">, several members of the group attended </w:t>
      </w:r>
      <w:proofErr w:type="gramStart"/>
      <w:r>
        <w:t>an</w:t>
      </w:r>
      <w:proofErr w:type="gramEnd"/>
      <w:r>
        <w:t xml:space="preserve"> </w:t>
      </w:r>
      <w:proofErr w:type="spellStart"/>
      <w:r>
        <w:t>LeT</w:t>
      </w:r>
      <w:proofErr w:type="spellEnd"/>
      <w:r>
        <w:t xml:space="preserve"> camp and received combat training to prepare for war against American soldiers in Afghanistan. Rather than being an isolated incident, the Virginia paintball jihad network is emblematic of </w:t>
      </w:r>
      <w:proofErr w:type="spellStart"/>
      <w:proofErr w:type="gramStart"/>
      <w:r>
        <w:t>LeT’s</w:t>
      </w:r>
      <w:proofErr w:type="spellEnd"/>
      <w:proofErr w:type="gramEnd"/>
      <w:r>
        <w:t xml:space="preserve"> larger ambitions. </w:t>
      </w:r>
      <w:proofErr w:type="spellStart"/>
      <w:r w:rsidRPr="008529B2">
        <w:rPr>
          <w:rStyle w:val="StyleUnderline"/>
          <w:highlight w:val="yellow"/>
        </w:rPr>
        <w:t>LeT’s</w:t>
      </w:r>
      <w:proofErr w:type="spellEnd"/>
      <w:r w:rsidRPr="008529B2">
        <w:rPr>
          <w:rStyle w:val="StyleUnderline"/>
          <w:highlight w:val="yellow"/>
        </w:rPr>
        <w:t xml:space="preserve"> operatives have now been identified as engaging in</w:t>
      </w:r>
      <w:r>
        <w:t>:</w:t>
      </w:r>
      <w:r w:rsidRPr="00B97255">
        <w:rPr>
          <w:sz w:val="12"/>
        </w:rPr>
        <w:t xml:space="preserve">¶ </w:t>
      </w:r>
      <w:r>
        <w:t xml:space="preserve"> •liaison and networking with numerous terrorist groups abroad, particularly in Central and Southeast Asia and the Middle East; </w:t>
      </w:r>
      <w:r w:rsidRPr="00B97255">
        <w:rPr>
          <w:sz w:val="12"/>
        </w:rPr>
        <w:t xml:space="preserve">¶ </w:t>
      </w:r>
      <w:r>
        <w:t xml:space="preserve"> </w:t>
      </w:r>
      <w:r w:rsidRPr="00B97255">
        <w:rPr>
          <w:sz w:val="12"/>
        </w:rPr>
        <w:t xml:space="preserve">¶ </w:t>
      </w:r>
      <w:r>
        <w:t xml:space="preserve">•the facilitation of terrorist acts, including in, but not restricted to, Chechnya and Iraq; </w:t>
      </w:r>
      <w:r w:rsidRPr="00B97255">
        <w:rPr>
          <w:sz w:val="12"/>
        </w:rPr>
        <w:t xml:space="preserve">¶ </w:t>
      </w:r>
      <w:r>
        <w:t xml:space="preserve"> </w:t>
      </w:r>
      <w:r w:rsidRPr="00B97255">
        <w:rPr>
          <w:sz w:val="12"/>
        </w:rPr>
        <w:t xml:space="preserve">¶ </w:t>
      </w:r>
      <w:r>
        <w:t xml:space="preserve">•fundraising in the Middle East, Europe, Australia, and the United States; </w:t>
      </w:r>
      <w:r w:rsidRPr="00B97255">
        <w:rPr>
          <w:sz w:val="12"/>
        </w:rPr>
        <w:t xml:space="preserve">¶ </w:t>
      </w:r>
      <w:r>
        <w:t xml:space="preserve"> •the procurement of weapons, explosives, and communications equipment for terrorist operations from both the international arms markets and Pakistani state organizations such as the ISI; </w:t>
      </w:r>
      <w:r w:rsidRPr="00B97255">
        <w:rPr>
          <w:sz w:val="12"/>
        </w:rPr>
        <w:t xml:space="preserve">¶ </w:t>
      </w:r>
      <w:r>
        <w:t xml:space="preserve"> </w:t>
      </w:r>
      <w:r w:rsidRPr="00B97255">
        <w:rPr>
          <w:sz w:val="12"/>
        </w:rPr>
        <w:t xml:space="preserve">¶ </w:t>
      </w:r>
      <w:r>
        <w:t xml:space="preserve">•the recruitment of volunteers for suicidal missions in South Asia as well as the Middle East; </w:t>
      </w:r>
      <w:r w:rsidRPr="00B97255">
        <w:rPr>
          <w:sz w:val="12"/>
        </w:rPr>
        <w:t xml:space="preserve">¶ </w:t>
      </w:r>
      <w:r>
        <w:t xml:space="preserve"> </w:t>
      </w:r>
      <w:r w:rsidRPr="00B97255">
        <w:rPr>
          <w:sz w:val="12"/>
        </w:rPr>
        <w:t xml:space="preserve">¶ </w:t>
      </w:r>
      <w:r>
        <w:t>•</w:t>
      </w:r>
      <w:r w:rsidRPr="008529B2">
        <w:rPr>
          <w:rStyle w:val="StyleUnderline"/>
          <w:highlight w:val="yellow"/>
        </w:rPr>
        <w:t>the creation of sleeper cells for executing or supporting future terrorist acts in Europe</w:t>
      </w:r>
      <w:r>
        <w:t xml:space="preserve">, Australia, </w:t>
      </w:r>
      <w:r w:rsidRPr="008529B2">
        <w:rPr>
          <w:rStyle w:val="StyleUnderline"/>
          <w:highlight w:val="yellow"/>
        </w:rPr>
        <w:t>and</w:t>
      </w:r>
      <w:r>
        <w:t xml:space="preserve"> likely </w:t>
      </w:r>
      <w:r w:rsidRPr="008529B2">
        <w:rPr>
          <w:rStyle w:val="StyleUnderline"/>
          <w:highlight w:val="yellow"/>
        </w:rPr>
        <w:t>the United States; and ¶  ¶ •actual armed combat</w:t>
      </w:r>
      <w:r>
        <w:t xml:space="preserve"> in at least India, Afghanistan, Pakistan, and Iraq.</w:t>
      </w:r>
    </w:p>
    <w:p w:rsidR="00FD101C" w:rsidRDefault="00FD101C" w:rsidP="00FD101C"/>
    <w:p w:rsidR="00FD101C" w:rsidRDefault="00FD101C" w:rsidP="006D5651"/>
    <w:p w:rsidR="00FD101C" w:rsidRDefault="00FD101C" w:rsidP="00FD101C">
      <w:pPr>
        <w:pStyle w:val="Heading4"/>
      </w:pPr>
      <w:r>
        <w:t xml:space="preserve">Broad surveillance under patriot has been key to stopping </w:t>
      </w:r>
      <w:proofErr w:type="spellStart"/>
      <w:r>
        <w:t>LeT</w:t>
      </w:r>
      <w:proofErr w:type="spellEnd"/>
      <w:r>
        <w:t xml:space="preserve"> attacks on the U.S.</w:t>
      </w:r>
    </w:p>
    <w:p w:rsidR="0020292A" w:rsidRPr="00FD101C" w:rsidRDefault="0020292A" w:rsidP="006D5651">
      <w:pPr>
        <w:rPr>
          <w:b/>
          <w:bCs/>
          <w:sz w:val="16"/>
        </w:rPr>
      </w:pPr>
      <w:r w:rsidRPr="00FD101C">
        <w:rPr>
          <w:rStyle w:val="Style13ptBold"/>
        </w:rPr>
        <w:t>Carafano et al 12</w:t>
      </w:r>
      <w:r w:rsidR="00FD101C" w:rsidRPr="00FD101C">
        <w:rPr>
          <w:rStyle w:val="Style13ptBold"/>
          <w:sz w:val="16"/>
        </w:rPr>
        <w:t xml:space="preserve"> </w:t>
      </w:r>
      <w:r w:rsidRPr="00FD101C">
        <w:rPr>
          <w:sz w:val="16"/>
        </w:rPr>
        <w:t xml:space="preserve">James Jay Carafano, PhD, is Deputy Director of the Kathryn and Shelby </w:t>
      </w:r>
      <w:proofErr w:type="spellStart"/>
      <w:r w:rsidRPr="00FD101C">
        <w:rPr>
          <w:sz w:val="16"/>
        </w:rPr>
        <w:t>Cullom</w:t>
      </w:r>
      <w:proofErr w:type="spellEnd"/>
      <w:r w:rsidRPr="00FD101C">
        <w:rPr>
          <w:sz w:val="16"/>
        </w:rPr>
        <w:t xml:space="preserve"> Davis Institute for International Studies and Director of the Douglas and Sarah Allison Center for Foreign Policy Studies, a division of the Davis Institute, at The Heritage Foundation. Steve </w:t>
      </w:r>
      <w:proofErr w:type="spellStart"/>
      <w:r w:rsidRPr="00FD101C">
        <w:rPr>
          <w:sz w:val="16"/>
        </w:rPr>
        <w:t>Bucci</w:t>
      </w:r>
      <w:proofErr w:type="spellEnd"/>
      <w:r w:rsidRPr="00FD101C">
        <w:rPr>
          <w:sz w:val="16"/>
        </w:rPr>
        <w:t xml:space="preserve">, PhD, is a Senior Research Fellow for Defense and Homeland Security in the Allison Center for Foreign Policy at the Heritage Foundation.  Jessica Zuckerman  is a Research Associate in the Allison Center for Foreign Policy Studies at The Heritage </w:t>
      </w:r>
      <w:proofErr w:type="spellStart"/>
      <w:r w:rsidRPr="00FD101C">
        <w:rPr>
          <w:sz w:val="16"/>
        </w:rPr>
        <w:t>FoundationFifty</w:t>
      </w:r>
      <w:proofErr w:type="spellEnd"/>
      <w:r w:rsidRPr="00FD101C">
        <w:rPr>
          <w:sz w:val="16"/>
        </w:rPr>
        <w:t xml:space="preserve"> Terror Plots Foiled Since 9/11: The Homegrown Threat and the Long War on Terrorism</w:t>
      </w:r>
      <w:r w:rsidR="00FD101C" w:rsidRPr="00FD101C">
        <w:rPr>
          <w:sz w:val="16"/>
        </w:rPr>
        <w:t xml:space="preserve"> </w:t>
      </w:r>
      <w:r w:rsidRPr="00FD101C">
        <w:rPr>
          <w:sz w:val="16"/>
        </w:rPr>
        <w:t xml:space="preserve">Fifty Terror Plots Foiled Since 9/11: The Homegrown Threat and the Long War on Terrorism, </w:t>
      </w:r>
      <w:hyperlink r:id="rId20" w:history="1">
        <w:r w:rsidRPr="00FD101C">
          <w:rPr>
            <w:rStyle w:val="Hyperlink"/>
            <w:sz w:val="16"/>
          </w:rPr>
          <w:t>http://www.heritage.org/research/reports/2012/04/fifty-terror-plots-foiled-since-9-11-the-homegrown-threat-and-the-long-war-on-terrorism?lfa=Protect-America%2CProtect-America%2CProtect-America%2CProtect-America</w:t>
        </w:r>
      </w:hyperlink>
      <w:r w:rsidR="00FD101C" w:rsidRPr="00FD101C">
        <w:rPr>
          <w:sz w:val="16"/>
        </w:rPr>
        <w:t xml:space="preserve"> </w:t>
      </w:r>
      <w:r w:rsidRPr="00FD101C">
        <w:rPr>
          <w:sz w:val="16"/>
        </w:rPr>
        <w:t xml:space="preserve">In 2007, The Heritage Foundation became the first and only organization to track thwarted terrorist attacks against the United States. That year, Heritage reported that at least 19 publicly known terrorist attacks against the United States had been foiled since 9/11. Today, that number stands at 50. </w:t>
      </w:r>
      <w:r w:rsidRPr="0020292A">
        <w:rPr>
          <w:rStyle w:val="StyleUnderline"/>
        </w:rPr>
        <w:t>The fact that the United States has not suffered a large-scale attack since 9/11 speaks to the country’s counterterrorism successes</w:t>
      </w:r>
      <w:r w:rsidRPr="00FD101C">
        <w:rPr>
          <w:sz w:val="16"/>
        </w:rPr>
        <w:t xml:space="preserve">. But, one year after the death of Osama bin Laden, the long war on terrorism is far from over. </w:t>
      </w:r>
      <w:r w:rsidRPr="0020292A">
        <w:rPr>
          <w:rStyle w:val="StyleUnderline"/>
        </w:rPr>
        <w:t>Reviewing the terrorist plots that have been foiled since 9/11 can provide valuable information for understanding the nature of the threat, as well as best practices for preventing the next attack.</w:t>
      </w:r>
      <w:r w:rsidRPr="00FD101C">
        <w:rPr>
          <w:sz w:val="16"/>
        </w:rPr>
        <w:t xml:space="preserve"> The U.S. must also be ready to adapt its security strategies—such as to counter terror attacks by an increasing number of homegrown terrorists.</w:t>
      </w:r>
      <w:r w:rsidR="00FD101C" w:rsidRPr="00FD101C">
        <w:rPr>
          <w:sz w:val="16"/>
        </w:rPr>
        <w:t xml:space="preserve"> </w:t>
      </w:r>
      <w:r w:rsidRPr="00FD101C">
        <w:rPr>
          <w:sz w:val="16"/>
        </w:rPr>
        <w:t xml:space="preserve">After the death of Osama bin Laden on </w:t>
      </w:r>
      <w:r w:rsidRPr="00FD101C">
        <w:rPr>
          <w:sz w:val="10"/>
          <w:szCs w:val="10"/>
        </w:rPr>
        <w:t>May 2, 2011, many worried that al-Qaeda would try to carry out another large-scale attack against the United States as an act of revenge. Indeed since bin Laden’s death, at least nine publicly known Islamist-inspired terror plots against the United States have been foiled, bringing the total number of foiled plots since 9/11 to at least 50.</w:t>
      </w:r>
      <w:r w:rsidR="00FD101C" w:rsidRPr="00FD101C">
        <w:rPr>
          <w:sz w:val="10"/>
          <w:szCs w:val="10"/>
        </w:rPr>
        <w:t xml:space="preserve"> </w:t>
      </w:r>
      <w:r w:rsidRPr="00FD101C">
        <w:rPr>
          <w:sz w:val="10"/>
          <w:szCs w:val="10"/>
        </w:rPr>
        <w:t>Ultimately, none of the plots foiled since bin Laden’s death proved to be of the scale that many feared, with the vast majority of the plots lacking major international connections. Instead, many of these plots could be categorized as homegrown terror plots—planned by American citizens, legal permanent residents, or visitors radicalized predominately in the United States.[1]</w:t>
      </w:r>
      <w:r w:rsidR="00FD101C" w:rsidRPr="00FD101C">
        <w:rPr>
          <w:sz w:val="10"/>
          <w:szCs w:val="10"/>
        </w:rPr>
        <w:t xml:space="preserve"> </w:t>
      </w:r>
      <w:r w:rsidRPr="00FD101C">
        <w:rPr>
          <w:sz w:val="10"/>
          <w:szCs w:val="10"/>
        </w:rPr>
        <w:t>Combating this continued threat of homegrown terrorism requires not only continued reliance on existing counterterrorism and intelligence tools, such as the PATRIOT Act, but also enhancing cooperation among federal, state, and local authorities as well as mutual trust and partnerships with Muslim communities throughout the United States. Likewise, the Department of Homeland Security (DHS) and Congress must continue to plug gaps to halt terrorist travel, and create a lawful detainment framework for the incapacitation and interrogation of suspected terrorists.</w:t>
      </w:r>
      <w:r w:rsidR="00FD101C" w:rsidRPr="00FD101C">
        <w:rPr>
          <w:sz w:val="10"/>
          <w:szCs w:val="10"/>
        </w:rPr>
        <w:t xml:space="preserve"> </w:t>
      </w:r>
      <w:r w:rsidRPr="00FD101C">
        <w:rPr>
          <w:sz w:val="10"/>
          <w:szCs w:val="10"/>
        </w:rPr>
        <w:t>Continued Threat of Homegrown Terrorism</w:t>
      </w:r>
      <w:r w:rsidR="00FD101C" w:rsidRPr="00FD101C">
        <w:rPr>
          <w:sz w:val="10"/>
          <w:szCs w:val="10"/>
        </w:rPr>
        <w:t xml:space="preserve"> </w:t>
      </w:r>
      <w:r w:rsidRPr="00FD101C">
        <w:rPr>
          <w:sz w:val="10"/>
          <w:szCs w:val="10"/>
        </w:rPr>
        <w:t>Since 9/11, terrorist networks have been dismantled, training camps have been dispersed, and the terrorist leadership largely decimated. Internationally, al-Qaeda has become more decentralized, leading to a greater dependence on its affiliates and allies. At the same time, since increased domestic security has made it harder for terrorists to plan and carry out attacks, terrorists must increase their baseline skills and capabilities needed for a successful attack in the United States</w:t>
      </w:r>
      <w:proofErr w:type="gramStart"/>
      <w:r w:rsidRPr="00FD101C">
        <w:rPr>
          <w:sz w:val="10"/>
          <w:szCs w:val="10"/>
        </w:rPr>
        <w:t>.[</w:t>
      </w:r>
      <w:proofErr w:type="gramEnd"/>
      <w:r w:rsidRPr="00FD101C">
        <w:rPr>
          <w:sz w:val="10"/>
          <w:szCs w:val="10"/>
        </w:rPr>
        <w:t>2]</w:t>
      </w:r>
      <w:r w:rsidR="00FD101C" w:rsidRPr="00FD101C">
        <w:rPr>
          <w:sz w:val="10"/>
          <w:szCs w:val="10"/>
        </w:rPr>
        <w:t xml:space="preserve"> </w:t>
      </w:r>
      <w:r w:rsidRPr="00FD101C">
        <w:rPr>
          <w:sz w:val="10"/>
          <w:szCs w:val="10"/>
        </w:rPr>
        <w:t xml:space="preserve">With the global operating environment for terrorist networks having become increasingly hostile, homegrown terrorism has become more appealing to al-Qaeda and other terrorist networks. Homegrown terrorist actors can often bridge the divide between the United States and the other regions of the world in which terrorist networks operate, frequently possessing the cultural and linguistic skills to easily move between the two. It is this “duality” for instance, that served </w:t>
      </w:r>
      <w:proofErr w:type="spellStart"/>
      <w:r w:rsidRPr="00FD101C">
        <w:rPr>
          <w:sz w:val="10"/>
          <w:szCs w:val="10"/>
        </w:rPr>
        <w:t>Najibullah</w:t>
      </w:r>
      <w:proofErr w:type="spellEnd"/>
      <w:r w:rsidRPr="00FD101C">
        <w:rPr>
          <w:sz w:val="10"/>
          <w:szCs w:val="10"/>
        </w:rPr>
        <w:t xml:space="preserve"> </w:t>
      </w:r>
      <w:proofErr w:type="spellStart"/>
      <w:r w:rsidRPr="00FD101C">
        <w:rPr>
          <w:sz w:val="10"/>
          <w:szCs w:val="10"/>
        </w:rPr>
        <w:t>Zazi</w:t>
      </w:r>
      <w:proofErr w:type="spellEnd"/>
      <w:r w:rsidRPr="00FD101C">
        <w:rPr>
          <w:sz w:val="10"/>
          <w:szCs w:val="10"/>
        </w:rPr>
        <w:t xml:space="preserve"> in his attempt to bomb the New York City subway system, with </w:t>
      </w:r>
      <w:proofErr w:type="spellStart"/>
      <w:r w:rsidRPr="00FD101C">
        <w:rPr>
          <w:sz w:val="10"/>
          <w:szCs w:val="10"/>
        </w:rPr>
        <w:t>Zazi</w:t>
      </w:r>
      <w:proofErr w:type="spellEnd"/>
      <w:r w:rsidRPr="00FD101C">
        <w:rPr>
          <w:sz w:val="10"/>
          <w:szCs w:val="10"/>
        </w:rPr>
        <w:t xml:space="preserve"> “being able to operate with facility in environments as</w:t>
      </w:r>
      <w:r w:rsidRPr="00FD101C">
        <w:rPr>
          <w:sz w:val="16"/>
        </w:rPr>
        <w:t xml:space="preserve"> starkly different as New York and Peshawar.”[3]</w:t>
      </w:r>
      <w:r w:rsidR="00FD101C" w:rsidRPr="00FD101C">
        <w:rPr>
          <w:sz w:val="16"/>
        </w:rPr>
        <w:t xml:space="preserve"> </w:t>
      </w:r>
      <w:r w:rsidRPr="0020292A">
        <w:rPr>
          <w:rStyle w:val="StyleUnderline"/>
        </w:rPr>
        <w:t>The value for terrorist networks also often lies in the ability of homegrown terrorists to more easily travel back and forth and work within the United States</w:t>
      </w:r>
      <w:r w:rsidRPr="00FD101C">
        <w:rPr>
          <w:sz w:val="16"/>
        </w:rPr>
        <w:t xml:space="preserve"> without raising suspicion. Of course, it is also </w:t>
      </w:r>
      <w:r w:rsidRPr="0020292A">
        <w:rPr>
          <w:rStyle w:val="StyleUnderline"/>
        </w:rPr>
        <w:t>these same abilities that can make it more challenging for U.S. intelligence and law enforcement to detect homegrown terrorist plots</w:t>
      </w:r>
      <w:r w:rsidRPr="00FD101C">
        <w:rPr>
          <w:sz w:val="16"/>
        </w:rPr>
        <w:t xml:space="preserve">. Similarly, difficulties in detecting attempted homegrown attacks are also present in the fact that homegrown terror plots tend to involve significantly fewer actors and connections to terrorist networks at home and abroad. The frequency of lone wolf actors, radicalized independent of direct connections to terrorist </w:t>
      </w:r>
      <w:r w:rsidRPr="00FD101C">
        <w:rPr>
          <w:sz w:val="10"/>
          <w:szCs w:val="10"/>
        </w:rPr>
        <w:t>networks either through the Internet or social circles, can further elevate these challenges.</w:t>
      </w:r>
      <w:r w:rsidR="00FD101C" w:rsidRPr="00FD101C">
        <w:rPr>
          <w:sz w:val="10"/>
          <w:szCs w:val="10"/>
        </w:rPr>
        <w:t xml:space="preserve"> </w:t>
      </w:r>
      <w:r w:rsidRPr="00FD101C">
        <w:rPr>
          <w:sz w:val="10"/>
          <w:szCs w:val="10"/>
        </w:rPr>
        <w:t xml:space="preserve">Yet, lacking the support of broader terrorist networks, violent extremists may lack a profound understanding of such specialized skills as bomb making, as well as financing, support networks, and training, causing them to be reluctant or even unable to carry out a large-scale, highly destructive attack independently.[4] This same lack of training and resources may also open up homegrown terror plots for detection by U.S. intelligence and law enforcement by affording more room for error on the part of the terrorist. Ultimately, while some signals of homegrown terror plots have gone unnoticed—most notably in the cases of Major </w:t>
      </w:r>
      <w:proofErr w:type="spellStart"/>
      <w:r w:rsidRPr="00FD101C">
        <w:rPr>
          <w:sz w:val="10"/>
          <w:szCs w:val="10"/>
        </w:rPr>
        <w:t>Nidal</w:t>
      </w:r>
      <w:proofErr w:type="spellEnd"/>
      <w:r w:rsidRPr="00FD101C">
        <w:rPr>
          <w:sz w:val="10"/>
          <w:szCs w:val="10"/>
        </w:rPr>
        <w:t xml:space="preserve"> Hasan’s 2009 deadly attack on Fort Hood, the near-successful attempts in 2009 of Christmas Day bomber Umar Farouk </w:t>
      </w:r>
      <w:proofErr w:type="spellStart"/>
      <w:r w:rsidRPr="00FD101C">
        <w:rPr>
          <w:sz w:val="10"/>
          <w:szCs w:val="10"/>
        </w:rPr>
        <w:t>Abdulmutallab</w:t>
      </w:r>
      <w:proofErr w:type="spellEnd"/>
      <w:r w:rsidRPr="00FD101C">
        <w:rPr>
          <w:sz w:val="10"/>
          <w:szCs w:val="10"/>
        </w:rPr>
        <w:t xml:space="preserve">, and in 2010 of Times Square bomber Faisal </w:t>
      </w:r>
      <w:proofErr w:type="spellStart"/>
      <w:r w:rsidRPr="00FD101C">
        <w:rPr>
          <w:sz w:val="10"/>
          <w:szCs w:val="10"/>
        </w:rPr>
        <w:t>Shahzad</w:t>
      </w:r>
      <w:proofErr w:type="spellEnd"/>
      <w:r w:rsidRPr="00FD101C">
        <w:rPr>
          <w:sz w:val="10"/>
          <w:szCs w:val="10"/>
        </w:rPr>
        <w:t>—the vast majority of attempted attacks against the United States have been thwarted in their early stages through the concerted efforts of U.S. law enforcement and intelligence.</w:t>
      </w:r>
      <w:r w:rsidR="00FD101C" w:rsidRPr="00FD101C">
        <w:rPr>
          <w:sz w:val="10"/>
          <w:szCs w:val="10"/>
        </w:rPr>
        <w:t xml:space="preserve"> </w:t>
      </w:r>
      <w:r w:rsidRPr="00FD101C">
        <w:rPr>
          <w:sz w:val="10"/>
          <w:szCs w:val="10"/>
        </w:rPr>
        <w:t>For the individual homegrown terrorist, personal motives may vary greatly. It could be a desire for collective revenge against the U.S. for the purported “war on Islam,” poverty or social alienation, or brainwashing. There is no one path to radicalization. As DHS’s Office of Intelligence and Analysis has indicated, motives and paths to radicalization can vary significantly depending on one’s ideology and religious beliefs, geographic location, or socioeconomic condition.[5] Nevertheless, trends do seem to exist among those attempted homegrown terror plots thwarted since 9/11, most significantly a seeming aversion to suicide or martyrdom.[6]</w:t>
      </w:r>
      <w:r w:rsidR="00FD101C" w:rsidRPr="00FD101C">
        <w:rPr>
          <w:sz w:val="10"/>
          <w:szCs w:val="10"/>
        </w:rPr>
        <w:t xml:space="preserve"> </w:t>
      </w:r>
      <w:r w:rsidRPr="00FD101C">
        <w:rPr>
          <w:sz w:val="10"/>
          <w:szCs w:val="10"/>
        </w:rPr>
        <w:t>50 Plots Foiled Since 9/11</w:t>
      </w:r>
      <w:r w:rsidR="00FD101C" w:rsidRPr="00FD101C">
        <w:rPr>
          <w:sz w:val="10"/>
          <w:szCs w:val="10"/>
        </w:rPr>
        <w:t xml:space="preserve"> </w:t>
      </w:r>
      <w:r w:rsidRPr="00FD101C">
        <w:rPr>
          <w:sz w:val="10"/>
          <w:szCs w:val="10"/>
        </w:rPr>
        <w:t>Compiled by The Heritage Foundation since 2007, the following list outlines those publicly known terrorist plots against the U.S. that have been foiled since 9/11.[7] Based on Heritage’s research, at least 50 publicly known Islamist-inspired terror plots targeting the United States have been foiled since 9/11. Of these, at least 42 could be considered homegrown terror plots. While three of the 50 known plots were foiled by luck or the quick action of the American public, the remaining 47 were thwarted due to the concerted efforts of intelligence and law enforcement.</w:t>
      </w:r>
      <w:r w:rsidR="00FD101C" w:rsidRPr="00FD101C">
        <w:rPr>
          <w:sz w:val="10"/>
          <w:szCs w:val="10"/>
        </w:rPr>
        <w:t xml:space="preserve"> </w:t>
      </w:r>
      <w:r w:rsidRPr="00FD101C">
        <w:rPr>
          <w:sz w:val="10"/>
          <w:szCs w:val="10"/>
        </w:rPr>
        <w:t>1. Richard Reid—December 2001. A British citizen and self-professed follower of Osama bin Laden who trained in Afghanistan, Richard Reid hid explosives inside his shoes before boarding a flight from Paris to Miami on which he attempted to light the fuse with a match. Reid was caught in the act and apprehended aboard the plane by passengers and flight attendants. FBI officials took Reid into custody after the plane made an emergency landing at Boston’s Logan International Airport</w:t>
      </w:r>
      <w:proofErr w:type="gramStart"/>
      <w:r w:rsidRPr="00FD101C">
        <w:rPr>
          <w:sz w:val="10"/>
          <w:szCs w:val="10"/>
        </w:rPr>
        <w:t>.[</w:t>
      </w:r>
      <w:proofErr w:type="gramEnd"/>
      <w:r w:rsidRPr="00FD101C">
        <w:rPr>
          <w:sz w:val="10"/>
          <w:szCs w:val="10"/>
        </w:rPr>
        <w:t>8]</w:t>
      </w:r>
      <w:r w:rsidR="00FD101C" w:rsidRPr="00FD101C">
        <w:rPr>
          <w:sz w:val="10"/>
          <w:szCs w:val="10"/>
        </w:rPr>
        <w:t xml:space="preserve"> </w:t>
      </w:r>
      <w:r w:rsidRPr="00FD101C">
        <w:rPr>
          <w:sz w:val="10"/>
          <w:szCs w:val="10"/>
        </w:rPr>
        <w:t>In 2003, Reid was found guilty on charges of terrorism, and a U.S. federal court sentenced him to life in prison.[9] He is currently incarcerated at a federal maximum-security prison in Colorado.</w:t>
      </w:r>
      <w:r w:rsidR="00FD101C" w:rsidRPr="00FD101C">
        <w:rPr>
          <w:sz w:val="10"/>
          <w:szCs w:val="10"/>
        </w:rPr>
        <w:t xml:space="preserve"> </w:t>
      </w:r>
      <w:proofErr w:type="spellStart"/>
      <w:r w:rsidRPr="00FD101C">
        <w:rPr>
          <w:sz w:val="10"/>
          <w:szCs w:val="10"/>
        </w:rPr>
        <w:t>Saajid</w:t>
      </w:r>
      <w:proofErr w:type="spellEnd"/>
      <w:r w:rsidRPr="00FD101C">
        <w:rPr>
          <w:sz w:val="10"/>
          <w:szCs w:val="10"/>
        </w:rPr>
        <w:t xml:space="preserve"> </w:t>
      </w:r>
      <w:proofErr w:type="spellStart"/>
      <w:r w:rsidRPr="00FD101C">
        <w:rPr>
          <w:sz w:val="10"/>
          <w:szCs w:val="10"/>
        </w:rPr>
        <w:t>Badat</w:t>
      </w:r>
      <w:proofErr w:type="spellEnd"/>
      <w:r w:rsidRPr="00FD101C">
        <w:rPr>
          <w:sz w:val="10"/>
          <w:szCs w:val="10"/>
        </w:rPr>
        <w:t xml:space="preserve">, a supporter to Reid, has been sentenced to 13 years in jail for planning to blow up a passenger plane. The 26-year-old, a religious teacher from Gloucester, England, was sentenced after he admitted conspiring with fellow Briton Reid. </w:t>
      </w:r>
      <w:proofErr w:type="spellStart"/>
      <w:r w:rsidRPr="00FD101C">
        <w:rPr>
          <w:sz w:val="10"/>
          <w:szCs w:val="10"/>
        </w:rPr>
        <w:t>Badat</w:t>
      </w:r>
      <w:proofErr w:type="spellEnd"/>
      <w:r w:rsidRPr="00FD101C">
        <w:rPr>
          <w:sz w:val="10"/>
          <w:szCs w:val="10"/>
        </w:rPr>
        <w:t xml:space="preserve"> pled guilty in February 2005 to the plot to blow up the transatlantic flight on its way to the U.S. in 2001</w:t>
      </w:r>
      <w:proofErr w:type="gramStart"/>
      <w:r w:rsidRPr="00FD101C">
        <w:rPr>
          <w:sz w:val="10"/>
          <w:szCs w:val="10"/>
        </w:rPr>
        <w:t>.[</w:t>
      </w:r>
      <w:proofErr w:type="gramEnd"/>
      <w:r w:rsidRPr="00FD101C">
        <w:rPr>
          <w:sz w:val="10"/>
          <w:szCs w:val="10"/>
        </w:rPr>
        <w:t>10]</w:t>
      </w:r>
      <w:r w:rsidR="00FD101C" w:rsidRPr="00FD101C">
        <w:rPr>
          <w:sz w:val="10"/>
          <w:szCs w:val="10"/>
        </w:rPr>
        <w:t xml:space="preserve"> </w:t>
      </w:r>
      <w:r w:rsidRPr="00FD101C">
        <w:rPr>
          <w:sz w:val="10"/>
          <w:szCs w:val="10"/>
        </w:rPr>
        <w:t>2. Jose Padilla—May 2002. U.S. officials arrested Jose Padilla in May 2002 at Chicago’s O’Hare airport as he returned to the United States from Pakistan, where he met with 9/11 mastermind Khalid Sheikh Mohammed and received al-Qaeda training and instructions.[11] Upon his arrest, he was initially charged as an enemy combatant, and for planning to use a dirty bomb (an explosive laced with radioactive material) in an attack in the U.S.[12]</w:t>
      </w:r>
      <w:r w:rsidR="00FD101C" w:rsidRPr="00FD101C">
        <w:rPr>
          <w:sz w:val="10"/>
          <w:szCs w:val="10"/>
        </w:rPr>
        <w:t xml:space="preserve"> </w:t>
      </w:r>
      <w:r w:rsidRPr="00FD101C">
        <w:rPr>
          <w:sz w:val="10"/>
          <w:szCs w:val="10"/>
        </w:rPr>
        <w:t xml:space="preserve">Along with Padilla, </w:t>
      </w:r>
      <w:proofErr w:type="spellStart"/>
      <w:r w:rsidRPr="00FD101C">
        <w:rPr>
          <w:sz w:val="10"/>
          <w:szCs w:val="10"/>
        </w:rPr>
        <w:t>Adham</w:t>
      </w:r>
      <w:proofErr w:type="spellEnd"/>
      <w:r w:rsidRPr="00FD101C">
        <w:rPr>
          <w:sz w:val="10"/>
          <w:szCs w:val="10"/>
        </w:rPr>
        <w:t xml:space="preserve"> Amin Hassoun and </w:t>
      </w:r>
      <w:proofErr w:type="spellStart"/>
      <w:r w:rsidRPr="00FD101C">
        <w:rPr>
          <w:sz w:val="10"/>
          <w:szCs w:val="10"/>
        </w:rPr>
        <w:t>Kifah</w:t>
      </w:r>
      <w:proofErr w:type="spellEnd"/>
      <w:r w:rsidRPr="00FD101C">
        <w:rPr>
          <w:sz w:val="10"/>
          <w:szCs w:val="10"/>
        </w:rPr>
        <w:t xml:space="preserve"> </w:t>
      </w:r>
      <w:proofErr w:type="spellStart"/>
      <w:r w:rsidRPr="00FD101C">
        <w:rPr>
          <w:sz w:val="10"/>
          <w:szCs w:val="10"/>
        </w:rPr>
        <w:t>Wael</w:t>
      </w:r>
      <w:proofErr w:type="spellEnd"/>
      <w:r w:rsidRPr="00FD101C">
        <w:rPr>
          <w:sz w:val="10"/>
          <w:szCs w:val="10"/>
        </w:rPr>
        <w:t xml:space="preserve"> </w:t>
      </w:r>
      <w:proofErr w:type="spellStart"/>
      <w:r w:rsidRPr="00FD101C">
        <w:rPr>
          <w:sz w:val="10"/>
          <w:szCs w:val="10"/>
        </w:rPr>
        <w:t>Jayyousi</w:t>
      </w:r>
      <w:proofErr w:type="spellEnd"/>
      <w:r w:rsidRPr="00FD101C">
        <w:rPr>
          <w:sz w:val="10"/>
          <w:szCs w:val="10"/>
        </w:rPr>
        <w:t xml:space="preserve"> were convicted in August 2007 of terrorism conspiracy and material support. It was found that the men supported cells that sent recruits, money, and supplies to Islamic extremists worldwide, including al-Qaeda members. Hassoun was the recruiter and </w:t>
      </w:r>
      <w:proofErr w:type="spellStart"/>
      <w:r w:rsidRPr="00FD101C">
        <w:rPr>
          <w:sz w:val="10"/>
          <w:szCs w:val="10"/>
        </w:rPr>
        <w:t>Jayyousi</w:t>
      </w:r>
      <w:proofErr w:type="spellEnd"/>
      <w:r w:rsidRPr="00FD101C">
        <w:rPr>
          <w:sz w:val="10"/>
          <w:szCs w:val="10"/>
        </w:rPr>
        <w:t xml:space="preserve"> served as a financier and propagandist in the cell. Before his conviction, Padilla had brought a case against the federal government claiming that he had been denied the right of habeas corpus (the right of an individual to petition his unlawful imprisonment). In a five-to-four decision, the U.S. Supreme Court found that the case against him had been filed improperly</w:t>
      </w:r>
      <w:proofErr w:type="gramStart"/>
      <w:r w:rsidRPr="00FD101C">
        <w:rPr>
          <w:sz w:val="10"/>
          <w:szCs w:val="10"/>
        </w:rPr>
        <w:t>.[</w:t>
      </w:r>
      <w:proofErr w:type="gramEnd"/>
      <w:r w:rsidRPr="00FD101C">
        <w:rPr>
          <w:sz w:val="10"/>
          <w:szCs w:val="10"/>
        </w:rPr>
        <w:t>13] In 2005, the government indicted Padilla for conspiring against the U.S. with Islamic terrorist groups.</w:t>
      </w:r>
      <w:r w:rsidR="00FD101C" w:rsidRPr="00FD101C">
        <w:rPr>
          <w:sz w:val="10"/>
          <w:szCs w:val="10"/>
        </w:rPr>
        <w:t xml:space="preserve"> </w:t>
      </w:r>
      <w:r w:rsidRPr="00FD101C">
        <w:rPr>
          <w:sz w:val="10"/>
          <w:szCs w:val="10"/>
        </w:rPr>
        <w:t>In August 2007, Padilla was found guilty by a civilian jury after a three-month trial. He was later sentenced by the U.S. District Court for the Southern District of Florida to 17 years and four months in prison.[14] In September 2011, an appellate court ruling deemed Padilla’s original sentence to be too lenient.[15] Padilla is being held at the same penitentiary as Richard Reid and is awaiting resentencing.</w:t>
      </w:r>
      <w:r w:rsidR="00FD101C" w:rsidRPr="00FD101C">
        <w:rPr>
          <w:sz w:val="10"/>
          <w:szCs w:val="10"/>
        </w:rPr>
        <w:t xml:space="preserve"> </w:t>
      </w:r>
      <w:r w:rsidRPr="00FD101C">
        <w:rPr>
          <w:sz w:val="10"/>
          <w:szCs w:val="10"/>
        </w:rPr>
        <w:t xml:space="preserve">3. Lackawanna Six—September 2002. When the FBI arrested </w:t>
      </w:r>
      <w:proofErr w:type="spellStart"/>
      <w:r w:rsidRPr="00FD101C">
        <w:rPr>
          <w:sz w:val="10"/>
          <w:szCs w:val="10"/>
        </w:rPr>
        <w:t>Sahim</w:t>
      </w:r>
      <w:proofErr w:type="spellEnd"/>
      <w:r w:rsidRPr="00FD101C">
        <w:rPr>
          <w:sz w:val="10"/>
          <w:szCs w:val="10"/>
        </w:rPr>
        <w:t xml:space="preserve"> </w:t>
      </w:r>
      <w:proofErr w:type="spellStart"/>
      <w:r w:rsidRPr="00FD101C">
        <w:rPr>
          <w:sz w:val="10"/>
          <w:szCs w:val="10"/>
        </w:rPr>
        <w:t>Alwan</w:t>
      </w:r>
      <w:proofErr w:type="spellEnd"/>
      <w:r w:rsidRPr="00FD101C">
        <w:rPr>
          <w:sz w:val="10"/>
          <w:szCs w:val="10"/>
        </w:rPr>
        <w:t xml:space="preserve">, </w:t>
      </w:r>
      <w:proofErr w:type="spellStart"/>
      <w:r w:rsidRPr="00FD101C">
        <w:rPr>
          <w:sz w:val="10"/>
          <w:szCs w:val="10"/>
        </w:rPr>
        <w:t>Yahya</w:t>
      </w:r>
      <w:proofErr w:type="spellEnd"/>
      <w:r w:rsidRPr="00FD101C">
        <w:rPr>
          <w:sz w:val="10"/>
          <w:szCs w:val="10"/>
        </w:rPr>
        <w:t xml:space="preserve"> </w:t>
      </w:r>
      <w:proofErr w:type="spellStart"/>
      <w:r w:rsidRPr="00FD101C">
        <w:rPr>
          <w:sz w:val="10"/>
          <w:szCs w:val="10"/>
        </w:rPr>
        <w:t>Goba</w:t>
      </w:r>
      <w:proofErr w:type="spellEnd"/>
      <w:r w:rsidRPr="00FD101C">
        <w:rPr>
          <w:sz w:val="10"/>
          <w:szCs w:val="10"/>
        </w:rPr>
        <w:t xml:space="preserve">, </w:t>
      </w:r>
      <w:proofErr w:type="spellStart"/>
      <w:r w:rsidRPr="00FD101C">
        <w:rPr>
          <w:sz w:val="10"/>
          <w:szCs w:val="10"/>
        </w:rPr>
        <w:t>Yasein</w:t>
      </w:r>
      <w:proofErr w:type="spellEnd"/>
      <w:r w:rsidRPr="00FD101C">
        <w:rPr>
          <w:sz w:val="10"/>
          <w:szCs w:val="10"/>
        </w:rPr>
        <w:t xml:space="preserve"> </w:t>
      </w:r>
      <w:proofErr w:type="spellStart"/>
      <w:r w:rsidRPr="00FD101C">
        <w:rPr>
          <w:sz w:val="10"/>
          <w:szCs w:val="10"/>
        </w:rPr>
        <w:t>Taher</w:t>
      </w:r>
      <w:proofErr w:type="spellEnd"/>
      <w:r w:rsidRPr="00FD101C">
        <w:rPr>
          <w:sz w:val="10"/>
          <w:szCs w:val="10"/>
        </w:rPr>
        <w:t xml:space="preserve">, </w:t>
      </w:r>
      <w:proofErr w:type="spellStart"/>
      <w:r w:rsidRPr="00FD101C">
        <w:rPr>
          <w:sz w:val="10"/>
          <w:szCs w:val="10"/>
        </w:rPr>
        <w:t>Faysal</w:t>
      </w:r>
      <w:proofErr w:type="spellEnd"/>
      <w:r w:rsidRPr="00FD101C">
        <w:rPr>
          <w:sz w:val="10"/>
          <w:szCs w:val="10"/>
        </w:rPr>
        <w:t xml:space="preserve"> </w:t>
      </w:r>
      <w:proofErr w:type="spellStart"/>
      <w:r w:rsidRPr="00FD101C">
        <w:rPr>
          <w:sz w:val="10"/>
          <w:szCs w:val="10"/>
        </w:rPr>
        <w:t>Galab</w:t>
      </w:r>
      <w:proofErr w:type="spellEnd"/>
      <w:r w:rsidRPr="00FD101C">
        <w:rPr>
          <w:sz w:val="10"/>
          <w:szCs w:val="10"/>
        </w:rPr>
        <w:t xml:space="preserve">, </w:t>
      </w:r>
      <w:proofErr w:type="spellStart"/>
      <w:r w:rsidRPr="00FD101C">
        <w:rPr>
          <w:sz w:val="10"/>
          <w:szCs w:val="10"/>
        </w:rPr>
        <w:t>Shafal</w:t>
      </w:r>
      <w:proofErr w:type="spellEnd"/>
      <w:r w:rsidRPr="00FD101C">
        <w:rPr>
          <w:sz w:val="10"/>
          <w:szCs w:val="10"/>
        </w:rPr>
        <w:t xml:space="preserve"> </w:t>
      </w:r>
      <w:proofErr w:type="spellStart"/>
      <w:r w:rsidRPr="00FD101C">
        <w:rPr>
          <w:sz w:val="10"/>
          <w:szCs w:val="10"/>
        </w:rPr>
        <w:t>Mosed</w:t>
      </w:r>
      <w:proofErr w:type="spellEnd"/>
      <w:r w:rsidRPr="00FD101C">
        <w:rPr>
          <w:sz w:val="10"/>
          <w:szCs w:val="10"/>
        </w:rPr>
        <w:t xml:space="preserve">, and Mukhtar al-Bakri in Upstate New York, the press dubbed them the “Lackawanna Six,” the “Buffalo Six,” and the “Buffalo Cell.” Five of the six had been born and raised in Lackawanna, New York.[16] All six are American citizens of Yemeni descent, and stated that they were going to Pakistan to attend a religious camp, but attended an al-Qaeda training camp in Afghanistan instead. The six men pled guilty in 2003 to providing support to al-Qaeda. </w:t>
      </w:r>
      <w:proofErr w:type="spellStart"/>
      <w:r w:rsidRPr="00FD101C">
        <w:rPr>
          <w:sz w:val="10"/>
          <w:szCs w:val="10"/>
        </w:rPr>
        <w:t>Goba</w:t>
      </w:r>
      <w:proofErr w:type="spellEnd"/>
      <w:r w:rsidRPr="00FD101C">
        <w:rPr>
          <w:sz w:val="10"/>
          <w:szCs w:val="10"/>
        </w:rPr>
        <w:t xml:space="preserve"> and al-Bakri were sentenced to 10 years in prison, </w:t>
      </w:r>
      <w:proofErr w:type="spellStart"/>
      <w:r w:rsidRPr="00FD101C">
        <w:rPr>
          <w:sz w:val="10"/>
          <w:szCs w:val="10"/>
        </w:rPr>
        <w:t>Taher</w:t>
      </w:r>
      <w:proofErr w:type="spellEnd"/>
      <w:r w:rsidRPr="00FD101C">
        <w:rPr>
          <w:sz w:val="10"/>
          <w:szCs w:val="10"/>
        </w:rPr>
        <w:t xml:space="preserve"> and </w:t>
      </w:r>
      <w:proofErr w:type="spellStart"/>
      <w:r w:rsidRPr="00FD101C">
        <w:rPr>
          <w:sz w:val="10"/>
          <w:szCs w:val="10"/>
        </w:rPr>
        <w:t>Mosed</w:t>
      </w:r>
      <w:proofErr w:type="spellEnd"/>
      <w:r w:rsidRPr="00FD101C">
        <w:rPr>
          <w:sz w:val="10"/>
          <w:szCs w:val="10"/>
        </w:rPr>
        <w:t xml:space="preserve"> to eight years, </w:t>
      </w:r>
      <w:proofErr w:type="spellStart"/>
      <w:r w:rsidRPr="00FD101C">
        <w:rPr>
          <w:sz w:val="10"/>
          <w:szCs w:val="10"/>
        </w:rPr>
        <w:t>Alwan</w:t>
      </w:r>
      <w:proofErr w:type="spellEnd"/>
      <w:r w:rsidRPr="00FD101C">
        <w:rPr>
          <w:sz w:val="10"/>
          <w:szCs w:val="10"/>
        </w:rPr>
        <w:t xml:space="preserve"> to nine and a half years, and </w:t>
      </w:r>
      <w:proofErr w:type="spellStart"/>
      <w:r w:rsidRPr="00FD101C">
        <w:rPr>
          <w:sz w:val="10"/>
          <w:szCs w:val="10"/>
        </w:rPr>
        <w:t>Galab</w:t>
      </w:r>
      <w:proofErr w:type="spellEnd"/>
      <w:r w:rsidRPr="00FD101C">
        <w:rPr>
          <w:sz w:val="10"/>
          <w:szCs w:val="10"/>
        </w:rPr>
        <w:t xml:space="preserve"> to seven years.[17] </w:t>
      </w:r>
      <w:proofErr w:type="spellStart"/>
      <w:r w:rsidRPr="00FD101C">
        <w:rPr>
          <w:sz w:val="10"/>
          <w:szCs w:val="10"/>
        </w:rPr>
        <w:t>Goba’s</w:t>
      </w:r>
      <w:proofErr w:type="spellEnd"/>
      <w:r w:rsidRPr="00FD101C">
        <w:rPr>
          <w:sz w:val="10"/>
          <w:szCs w:val="10"/>
        </w:rPr>
        <w:t xml:space="preserve"> sentence was later reduced to nine years after he, </w:t>
      </w:r>
      <w:proofErr w:type="spellStart"/>
      <w:r w:rsidRPr="00FD101C">
        <w:rPr>
          <w:sz w:val="10"/>
          <w:szCs w:val="10"/>
        </w:rPr>
        <w:t>Alwan</w:t>
      </w:r>
      <w:proofErr w:type="spellEnd"/>
      <w:r w:rsidRPr="00FD101C">
        <w:rPr>
          <w:sz w:val="10"/>
          <w:szCs w:val="10"/>
        </w:rPr>
        <w:t xml:space="preserve">, and </w:t>
      </w:r>
      <w:proofErr w:type="spellStart"/>
      <w:r w:rsidRPr="00FD101C">
        <w:rPr>
          <w:sz w:val="10"/>
          <w:szCs w:val="10"/>
        </w:rPr>
        <w:t>Taher</w:t>
      </w:r>
      <w:proofErr w:type="spellEnd"/>
      <w:r w:rsidRPr="00FD101C">
        <w:rPr>
          <w:sz w:val="10"/>
          <w:szCs w:val="10"/>
        </w:rPr>
        <w:t xml:space="preserve"> testified at a Guantanamo Bay military tribunal in the case against Osama bin Laden’s chief propagandist, Ali Hamza al-</w:t>
      </w:r>
      <w:proofErr w:type="spellStart"/>
      <w:r w:rsidRPr="00FD101C">
        <w:rPr>
          <w:sz w:val="10"/>
          <w:szCs w:val="10"/>
        </w:rPr>
        <w:t>Bahlul</w:t>
      </w:r>
      <w:proofErr w:type="spellEnd"/>
      <w:r w:rsidRPr="00FD101C">
        <w:rPr>
          <w:sz w:val="10"/>
          <w:szCs w:val="10"/>
        </w:rPr>
        <w:t>.[18]</w:t>
      </w:r>
      <w:r w:rsidR="00FD101C" w:rsidRPr="00FD101C">
        <w:rPr>
          <w:sz w:val="10"/>
          <w:szCs w:val="10"/>
        </w:rPr>
        <w:t xml:space="preserve"> </w:t>
      </w:r>
      <w:r w:rsidRPr="00FD101C">
        <w:rPr>
          <w:sz w:val="10"/>
          <w:szCs w:val="10"/>
        </w:rPr>
        <w:t xml:space="preserve">Recent reports indicate that </w:t>
      </w:r>
      <w:proofErr w:type="spellStart"/>
      <w:r w:rsidRPr="00FD101C">
        <w:rPr>
          <w:sz w:val="10"/>
          <w:szCs w:val="10"/>
        </w:rPr>
        <w:t>Jaber</w:t>
      </w:r>
      <w:proofErr w:type="spellEnd"/>
      <w:r w:rsidRPr="00FD101C">
        <w:rPr>
          <w:sz w:val="10"/>
          <w:szCs w:val="10"/>
        </w:rPr>
        <w:t xml:space="preserve"> </w:t>
      </w:r>
      <w:proofErr w:type="spellStart"/>
      <w:r w:rsidRPr="00FD101C">
        <w:rPr>
          <w:sz w:val="10"/>
          <w:szCs w:val="10"/>
        </w:rPr>
        <w:t>Elbaneh</w:t>
      </w:r>
      <w:proofErr w:type="spellEnd"/>
      <w:r w:rsidRPr="00FD101C">
        <w:rPr>
          <w:sz w:val="10"/>
          <w:szCs w:val="10"/>
        </w:rPr>
        <w:t>, one of the FBI’s most wanted and often considered to be a seventh member of the Lackawanna cell, has been captured in Yemen. It remains to be seen whether he will be tried in the U.S., since the U.S. does not have an extradition treaty with Yemen</w:t>
      </w:r>
      <w:proofErr w:type="gramStart"/>
      <w:r w:rsidRPr="00FD101C">
        <w:rPr>
          <w:sz w:val="10"/>
          <w:szCs w:val="10"/>
        </w:rPr>
        <w:t>.[</w:t>
      </w:r>
      <w:proofErr w:type="gramEnd"/>
      <w:r w:rsidRPr="00FD101C">
        <w:rPr>
          <w:sz w:val="10"/>
          <w:szCs w:val="10"/>
        </w:rPr>
        <w:t>19]</w:t>
      </w:r>
      <w:r w:rsidR="00FD101C" w:rsidRPr="00FD101C">
        <w:rPr>
          <w:sz w:val="10"/>
          <w:szCs w:val="10"/>
        </w:rPr>
        <w:t xml:space="preserve"> </w:t>
      </w:r>
      <w:r w:rsidRPr="00FD101C">
        <w:rPr>
          <w:sz w:val="10"/>
          <w:szCs w:val="10"/>
        </w:rPr>
        <w:t xml:space="preserve">4. </w:t>
      </w:r>
      <w:proofErr w:type="spellStart"/>
      <w:r w:rsidRPr="00FD101C">
        <w:rPr>
          <w:sz w:val="10"/>
          <w:szCs w:val="10"/>
        </w:rPr>
        <w:t>Uzair</w:t>
      </w:r>
      <w:proofErr w:type="spellEnd"/>
      <w:r w:rsidRPr="00FD101C">
        <w:rPr>
          <w:sz w:val="10"/>
          <w:szCs w:val="10"/>
        </w:rPr>
        <w:t xml:space="preserve"> and </w:t>
      </w:r>
      <w:proofErr w:type="spellStart"/>
      <w:r w:rsidRPr="00FD101C">
        <w:rPr>
          <w:sz w:val="10"/>
          <w:szCs w:val="10"/>
        </w:rPr>
        <w:t>Saifullah</w:t>
      </w:r>
      <w:proofErr w:type="spellEnd"/>
      <w:r w:rsidRPr="00FD101C">
        <w:rPr>
          <w:sz w:val="10"/>
          <w:szCs w:val="10"/>
        </w:rPr>
        <w:t xml:space="preserve"> </w:t>
      </w:r>
      <w:proofErr w:type="spellStart"/>
      <w:r w:rsidRPr="00FD101C">
        <w:rPr>
          <w:sz w:val="10"/>
          <w:szCs w:val="10"/>
        </w:rPr>
        <w:t>Paracha</w:t>
      </w:r>
      <w:proofErr w:type="spellEnd"/>
      <w:r w:rsidRPr="00FD101C">
        <w:rPr>
          <w:sz w:val="10"/>
          <w:szCs w:val="10"/>
        </w:rPr>
        <w:t xml:space="preserve">—March 2003. </w:t>
      </w:r>
      <w:proofErr w:type="spellStart"/>
      <w:r w:rsidRPr="00FD101C">
        <w:rPr>
          <w:sz w:val="10"/>
          <w:szCs w:val="10"/>
        </w:rPr>
        <w:t>Uzair</w:t>
      </w:r>
      <w:proofErr w:type="spellEnd"/>
      <w:r w:rsidRPr="00FD101C">
        <w:rPr>
          <w:sz w:val="10"/>
          <w:szCs w:val="10"/>
        </w:rPr>
        <w:t xml:space="preserve"> </w:t>
      </w:r>
      <w:proofErr w:type="spellStart"/>
      <w:r w:rsidRPr="00FD101C">
        <w:rPr>
          <w:sz w:val="10"/>
          <w:szCs w:val="10"/>
        </w:rPr>
        <w:t>Paracha</w:t>
      </w:r>
      <w:proofErr w:type="spellEnd"/>
      <w:r w:rsidRPr="00FD101C">
        <w:rPr>
          <w:sz w:val="10"/>
          <w:szCs w:val="10"/>
        </w:rPr>
        <w:t xml:space="preserve">, a Pakistani citizen with permanent residency status in the U.S., was arrested in March 2003 and charged with five counts of providing material and financial support to al-Qaeda. </w:t>
      </w:r>
      <w:proofErr w:type="spellStart"/>
      <w:r w:rsidRPr="00FD101C">
        <w:rPr>
          <w:sz w:val="10"/>
          <w:szCs w:val="10"/>
        </w:rPr>
        <w:t>Uzair</w:t>
      </w:r>
      <w:proofErr w:type="spellEnd"/>
      <w:r w:rsidRPr="00FD101C">
        <w:rPr>
          <w:sz w:val="10"/>
          <w:szCs w:val="10"/>
        </w:rPr>
        <w:t xml:space="preserve"> attempted to help another Pakistani, Majid Khan, an al-Qaeda operative, gain access to the United States via immigration fraud. Khan is said to have been in contact with 9/11 mastermind Khalid Sheik Mohammed and planned to bomb underground storage tanks at Maryland gas stations.[20] </w:t>
      </w:r>
      <w:proofErr w:type="spellStart"/>
      <w:r w:rsidRPr="00FD101C">
        <w:rPr>
          <w:sz w:val="10"/>
          <w:szCs w:val="10"/>
        </w:rPr>
        <w:t>Uzair</w:t>
      </w:r>
      <w:proofErr w:type="spellEnd"/>
      <w:r w:rsidRPr="00FD101C">
        <w:rPr>
          <w:sz w:val="10"/>
          <w:szCs w:val="10"/>
        </w:rPr>
        <w:t xml:space="preserve"> was convicted and sentenced to 30 years in prison.</w:t>
      </w:r>
      <w:r w:rsidR="00FD101C" w:rsidRPr="00FD101C">
        <w:rPr>
          <w:sz w:val="10"/>
          <w:szCs w:val="10"/>
        </w:rPr>
        <w:t xml:space="preserve"> </w:t>
      </w:r>
      <w:proofErr w:type="spellStart"/>
      <w:r w:rsidRPr="00FD101C">
        <w:rPr>
          <w:sz w:val="10"/>
          <w:szCs w:val="10"/>
        </w:rPr>
        <w:t>Saifullah</w:t>
      </w:r>
      <w:proofErr w:type="spellEnd"/>
      <w:r w:rsidRPr="00FD101C">
        <w:rPr>
          <w:sz w:val="10"/>
          <w:szCs w:val="10"/>
        </w:rPr>
        <w:t xml:space="preserve"> </w:t>
      </w:r>
      <w:proofErr w:type="spellStart"/>
      <w:r w:rsidRPr="00FD101C">
        <w:rPr>
          <w:sz w:val="10"/>
          <w:szCs w:val="10"/>
        </w:rPr>
        <w:t>Paracha</w:t>
      </w:r>
      <w:proofErr w:type="spellEnd"/>
      <w:r w:rsidRPr="00FD101C">
        <w:rPr>
          <w:sz w:val="10"/>
          <w:szCs w:val="10"/>
        </w:rPr>
        <w:t xml:space="preserve">, </w:t>
      </w:r>
      <w:proofErr w:type="spellStart"/>
      <w:r w:rsidRPr="00FD101C">
        <w:rPr>
          <w:sz w:val="10"/>
          <w:szCs w:val="10"/>
        </w:rPr>
        <w:t>Uzair’s</w:t>
      </w:r>
      <w:proofErr w:type="spellEnd"/>
      <w:r w:rsidRPr="00FD101C">
        <w:rPr>
          <w:sz w:val="10"/>
          <w:szCs w:val="10"/>
        </w:rPr>
        <w:t xml:space="preserve"> father, a 64-year-old citizen of Pakistan and resident alien of the U.S., is currently being held at Guantánamo Bay awaiting trial. </w:t>
      </w:r>
      <w:proofErr w:type="spellStart"/>
      <w:r w:rsidRPr="00FD101C">
        <w:rPr>
          <w:sz w:val="10"/>
          <w:szCs w:val="10"/>
        </w:rPr>
        <w:t>Paracha</w:t>
      </w:r>
      <w:proofErr w:type="spellEnd"/>
      <w:r w:rsidRPr="00FD101C">
        <w:rPr>
          <w:sz w:val="10"/>
          <w:szCs w:val="10"/>
        </w:rPr>
        <w:t xml:space="preserve"> was arrested in Bangkok, Thailand, in July 8, 2003, through the efforts of the FBI and information provided by his son. He is believed to have had close ties to Khalid Sheik Mohammed, and Mohammed’s nephew Ammar al-Baluchi. </w:t>
      </w:r>
      <w:proofErr w:type="spellStart"/>
      <w:r w:rsidRPr="00FD101C">
        <w:rPr>
          <w:sz w:val="10"/>
          <w:szCs w:val="10"/>
        </w:rPr>
        <w:t>Saifullah</w:t>
      </w:r>
      <w:proofErr w:type="spellEnd"/>
      <w:r w:rsidRPr="00FD101C">
        <w:rPr>
          <w:sz w:val="10"/>
          <w:szCs w:val="10"/>
        </w:rPr>
        <w:t xml:space="preserve"> is said to have used his international business connections to help al-Qaeda procure chemical and biological explosives and assist in their shipment to the U.S., along with the shipment of ready-made explosives</w:t>
      </w:r>
      <w:proofErr w:type="gramStart"/>
      <w:r w:rsidRPr="00FD101C">
        <w:rPr>
          <w:sz w:val="10"/>
          <w:szCs w:val="10"/>
        </w:rPr>
        <w:t>.[</w:t>
      </w:r>
      <w:proofErr w:type="gramEnd"/>
      <w:r w:rsidRPr="00FD101C">
        <w:rPr>
          <w:sz w:val="10"/>
          <w:szCs w:val="10"/>
        </w:rPr>
        <w:t>21]</w:t>
      </w:r>
      <w:r w:rsidR="00FD101C" w:rsidRPr="00FD101C">
        <w:rPr>
          <w:sz w:val="10"/>
          <w:szCs w:val="10"/>
        </w:rPr>
        <w:t xml:space="preserve"> </w:t>
      </w:r>
      <w:r w:rsidRPr="00FD101C">
        <w:rPr>
          <w:sz w:val="10"/>
          <w:szCs w:val="10"/>
        </w:rPr>
        <w:t xml:space="preserve">5. </w:t>
      </w:r>
      <w:proofErr w:type="spellStart"/>
      <w:r w:rsidRPr="00FD101C">
        <w:rPr>
          <w:sz w:val="10"/>
          <w:szCs w:val="10"/>
        </w:rPr>
        <w:t>Iyman</w:t>
      </w:r>
      <w:proofErr w:type="spellEnd"/>
      <w:r w:rsidRPr="00FD101C">
        <w:rPr>
          <w:sz w:val="10"/>
          <w:szCs w:val="10"/>
        </w:rPr>
        <w:t xml:space="preserve"> </w:t>
      </w:r>
      <w:proofErr w:type="spellStart"/>
      <w:r w:rsidRPr="00FD101C">
        <w:rPr>
          <w:sz w:val="10"/>
          <w:szCs w:val="10"/>
        </w:rPr>
        <w:t>Faris</w:t>
      </w:r>
      <w:proofErr w:type="spellEnd"/>
      <w:r w:rsidRPr="00FD101C">
        <w:rPr>
          <w:sz w:val="10"/>
          <w:szCs w:val="10"/>
        </w:rPr>
        <w:t xml:space="preserve">—May 2003. </w:t>
      </w:r>
      <w:proofErr w:type="spellStart"/>
      <w:r w:rsidRPr="00FD101C">
        <w:rPr>
          <w:sz w:val="10"/>
          <w:szCs w:val="10"/>
        </w:rPr>
        <w:t>Iyman</w:t>
      </w:r>
      <w:proofErr w:type="spellEnd"/>
      <w:r w:rsidRPr="00FD101C">
        <w:rPr>
          <w:sz w:val="10"/>
          <w:szCs w:val="10"/>
        </w:rPr>
        <w:t xml:space="preserve"> </w:t>
      </w:r>
      <w:proofErr w:type="spellStart"/>
      <w:r w:rsidRPr="00FD101C">
        <w:rPr>
          <w:sz w:val="10"/>
          <w:szCs w:val="10"/>
        </w:rPr>
        <w:t>Faris</w:t>
      </w:r>
      <w:proofErr w:type="spellEnd"/>
      <w:r w:rsidRPr="00FD101C">
        <w:rPr>
          <w:sz w:val="10"/>
          <w:szCs w:val="10"/>
        </w:rPr>
        <w:t xml:space="preserve"> is a naturalized U.S. citizen, originally from Kashmir, who was living in Columbus, Ohio. He was arrested for conspiring to use blowtorches to collapse the Brooklyn Bridge, a plot devised after meetings with al-Qaeda leadership, including Khalid Sheikh Mohammed</w:t>
      </w:r>
      <w:proofErr w:type="gramStart"/>
      <w:r w:rsidRPr="00FD101C">
        <w:rPr>
          <w:sz w:val="10"/>
          <w:szCs w:val="10"/>
        </w:rPr>
        <w:t>.[</w:t>
      </w:r>
      <w:proofErr w:type="gramEnd"/>
      <w:r w:rsidRPr="00FD101C">
        <w:rPr>
          <w:sz w:val="10"/>
          <w:szCs w:val="10"/>
        </w:rPr>
        <w:t xml:space="preserve">22] The New York City Police Department learned of the plot and increased police surveillance around the bridge. Faced with the additional security, </w:t>
      </w:r>
      <w:proofErr w:type="spellStart"/>
      <w:r w:rsidRPr="00FD101C">
        <w:rPr>
          <w:sz w:val="10"/>
          <w:szCs w:val="10"/>
        </w:rPr>
        <w:t>Faris</w:t>
      </w:r>
      <w:proofErr w:type="spellEnd"/>
      <w:r w:rsidRPr="00FD101C">
        <w:rPr>
          <w:sz w:val="10"/>
          <w:szCs w:val="10"/>
        </w:rPr>
        <w:t xml:space="preserve"> and his superiors called off the attack.[23]</w:t>
      </w:r>
      <w:r w:rsidR="00FD101C" w:rsidRPr="00FD101C">
        <w:rPr>
          <w:sz w:val="10"/>
          <w:szCs w:val="10"/>
        </w:rPr>
        <w:t xml:space="preserve"> </w:t>
      </w:r>
      <w:proofErr w:type="spellStart"/>
      <w:r w:rsidRPr="00FD101C">
        <w:rPr>
          <w:sz w:val="10"/>
          <w:szCs w:val="10"/>
        </w:rPr>
        <w:t>Faris</w:t>
      </w:r>
      <w:proofErr w:type="spellEnd"/>
      <w:r w:rsidRPr="00FD101C">
        <w:rPr>
          <w:sz w:val="10"/>
          <w:szCs w:val="10"/>
        </w:rPr>
        <w:t xml:space="preserve"> pled guilty to conspiracy and providing material support to al-Qaeda and was later sentenced in federal district court to 20 years in prison, the maximum allowed under his plea agreement.[24]</w:t>
      </w:r>
      <w:r w:rsidR="00FD101C" w:rsidRPr="00FD101C">
        <w:rPr>
          <w:sz w:val="10"/>
          <w:szCs w:val="10"/>
        </w:rPr>
        <w:t xml:space="preserve"> </w:t>
      </w:r>
      <w:r w:rsidRPr="00FD101C">
        <w:rPr>
          <w:sz w:val="10"/>
          <w:szCs w:val="10"/>
        </w:rPr>
        <w:t>6. Ahmed Omar Abu Ali—June 2003. Ahmed Omar Abu Ali is an American citizen of Jordanian descent who was arrested in Saudi Arabia on charges that he conspired to kill President George W. Bush, hijack airplanes, and provide support to al-Qaeda. He was arrested while attending Medina University, where he had joined an al-Qaeda cell. His plans, according to authorities, were to kill President Bush and then establish an al-Qaeda cell in the United States, with himself as the head</w:t>
      </w:r>
      <w:proofErr w:type="gramStart"/>
      <w:r w:rsidRPr="00FD101C">
        <w:rPr>
          <w:sz w:val="10"/>
          <w:szCs w:val="10"/>
        </w:rPr>
        <w:t>.[</w:t>
      </w:r>
      <w:proofErr w:type="gramEnd"/>
      <w:r w:rsidRPr="00FD101C">
        <w:rPr>
          <w:sz w:val="10"/>
          <w:szCs w:val="10"/>
        </w:rPr>
        <w:t>25] He was convicted by an American</w:t>
      </w:r>
      <w:r w:rsidRPr="00FD101C">
        <w:rPr>
          <w:sz w:val="16"/>
        </w:rPr>
        <w:t xml:space="preserve"> court on November 22, 2005, and sentenced to life in prison on July 27, 2009, overturning a 2006 sentence of 30 years that was ruled to be too lenient.[26]</w:t>
      </w:r>
      <w:r w:rsidR="00FD101C" w:rsidRPr="00FD101C">
        <w:rPr>
          <w:sz w:val="16"/>
        </w:rPr>
        <w:t xml:space="preserve"> </w:t>
      </w:r>
      <w:r w:rsidRPr="00FD101C">
        <w:rPr>
          <w:sz w:val="16"/>
        </w:rPr>
        <w:t xml:space="preserve">7. Virginia Jihad Network—June 2003. </w:t>
      </w:r>
      <w:r w:rsidRPr="00FD101C">
        <w:rPr>
          <w:rStyle w:val="StyleUnderline"/>
        </w:rPr>
        <w:t>Eleven men were arrested in</w:t>
      </w:r>
      <w:r w:rsidRPr="00FD101C">
        <w:rPr>
          <w:sz w:val="16"/>
        </w:rPr>
        <w:t xml:space="preserve"> Alexandria, </w:t>
      </w:r>
      <w:r w:rsidRPr="00FD101C">
        <w:rPr>
          <w:rStyle w:val="StyleUnderline"/>
        </w:rPr>
        <w:t>Virginia</w:t>
      </w:r>
      <w:r w:rsidRPr="00FD101C">
        <w:rPr>
          <w:sz w:val="16"/>
        </w:rPr>
        <w:t xml:space="preserve">, for weapons counts and for violating the Neutrality Acts, which prohibit U.S. citizens and residents from attacking countries with which the United States is at peace. Four of the 11 men pled guilty. Upon further investigation, the remaining seven were indicted on additional charges of conspiring to support terrorist organizations. </w:t>
      </w:r>
      <w:r w:rsidRPr="00FD101C">
        <w:rPr>
          <w:rStyle w:val="StyleUnderline"/>
        </w:rPr>
        <w:t>They were found to have connections with</w:t>
      </w:r>
      <w:r w:rsidRPr="00FD101C">
        <w:rPr>
          <w:sz w:val="16"/>
        </w:rPr>
        <w:t xml:space="preserve"> al-Qaeda, the Taliban, and </w:t>
      </w:r>
      <w:r w:rsidRPr="00FD101C">
        <w:rPr>
          <w:rStyle w:val="StyleUnderline"/>
        </w:rPr>
        <w:t>Lashkar-e-</w:t>
      </w:r>
      <w:proofErr w:type="spellStart"/>
      <w:r w:rsidRPr="00FD101C">
        <w:rPr>
          <w:rStyle w:val="StyleUnderline"/>
        </w:rPr>
        <w:t>Tayyiba</w:t>
      </w:r>
      <w:proofErr w:type="spellEnd"/>
      <w:r w:rsidRPr="00FD101C">
        <w:rPr>
          <w:rStyle w:val="StyleUnderline"/>
        </w:rPr>
        <w:t>,</w:t>
      </w:r>
      <w:r w:rsidRPr="00FD101C">
        <w:rPr>
          <w:sz w:val="16"/>
        </w:rPr>
        <w:t xml:space="preserve"> a terrorist organization that targets the Indian government. The authorities stated that the Virginia men had used paintball games to train and prepare for battle. The group had also acquired surveillance and night vision equipment and wireless video cameras</w:t>
      </w:r>
      <w:proofErr w:type="gramStart"/>
      <w:r w:rsidRPr="00FD101C">
        <w:rPr>
          <w:sz w:val="16"/>
        </w:rPr>
        <w:t>.[</w:t>
      </w:r>
      <w:proofErr w:type="gramEnd"/>
      <w:r w:rsidRPr="00FD101C">
        <w:rPr>
          <w:sz w:val="16"/>
        </w:rPr>
        <w:t>27] Two more men were later indicted in the plot: Ali al-</w:t>
      </w:r>
      <w:proofErr w:type="spellStart"/>
      <w:r w:rsidRPr="00FD101C">
        <w:rPr>
          <w:sz w:val="16"/>
        </w:rPr>
        <w:t>Timimi</w:t>
      </w:r>
      <w:proofErr w:type="spellEnd"/>
      <w:r w:rsidRPr="00FD101C">
        <w:rPr>
          <w:sz w:val="16"/>
        </w:rPr>
        <w:t xml:space="preserve">, the group’s spiritual leader, and Ali </w:t>
      </w:r>
      <w:proofErr w:type="spellStart"/>
      <w:r w:rsidRPr="00FD101C">
        <w:rPr>
          <w:sz w:val="16"/>
        </w:rPr>
        <w:t>Asad</w:t>
      </w:r>
      <w:proofErr w:type="spellEnd"/>
      <w:r w:rsidRPr="00FD101C">
        <w:rPr>
          <w:sz w:val="16"/>
        </w:rPr>
        <w:t xml:space="preserve"> </w:t>
      </w:r>
      <w:proofErr w:type="spellStart"/>
      <w:r w:rsidRPr="00FD101C">
        <w:rPr>
          <w:sz w:val="16"/>
        </w:rPr>
        <w:t>Chandia</w:t>
      </w:r>
      <w:proofErr w:type="spellEnd"/>
      <w:r w:rsidRPr="00FD101C">
        <w:rPr>
          <w:sz w:val="16"/>
        </w:rPr>
        <w:t>.</w:t>
      </w:r>
      <w:r w:rsidR="00FD101C" w:rsidRPr="00FD101C">
        <w:rPr>
          <w:sz w:val="16"/>
        </w:rPr>
        <w:t xml:space="preserve"> </w:t>
      </w:r>
      <w:r w:rsidRPr="00FD101C">
        <w:rPr>
          <w:sz w:val="16"/>
        </w:rPr>
        <w:t>Ali al-</w:t>
      </w:r>
      <w:proofErr w:type="spellStart"/>
      <w:r w:rsidRPr="00FD101C">
        <w:rPr>
          <w:sz w:val="10"/>
          <w:szCs w:val="10"/>
        </w:rPr>
        <w:t>Timimi</w:t>
      </w:r>
      <w:proofErr w:type="spellEnd"/>
      <w:r w:rsidRPr="00FD101C">
        <w:rPr>
          <w:sz w:val="10"/>
          <w:szCs w:val="10"/>
        </w:rPr>
        <w:t xml:space="preserve"> was found guilty of soliciting individuals to assault the United States and was sentenced to life in prison. Ali </w:t>
      </w:r>
      <w:proofErr w:type="spellStart"/>
      <w:r w:rsidRPr="00FD101C">
        <w:rPr>
          <w:sz w:val="10"/>
          <w:szCs w:val="10"/>
        </w:rPr>
        <w:t>Asad</w:t>
      </w:r>
      <w:proofErr w:type="spellEnd"/>
      <w:r w:rsidRPr="00FD101C">
        <w:rPr>
          <w:sz w:val="10"/>
          <w:szCs w:val="10"/>
        </w:rPr>
        <w:t xml:space="preserve"> </w:t>
      </w:r>
      <w:proofErr w:type="spellStart"/>
      <w:r w:rsidRPr="00FD101C">
        <w:rPr>
          <w:sz w:val="10"/>
          <w:szCs w:val="10"/>
        </w:rPr>
        <w:t>Chandia</w:t>
      </w:r>
      <w:proofErr w:type="spellEnd"/>
      <w:r w:rsidRPr="00FD101C">
        <w:rPr>
          <w:sz w:val="10"/>
          <w:szCs w:val="10"/>
        </w:rPr>
        <w:t xml:space="preserve"> received 15 years for supporting Lashkar-e-</w:t>
      </w:r>
      <w:proofErr w:type="spellStart"/>
      <w:r w:rsidRPr="00FD101C">
        <w:rPr>
          <w:sz w:val="10"/>
          <w:szCs w:val="10"/>
        </w:rPr>
        <w:t>Tayyiba</w:t>
      </w:r>
      <w:proofErr w:type="spellEnd"/>
      <w:proofErr w:type="gramStart"/>
      <w:r w:rsidRPr="00FD101C">
        <w:rPr>
          <w:sz w:val="10"/>
          <w:szCs w:val="10"/>
        </w:rPr>
        <w:t>.[</w:t>
      </w:r>
      <w:proofErr w:type="gramEnd"/>
      <w:r w:rsidRPr="00FD101C">
        <w:rPr>
          <w:sz w:val="10"/>
          <w:szCs w:val="10"/>
        </w:rPr>
        <w:t>28] Randall Todd Royer, Ibrahim al-</w:t>
      </w:r>
      <w:proofErr w:type="spellStart"/>
      <w:r w:rsidRPr="00FD101C">
        <w:rPr>
          <w:sz w:val="10"/>
          <w:szCs w:val="10"/>
        </w:rPr>
        <w:t>Hamdi</w:t>
      </w:r>
      <w:proofErr w:type="spellEnd"/>
      <w:r w:rsidRPr="00FD101C">
        <w:rPr>
          <w:sz w:val="10"/>
          <w:szCs w:val="10"/>
        </w:rPr>
        <w:t xml:space="preserve">, Yong Ki Kwon, </w:t>
      </w:r>
      <w:proofErr w:type="spellStart"/>
      <w:r w:rsidRPr="00FD101C">
        <w:rPr>
          <w:sz w:val="10"/>
          <w:szCs w:val="10"/>
        </w:rPr>
        <w:t>Khwaja</w:t>
      </w:r>
      <w:proofErr w:type="spellEnd"/>
      <w:r w:rsidRPr="00FD101C">
        <w:rPr>
          <w:sz w:val="10"/>
          <w:szCs w:val="10"/>
        </w:rPr>
        <w:t xml:space="preserve"> Mahmood Hasan, Muhammed </w:t>
      </w:r>
      <w:proofErr w:type="spellStart"/>
      <w:r w:rsidRPr="00FD101C">
        <w:rPr>
          <w:sz w:val="10"/>
          <w:szCs w:val="10"/>
        </w:rPr>
        <w:t>Aatique</w:t>
      </w:r>
      <w:proofErr w:type="spellEnd"/>
      <w:r w:rsidRPr="00FD101C">
        <w:rPr>
          <w:sz w:val="10"/>
          <w:szCs w:val="10"/>
        </w:rPr>
        <w:t xml:space="preserve">, and Donald T. Surratt pled guilty and were sentenced to prison terms ranging from three years and 10 months to 20 years. </w:t>
      </w:r>
      <w:proofErr w:type="spellStart"/>
      <w:r w:rsidRPr="00FD101C">
        <w:rPr>
          <w:sz w:val="10"/>
          <w:szCs w:val="10"/>
        </w:rPr>
        <w:t>Masoud</w:t>
      </w:r>
      <w:proofErr w:type="spellEnd"/>
      <w:r w:rsidRPr="00FD101C">
        <w:rPr>
          <w:sz w:val="10"/>
          <w:szCs w:val="10"/>
        </w:rPr>
        <w:t xml:space="preserve"> Khan, </w:t>
      </w:r>
      <w:proofErr w:type="spellStart"/>
      <w:r w:rsidRPr="00FD101C">
        <w:rPr>
          <w:sz w:val="10"/>
          <w:szCs w:val="10"/>
        </w:rPr>
        <w:t>Seifullah</w:t>
      </w:r>
      <w:proofErr w:type="spellEnd"/>
      <w:r w:rsidRPr="00FD101C">
        <w:rPr>
          <w:sz w:val="10"/>
          <w:szCs w:val="10"/>
        </w:rPr>
        <w:t xml:space="preserve"> Chapman, and </w:t>
      </w:r>
      <w:proofErr w:type="spellStart"/>
      <w:r w:rsidRPr="00FD101C">
        <w:rPr>
          <w:sz w:val="10"/>
          <w:szCs w:val="10"/>
        </w:rPr>
        <w:t>Hammad</w:t>
      </w:r>
      <w:proofErr w:type="spellEnd"/>
      <w:r w:rsidRPr="00FD101C">
        <w:rPr>
          <w:sz w:val="10"/>
          <w:szCs w:val="10"/>
        </w:rPr>
        <w:t xml:space="preserve"> </w:t>
      </w:r>
      <w:proofErr w:type="spellStart"/>
      <w:r w:rsidRPr="00FD101C">
        <w:rPr>
          <w:sz w:val="10"/>
          <w:szCs w:val="10"/>
        </w:rPr>
        <w:t>Abdur</w:t>
      </w:r>
      <w:proofErr w:type="spellEnd"/>
      <w:r w:rsidRPr="00FD101C">
        <w:rPr>
          <w:sz w:val="10"/>
          <w:szCs w:val="10"/>
        </w:rPr>
        <w:t xml:space="preserve">-Raheem were found guilty and later sentenced to prison terms ranging from 52 months to life.[29] Both Caliph </w:t>
      </w:r>
      <w:proofErr w:type="spellStart"/>
      <w:r w:rsidRPr="00FD101C">
        <w:rPr>
          <w:sz w:val="10"/>
          <w:szCs w:val="10"/>
        </w:rPr>
        <w:t>Basha</w:t>
      </w:r>
      <w:proofErr w:type="spellEnd"/>
      <w:r w:rsidRPr="00FD101C">
        <w:rPr>
          <w:sz w:val="10"/>
          <w:szCs w:val="10"/>
        </w:rPr>
        <w:t xml:space="preserve"> Ibn </w:t>
      </w:r>
      <w:proofErr w:type="spellStart"/>
      <w:r w:rsidRPr="00FD101C">
        <w:rPr>
          <w:sz w:val="10"/>
          <w:szCs w:val="10"/>
        </w:rPr>
        <w:t>Abdur</w:t>
      </w:r>
      <w:proofErr w:type="spellEnd"/>
      <w:r w:rsidRPr="00FD101C">
        <w:rPr>
          <w:sz w:val="10"/>
          <w:szCs w:val="10"/>
        </w:rPr>
        <w:t xml:space="preserve">-Raheem and </w:t>
      </w:r>
      <w:proofErr w:type="spellStart"/>
      <w:r w:rsidRPr="00FD101C">
        <w:rPr>
          <w:sz w:val="10"/>
          <w:szCs w:val="10"/>
        </w:rPr>
        <w:t>Sabri</w:t>
      </w:r>
      <w:proofErr w:type="spellEnd"/>
      <w:r w:rsidRPr="00FD101C">
        <w:rPr>
          <w:sz w:val="10"/>
          <w:szCs w:val="10"/>
        </w:rPr>
        <w:t xml:space="preserve"> </w:t>
      </w:r>
      <w:proofErr w:type="spellStart"/>
      <w:r w:rsidRPr="00FD101C">
        <w:rPr>
          <w:sz w:val="10"/>
          <w:szCs w:val="10"/>
        </w:rPr>
        <w:t>Benkhala</w:t>
      </w:r>
      <w:proofErr w:type="spellEnd"/>
      <w:r w:rsidRPr="00FD101C">
        <w:rPr>
          <w:sz w:val="10"/>
          <w:szCs w:val="10"/>
        </w:rPr>
        <w:t xml:space="preserve"> were acquitted at trial.[30]</w:t>
      </w:r>
      <w:r w:rsidR="00FD101C" w:rsidRPr="00FD101C">
        <w:rPr>
          <w:sz w:val="10"/>
          <w:szCs w:val="10"/>
        </w:rPr>
        <w:t xml:space="preserve"> </w:t>
      </w:r>
      <w:r w:rsidRPr="00FD101C">
        <w:rPr>
          <w:sz w:val="10"/>
          <w:szCs w:val="10"/>
        </w:rPr>
        <w:t xml:space="preserve">8. </w:t>
      </w:r>
      <w:proofErr w:type="spellStart"/>
      <w:r w:rsidRPr="00FD101C">
        <w:rPr>
          <w:sz w:val="10"/>
          <w:szCs w:val="10"/>
        </w:rPr>
        <w:t>Nuradin</w:t>
      </w:r>
      <w:proofErr w:type="spellEnd"/>
      <w:r w:rsidRPr="00FD101C">
        <w:rPr>
          <w:sz w:val="10"/>
          <w:szCs w:val="10"/>
        </w:rPr>
        <w:t xml:space="preserve"> M. Abdi—November 2003. </w:t>
      </w:r>
      <w:proofErr w:type="spellStart"/>
      <w:r w:rsidRPr="00FD101C">
        <w:rPr>
          <w:sz w:val="10"/>
          <w:szCs w:val="10"/>
        </w:rPr>
        <w:t>Nuradin</w:t>
      </w:r>
      <w:proofErr w:type="spellEnd"/>
      <w:r w:rsidRPr="00FD101C">
        <w:rPr>
          <w:sz w:val="10"/>
          <w:szCs w:val="10"/>
        </w:rPr>
        <w:t xml:space="preserve"> M. Abdi, a Somali citizen living in Columbus, Ohio, was arrested and charged in a plot to bomb a local shopping mall. Abdi was an associate of convicted terrorists Christopher Paul and </w:t>
      </w:r>
      <w:proofErr w:type="spellStart"/>
      <w:r w:rsidRPr="00FD101C">
        <w:rPr>
          <w:sz w:val="10"/>
          <w:szCs w:val="10"/>
        </w:rPr>
        <w:t>Iyman</w:t>
      </w:r>
      <w:proofErr w:type="spellEnd"/>
      <w:r w:rsidRPr="00FD101C">
        <w:rPr>
          <w:sz w:val="10"/>
          <w:szCs w:val="10"/>
        </w:rPr>
        <w:t xml:space="preserve"> </w:t>
      </w:r>
      <w:proofErr w:type="spellStart"/>
      <w:r w:rsidRPr="00FD101C">
        <w:rPr>
          <w:sz w:val="10"/>
          <w:szCs w:val="10"/>
        </w:rPr>
        <w:t>Faris</w:t>
      </w:r>
      <w:proofErr w:type="spellEnd"/>
      <w:r w:rsidRPr="00FD101C">
        <w:rPr>
          <w:sz w:val="10"/>
          <w:szCs w:val="10"/>
        </w:rPr>
        <w:t xml:space="preserve"> and admitted to conspiring with the two to provide material support to terrorists. Following his arrest, Abdi admitted to traveling overseas to seek admittance to terrorist training camps, as well as meeting with a Somali warlord associated with Islamists.</w:t>
      </w:r>
      <w:r w:rsidR="00FD101C" w:rsidRPr="00FD101C">
        <w:rPr>
          <w:sz w:val="10"/>
          <w:szCs w:val="10"/>
        </w:rPr>
        <w:t xml:space="preserve"> </w:t>
      </w:r>
      <w:r w:rsidRPr="00FD101C">
        <w:rPr>
          <w:sz w:val="10"/>
          <w:szCs w:val="10"/>
        </w:rPr>
        <w:t>Abdi has since pled guilty to conspiracy to provide material support to terrorists, one of the four counts for which he was indicted. He was subsequently sentenced to 10 years in jail per the terms of a plea agreement</w:t>
      </w:r>
      <w:proofErr w:type="gramStart"/>
      <w:r w:rsidRPr="00FD101C">
        <w:rPr>
          <w:sz w:val="10"/>
          <w:szCs w:val="10"/>
        </w:rPr>
        <w:t>.[</w:t>
      </w:r>
      <w:proofErr w:type="gramEnd"/>
      <w:r w:rsidRPr="00FD101C">
        <w:rPr>
          <w:sz w:val="10"/>
          <w:szCs w:val="10"/>
        </w:rPr>
        <w:t>31]</w:t>
      </w:r>
      <w:r w:rsidR="00FD101C" w:rsidRPr="00FD101C">
        <w:rPr>
          <w:sz w:val="10"/>
          <w:szCs w:val="10"/>
        </w:rPr>
        <w:t xml:space="preserve"> </w:t>
      </w:r>
      <w:r w:rsidRPr="00FD101C">
        <w:rPr>
          <w:sz w:val="10"/>
          <w:szCs w:val="10"/>
        </w:rPr>
        <w:t xml:space="preserve">9. </w:t>
      </w:r>
      <w:proofErr w:type="spellStart"/>
      <w:r w:rsidRPr="00FD101C">
        <w:rPr>
          <w:sz w:val="10"/>
          <w:szCs w:val="10"/>
        </w:rPr>
        <w:t>Dhiren</w:t>
      </w:r>
      <w:proofErr w:type="spellEnd"/>
      <w:r w:rsidRPr="00FD101C">
        <w:rPr>
          <w:sz w:val="10"/>
          <w:szCs w:val="10"/>
        </w:rPr>
        <w:t xml:space="preserve"> </w:t>
      </w:r>
      <w:proofErr w:type="spellStart"/>
      <w:r w:rsidRPr="00FD101C">
        <w:rPr>
          <w:sz w:val="10"/>
          <w:szCs w:val="10"/>
        </w:rPr>
        <w:t>Barot</w:t>
      </w:r>
      <w:proofErr w:type="spellEnd"/>
      <w:r w:rsidRPr="00FD101C">
        <w:rPr>
          <w:sz w:val="10"/>
          <w:szCs w:val="10"/>
        </w:rPr>
        <w:t xml:space="preserve">—August 2004. Seven members of a terrorist cell led by </w:t>
      </w:r>
      <w:proofErr w:type="spellStart"/>
      <w:r w:rsidRPr="00FD101C">
        <w:rPr>
          <w:sz w:val="10"/>
          <w:szCs w:val="10"/>
        </w:rPr>
        <w:t>Dhiren</w:t>
      </w:r>
      <w:proofErr w:type="spellEnd"/>
      <w:r w:rsidRPr="00FD101C">
        <w:rPr>
          <w:sz w:val="10"/>
          <w:szCs w:val="10"/>
        </w:rPr>
        <w:t xml:space="preserve"> </w:t>
      </w:r>
      <w:proofErr w:type="spellStart"/>
      <w:r w:rsidRPr="00FD101C">
        <w:rPr>
          <w:sz w:val="10"/>
          <w:szCs w:val="10"/>
        </w:rPr>
        <w:t>Barot</w:t>
      </w:r>
      <w:proofErr w:type="spellEnd"/>
      <w:r w:rsidRPr="00FD101C">
        <w:rPr>
          <w:sz w:val="10"/>
          <w:szCs w:val="10"/>
        </w:rPr>
        <w:t xml:space="preserve"> were arrested for plotting to attack the New York Stock Exchange and other financial institutions in New York, Washington, D.C., and Newark, New Jersey. They were later accused of planning attacks in England. The plots included a “memorable black day of terror” that would have included detonating a dirty bomb. A July 2004 police raid on </w:t>
      </w:r>
      <w:proofErr w:type="spellStart"/>
      <w:r w:rsidRPr="00FD101C">
        <w:rPr>
          <w:sz w:val="10"/>
          <w:szCs w:val="10"/>
        </w:rPr>
        <w:t>Barot’s</w:t>
      </w:r>
      <w:proofErr w:type="spellEnd"/>
      <w:r w:rsidRPr="00FD101C">
        <w:rPr>
          <w:sz w:val="10"/>
          <w:szCs w:val="10"/>
        </w:rPr>
        <w:t xml:space="preserve"> house in Pakistan yielded a number of incriminating files on a laptop computer, including instructions for building car bombs.[32]</w:t>
      </w:r>
      <w:r w:rsidR="00FD101C" w:rsidRPr="00FD101C">
        <w:rPr>
          <w:sz w:val="10"/>
          <w:szCs w:val="10"/>
        </w:rPr>
        <w:t xml:space="preserve"> </w:t>
      </w:r>
      <w:proofErr w:type="spellStart"/>
      <w:r w:rsidRPr="00FD101C">
        <w:rPr>
          <w:sz w:val="10"/>
          <w:szCs w:val="10"/>
        </w:rPr>
        <w:t>Barot</w:t>
      </w:r>
      <w:proofErr w:type="spellEnd"/>
      <w:r w:rsidRPr="00FD101C">
        <w:rPr>
          <w:sz w:val="10"/>
          <w:szCs w:val="10"/>
        </w:rPr>
        <w:t xml:space="preserve"> pled guilty and was convicted in the United Kingdom for conspiracy to commit mass murder and sentenced to 40 years.[33] However, in May 2007, his sentence was reduced to 30 years.[34] His seven co-conspirators were sentenced to terms ranging from 15 to 26 years on related charges of conspiracy to commit murder and conspiracy to cause explosion.[35]</w:t>
      </w:r>
      <w:r w:rsidR="00FD101C" w:rsidRPr="00FD101C">
        <w:rPr>
          <w:sz w:val="10"/>
          <w:szCs w:val="10"/>
        </w:rPr>
        <w:t xml:space="preserve"> </w:t>
      </w:r>
      <w:r w:rsidRPr="00FD101C">
        <w:rPr>
          <w:sz w:val="10"/>
          <w:szCs w:val="10"/>
        </w:rPr>
        <w:t xml:space="preserve">10. James </w:t>
      </w:r>
      <w:proofErr w:type="spellStart"/>
      <w:r w:rsidRPr="00FD101C">
        <w:rPr>
          <w:sz w:val="10"/>
          <w:szCs w:val="10"/>
        </w:rPr>
        <w:t>Elshafay</w:t>
      </w:r>
      <w:proofErr w:type="spellEnd"/>
      <w:r w:rsidRPr="00FD101C">
        <w:rPr>
          <w:sz w:val="10"/>
          <w:szCs w:val="10"/>
        </w:rPr>
        <w:t xml:space="preserve"> and </w:t>
      </w:r>
      <w:proofErr w:type="spellStart"/>
      <w:r w:rsidRPr="00FD101C">
        <w:rPr>
          <w:sz w:val="10"/>
          <w:szCs w:val="10"/>
        </w:rPr>
        <w:t>Shahawar</w:t>
      </w:r>
      <w:proofErr w:type="spellEnd"/>
      <w:r w:rsidRPr="00FD101C">
        <w:rPr>
          <w:sz w:val="10"/>
          <w:szCs w:val="10"/>
        </w:rPr>
        <w:t xml:space="preserve"> </w:t>
      </w:r>
      <w:proofErr w:type="spellStart"/>
      <w:r w:rsidRPr="00FD101C">
        <w:rPr>
          <w:sz w:val="10"/>
          <w:szCs w:val="10"/>
        </w:rPr>
        <w:t>Matin</w:t>
      </w:r>
      <w:proofErr w:type="spellEnd"/>
      <w:r w:rsidRPr="00FD101C">
        <w:rPr>
          <w:sz w:val="10"/>
          <w:szCs w:val="10"/>
        </w:rPr>
        <w:t xml:space="preserve"> </w:t>
      </w:r>
      <w:proofErr w:type="spellStart"/>
      <w:r w:rsidRPr="00FD101C">
        <w:rPr>
          <w:sz w:val="10"/>
          <w:szCs w:val="10"/>
        </w:rPr>
        <w:t>Siraj</w:t>
      </w:r>
      <w:proofErr w:type="spellEnd"/>
      <w:r w:rsidRPr="00FD101C">
        <w:rPr>
          <w:sz w:val="10"/>
          <w:szCs w:val="10"/>
        </w:rPr>
        <w:t xml:space="preserve">—August 2004. James </w:t>
      </w:r>
      <w:proofErr w:type="spellStart"/>
      <w:r w:rsidRPr="00FD101C">
        <w:rPr>
          <w:sz w:val="10"/>
          <w:szCs w:val="10"/>
        </w:rPr>
        <w:t>Elshafay</w:t>
      </w:r>
      <w:proofErr w:type="spellEnd"/>
      <w:r w:rsidRPr="00FD101C">
        <w:rPr>
          <w:sz w:val="10"/>
          <w:szCs w:val="10"/>
        </w:rPr>
        <w:t xml:space="preserve"> and </w:t>
      </w:r>
      <w:proofErr w:type="spellStart"/>
      <w:r w:rsidRPr="00FD101C">
        <w:rPr>
          <w:sz w:val="10"/>
          <w:szCs w:val="10"/>
        </w:rPr>
        <w:t>Shahawar</w:t>
      </w:r>
      <w:proofErr w:type="spellEnd"/>
      <w:r w:rsidRPr="00FD101C">
        <w:rPr>
          <w:sz w:val="10"/>
          <w:szCs w:val="10"/>
        </w:rPr>
        <w:t xml:space="preserve"> </w:t>
      </w:r>
      <w:proofErr w:type="spellStart"/>
      <w:r w:rsidRPr="00FD101C">
        <w:rPr>
          <w:sz w:val="10"/>
          <w:szCs w:val="10"/>
        </w:rPr>
        <w:t>Matin</w:t>
      </w:r>
      <w:proofErr w:type="spellEnd"/>
      <w:r w:rsidRPr="00FD101C">
        <w:rPr>
          <w:sz w:val="10"/>
          <w:szCs w:val="10"/>
        </w:rPr>
        <w:t xml:space="preserve"> </w:t>
      </w:r>
      <w:proofErr w:type="spellStart"/>
      <w:r w:rsidRPr="00FD101C">
        <w:rPr>
          <w:sz w:val="10"/>
          <w:szCs w:val="10"/>
        </w:rPr>
        <w:t>Siraj</w:t>
      </w:r>
      <w:proofErr w:type="spellEnd"/>
      <w:r w:rsidRPr="00FD101C">
        <w:rPr>
          <w:sz w:val="10"/>
          <w:szCs w:val="10"/>
        </w:rPr>
        <w:t>, both reportedly self-radicalized, were arrested for plotting to bomb a subway station near Madison Square Garden in New York City before the Republican National Convention</w:t>
      </w:r>
      <w:proofErr w:type="gramStart"/>
      <w:r w:rsidRPr="00FD101C">
        <w:rPr>
          <w:sz w:val="10"/>
          <w:szCs w:val="10"/>
        </w:rPr>
        <w:t>.[</w:t>
      </w:r>
      <w:proofErr w:type="gramEnd"/>
      <w:r w:rsidRPr="00FD101C">
        <w:rPr>
          <w:sz w:val="10"/>
          <w:szCs w:val="10"/>
        </w:rPr>
        <w:t xml:space="preserve">36] An undercover detective from the New York City Police Department’s Intelligence Division infiltrated the group, providing information to authorities, and later testified against </w:t>
      </w:r>
      <w:proofErr w:type="spellStart"/>
      <w:r w:rsidRPr="00FD101C">
        <w:rPr>
          <w:sz w:val="10"/>
          <w:szCs w:val="10"/>
        </w:rPr>
        <w:t>Elshafay</w:t>
      </w:r>
      <w:proofErr w:type="spellEnd"/>
      <w:r w:rsidRPr="00FD101C">
        <w:rPr>
          <w:sz w:val="10"/>
          <w:szCs w:val="10"/>
        </w:rPr>
        <w:t xml:space="preserve"> and </w:t>
      </w:r>
      <w:proofErr w:type="spellStart"/>
      <w:r w:rsidRPr="00FD101C">
        <w:rPr>
          <w:sz w:val="10"/>
          <w:szCs w:val="10"/>
        </w:rPr>
        <w:t>Siraj</w:t>
      </w:r>
      <w:proofErr w:type="spellEnd"/>
      <w:r w:rsidRPr="00FD101C">
        <w:rPr>
          <w:sz w:val="10"/>
          <w:szCs w:val="10"/>
        </w:rPr>
        <w:t>.[37]</w:t>
      </w:r>
      <w:r w:rsidR="00FD101C" w:rsidRPr="00FD101C">
        <w:rPr>
          <w:sz w:val="10"/>
          <w:szCs w:val="10"/>
        </w:rPr>
        <w:t xml:space="preserve"> </w:t>
      </w:r>
      <w:proofErr w:type="spellStart"/>
      <w:r w:rsidRPr="00FD101C">
        <w:rPr>
          <w:sz w:val="10"/>
          <w:szCs w:val="10"/>
        </w:rPr>
        <w:t>Siraj</w:t>
      </w:r>
      <w:proofErr w:type="spellEnd"/>
      <w:r w:rsidRPr="00FD101C">
        <w:rPr>
          <w:sz w:val="10"/>
          <w:szCs w:val="10"/>
        </w:rPr>
        <w:t xml:space="preserve"> was convicted and sentenced to 30 years in prison. </w:t>
      </w:r>
      <w:proofErr w:type="spellStart"/>
      <w:r w:rsidRPr="00FD101C">
        <w:rPr>
          <w:sz w:val="10"/>
          <w:szCs w:val="10"/>
        </w:rPr>
        <w:t>Elshafay</w:t>
      </w:r>
      <w:proofErr w:type="spellEnd"/>
      <w:r w:rsidRPr="00FD101C">
        <w:rPr>
          <w:sz w:val="10"/>
          <w:szCs w:val="10"/>
        </w:rPr>
        <w:t>, a U.S. citizen, pled guilty and received a lighter, five-year sentence for testifying against his co-conspirator</w:t>
      </w:r>
      <w:proofErr w:type="gramStart"/>
      <w:r w:rsidRPr="00FD101C">
        <w:rPr>
          <w:sz w:val="10"/>
          <w:szCs w:val="10"/>
        </w:rPr>
        <w:t>.[</w:t>
      </w:r>
      <w:proofErr w:type="gramEnd"/>
      <w:r w:rsidRPr="00FD101C">
        <w:rPr>
          <w:sz w:val="10"/>
          <w:szCs w:val="10"/>
        </w:rPr>
        <w:t>38]</w:t>
      </w:r>
      <w:r w:rsidR="00FD101C" w:rsidRPr="00FD101C">
        <w:rPr>
          <w:sz w:val="10"/>
          <w:szCs w:val="10"/>
        </w:rPr>
        <w:t xml:space="preserve"> </w:t>
      </w:r>
      <w:r w:rsidRPr="00FD101C">
        <w:rPr>
          <w:sz w:val="10"/>
          <w:szCs w:val="10"/>
        </w:rPr>
        <w:t xml:space="preserve">11. Yassin </w:t>
      </w:r>
      <w:proofErr w:type="spellStart"/>
      <w:r w:rsidRPr="00FD101C">
        <w:rPr>
          <w:sz w:val="10"/>
          <w:szCs w:val="10"/>
        </w:rPr>
        <w:t>Aref</w:t>
      </w:r>
      <w:proofErr w:type="spellEnd"/>
      <w:r w:rsidRPr="00FD101C">
        <w:rPr>
          <w:sz w:val="10"/>
          <w:szCs w:val="10"/>
        </w:rPr>
        <w:t xml:space="preserve"> and Mohammad Hossain—August 2004. Two leaders of a mosque in Albany, New York, were charged with plotting to purchase a shoulder-fired grenade launcher to assassinate a Pakistani diplomat</w:t>
      </w:r>
      <w:proofErr w:type="gramStart"/>
      <w:r w:rsidRPr="00FD101C">
        <w:rPr>
          <w:sz w:val="10"/>
          <w:szCs w:val="10"/>
        </w:rPr>
        <w:t>.[</w:t>
      </w:r>
      <w:proofErr w:type="gramEnd"/>
      <w:r w:rsidRPr="00FD101C">
        <w:rPr>
          <w:sz w:val="10"/>
          <w:szCs w:val="10"/>
        </w:rPr>
        <w:t xml:space="preserve">39] An investigation by the FBI, the Bureau of Alcohol, Tobacco, Firearms and Explosives, and local police contributed to the arrest. With the help of an informant, the FBI set up a sting that lured Mohammad Hossain into a fake terrorist conspiracy. Hossain brought Yassin </w:t>
      </w:r>
      <w:proofErr w:type="spellStart"/>
      <w:r w:rsidRPr="00FD101C">
        <w:rPr>
          <w:sz w:val="10"/>
          <w:szCs w:val="10"/>
        </w:rPr>
        <w:t>Aref</w:t>
      </w:r>
      <w:proofErr w:type="spellEnd"/>
      <w:r w:rsidRPr="00FD101C">
        <w:rPr>
          <w:sz w:val="10"/>
          <w:szCs w:val="10"/>
        </w:rPr>
        <w:t xml:space="preserve">, a Kurdish refugee, as a witness. The informant offered details of a fake terrorist plot, claiming that he needed the missiles to murder a Pakistani diplomat in New York City. Both </w:t>
      </w:r>
      <w:proofErr w:type="spellStart"/>
      <w:r w:rsidRPr="00FD101C">
        <w:rPr>
          <w:sz w:val="10"/>
          <w:szCs w:val="10"/>
        </w:rPr>
        <w:t>Aref</w:t>
      </w:r>
      <w:proofErr w:type="spellEnd"/>
      <w:r w:rsidRPr="00FD101C">
        <w:rPr>
          <w:sz w:val="10"/>
          <w:szCs w:val="10"/>
        </w:rPr>
        <w:t xml:space="preserve"> and Hossain agreed to help</w:t>
      </w:r>
      <w:proofErr w:type="gramStart"/>
      <w:r w:rsidRPr="00FD101C">
        <w:rPr>
          <w:sz w:val="10"/>
          <w:szCs w:val="10"/>
        </w:rPr>
        <w:t>.[</w:t>
      </w:r>
      <w:proofErr w:type="gramEnd"/>
      <w:r w:rsidRPr="00FD101C">
        <w:rPr>
          <w:sz w:val="10"/>
          <w:szCs w:val="10"/>
        </w:rPr>
        <w:t>40]</w:t>
      </w:r>
      <w:r w:rsidR="00FD101C" w:rsidRPr="00FD101C">
        <w:rPr>
          <w:sz w:val="10"/>
          <w:szCs w:val="10"/>
        </w:rPr>
        <w:t xml:space="preserve"> </w:t>
      </w:r>
      <w:proofErr w:type="spellStart"/>
      <w:r w:rsidRPr="00FD101C">
        <w:rPr>
          <w:sz w:val="10"/>
          <w:szCs w:val="10"/>
        </w:rPr>
        <w:t>Aref</w:t>
      </w:r>
      <w:proofErr w:type="spellEnd"/>
      <w:r w:rsidRPr="00FD101C">
        <w:rPr>
          <w:sz w:val="10"/>
          <w:szCs w:val="10"/>
        </w:rPr>
        <w:t xml:space="preserve"> and Hossain were found guilty of money laundering and conspiracy to conceal material support for terrorism and were sentenced to 15 years in prison.[41]</w:t>
      </w:r>
      <w:r w:rsidR="00FD101C" w:rsidRPr="00FD101C">
        <w:rPr>
          <w:sz w:val="10"/>
          <w:szCs w:val="10"/>
        </w:rPr>
        <w:t xml:space="preserve"> </w:t>
      </w:r>
      <w:r w:rsidRPr="00FD101C">
        <w:rPr>
          <w:sz w:val="10"/>
          <w:szCs w:val="10"/>
        </w:rPr>
        <w:t>12. Hamid Hayat—June 2005. Hamid Hayat, a Pakistani immigrant, was arrested in Lodi, California, after allegedly lying to the FBI about his attendance at an Islamic terrorist training camp in Pakistan.</w:t>
      </w:r>
      <w:r w:rsidR="00FD101C" w:rsidRPr="00FD101C">
        <w:rPr>
          <w:sz w:val="10"/>
          <w:szCs w:val="10"/>
        </w:rPr>
        <w:t xml:space="preserve"> </w:t>
      </w:r>
      <w:r w:rsidRPr="00FD101C">
        <w:rPr>
          <w:sz w:val="10"/>
          <w:szCs w:val="10"/>
        </w:rPr>
        <w:t>Hamid was found guilty of providing himself as “material support” to terrorists and three counts of providing false statements to the FBI</w:t>
      </w:r>
      <w:proofErr w:type="gramStart"/>
      <w:r w:rsidRPr="00FD101C">
        <w:rPr>
          <w:sz w:val="10"/>
          <w:szCs w:val="10"/>
        </w:rPr>
        <w:t>.[</w:t>
      </w:r>
      <w:proofErr w:type="gramEnd"/>
      <w:r w:rsidRPr="00FD101C">
        <w:rPr>
          <w:sz w:val="10"/>
          <w:szCs w:val="10"/>
        </w:rPr>
        <w:t>42] In interviews with the FBI, he stated (correctly) that he specifically requested to come to the United States after receiving training in order to carry out jihad.[43] He was sentenced to 24 years in prison.[44]</w:t>
      </w:r>
      <w:r w:rsidR="00FD101C" w:rsidRPr="00FD101C">
        <w:rPr>
          <w:sz w:val="10"/>
          <w:szCs w:val="10"/>
        </w:rPr>
        <w:t xml:space="preserve"> </w:t>
      </w:r>
      <w:r w:rsidRPr="00FD101C">
        <w:rPr>
          <w:sz w:val="10"/>
          <w:szCs w:val="10"/>
        </w:rPr>
        <w:t xml:space="preserve">13. Levar Haley Washington, Gregory Vernon Patterson, </w:t>
      </w:r>
      <w:proofErr w:type="spellStart"/>
      <w:r w:rsidRPr="00FD101C">
        <w:rPr>
          <w:sz w:val="10"/>
          <w:szCs w:val="10"/>
        </w:rPr>
        <w:t>Hammad</w:t>
      </w:r>
      <w:proofErr w:type="spellEnd"/>
      <w:r w:rsidRPr="00FD101C">
        <w:rPr>
          <w:sz w:val="10"/>
          <w:szCs w:val="10"/>
        </w:rPr>
        <w:t xml:space="preserve"> </w:t>
      </w:r>
      <w:proofErr w:type="spellStart"/>
      <w:r w:rsidRPr="00FD101C">
        <w:rPr>
          <w:sz w:val="10"/>
          <w:szCs w:val="10"/>
        </w:rPr>
        <w:t>Riaz</w:t>
      </w:r>
      <w:proofErr w:type="spellEnd"/>
      <w:r w:rsidRPr="00FD101C">
        <w:rPr>
          <w:sz w:val="10"/>
          <w:szCs w:val="10"/>
        </w:rPr>
        <w:t xml:space="preserve"> </w:t>
      </w:r>
      <w:proofErr w:type="spellStart"/>
      <w:r w:rsidRPr="00FD101C">
        <w:rPr>
          <w:sz w:val="10"/>
          <w:szCs w:val="10"/>
        </w:rPr>
        <w:t>Samana</w:t>
      </w:r>
      <w:proofErr w:type="spellEnd"/>
      <w:r w:rsidRPr="00FD101C">
        <w:rPr>
          <w:sz w:val="10"/>
          <w:szCs w:val="10"/>
        </w:rPr>
        <w:t xml:space="preserve">, and Kevin James—August 2005. The members of the group were arrested in Los Angeles and charged with conspiring to attack National Guard facilities, synagogues, and other targets in the Los Angeles area. Kevin James allegedly founded </w:t>
      </w:r>
      <w:proofErr w:type="spellStart"/>
      <w:r w:rsidRPr="00FD101C">
        <w:rPr>
          <w:sz w:val="10"/>
          <w:szCs w:val="10"/>
        </w:rPr>
        <w:t>Jamiyyat</w:t>
      </w:r>
      <w:proofErr w:type="spellEnd"/>
      <w:r w:rsidRPr="00FD101C">
        <w:rPr>
          <w:sz w:val="10"/>
          <w:szCs w:val="10"/>
        </w:rPr>
        <w:t xml:space="preserve"> </w:t>
      </w:r>
      <w:proofErr w:type="spellStart"/>
      <w:r w:rsidRPr="00FD101C">
        <w:rPr>
          <w:sz w:val="10"/>
          <w:szCs w:val="10"/>
        </w:rPr>
        <w:t>ul</w:t>
      </w:r>
      <w:proofErr w:type="spellEnd"/>
      <w:r w:rsidRPr="00FD101C">
        <w:rPr>
          <w:sz w:val="10"/>
          <w:szCs w:val="10"/>
        </w:rPr>
        <w:t>-Islam Is-</w:t>
      </w:r>
      <w:proofErr w:type="spellStart"/>
      <w:r w:rsidRPr="00FD101C">
        <w:rPr>
          <w:sz w:val="10"/>
          <w:szCs w:val="10"/>
        </w:rPr>
        <w:t>Saheeh</w:t>
      </w:r>
      <w:proofErr w:type="spellEnd"/>
      <w:r w:rsidRPr="00FD101C">
        <w:rPr>
          <w:sz w:val="10"/>
          <w:szCs w:val="10"/>
        </w:rPr>
        <w:t xml:space="preserve"> (JIS), a radical Islamic prison group, and converted Levar Washington and others to the group’s mission. The JIS allegedly planned to finance its operations by robbing gas stations. After Washington and Patterson were arrested for robbery, police and federal agents began a terrorist investigation, and a search of Washington’s apartment revealed a target list</w:t>
      </w:r>
      <w:proofErr w:type="gramStart"/>
      <w:r w:rsidRPr="00FD101C">
        <w:rPr>
          <w:sz w:val="10"/>
          <w:szCs w:val="10"/>
        </w:rPr>
        <w:t>.[</w:t>
      </w:r>
      <w:proofErr w:type="gramEnd"/>
      <w:r w:rsidRPr="00FD101C">
        <w:rPr>
          <w:sz w:val="10"/>
          <w:szCs w:val="10"/>
        </w:rPr>
        <w:t>45]</w:t>
      </w:r>
      <w:r w:rsidR="00FD101C" w:rsidRPr="00FD101C">
        <w:rPr>
          <w:sz w:val="10"/>
          <w:szCs w:val="10"/>
        </w:rPr>
        <w:t xml:space="preserve"> </w:t>
      </w:r>
      <w:r w:rsidRPr="00FD101C">
        <w:rPr>
          <w:sz w:val="10"/>
          <w:szCs w:val="10"/>
        </w:rPr>
        <w:t xml:space="preserve">James and Washington pled guilty in December 2007. James was sentenced to 16 years in prison and Washington to 22 years. Patterson received 151 months, while </w:t>
      </w:r>
      <w:proofErr w:type="spellStart"/>
      <w:r w:rsidRPr="00FD101C">
        <w:rPr>
          <w:sz w:val="10"/>
          <w:szCs w:val="10"/>
        </w:rPr>
        <w:t>Samana</w:t>
      </w:r>
      <w:proofErr w:type="spellEnd"/>
      <w:r w:rsidRPr="00FD101C">
        <w:rPr>
          <w:sz w:val="10"/>
          <w:szCs w:val="10"/>
        </w:rPr>
        <w:t xml:space="preserve"> was found unfit to stand trial and was initially detained in a federal prison mental facility. He was later sentenced to 70 months in jail</w:t>
      </w:r>
      <w:proofErr w:type="gramStart"/>
      <w:r w:rsidRPr="00FD101C">
        <w:rPr>
          <w:sz w:val="10"/>
          <w:szCs w:val="10"/>
        </w:rPr>
        <w:t>.[</w:t>
      </w:r>
      <w:proofErr w:type="gramEnd"/>
      <w:r w:rsidRPr="00FD101C">
        <w:rPr>
          <w:sz w:val="10"/>
          <w:szCs w:val="10"/>
        </w:rPr>
        <w:t>46]</w:t>
      </w:r>
      <w:r w:rsidR="00FD101C" w:rsidRPr="00FD101C">
        <w:rPr>
          <w:sz w:val="10"/>
          <w:szCs w:val="10"/>
        </w:rPr>
        <w:t xml:space="preserve"> </w:t>
      </w:r>
      <w:r w:rsidRPr="00FD101C">
        <w:rPr>
          <w:sz w:val="10"/>
          <w:szCs w:val="10"/>
        </w:rPr>
        <w:t>14. Michael C. Reynolds—December 2005. Michael C. Reynolds was arrested by the FBI and charged with involvement in a plot to blow up a Wyoming natural gas refinery; the Transcontinental Pipeline, a natural-gas pipeline from the Gulf Coast to New York and New Jersey; and a Standard Oil refinery in New Jersey</w:t>
      </w:r>
      <w:proofErr w:type="gramStart"/>
      <w:r w:rsidRPr="00FD101C">
        <w:rPr>
          <w:sz w:val="10"/>
          <w:szCs w:val="10"/>
        </w:rPr>
        <w:t>.[</w:t>
      </w:r>
      <w:proofErr w:type="gramEnd"/>
      <w:r w:rsidRPr="00FD101C">
        <w:rPr>
          <w:sz w:val="10"/>
          <w:szCs w:val="10"/>
        </w:rPr>
        <w:t xml:space="preserve">47] He was arrested while trying to pick up a $40,000 payment for planning the attack.[48] </w:t>
      </w:r>
      <w:proofErr w:type="spellStart"/>
      <w:r w:rsidRPr="00FD101C">
        <w:rPr>
          <w:sz w:val="10"/>
          <w:szCs w:val="10"/>
        </w:rPr>
        <w:t>Shannen</w:t>
      </w:r>
      <w:proofErr w:type="spellEnd"/>
      <w:r w:rsidRPr="00FD101C">
        <w:rPr>
          <w:sz w:val="10"/>
          <w:szCs w:val="10"/>
        </w:rPr>
        <w:t xml:space="preserve"> </w:t>
      </w:r>
      <w:proofErr w:type="spellStart"/>
      <w:r w:rsidRPr="00FD101C">
        <w:rPr>
          <w:sz w:val="10"/>
          <w:szCs w:val="10"/>
        </w:rPr>
        <w:t>Rossmiller</w:t>
      </w:r>
      <w:proofErr w:type="spellEnd"/>
      <w:r w:rsidRPr="00FD101C">
        <w:rPr>
          <w:sz w:val="10"/>
          <w:szCs w:val="10"/>
        </w:rPr>
        <w:t xml:space="preserve">, his purported contact, was a Montana judge and private citizen working with the FBI. </w:t>
      </w:r>
      <w:proofErr w:type="spellStart"/>
      <w:r w:rsidRPr="00FD101C">
        <w:rPr>
          <w:sz w:val="10"/>
          <w:szCs w:val="10"/>
        </w:rPr>
        <w:t>Rossmiller</w:t>
      </w:r>
      <w:proofErr w:type="spellEnd"/>
      <w:r w:rsidRPr="00FD101C">
        <w:rPr>
          <w:sz w:val="10"/>
          <w:szCs w:val="10"/>
        </w:rPr>
        <w:t xml:space="preserve"> posed as a jihadist, tricking Reynolds into revealing his plan. The FBI later found explosives in a storage locker in Reynolds’s hometown of Wilkes–Barre, Pennsylvania</w:t>
      </w:r>
      <w:proofErr w:type="gramStart"/>
      <w:r w:rsidRPr="00FD101C">
        <w:rPr>
          <w:sz w:val="10"/>
          <w:szCs w:val="10"/>
        </w:rPr>
        <w:t>.[</w:t>
      </w:r>
      <w:proofErr w:type="gramEnd"/>
      <w:r w:rsidRPr="00FD101C">
        <w:rPr>
          <w:sz w:val="10"/>
          <w:szCs w:val="10"/>
        </w:rPr>
        <w:t xml:space="preserve">49] Reynolds claimed that he was doing much the same as </w:t>
      </w:r>
      <w:proofErr w:type="spellStart"/>
      <w:r w:rsidRPr="00FD101C">
        <w:rPr>
          <w:sz w:val="10"/>
          <w:szCs w:val="10"/>
        </w:rPr>
        <w:t>Rossmiller</w:t>
      </w:r>
      <w:proofErr w:type="spellEnd"/>
      <w:r w:rsidRPr="00FD101C">
        <w:rPr>
          <w:sz w:val="10"/>
          <w:szCs w:val="10"/>
        </w:rPr>
        <w:t>, and was working as a private citizen to find terrorists.[50]</w:t>
      </w:r>
      <w:r w:rsidR="00FD101C" w:rsidRPr="00FD101C">
        <w:rPr>
          <w:sz w:val="10"/>
          <w:szCs w:val="10"/>
        </w:rPr>
        <w:t xml:space="preserve"> </w:t>
      </w:r>
      <w:r w:rsidRPr="00FD101C">
        <w:rPr>
          <w:sz w:val="10"/>
          <w:szCs w:val="10"/>
        </w:rPr>
        <w:t>Reynolds was convicted of providing material support to terrorists, soliciting a crime of violence, unlawful distribution of explosives, and unlawful possession of a hand grenade. He was sentenced to 30 years in prison</w:t>
      </w:r>
      <w:proofErr w:type="gramStart"/>
      <w:r w:rsidRPr="00FD101C">
        <w:rPr>
          <w:sz w:val="10"/>
          <w:szCs w:val="10"/>
        </w:rPr>
        <w:t>.[</w:t>
      </w:r>
      <w:proofErr w:type="gramEnd"/>
      <w:r w:rsidRPr="00FD101C">
        <w:rPr>
          <w:sz w:val="10"/>
          <w:szCs w:val="10"/>
        </w:rPr>
        <w:t>51]</w:t>
      </w:r>
      <w:r w:rsidR="00FD101C" w:rsidRPr="00FD101C">
        <w:rPr>
          <w:sz w:val="10"/>
          <w:szCs w:val="10"/>
        </w:rPr>
        <w:t xml:space="preserve"> </w:t>
      </w:r>
      <w:r w:rsidRPr="00FD101C">
        <w:rPr>
          <w:sz w:val="10"/>
          <w:szCs w:val="10"/>
        </w:rPr>
        <w:t xml:space="preserve">15. Mohammad </w:t>
      </w:r>
      <w:proofErr w:type="spellStart"/>
      <w:r w:rsidRPr="00FD101C">
        <w:rPr>
          <w:sz w:val="10"/>
          <w:szCs w:val="10"/>
        </w:rPr>
        <w:t>Zaki</w:t>
      </w:r>
      <w:proofErr w:type="spellEnd"/>
      <w:r w:rsidRPr="00FD101C">
        <w:rPr>
          <w:sz w:val="10"/>
          <w:szCs w:val="10"/>
        </w:rPr>
        <w:t xml:space="preserve"> </w:t>
      </w:r>
      <w:proofErr w:type="spellStart"/>
      <w:r w:rsidRPr="00FD101C">
        <w:rPr>
          <w:sz w:val="10"/>
          <w:szCs w:val="10"/>
        </w:rPr>
        <w:t>Amawi</w:t>
      </w:r>
      <w:proofErr w:type="spellEnd"/>
      <w:r w:rsidRPr="00FD101C">
        <w:rPr>
          <w:sz w:val="10"/>
          <w:szCs w:val="10"/>
        </w:rPr>
        <w:t>, Marwan Othman</w:t>
      </w:r>
      <w:r w:rsidR="00FD101C" w:rsidRPr="00FD101C">
        <w:rPr>
          <w:sz w:val="10"/>
          <w:szCs w:val="10"/>
        </w:rPr>
        <w:t xml:space="preserve"> </w:t>
      </w:r>
      <w:r w:rsidRPr="00FD101C">
        <w:rPr>
          <w:sz w:val="10"/>
          <w:szCs w:val="10"/>
        </w:rPr>
        <w:t xml:space="preserve">El-Hindi, and </w:t>
      </w:r>
      <w:proofErr w:type="spellStart"/>
      <w:r w:rsidRPr="00FD101C">
        <w:rPr>
          <w:sz w:val="10"/>
          <w:szCs w:val="10"/>
        </w:rPr>
        <w:t>Zand</w:t>
      </w:r>
      <w:proofErr w:type="spellEnd"/>
      <w:r w:rsidRPr="00FD101C">
        <w:rPr>
          <w:sz w:val="10"/>
          <w:szCs w:val="10"/>
        </w:rPr>
        <w:t xml:space="preserve"> </w:t>
      </w:r>
      <w:proofErr w:type="spellStart"/>
      <w:r w:rsidRPr="00FD101C">
        <w:rPr>
          <w:sz w:val="10"/>
          <w:szCs w:val="10"/>
        </w:rPr>
        <w:t>Wassim</w:t>
      </w:r>
      <w:proofErr w:type="spellEnd"/>
      <w:r w:rsidRPr="00FD101C">
        <w:rPr>
          <w:sz w:val="10"/>
          <w:szCs w:val="10"/>
        </w:rPr>
        <w:t xml:space="preserve"> Mazloum—February 2006. </w:t>
      </w:r>
      <w:proofErr w:type="spellStart"/>
      <w:r w:rsidRPr="00FD101C">
        <w:rPr>
          <w:sz w:val="10"/>
          <w:szCs w:val="10"/>
        </w:rPr>
        <w:t>Amawi</w:t>
      </w:r>
      <w:proofErr w:type="spellEnd"/>
      <w:r w:rsidRPr="00FD101C">
        <w:rPr>
          <w:sz w:val="10"/>
          <w:szCs w:val="10"/>
        </w:rPr>
        <w:t>, El-Hindi, and Mazloum were arrested in Toledo, Ohio, for conspiring to kill people outside the United States, including U.S. Armed Forces personnel serving in Iraq</w:t>
      </w:r>
      <w:proofErr w:type="gramStart"/>
      <w:r w:rsidRPr="00FD101C">
        <w:rPr>
          <w:sz w:val="10"/>
          <w:szCs w:val="10"/>
        </w:rPr>
        <w:t>.[</w:t>
      </w:r>
      <w:proofErr w:type="gramEnd"/>
      <w:r w:rsidRPr="00FD101C">
        <w:rPr>
          <w:sz w:val="10"/>
          <w:szCs w:val="10"/>
        </w:rPr>
        <w:t>52] The men also conspired to train and arm for a violent jihad against the United States, both domestically and abroad.[53] Training involved use of materials including those found on secure and exclusive jihadist websites, downloaded and copied training videos, and materials for jihad training sessions. The men also were found to have provided material support to terrorist organizations and to have verbally threatened attacks on President George W. Bush</w:t>
      </w:r>
      <w:proofErr w:type="gramStart"/>
      <w:r w:rsidRPr="00FD101C">
        <w:rPr>
          <w:sz w:val="10"/>
          <w:szCs w:val="10"/>
        </w:rPr>
        <w:t>.[</w:t>
      </w:r>
      <w:proofErr w:type="gramEnd"/>
      <w:r w:rsidRPr="00FD101C">
        <w:rPr>
          <w:sz w:val="10"/>
          <w:szCs w:val="10"/>
        </w:rPr>
        <w:t>54] The investigation was begun with the help of an informant who was approached to help train the group.[55]</w:t>
      </w:r>
      <w:r w:rsidR="00FD101C" w:rsidRPr="00FD101C">
        <w:rPr>
          <w:sz w:val="10"/>
          <w:szCs w:val="10"/>
        </w:rPr>
        <w:t xml:space="preserve"> </w:t>
      </w:r>
      <w:r w:rsidRPr="00FD101C">
        <w:rPr>
          <w:sz w:val="10"/>
          <w:szCs w:val="10"/>
        </w:rPr>
        <w:t xml:space="preserve">In June 2008, the three men were convicted of conspiring to commit acts of terrorism against Americans overseas, including U.S. military personnel in Iraq, and other terrorism-related violations. </w:t>
      </w:r>
      <w:proofErr w:type="spellStart"/>
      <w:r w:rsidRPr="00FD101C">
        <w:rPr>
          <w:sz w:val="10"/>
          <w:szCs w:val="10"/>
        </w:rPr>
        <w:t>Amawi</w:t>
      </w:r>
      <w:proofErr w:type="spellEnd"/>
      <w:r w:rsidRPr="00FD101C">
        <w:rPr>
          <w:sz w:val="10"/>
          <w:szCs w:val="10"/>
        </w:rPr>
        <w:t xml:space="preserve"> was sentenced to 20 years, El-Hindi to 13 years, and Mazloum to approximately eight years</w:t>
      </w:r>
      <w:proofErr w:type="gramStart"/>
      <w:r w:rsidRPr="00FD101C">
        <w:rPr>
          <w:sz w:val="10"/>
          <w:szCs w:val="10"/>
        </w:rPr>
        <w:t>.[</w:t>
      </w:r>
      <w:proofErr w:type="gramEnd"/>
      <w:r w:rsidRPr="00FD101C">
        <w:rPr>
          <w:sz w:val="10"/>
          <w:szCs w:val="10"/>
        </w:rPr>
        <w:t>56]</w:t>
      </w:r>
      <w:r w:rsidR="00FD101C" w:rsidRPr="00FD101C">
        <w:rPr>
          <w:sz w:val="10"/>
          <w:szCs w:val="10"/>
        </w:rPr>
        <w:t xml:space="preserve"> </w:t>
      </w:r>
      <w:r w:rsidRPr="00FD101C">
        <w:rPr>
          <w:sz w:val="10"/>
          <w:szCs w:val="10"/>
        </w:rPr>
        <w:t xml:space="preserve">16. Syed </w:t>
      </w:r>
      <w:proofErr w:type="spellStart"/>
      <w:r w:rsidRPr="00FD101C">
        <w:rPr>
          <w:sz w:val="10"/>
          <w:szCs w:val="10"/>
        </w:rPr>
        <w:t>Haris</w:t>
      </w:r>
      <w:proofErr w:type="spellEnd"/>
      <w:r w:rsidRPr="00FD101C">
        <w:rPr>
          <w:sz w:val="10"/>
          <w:szCs w:val="10"/>
        </w:rPr>
        <w:t xml:space="preserve"> Ahmed and </w:t>
      </w:r>
      <w:proofErr w:type="spellStart"/>
      <w:r w:rsidRPr="00FD101C">
        <w:rPr>
          <w:sz w:val="10"/>
          <w:szCs w:val="10"/>
        </w:rPr>
        <w:t>Ehsanul</w:t>
      </w:r>
      <w:proofErr w:type="spellEnd"/>
      <w:r w:rsidRPr="00FD101C">
        <w:rPr>
          <w:sz w:val="10"/>
          <w:szCs w:val="10"/>
        </w:rPr>
        <w:t xml:space="preserve"> Islam </w:t>
      </w:r>
      <w:proofErr w:type="spellStart"/>
      <w:r w:rsidRPr="00FD101C">
        <w:rPr>
          <w:sz w:val="10"/>
          <w:szCs w:val="10"/>
        </w:rPr>
        <w:t>Sadequee</w:t>
      </w:r>
      <w:proofErr w:type="spellEnd"/>
      <w:r w:rsidRPr="00FD101C">
        <w:rPr>
          <w:sz w:val="10"/>
          <w:szCs w:val="10"/>
        </w:rPr>
        <w:t xml:space="preserve">—April 2006. Ahmed and </w:t>
      </w:r>
      <w:proofErr w:type="spellStart"/>
      <w:r w:rsidRPr="00FD101C">
        <w:rPr>
          <w:sz w:val="10"/>
          <w:szCs w:val="10"/>
        </w:rPr>
        <w:t>Sadequee</w:t>
      </w:r>
      <w:proofErr w:type="spellEnd"/>
      <w:r w:rsidRPr="00FD101C">
        <w:rPr>
          <w:sz w:val="10"/>
          <w:szCs w:val="10"/>
        </w:rPr>
        <w:t>, from Atlanta, Georgia, were accused of conspiracy, having discussed terrorist targets with alleged terrorist organizations. They allegedly met with Islamic extremists in the U.S. and gathered video surveillance of potential targets in the Washington, D.C., area, including the U.S. Capitol and the World Bank headquarters, and sent the videos to a London Islamist group. Ahmed is said also to have traveled to Pakistan with the goal of joining Lashkar-e-</w:t>
      </w:r>
      <w:proofErr w:type="spellStart"/>
      <w:r w:rsidRPr="00FD101C">
        <w:rPr>
          <w:sz w:val="10"/>
          <w:szCs w:val="10"/>
        </w:rPr>
        <w:t>Tayyiba</w:t>
      </w:r>
      <w:proofErr w:type="spellEnd"/>
      <w:r w:rsidRPr="00FD101C">
        <w:rPr>
          <w:sz w:val="10"/>
          <w:szCs w:val="10"/>
        </w:rPr>
        <w:t>.[57]</w:t>
      </w:r>
      <w:r w:rsidR="00FD101C" w:rsidRPr="00FD101C">
        <w:rPr>
          <w:sz w:val="10"/>
          <w:szCs w:val="10"/>
        </w:rPr>
        <w:t xml:space="preserve"> </w:t>
      </w:r>
      <w:r w:rsidRPr="00FD101C">
        <w:rPr>
          <w:sz w:val="10"/>
          <w:szCs w:val="10"/>
        </w:rPr>
        <w:t xml:space="preserve">Both men were indicted for providing material support to terrorist organizations and pled not guilty.[58] In June 2009, a federal district judge found Ahmed “guilty of conspiring to provide material support to terrorists here and overseas.”[59] Ahmed was subsequently sentenced to 13 years in jail. </w:t>
      </w:r>
      <w:proofErr w:type="spellStart"/>
      <w:r w:rsidRPr="00FD101C">
        <w:rPr>
          <w:sz w:val="10"/>
          <w:szCs w:val="10"/>
        </w:rPr>
        <w:t>Sadequee</w:t>
      </w:r>
      <w:proofErr w:type="spellEnd"/>
      <w:r w:rsidRPr="00FD101C">
        <w:rPr>
          <w:sz w:val="10"/>
          <w:szCs w:val="10"/>
        </w:rPr>
        <w:t xml:space="preserve"> was also found guilty and sentenced to 17 years</w:t>
      </w:r>
      <w:proofErr w:type="gramStart"/>
      <w:r w:rsidRPr="00FD101C">
        <w:rPr>
          <w:sz w:val="10"/>
          <w:szCs w:val="10"/>
        </w:rPr>
        <w:t>.[</w:t>
      </w:r>
      <w:proofErr w:type="gramEnd"/>
      <w:r w:rsidRPr="00FD101C">
        <w:rPr>
          <w:sz w:val="10"/>
          <w:szCs w:val="10"/>
        </w:rPr>
        <w:t>60]</w:t>
      </w:r>
      <w:r w:rsidR="00FD101C" w:rsidRPr="00FD101C">
        <w:rPr>
          <w:sz w:val="10"/>
          <w:szCs w:val="10"/>
        </w:rPr>
        <w:t xml:space="preserve"> </w:t>
      </w:r>
      <w:r w:rsidRPr="00FD101C">
        <w:rPr>
          <w:sz w:val="10"/>
          <w:szCs w:val="10"/>
        </w:rPr>
        <w:t xml:space="preserve">17. </w:t>
      </w:r>
      <w:proofErr w:type="spellStart"/>
      <w:r w:rsidRPr="00FD101C">
        <w:rPr>
          <w:sz w:val="10"/>
          <w:szCs w:val="10"/>
        </w:rPr>
        <w:t>Narseal</w:t>
      </w:r>
      <w:proofErr w:type="spellEnd"/>
      <w:r w:rsidRPr="00FD101C">
        <w:rPr>
          <w:sz w:val="10"/>
          <w:szCs w:val="10"/>
        </w:rPr>
        <w:t xml:space="preserve"> Batiste, Patrick Abraham, Stanley Grant </w:t>
      </w:r>
      <w:proofErr w:type="spellStart"/>
      <w:r w:rsidRPr="00FD101C">
        <w:rPr>
          <w:sz w:val="10"/>
          <w:szCs w:val="10"/>
        </w:rPr>
        <w:t>Phanor</w:t>
      </w:r>
      <w:proofErr w:type="spellEnd"/>
      <w:r w:rsidRPr="00FD101C">
        <w:rPr>
          <w:sz w:val="10"/>
          <w:szCs w:val="10"/>
        </w:rPr>
        <w:t xml:space="preserve">, </w:t>
      </w:r>
      <w:proofErr w:type="spellStart"/>
      <w:r w:rsidRPr="00FD101C">
        <w:rPr>
          <w:sz w:val="10"/>
          <w:szCs w:val="10"/>
        </w:rPr>
        <w:t>Naudimar</w:t>
      </w:r>
      <w:proofErr w:type="spellEnd"/>
      <w:r w:rsidRPr="00FD101C">
        <w:rPr>
          <w:sz w:val="10"/>
          <w:szCs w:val="10"/>
        </w:rPr>
        <w:t xml:space="preserve"> Herrera, </w:t>
      </w:r>
      <w:proofErr w:type="spellStart"/>
      <w:r w:rsidRPr="00FD101C">
        <w:rPr>
          <w:sz w:val="10"/>
          <w:szCs w:val="10"/>
        </w:rPr>
        <w:t>Burson</w:t>
      </w:r>
      <w:proofErr w:type="spellEnd"/>
      <w:r w:rsidRPr="00FD101C">
        <w:rPr>
          <w:sz w:val="10"/>
          <w:szCs w:val="10"/>
        </w:rPr>
        <w:t xml:space="preserve"> Augustin, </w:t>
      </w:r>
      <w:proofErr w:type="spellStart"/>
      <w:r w:rsidRPr="00FD101C">
        <w:rPr>
          <w:sz w:val="10"/>
          <w:szCs w:val="10"/>
        </w:rPr>
        <w:t>Lyglenson</w:t>
      </w:r>
      <w:proofErr w:type="spellEnd"/>
      <w:r w:rsidRPr="00FD101C">
        <w:rPr>
          <w:sz w:val="10"/>
          <w:szCs w:val="10"/>
        </w:rPr>
        <w:t xml:space="preserve"> </w:t>
      </w:r>
      <w:proofErr w:type="spellStart"/>
      <w:r w:rsidRPr="00FD101C">
        <w:rPr>
          <w:sz w:val="10"/>
          <w:szCs w:val="10"/>
        </w:rPr>
        <w:t>Lemorin</w:t>
      </w:r>
      <w:proofErr w:type="spellEnd"/>
      <w:r w:rsidRPr="00FD101C">
        <w:rPr>
          <w:sz w:val="10"/>
          <w:szCs w:val="10"/>
        </w:rPr>
        <w:t xml:space="preserve">, and </w:t>
      </w:r>
      <w:proofErr w:type="spellStart"/>
      <w:r w:rsidRPr="00FD101C">
        <w:rPr>
          <w:sz w:val="10"/>
          <w:szCs w:val="10"/>
        </w:rPr>
        <w:t>Rotschild</w:t>
      </w:r>
      <w:proofErr w:type="spellEnd"/>
      <w:r w:rsidRPr="00FD101C">
        <w:rPr>
          <w:sz w:val="10"/>
          <w:szCs w:val="10"/>
        </w:rPr>
        <w:t xml:space="preserve"> Augustine—June 2006. Seven men were arrested in Miami and Atlanta for plotting to blow up the Sears Tower in Chicago, FBI offices, and other government buildings around the country. The arrests resulted from an investigation involving an FBI informant. Allegedly, Batiste was the leader of the group and first suggested attacking the Sears Tower in December 2005</w:t>
      </w:r>
      <w:proofErr w:type="gramStart"/>
      <w:r w:rsidRPr="00FD101C">
        <w:rPr>
          <w:sz w:val="10"/>
          <w:szCs w:val="10"/>
        </w:rPr>
        <w:t>.[</w:t>
      </w:r>
      <w:proofErr w:type="gramEnd"/>
      <w:r w:rsidRPr="00FD101C">
        <w:rPr>
          <w:sz w:val="10"/>
          <w:szCs w:val="10"/>
        </w:rPr>
        <w:t>61]</w:t>
      </w:r>
      <w:r w:rsidR="00FD101C" w:rsidRPr="00FD101C">
        <w:rPr>
          <w:sz w:val="10"/>
          <w:szCs w:val="10"/>
        </w:rPr>
        <w:t xml:space="preserve"> </w:t>
      </w:r>
      <w:r w:rsidRPr="00FD101C">
        <w:rPr>
          <w:sz w:val="10"/>
          <w:szCs w:val="10"/>
        </w:rPr>
        <w:t xml:space="preserve">All of the suspects pled not guilty. On December 13, 2007, </w:t>
      </w:r>
      <w:proofErr w:type="spellStart"/>
      <w:r w:rsidRPr="00FD101C">
        <w:rPr>
          <w:sz w:val="10"/>
          <w:szCs w:val="10"/>
        </w:rPr>
        <w:t>Lemorin</w:t>
      </w:r>
      <w:proofErr w:type="spellEnd"/>
      <w:r w:rsidRPr="00FD101C">
        <w:rPr>
          <w:sz w:val="10"/>
          <w:szCs w:val="10"/>
        </w:rPr>
        <w:t xml:space="preserve"> was acquitted of all charges, but the jury failed to reach a verdict on the other six</w:t>
      </w:r>
      <w:proofErr w:type="gramStart"/>
      <w:r w:rsidRPr="00FD101C">
        <w:rPr>
          <w:sz w:val="10"/>
          <w:szCs w:val="10"/>
        </w:rPr>
        <w:t>.[</w:t>
      </w:r>
      <w:proofErr w:type="gramEnd"/>
      <w:r w:rsidRPr="00FD101C">
        <w:rPr>
          <w:sz w:val="10"/>
          <w:szCs w:val="10"/>
        </w:rPr>
        <w:t>62] The second trial ended in a mistrial in April 2008.[63] In the third trial, the jury convicted five of the men on multiple conspiracy charges and acquitted Herrera on all counts. On November 20, 2009, the five were sentenced to prison terms ranging from six to 13.5 years, with Batiste receiving the longest sentence.[64]</w:t>
      </w:r>
      <w:r w:rsidR="00FD101C" w:rsidRPr="00FD101C">
        <w:rPr>
          <w:sz w:val="10"/>
          <w:szCs w:val="10"/>
        </w:rPr>
        <w:t xml:space="preserve"> </w:t>
      </w:r>
      <w:r w:rsidRPr="00FD101C">
        <w:rPr>
          <w:sz w:val="10"/>
          <w:szCs w:val="10"/>
        </w:rPr>
        <w:t xml:space="preserve">18. </w:t>
      </w:r>
      <w:proofErr w:type="spellStart"/>
      <w:r w:rsidRPr="00FD101C">
        <w:rPr>
          <w:sz w:val="10"/>
          <w:szCs w:val="10"/>
        </w:rPr>
        <w:t>Assem</w:t>
      </w:r>
      <w:proofErr w:type="spellEnd"/>
      <w:r w:rsidRPr="00FD101C">
        <w:rPr>
          <w:sz w:val="10"/>
          <w:szCs w:val="10"/>
        </w:rPr>
        <w:t xml:space="preserve"> </w:t>
      </w:r>
      <w:proofErr w:type="spellStart"/>
      <w:r w:rsidRPr="00FD101C">
        <w:rPr>
          <w:sz w:val="10"/>
          <w:szCs w:val="10"/>
        </w:rPr>
        <w:t>Hammoud</w:t>
      </w:r>
      <w:proofErr w:type="spellEnd"/>
      <w:r w:rsidRPr="00FD101C">
        <w:rPr>
          <w:sz w:val="10"/>
          <w:szCs w:val="10"/>
        </w:rPr>
        <w:t xml:space="preserve">—July 2006. Conducting online surveillance of chat rooms, the FBI discovered a plot to attack underground transit links between New York City and New Jersey. Eight suspects, including </w:t>
      </w:r>
      <w:proofErr w:type="spellStart"/>
      <w:r w:rsidRPr="00FD101C">
        <w:rPr>
          <w:sz w:val="10"/>
          <w:szCs w:val="10"/>
        </w:rPr>
        <w:t>Assem</w:t>
      </w:r>
      <w:proofErr w:type="spellEnd"/>
      <w:r w:rsidRPr="00FD101C">
        <w:rPr>
          <w:sz w:val="10"/>
          <w:szCs w:val="10"/>
        </w:rPr>
        <w:t xml:space="preserve"> </w:t>
      </w:r>
      <w:proofErr w:type="spellStart"/>
      <w:r w:rsidRPr="00FD101C">
        <w:rPr>
          <w:sz w:val="10"/>
          <w:szCs w:val="10"/>
        </w:rPr>
        <w:t>Hammoud</w:t>
      </w:r>
      <w:proofErr w:type="spellEnd"/>
      <w:r w:rsidRPr="00FD101C">
        <w:rPr>
          <w:sz w:val="10"/>
          <w:szCs w:val="10"/>
        </w:rPr>
        <w:t xml:space="preserve">, an al-Qaeda loyalist living in Lebanon, were arrested for plotting to bomb New York City train tunnels. </w:t>
      </w:r>
      <w:proofErr w:type="spellStart"/>
      <w:r w:rsidRPr="00FD101C">
        <w:rPr>
          <w:sz w:val="10"/>
          <w:szCs w:val="10"/>
        </w:rPr>
        <w:t>Hammoud</w:t>
      </w:r>
      <w:proofErr w:type="spellEnd"/>
      <w:r w:rsidRPr="00FD101C">
        <w:rPr>
          <w:sz w:val="10"/>
          <w:szCs w:val="10"/>
        </w:rPr>
        <w:t>, a self-proclaimed operative for al-Qaeda, admitted to the plot</w:t>
      </w:r>
      <w:proofErr w:type="gramStart"/>
      <w:r w:rsidRPr="00FD101C">
        <w:rPr>
          <w:sz w:val="10"/>
          <w:szCs w:val="10"/>
        </w:rPr>
        <w:t>.[</w:t>
      </w:r>
      <w:proofErr w:type="gramEnd"/>
      <w:r w:rsidRPr="00FD101C">
        <w:rPr>
          <w:sz w:val="10"/>
          <w:szCs w:val="10"/>
        </w:rPr>
        <w:t>65] He was held by Lebanese authorities but was not extradited because the U.S. does not have an extradition treaty with Lebanon. In June 2008, Lebanese authorities released him on bail</w:t>
      </w:r>
      <w:proofErr w:type="gramStart"/>
      <w:r w:rsidRPr="00FD101C">
        <w:rPr>
          <w:sz w:val="10"/>
          <w:szCs w:val="10"/>
        </w:rPr>
        <w:t>.[</w:t>
      </w:r>
      <w:proofErr w:type="gramEnd"/>
      <w:r w:rsidRPr="00FD101C">
        <w:rPr>
          <w:sz w:val="10"/>
          <w:szCs w:val="10"/>
        </w:rPr>
        <w:t xml:space="preserve">66] In February 2012, </w:t>
      </w:r>
      <w:proofErr w:type="spellStart"/>
      <w:r w:rsidRPr="00FD101C">
        <w:rPr>
          <w:sz w:val="10"/>
          <w:szCs w:val="10"/>
        </w:rPr>
        <w:t>Hammoud</w:t>
      </w:r>
      <w:proofErr w:type="spellEnd"/>
      <w:r w:rsidRPr="00FD101C">
        <w:rPr>
          <w:sz w:val="10"/>
          <w:szCs w:val="10"/>
        </w:rPr>
        <w:t xml:space="preserve"> was convicted in a Lebanese court. He was sentenced to two years in prison, which he had already served</w:t>
      </w:r>
      <w:proofErr w:type="gramStart"/>
      <w:r w:rsidRPr="00FD101C">
        <w:rPr>
          <w:sz w:val="10"/>
          <w:szCs w:val="10"/>
        </w:rPr>
        <w:t>.[</w:t>
      </w:r>
      <w:proofErr w:type="gramEnd"/>
      <w:r w:rsidRPr="00FD101C">
        <w:rPr>
          <w:sz w:val="10"/>
          <w:szCs w:val="10"/>
        </w:rPr>
        <w:t>67]</w:t>
      </w:r>
      <w:r w:rsidR="00FD101C" w:rsidRPr="00FD101C">
        <w:rPr>
          <w:sz w:val="10"/>
          <w:szCs w:val="10"/>
        </w:rPr>
        <w:t xml:space="preserve"> </w:t>
      </w:r>
      <w:r w:rsidRPr="00FD101C">
        <w:rPr>
          <w:sz w:val="10"/>
          <w:szCs w:val="10"/>
        </w:rPr>
        <w:t>19. Liquid Explosives Plot—August 2006. British law enforcement stopped a terrorist plot to blow up 10 U.S.-bound commercial airliners with liquid explosives</w:t>
      </w:r>
      <w:proofErr w:type="gramStart"/>
      <w:r w:rsidRPr="00FD101C">
        <w:rPr>
          <w:sz w:val="10"/>
          <w:szCs w:val="10"/>
        </w:rPr>
        <w:t>.[</w:t>
      </w:r>
      <w:proofErr w:type="gramEnd"/>
      <w:r w:rsidRPr="00FD101C">
        <w:rPr>
          <w:sz w:val="10"/>
          <w:szCs w:val="10"/>
        </w:rPr>
        <w:t>68] Twenty-four suspects were arrested in the London area. The style of the plot raised speculation that al-Qaeda was behind it, but no concrete evidence has established a link.</w:t>
      </w:r>
      <w:r w:rsidR="00FD101C" w:rsidRPr="00FD101C">
        <w:rPr>
          <w:sz w:val="10"/>
          <w:szCs w:val="10"/>
        </w:rPr>
        <w:t xml:space="preserve"> </w:t>
      </w:r>
      <w:r w:rsidRPr="00FD101C">
        <w:rPr>
          <w:sz w:val="10"/>
          <w:szCs w:val="10"/>
        </w:rPr>
        <w:t>The United Kingdom initially indicted 15 of the 24 arrested individuals on charges ranging from conspiring to commit murder to planning to commit terrorist acts</w:t>
      </w:r>
      <w:proofErr w:type="gramStart"/>
      <w:r w:rsidRPr="00FD101C">
        <w:rPr>
          <w:sz w:val="10"/>
          <w:szCs w:val="10"/>
        </w:rPr>
        <w:t>.[</w:t>
      </w:r>
      <w:proofErr w:type="gramEnd"/>
      <w:r w:rsidRPr="00FD101C">
        <w:rPr>
          <w:sz w:val="10"/>
          <w:szCs w:val="10"/>
        </w:rPr>
        <w:t>69] Eventually, in April 2008, only eight men were brought to trial. In September, the jury found none of the defendants guilty of conspiring to target aircraft, but three guilty of conspiracy to commit murder</w:t>
      </w:r>
      <w:proofErr w:type="gramStart"/>
      <w:r w:rsidRPr="00FD101C">
        <w:rPr>
          <w:sz w:val="10"/>
          <w:szCs w:val="10"/>
        </w:rPr>
        <w:t>.[</w:t>
      </w:r>
      <w:proofErr w:type="gramEnd"/>
      <w:r w:rsidRPr="00FD101C">
        <w:rPr>
          <w:sz w:val="10"/>
          <w:szCs w:val="10"/>
        </w:rPr>
        <w:t>70] The jury was unable to reach verdicts on four of the men. One man was found not guilty on all counts</w:t>
      </w:r>
      <w:proofErr w:type="gramStart"/>
      <w:r w:rsidRPr="00FD101C">
        <w:rPr>
          <w:sz w:val="10"/>
          <w:szCs w:val="10"/>
        </w:rPr>
        <w:t>.[</w:t>
      </w:r>
      <w:proofErr w:type="gramEnd"/>
      <w:r w:rsidRPr="00FD101C">
        <w:rPr>
          <w:sz w:val="10"/>
          <w:szCs w:val="10"/>
        </w:rPr>
        <w:t>71]</w:t>
      </w:r>
      <w:r w:rsidR="00FD101C" w:rsidRPr="00FD101C">
        <w:rPr>
          <w:sz w:val="10"/>
          <w:szCs w:val="10"/>
        </w:rPr>
        <w:t xml:space="preserve"> </w:t>
      </w:r>
      <w:r w:rsidRPr="00FD101C">
        <w:rPr>
          <w:sz w:val="10"/>
          <w:szCs w:val="10"/>
        </w:rPr>
        <w:t xml:space="preserve">20. Derrick </w:t>
      </w:r>
      <w:proofErr w:type="spellStart"/>
      <w:r w:rsidRPr="00FD101C">
        <w:rPr>
          <w:sz w:val="10"/>
          <w:szCs w:val="10"/>
        </w:rPr>
        <w:t>Shareef</w:t>
      </w:r>
      <w:proofErr w:type="spellEnd"/>
      <w:r w:rsidRPr="00FD101C">
        <w:rPr>
          <w:sz w:val="10"/>
          <w:szCs w:val="10"/>
        </w:rPr>
        <w:t xml:space="preserve">—December 2006. Derrick </w:t>
      </w:r>
      <w:proofErr w:type="spellStart"/>
      <w:r w:rsidRPr="00FD101C">
        <w:rPr>
          <w:sz w:val="10"/>
          <w:szCs w:val="10"/>
        </w:rPr>
        <w:t>Shareef</w:t>
      </w:r>
      <w:proofErr w:type="spellEnd"/>
      <w:r w:rsidRPr="00FD101C">
        <w:rPr>
          <w:sz w:val="10"/>
          <w:szCs w:val="10"/>
        </w:rPr>
        <w:t xml:space="preserve"> was arrested on charges of planning to set off hand grenades in a shopping mall outside Chicago. </w:t>
      </w:r>
      <w:proofErr w:type="spellStart"/>
      <w:r w:rsidRPr="00FD101C">
        <w:rPr>
          <w:sz w:val="10"/>
          <w:szCs w:val="10"/>
        </w:rPr>
        <w:t>Shareef</w:t>
      </w:r>
      <w:proofErr w:type="spellEnd"/>
      <w:r w:rsidRPr="00FD101C">
        <w:rPr>
          <w:sz w:val="10"/>
          <w:szCs w:val="10"/>
        </w:rPr>
        <w:t xml:space="preserve"> reportedly acted alone and was arrested after meeting with an undercover Joint Terrorism Task Force agent. FBI reports indicated that the mall was one of several potential targets, including courthouses, city halls, and government facilities. </w:t>
      </w:r>
      <w:proofErr w:type="spellStart"/>
      <w:r w:rsidRPr="00FD101C">
        <w:rPr>
          <w:sz w:val="10"/>
          <w:szCs w:val="10"/>
        </w:rPr>
        <w:t>Shareef</w:t>
      </w:r>
      <w:proofErr w:type="spellEnd"/>
      <w:r w:rsidRPr="00FD101C">
        <w:rPr>
          <w:sz w:val="10"/>
          <w:szCs w:val="10"/>
        </w:rPr>
        <w:t>, however, settled on attacking a mall in the days immediately preceding Christmas because he believed it would cause the greatest amount of chaos and damage</w:t>
      </w:r>
      <w:proofErr w:type="gramStart"/>
      <w:r w:rsidRPr="00FD101C">
        <w:rPr>
          <w:sz w:val="10"/>
          <w:szCs w:val="10"/>
        </w:rPr>
        <w:t>.[</w:t>
      </w:r>
      <w:proofErr w:type="gramEnd"/>
      <w:r w:rsidRPr="00FD101C">
        <w:rPr>
          <w:sz w:val="10"/>
          <w:szCs w:val="10"/>
        </w:rPr>
        <w:t xml:space="preserve">72] </w:t>
      </w:r>
      <w:proofErr w:type="spellStart"/>
      <w:r w:rsidRPr="00FD101C">
        <w:rPr>
          <w:sz w:val="10"/>
          <w:szCs w:val="10"/>
        </w:rPr>
        <w:t>Shareef</w:t>
      </w:r>
      <w:proofErr w:type="spellEnd"/>
      <w:r w:rsidRPr="00FD101C">
        <w:rPr>
          <w:sz w:val="10"/>
          <w:szCs w:val="10"/>
        </w:rPr>
        <w:t xml:space="preserve"> was also found to have connections to convicted terrorist Hassan </w:t>
      </w:r>
      <w:proofErr w:type="spellStart"/>
      <w:r w:rsidRPr="00FD101C">
        <w:rPr>
          <w:sz w:val="10"/>
          <w:szCs w:val="10"/>
        </w:rPr>
        <w:t>Agujihaad</w:t>
      </w:r>
      <w:proofErr w:type="spellEnd"/>
      <w:r w:rsidRPr="00FD101C">
        <w:rPr>
          <w:sz w:val="10"/>
          <w:szCs w:val="10"/>
        </w:rPr>
        <w:t>, who was charged with attempted use of a weapon of mass destruction and later sentenced to 35 years in prison.[73]</w:t>
      </w:r>
      <w:r w:rsidR="00FD101C" w:rsidRPr="00FD101C">
        <w:rPr>
          <w:sz w:val="10"/>
          <w:szCs w:val="10"/>
        </w:rPr>
        <w:t xml:space="preserve"> </w:t>
      </w:r>
      <w:r w:rsidRPr="00FD101C">
        <w:rPr>
          <w:sz w:val="10"/>
          <w:szCs w:val="10"/>
        </w:rPr>
        <w:t>21. Khalid Sheikh Mohammed—March 2007. Khalid Sheikh Mohammed, captured in Pakistan in 2003, was involved in a number of terrorist plots and is one of the most senior bin Laden operatives ever captured.[74] He is being held at the U.S. military detention facility in Guantanamo Bay. In March 2007, Mohammed admitted to helping plan, organize, and run the 9/11 attacks. He also claimed responsibility for planning the 1993 bombing of the World Trade Center and the 2002 bombings of nightclubs in Bali and a Kenyan hotel. He has stated that he was involved in the decapitation of Wall Street Journal reporter Daniel Pearl and took responsibility for helping to plan the failed shoe-bomb attack by Richard Reid, along with plots to attack Heathrow Airport, Canary Wharf, Big Ben, various targets in Israel, the Panama Canal, Los Angeles, Chicago, the Empire State building, and U.S. nuclear power stations. He had also plotted to assassinate Pope John Paul II and former President Bill Clinton.</w:t>
      </w:r>
      <w:r w:rsidR="00FD101C" w:rsidRPr="00FD101C">
        <w:rPr>
          <w:sz w:val="10"/>
          <w:szCs w:val="10"/>
        </w:rPr>
        <w:t xml:space="preserve"> </w:t>
      </w:r>
      <w:r w:rsidRPr="00FD101C">
        <w:rPr>
          <w:sz w:val="10"/>
          <w:szCs w:val="10"/>
        </w:rPr>
        <w:t>In December 2008, Mohammed and his four co-defendants (</w:t>
      </w:r>
      <w:proofErr w:type="spellStart"/>
      <w:r w:rsidRPr="00FD101C">
        <w:rPr>
          <w:sz w:val="10"/>
          <w:szCs w:val="10"/>
        </w:rPr>
        <w:t>Ramzi</w:t>
      </w:r>
      <w:proofErr w:type="spellEnd"/>
      <w:r w:rsidRPr="00FD101C">
        <w:rPr>
          <w:sz w:val="10"/>
          <w:szCs w:val="10"/>
        </w:rPr>
        <w:t xml:space="preserve"> </w:t>
      </w:r>
      <w:proofErr w:type="spellStart"/>
      <w:r w:rsidRPr="00FD101C">
        <w:rPr>
          <w:sz w:val="10"/>
          <w:szCs w:val="10"/>
        </w:rPr>
        <w:t>Binalshibh</w:t>
      </w:r>
      <w:proofErr w:type="spellEnd"/>
      <w:r w:rsidRPr="00FD101C">
        <w:rPr>
          <w:sz w:val="10"/>
          <w:szCs w:val="10"/>
        </w:rPr>
        <w:t>, Mustafa Ahmad al-</w:t>
      </w:r>
      <w:proofErr w:type="spellStart"/>
      <w:r w:rsidRPr="00FD101C">
        <w:rPr>
          <w:sz w:val="10"/>
          <w:szCs w:val="10"/>
        </w:rPr>
        <w:t>Hawsawi</w:t>
      </w:r>
      <w:proofErr w:type="spellEnd"/>
      <w:r w:rsidRPr="00FD101C">
        <w:rPr>
          <w:sz w:val="10"/>
          <w:szCs w:val="10"/>
        </w:rPr>
        <w:t xml:space="preserve">, Ali </w:t>
      </w:r>
      <w:proofErr w:type="spellStart"/>
      <w:r w:rsidRPr="00FD101C">
        <w:rPr>
          <w:sz w:val="10"/>
          <w:szCs w:val="10"/>
        </w:rPr>
        <w:t>Abd</w:t>
      </w:r>
      <w:proofErr w:type="spellEnd"/>
      <w:r w:rsidRPr="00FD101C">
        <w:rPr>
          <w:sz w:val="10"/>
          <w:szCs w:val="10"/>
        </w:rPr>
        <w:t xml:space="preserve"> al-Aziz Ali, and </w:t>
      </w:r>
      <w:proofErr w:type="spellStart"/>
      <w:r w:rsidRPr="00FD101C">
        <w:rPr>
          <w:sz w:val="10"/>
          <w:szCs w:val="10"/>
        </w:rPr>
        <w:t>Walid</w:t>
      </w:r>
      <w:proofErr w:type="spellEnd"/>
      <w:r w:rsidRPr="00FD101C">
        <w:rPr>
          <w:sz w:val="10"/>
          <w:szCs w:val="10"/>
        </w:rPr>
        <w:t xml:space="preserve"> Bin </w:t>
      </w:r>
      <w:proofErr w:type="spellStart"/>
      <w:r w:rsidRPr="00FD101C">
        <w:rPr>
          <w:sz w:val="10"/>
          <w:szCs w:val="10"/>
        </w:rPr>
        <w:t>Attash</w:t>
      </w:r>
      <w:proofErr w:type="spellEnd"/>
      <w:r w:rsidRPr="00FD101C">
        <w:rPr>
          <w:sz w:val="10"/>
          <w:szCs w:val="10"/>
        </w:rPr>
        <w:t>) told the military tribunal judge that they wanted to confess and pleaded guilty to all charges</w:t>
      </w:r>
      <w:proofErr w:type="gramStart"/>
      <w:r w:rsidRPr="00FD101C">
        <w:rPr>
          <w:sz w:val="10"/>
          <w:szCs w:val="10"/>
        </w:rPr>
        <w:t>.[</w:t>
      </w:r>
      <w:proofErr w:type="gramEnd"/>
      <w:r w:rsidRPr="00FD101C">
        <w:rPr>
          <w:sz w:val="10"/>
          <w:szCs w:val="10"/>
        </w:rPr>
        <w:t>75] The judge has approved the guilty plea of Mohammed and two co-defendants but has required mental competency hearings before allowing the other two conspirators to plead guilty. In November 2009, U.S. Attorney General Eric Holder announced that Mohammed would be relocated to the United States to face a civilian trial in the U.S. District Court for the Southern District of New York.[76] That decision has now been reversed and the Administration announced that Khalid Sheikh Mohammed and the other Guantanamo Bay detainees would be prosecuted in military tribunals at Guantanamo.[77] The date for the arraignment of Khalid Sheikh Mohammed and his co-defendants has been set for May 5, 2012, beginning the long-awaited legal proceedings for the five men.[78]</w:t>
      </w:r>
      <w:r w:rsidR="00FD101C" w:rsidRPr="00FD101C">
        <w:rPr>
          <w:sz w:val="10"/>
          <w:szCs w:val="10"/>
        </w:rPr>
        <w:t xml:space="preserve"> </w:t>
      </w:r>
      <w:r w:rsidRPr="00FD101C">
        <w:rPr>
          <w:sz w:val="10"/>
          <w:szCs w:val="10"/>
        </w:rPr>
        <w:t>22. Fort Dix Plot—May 2007. Six men were arrested in a plot to attack Fort Dix, a U.S. Army post in New Jersey. The plan involved using assault rifles and grenades to attack and kill U.S. soldiers. Five of the alleged conspirators had conducted training missions in the nearby Pocono Mountains. The sixth helped to obtain weapons. The arrests were made after a 16-month FBI operation that included infiltrating the group. The investigation began after a store clerk alerted authorities after discovering a video file of the group firing weapons and calling for jihad. The group has no known direct connections to any international terrorist organization.[79]</w:t>
      </w:r>
      <w:r w:rsidR="00FD101C" w:rsidRPr="00FD101C">
        <w:rPr>
          <w:sz w:val="10"/>
          <w:szCs w:val="10"/>
        </w:rPr>
        <w:t xml:space="preserve"> </w:t>
      </w:r>
      <w:r w:rsidRPr="00FD101C">
        <w:rPr>
          <w:sz w:val="10"/>
          <w:szCs w:val="10"/>
        </w:rPr>
        <w:t>In December 2008, five of the men were found guilty on conspiracy charges but were acquitted of charges of attempted murder.[80] Four were also convicted on weapons charges. The five men received sentences ranging from 33 years to life plus 30 years. The sixth co-defendant pled guilty to aiding and abetting the others in illegal possession of weapons and was sentenced to 20 months in jail</w:t>
      </w:r>
      <w:proofErr w:type="gramStart"/>
      <w:r w:rsidRPr="00FD101C">
        <w:rPr>
          <w:sz w:val="10"/>
          <w:szCs w:val="10"/>
        </w:rPr>
        <w:t>.[</w:t>
      </w:r>
      <w:proofErr w:type="gramEnd"/>
      <w:r w:rsidRPr="00FD101C">
        <w:rPr>
          <w:sz w:val="10"/>
          <w:szCs w:val="10"/>
        </w:rPr>
        <w:t>81]</w:t>
      </w:r>
      <w:r w:rsidR="00FD101C" w:rsidRPr="00FD101C">
        <w:rPr>
          <w:sz w:val="10"/>
          <w:szCs w:val="10"/>
        </w:rPr>
        <w:t xml:space="preserve"> </w:t>
      </w:r>
      <w:r w:rsidRPr="00FD101C">
        <w:rPr>
          <w:sz w:val="10"/>
          <w:szCs w:val="10"/>
        </w:rPr>
        <w:t>23. JFK Airport Plot—June 2007. Four men plotted to blow up “aviation fuel tanks and pipelines at the John F. Kennedy International Airport” in New York City. They believed that such an attack would cause “greater destruction than in the Sept. 11 attacks.” Authorities stated that the attack “could have caused significant financial and psychological damage, but not major loss of life.”[82]</w:t>
      </w:r>
      <w:r w:rsidR="00FD101C" w:rsidRPr="00FD101C">
        <w:rPr>
          <w:sz w:val="10"/>
          <w:szCs w:val="10"/>
        </w:rPr>
        <w:t xml:space="preserve"> </w:t>
      </w:r>
      <w:r w:rsidRPr="00FD101C">
        <w:rPr>
          <w:sz w:val="10"/>
          <w:szCs w:val="10"/>
        </w:rPr>
        <w:t xml:space="preserve">Russell </w:t>
      </w:r>
      <w:proofErr w:type="spellStart"/>
      <w:r w:rsidRPr="00FD101C">
        <w:rPr>
          <w:sz w:val="10"/>
          <w:szCs w:val="10"/>
        </w:rPr>
        <w:t>Defreitas</w:t>
      </w:r>
      <w:proofErr w:type="spellEnd"/>
      <w:r w:rsidRPr="00FD101C">
        <w:rPr>
          <w:sz w:val="10"/>
          <w:szCs w:val="10"/>
        </w:rPr>
        <w:t xml:space="preserve">, the leader of the group, was arrested in Brooklyn. The other three members of the group—Abdul </w:t>
      </w:r>
      <w:proofErr w:type="spellStart"/>
      <w:r w:rsidRPr="00FD101C">
        <w:rPr>
          <w:sz w:val="10"/>
          <w:szCs w:val="10"/>
        </w:rPr>
        <w:t>Kadir</w:t>
      </w:r>
      <w:proofErr w:type="spellEnd"/>
      <w:r w:rsidRPr="00FD101C">
        <w:rPr>
          <w:sz w:val="10"/>
          <w:szCs w:val="10"/>
        </w:rPr>
        <w:t xml:space="preserve">, Kareem Ibrahim, and Abdel </w:t>
      </w:r>
      <w:proofErr w:type="spellStart"/>
      <w:r w:rsidRPr="00FD101C">
        <w:rPr>
          <w:sz w:val="10"/>
          <w:szCs w:val="10"/>
        </w:rPr>
        <w:t>Nur</w:t>
      </w:r>
      <w:proofErr w:type="spellEnd"/>
      <w:r w:rsidRPr="00FD101C">
        <w:rPr>
          <w:sz w:val="10"/>
          <w:szCs w:val="10"/>
        </w:rPr>
        <w:t xml:space="preserve">—were detained in Trinidad and extradited in June 2008. </w:t>
      </w:r>
      <w:proofErr w:type="spellStart"/>
      <w:r w:rsidRPr="00FD101C">
        <w:rPr>
          <w:sz w:val="10"/>
          <w:szCs w:val="10"/>
        </w:rPr>
        <w:t>Kadir</w:t>
      </w:r>
      <w:proofErr w:type="spellEnd"/>
      <w:r w:rsidRPr="00FD101C">
        <w:rPr>
          <w:sz w:val="10"/>
          <w:szCs w:val="10"/>
        </w:rPr>
        <w:t xml:space="preserve"> and </w:t>
      </w:r>
      <w:proofErr w:type="spellStart"/>
      <w:r w:rsidRPr="00FD101C">
        <w:rPr>
          <w:sz w:val="10"/>
          <w:szCs w:val="10"/>
        </w:rPr>
        <w:t>Nur</w:t>
      </w:r>
      <w:proofErr w:type="spellEnd"/>
      <w:r w:rsidRPr="00FD101C">
        <w:rPr>
          <w:sz w:val="10"/>
          <w:szCs w:val="10"/>
        </w:rPr>
        <w:t xml:space="preserve"> have links to Islamic extremists in South America and the Caribbean. </w:t>
      </w:r>
      <w:proofErr w:type="spellStart"/>
      <w:r w:rsidRPr="00FD101C">
        <w:rPr>
          <w:sz w:val="10"/>
          <w:szCs w:val="10"/>
        </w:rPr>
        <w:t>Kadir</w:t>
      </w:r>
      <w:proofErr w:type="spellEnd"/>
      <w:r w:rsidRPr="00FD101C">
        <w:rPr>
          <w:sz w:val="10"/>
          <w:szCs w:val="10"/>
        </w:rPr>
        <w:t xml:space="preserve"> was an imam in Guyana, a former member of the Guyanese Parliament, and mayor of Linden, Guyana. Ibrahim is a Trinidadian citizen and </w:t>
      </w:r>
      <w:proofErr w:type="spellStart"/>
      <w:r w:rsidRPr="00FD101C">
        <w:rPr>
          <w:sz w:val="10"/>
          <w:szCs w:val="10"/>
        </w:rPr>
        <w:t>Nur</w:t>
      </w:r>
      <w:proofErr w:type="spellEnd"/>
      <w:r w:rsidRPr="00FD101C">
        <w:rPr>
          <w:sz w:val="10"/>
          <w:szCs w:val="10"/>
        </w:rPr>
        <w:t xml:space="preserve"> is a Guyanese citizen</w:t>
      </w:r>
      <w:proofErr w:type="gramStart"/>
      <w:r w:rsidRPr="00FD101C">
        <w:rPr>
          <w:sz w:val="10"/>
          <w:szCs w:val="10"/>
        </w:rPr>
        <w:t>.[</w:t>
      </w:r>
      <w:proofErr w:type="gramEnd"/>
      <w:r w:rsidRPr="00FD101C">
        <w:rPr>
          <w:sz w:val="10"/>
          <w:szCs w:val="10"/>
        </w:rPr>
        <w:t>83]</w:t>
      </w:r>
      <w:r w:rsidR="00FD101C" w:rsidRPr="00FD101C">
        <w:rPr>
          <w:sz w:val="10"/>
          <w:szCs w:val="10"/>
        </w:rPr>
        <w:t xml:space="preserve"> </w:t>
      </w:r>
      <w:r w:rsidRPr="00FD101C">
        <w:rPr>
          <w:sz w:val="10"/>
          <w:szCs w:val="10"/>
        </w:rPr>
        <w:t xml:space="preserve">In 2010, </w:t>
      </w:r>
      <w:proofErr w:type="spellStart"/>
      <w:r w:rsidRPr="00FD101C">
        <w:rPr>
          <w:sz w:val="10"/>
          <w:szCs w:val="10"/>
        </w:rPr>
        <w:t>Kadir</w:t>
      </w:r>
      <w:proofErr w:type="spellEnd"/>
      <w:r w:rsidRPr="00FD101C">
        <w:rPr>
          <w:sz w:val="10"/>
          <w:szCs w:val="10"/>
        </w:rPr>
        <w:t xml:space="preserve"> was found guilty on five counts and sentenced to life in prison. In February, both </w:t>
      </w:r>
      <w:proofErr w:type="spellStart"/>
      <w:r w:rsidRPr="00FD101C">
        <w:rPr>
          <w:sz w:val="10"/>
          <w:szCs w:val="10"/>
        </w:rPr>
        <w:t>Defreitas</w:t>
      </w:r>
      <w:proofErr w:type="spellEnd"/>
      <w:r w:rsidRPr="00FD101C">
        <w:rPr>
          <w:sz w:val="10"/>
          <w:szCs w:val="10"/>
        </w:rPr>
        <w:t xml:space="preserve"> and </w:t>
      </w:r>
      <w:proofErr w:type="spellStart"/>
      <w:r w:rsidRPr="00FD101C">
        <w:rPr>
          <w:sz w:val="10"/>
          <w:szCs w:val="10"/>
        </w:rPr>
        <w:t>Nur</w:t>
      </w:r>
      <w:proofErr w:type="spellEnd"/>
      <w:r w:rsidRPr="00FD101C">
        <w:rPr>
          <w:sz w:val="10"/>
          <w:szCs w:val="10"/>
        </w:rPr>
        <w:t xml:space="preserve"> were also found guilty. </w:t>
      </w:r>
      <w:proofErr w:type="spellStart"/>
      <w:r w:rsidRPr="00FD101C">
        <w:rPr>
          <w:sz w:val="10"/>
          <w:szCs w:val="10"/>
        </w:rPr>
        <w:t>Defreitas</w:t>
      </w:r>
      <w:proofErr w:type="spellEnd"/>
      <w:r w:rsidRPr="00FD101C">
        <w:rPr>
          <w:sz w:val="10"/>
          <w:szCs w:val="10"/>
        </w:rPr>
        <w:t xml:space="preserve"> was sentenced to life in prison, while </w:t>
      </w:r>
      <w:proofErr w:type="spellStart"/>
      <w:r w:rsidRPr="00FD101C">
        <w:rPr>
          <w:sz w:val="10"/>
          <w:szCs w:val="10"/>
        </w:rPr>
        <w:t>Nur</w:t>
      </w:r>
      <w:proofErr w:type="spellEnd"/>
      <w:r w:rsidRPr="00FD101C">
        <w:rPr>
          <w:sz w:val="10"/>
          <w:szCs w:val="10"/>
        </w:rPr>
        <w:t xml:space="preserve"> was sentenced to 15 years</w:t>
      </w:r>
      <w:proofErr w:type="gramStart"/>
      <w:r w:rsidRPr="00FD101C">
        <w:rPr>
          <w:sz w:val="10"/>
          <w:szCs w:val="10"/>
        </w:rPr>
        <w:t>.[</w:t>
      </w:r>
      <w:proofErr w:type="gramEnd"/>
      <w:r w:rsidRPr="00FD101C">
        <w:rPr>
          <w:sz w:val="10"/>
          <w:szCs w:val="10"/>
        </w:rPr>
        <w:t>84] The final conspirator, Kareem Ibrahim, was convicted in May 2011 and has been sentenced to life in prison.[85]</w:t>
      </w:r>
      <w:r w:rsidR="00FD101C" w:rsidRPr="00FD101C">
        <w:rPr>
          <w:sz w:val="10"/>
          <w:szCs w:val="10"/>
        </w:rPr>
        <w:t xml:space="preserve"> </w:t>
      </w:r>
      <w:r w:rsidRPr="00FD101C">
        <w:rPr>
          <w:sz w:val="10"/>
          <w:szCs w:val="10"/>
        </w:rPr>
        <w:t xml:space="preserve">24. Hassan </w:t>
      </w:r>
      <w:proofErr w:type="spellStart"/>
      <w:r w:rsidRPr="00FD101C">
        <w:rPr>
          <w:sz w:val="10"/>
          <w:szCs w:val="10"/>
        </w:rPr>
        <w:t>Abujihaad</w:t>
      </w:r>
      <w:proofErr w:type="spellEnd"/>
      <w:r w:rsidRPr="00FD101C">
        <w:rPr>
          <w:sz w:val="10"/>
          <w:szCs w:val="10"/>
        </w:rPr>
        <w:t xml:space="preserve">—March 2008. Hassan </w:t>
      </w:r>
      <w:proofErr w:type="spellStart"/>
      <w:r w:rsidRPr="00FD101C">
        <w:rPr>
          <w:sz w:val="10"/>
          <w:szCs w:val="10"/>
        </w:rPr>
        <w:t>Abujihaad</w:t>
      </w:r>
      <w:proofErr w:type="spellEnd"/>
      <w:r w:rsidRPr="00FD101C">
        <w:rPr>
          <w:sz w:val="10"/>
          <w:szCs w:val="10"/>
        </w:rPr>
        <w:t xml:space="preserve">, a former U.S. Navy sailor from Phoenix, Arizona, was convicted of supporting terrorism and disclosing classified information, including the location of Navy ships and their vulnerabilities, to Babar Ahmad and Syed </w:t>
      </w:r>
      <w:proofErr w:type="spellStart"/>
      <w:r w:rsidRPr="00FD101C">
        <w:rPr>
          <w:sz w:val="10"/>
          <w:szCs w:val="10"/>
        </w:rPr>
        <w:t>Talha</w:t>
      </w:r>
      <w:proofErr w:type="spellEnd"/>
      <w:r w:rsidRPr="00FD101C">
        <w:rPr>
          <w:sz w:val="10"/>
          <w:szCs w:val="10"/>
        </w:rPr>
        <w:t xml:space="preserve"> Ahsan, the alleged administrators of </w:t>
      </w:r>
      <w:proofErr w:type="spellStart"/>
      <w:r w:rsidRPr="00FD101C">
        <w:rPr>
          <w:sz w:val="10"/>
          <w:szCs w:val="10"/>
        </w:rPr>
        <w:t>Azzam</w:t>
      </w:r>
      <w:proofErr w:type="spellEnd"/>
      <w:r w:rsidRPr="00FD101C">
        <w:rPr>
          <w:sz w:val="10"/>
          <w:szCs w:val="10"/>
        </w:rPr>
        <w:t xml:space="preserve"> Publication websites (the London organization that provided material support and resources to terrorists). </w:t>
      </w:r>
      <w:proofErr w:type="spellStart"/>
      <w:r w:rsidRPr="00FD101C">
        <w:rPr>
          <w:sz w:val="10"/>
          <w:szCs w:val="10"/>
        </w:rPr>
        <w:t>Abujihaad</w:t>
      </w:r>
      <w:proofErr w:type="spellEnd"/>
      <w:r w:rsidRPr="00FD101C">
        <w:rPr>
          <w:sz w:val="10"/>
          <w:szCs w:val="10"/>
        </w:rPr>
        <w:t xml:space="preserve"> was arrested in March 2007 and pled not guilty to charges of supporting terrorism in April 2007. In May 2008, he was convicted by a jury and sentenced to 10 years in prison.[86] In 2010, his conviction was upheld in a federal court of appeals.[87] Both Babar Ahmad and Syed </w:t>
      </w:r>
      <w:proofErr w:type="spellStart"/>
      <w:r w:rsidRPr="00FD101C">
        <w:rPr>
          <w:sz w:val="10"/>
          <w:szCs w:val="10"/>
        </w:rPr>
        <w:t>Talha</w:t>
      </w:r>
      <w:proofErr w:type="spellEnd"/>
      <w:r w:rsidRPr="00FD101C">
        <w:rPr>
          <w:sz w:val="10"/>
          <w:szCs w:val="10"/>
        </w:rPr>
        <w:t xml:space="preserve"> Ahsan are being held in Britain on anti-terrorism charges and are fighting extradition to the U.S.[88]</w:t>
      </w:r>
      <w:r w:rsidR="00FD101C" w:rsidRPr="00FD101C">
        <w:rPr>
          <w:sz w:val="10"/>
          <w:szCs w:val="10"/>
        </w:rPr>
        <w:t xml:space="preserve"> </w:t>
      </w:r>
      <w:r w:rsidRPr="00FD101C">
        <w:rPr>
          <w:sz w:val="10"/>
          <w:szCs w:val="10"/>
        </w:rPr>
        <w:t>25. Christopher Paul—June 2008. Christopher Paul is a U.S. citizen from Columbus, Ohio. He joined al-Qaeda in the 1990s and was involved in conspiracies to target Americans in the United States and overseas. In 1999, he became connected to an Islamic terrorist cell in Germany, where he was involved in a plot to target Americans at foreign vacation resorts. He later returned to Ohio and was subsequently arrested for conspiracy to use a weapon of mass destruction—specifically, explosive devices—“against targets in Europe and the United States.” Paul pled guilty to the charges and was sentenced to 20 years in prison</w:t>
      </w:r>
      <w:proofErr w:type="gramStart"/>
      <w:r w:rsidRPr="00FD101C">
        <w:rPr>
          <w:sz w:val="10"/>
          <w:szCs w:val="10"/>
        </w:rPr>
        <w:t>.[</w:t>
      </w:r>
      <w:proofErr w:type="gramEnd"/>
      <w:r w:rsidRPr="00FD101C">
        <w:rPr>
          <w:sz w:val="10"/>
          <w:szCs w:val="10"/>
        </w:rPr>
        <w:t>89]</w:t>
      </w:r>
      <w:r w:rsidR="00FD101C" w:rsidRPr="00FD101C">
        <w:rPr>
          <w:sz w:val="10"/>
          <w:szCs w:val="10"/>
        </w:rPr>
        <w:t xml:space="preserve"> </w:t>
      </w:r>
      <w:r w:rsidRPr="00FD101C">
        <w:rPr>
          <w:sz w:val="10"/>
          <w:szCs w:val="10"/>
        </w:rPr>
        <w:t xml:space="preserve">26. Bryant Neal </w:t>
      </w:r>
      <w:proofErr w:type="spellStart"/>
      <w:r w:rsidRPr="00FD101C">
        <w:rPr>
          <w:sz w:val="10"/>
          <w:szCs w:val="10"/>
        </w:rPr>
        <w:t>Vinas</w:t>
      </w:r>
      <w:proofErr w:type="spellEnd"/>
      <w:r w:rsidRPr="00FD101C">
        <w:rPr>
          <w:sz w:val="10"/>
          <w:szCs w:val="10"/>
        </w:rPr>
        <w:t xml:space="preserve">—November 2008. Bryant Neal </w:t>
      </w:r>
      <w:proofErr w:type="spellStart"/>
      <w:r w:rsidRPr="00FD101C">
        <w:rPr>
          <w:sz w:val="10"/>
          <w:szCs w:val="10"/>
        </w:rPr>
        <w:t>Vinas</w:t>
      </w:r>
      <w:proofErr w:type="spellEnd"/>
      <w:r w:rsidRPr="00FD101C">
        <w:rPr>
          <w:sz w:val="10"/>
          <w:szCs w:val="10"/>
        </w:rPr>
        <w:t xml:space="preserve"> is an American citizen of Hispanic descent who converted to Islam in 2004</w:t>
      </w:r>
      <w:proofErr w:type="gramStart"/>
      <w:r w:rsidRPr="00FD101C">
        <w:rPr>
          <w:sz w:val="10"/>
          <w:szCs w:val="10"/>
        </w:rPr>
        <w:t>.[</w:t>
      </w:r>
      <w:proofErr w:type="gramEnd"/>
      <w:r w:rsidRPr="00FD101C">
        <w:rPr>
          <w:sz w:val="10"/>
          <w:szCs w:val="10"/>
        </w:rPr>
        <w:t xml:space="preserve">90] In 2007, </w:t>
      </w:r>
      <w:proofErr w:type="spellStart"/>
      <w:r w:rsidRPr="00FD101C">
        <w:rPr>
          <w:sz w:val="10"/>
          <w:szCs w:val="10"/>
        </w:rPr>
        <w:t>Vinas</w:t>
      </w:r>
      <w:proofErr w:type="spellEnd"/>
      <w:r w:rsidRPr="00FD101C">
        <w:rPr>
          <w:sz w:val="10"/>
          <w:szCs w:val="10"/>
        </w:rPr>
        <w:t xml:space="preserve"> left home telling his parents he wanted to study Islam and Arabic. He then traveled to Pakistan where he was trained by and joined the Taliban. During his time in Pakistan, </w:t>
      </w:r>
      <w:proofErr w:type="spellStart"/>
      <w:r w:rsidRPr="00FD101C">
        <w:rPr>
          <w:sz w:val="10"/>
          <w:szCs w:val="10"/>
        </w:rPr>
        <w:t>Vinas</w:t>
      </w:r>
      <w:proofErr w:type="spellEnd"/>
      <w:r w:rsidRPr="00FD101C">
        <w:rPr>
          <w:sz w:val="10"/>
          <w:szCs w:val="10"/>
        </w:rPr>
        <w:t xml:space="preserve"> assisted with unsuccessful attacks on American forces and provided al-Qaeda with extensive information regarding the Long Island Rail Road for a potential attack</w:t>
      </w:r>
      <w:proofErr w:type="gramStart"/>
      <w:r w:rsidRPr="00FD101C">
        <w:rPr>
          <w:sz w:val="10"/>
          <w:szCs w:val="10"/>
        </w:rPr>
        <w:t>.[</w:t>
      </w:r>
      <w:proofErr w:type="gramEnd"/>
      <w:r w:rsidRPr="00FD101C">
        <w:rPr>
          <w:sz w:val="10"/>
          <w:szCs w:val="10"/>
        </w:rPr>
        <w:t>91] He was arrested by Pakistani forces and sent back to the United States, where he pleaded guilty and began cooperating with authorities. He is currently in the custody of the U.S. Marshals and is awaiting sentencing</w:t>
      </w:r>
      <w:proofErr w:type="gramStart"/>
      <w:r w:rsidRPr="00FD101C">
        <w:rPr>
          <w:sz w:val="10"/>
          <w:szCs w:val="10"/>
        </w:rPr>
        <w:t>.[</w:t>
      </w:r>
      <w:proofErr w:type="gramEnd"/>
      <w:r w:rsidRPr="00FD101C">
        <w:rPr>
          <w:sz w:val="10"/>
          <w:szCs w:val="10"/>
        </w:rPr>
        <w:t>92]</w:t>
      </w:r>
      <w:r w:rsidR="00FD101C" w:rsidRPr="00FD101C">
        <w:rPr>
          <w:sz w:val="10"/>
          <w:szCs w:val="10"/>
        </w:rPr>
        <w:t xml:space="preserve"> </w:t>
      </w:r>
      <w:r w:rsidRPr="00FD101C">
        <w:rPr>
          <w:sz w:val="10"/>
          <w:szCs w:val="10"/>
        </w:rPr>
        <w:t xml:space="preserve">27. Synagogue Terror Plot—May 2009. On May 20, 2009, the New York Police Department announced the arrest of James </w:t>
      </w:r>
      <w:proofErr w:type="spellStart"/>
      <w:r w:rsidRPr="00FD101C">
        <w:rPr>
          <w:sz w:val="10"/>
          <w:szCs w:val="10"/>
        </w:rPr>
        <w:t>Cromitie</w:t>
      </w:r>
      <w:proofErr w:type="spellEnd"/>
      <w:r w:rsidRPr="00FD101C">
        <w:rPr>
          <w:sz w:val="10"/>
          <w:szCs w:val="10"/>
        </w:rPr>
        <w:t xml:space="preserve">, David Williams, </w:t>
      </w:r>
      <w:proofErr w:type="spellStart"/>
      <w:r w:rsidRPr="00FD101C">
        <w:rPr>
          <w:sz w:val="10"/>
          <w:szCs w:val="10"/>
        </w:rPr>
        <w:t>Onta</w:t>
      </w:r>
      <w:proofErr w:type="spellEnd"/>
      <w:r w:rsidRPr="00FD101C">
        <w:rPr>
          <w:sz w:val="10"/>
          <w:szCs w:val="10"/>
        </w:rPr>
        <w:t xml:space="preserve"> Williams, and Laguerre </w:t>
      </w:r>
      <w:proofErr w:type="spellStart"/>
      <w:r w:rsidRPr="00FD101C">
        <w:rPr>
          <w:sz w:val="10"/>
          <w:szCs w:val="10"/>
        </w:rPr>
        <w:t>Payen</w:t>
      </w:r>
      <w:proofErr w:type="spellEnd"/>
      <w:r w:rsidRPr="00FD101C">
        <w:rPr>
          <w:sz w:val="10"/>
          <w:szCs w:val="10"/>
        </w:rPr>
        <w:t xml:space="preserve"> for plotting to blow up New York-area Jewish centers and shoot down planes at a nearby Air National Guard Base</w:t>
      </w:r>
      <w:proofErr w:type="gramStart"/>
      <w:r w:rsidRPr="00FD101C">
        <w:rPr>
          <w:sz w:val="10"/>
          <w:szCs w:val="10"/>
        </w:rPr>
        <w:t>.[</w:t>
      </w:r>
      <w:proofErr w:type="gramEnd"/>
      <w:r w:rsidRPr="00FD101C">
        <w:rPr>
          <w:sz w:val="10"/>
          <w:szCs w:val="10"/>
        </w:rPr>
        <w:t xml:space="preserve">93] The four had attempted to gain access to Stinger missiles and were caught in the act of placing bombs in the buildings and in a car. (The bombs were duds, because undercover agents sold the four defendants fake explosives as part of an ongoing sting operation). All four men were found guilty. In June 2011, James </w:t>
      </w:r>
      <w:proofErr w:type="spellStart"/>
      <w:r w:rsidRPr="00FD101C">
        <w:rPr>
          <w:sz w:val="10"/>
          <w:szCs w:val="10"/>
        </w:rPr>
        <w:t>Cromitie</w:t>
      </w:r>
      <w:proofErr w:type="spellEnd"/>
      <w:r w:rsidRPr="00FD101C">
        <w:rPr>
          <w:sz w:val="10"/>
          <w:szCs w:val="10"/>
        </w:rPr>
        <w:t xml:space="preserve">, David Williams, and </w:t>
      </w:r>
      <w:proofErr w:type="spellStart"/>
      <w:r w:rsidRPr="00FD101C">
        <w:rPr>
          <w:sz w:val="10"/>
          <w:szCs w:val="10"/>
        </w:rPr>
        <w:t>Onta</w:t>
      </w:r>
      <w:proofErr w:type="spellEnd"/>
      <w:r w:rsidRPr="00FD101C">
        <w:rPr>
          <w:sz w:val="10"/>
          <w:szCs w:val="10"/>
        </w:rPr>
        <w:t xml:space="preserve"> Williams were sentenced to 25 years in prison.[94] In September 2011, Laguerre </w:t>
      </w:r>
      <w:proofErr w:type="spellStart"/>
      <w:r w:rsidRPr="00FD101C">
        <w:rPr>
          <w:sz w:val="10"/>
          <w:szCs w:val="10"/>
        </w:rPr>
        <w:t>Payen</w:t>
      </w:r>
      <w:proofErr w:type="spellEnd"/>
      <w:r w:rsidRPr="00FD101C">
        <w:rPr>
          <w:sz w:val="10"/>
          <w:szCs w:val="10"/>
        </w:rPr>
        <w:t xml:space="preserve"> received the same sentence.[95]</w:t>
      </w:r>
      <w:r w:rsidR="00FD101C" w:rsidRPr="00FD101C">
        <w:rPr>
          <w:sz w:val="10"/>
          <w:szCs w:val="10"/>
        </w:rPr>
        <w:t xml:space="preserve"> </w:t>
      </w:r>
      <w:r w:rsidRPr="00FD101C">
        <w:rPr>
          <w:sz w:val="10"/>
          <w:szCs w:val="10"/>
        </w:rPr>
        <w:t>28. Raleigh Jihad Group—July 2009. A group of seven men in North Carolina were arrested on charges of conspiring to support terrorist groups abroad, engage in terror attacks abroad and plotting an attack on the U.S. Marine base at Quantico, Virginia</w:t>
      </w:r>
      <w:proofErr w:type="gramStart"/>
      <w:r w:rsidRPr="00FD101C">
        <w:rPr>
          <w:sz w:val="10"/>
          <w:szCs w:val="10"/>
        </w:rPr>
        <w:t>.[</w:t>
      </w:r>
      <w:proofErr w:type="gramEnd"/>
      <w:r w:rsidRPr="00FD101C">
        <w:rPr>
          <w:sz w:val="10"/>
          <w:szCs w:val="10"/>
        </w:rPr>
        <w:t xml:space="preserve">96] Their ringleader, Daniel Patrick Boyd, is believed to have a long association with radical groups, dating from his time living in Pakistan. In Pakistan, he is believed to have been an active member of </w:t>
      </w:r>
      <w:proofErr w:type="spellStart"/>
      <w:r w:rsidRPr="00FD101C">
        <w:rPr>
          <w:sz w:val="10"/>
          <w:szCs w:val="10"/>
        </w:rPr>
        <w:t>Hezb</w:t>
      </w:r>
      <w:proofErr w:type="spellEnd"/>
      <w:r w:rsidRPr="00FD101C">
        <w:rPr>
          <w:sz w:val="10"/>
          <w:szCs w:val="10"/>
        </w:rPr>
        <w:t>-e-</w:t>
      </w:r>
      <w:proofErr w:type="spellStart"/>
      <w:r w:rsidRPr="00FD101C">
        <w:rPr>
          <w:sz w:val="10"/>
          <w:szCs w:val="10"/>
        </w:rPr>
        <w:t>Islami</w:t>
      </w:r>
      <w:proofErr w:type="spellEnd"/>
      <w:r w:rsidRPr="00FD101C">
        <w:rPr>
          <w:sz w:val="10"/>
          <w:szCs w:val="10"/>
        </w:rPr>
        <w:t xml:space="preserve"> (Party of Islam). The Raleigh group also raised funds and trained extensively in preparation to wage attacks both at home and abroad. [97] The men were denied bail and are awaiting trial</w:t>
      </w:r>
      <w:proofErr w:type="gramStart"/>
      <w:r w:rsidRPr="00FD101C">
        <w:rPr>
          <w:sz w:val="10"/>
          <w:szCs w:val="10"/>
        </w:rPr>
        <w:t>.[</w:t>
      </w:r>
      <w:proofErr w:type="gramEnd"/>
      <w:r w:rsidRPr="00FD101C">
        <w:rPr>
          <w:sz w:val="10"/>
          <w:szCs w:val="10"/>
        </w:rPr>
        <w:t>98]</w:t>
      </w:r>
      <w:r w:rsidR="00FD101C" w:rsidRPr="00FD101C">
        <w:rPr>
          <w:sz w:val="10"/>
          <w:szCs w:val="10"/>
        </w:rPr>
        <w:t xml:space="preserve"> </w:t>
      </w:r>
      <w:r w:rsidRPr="00FD101C">
        <w:rPr>
          <w:sz w:val="10"/>
          <w:szCs w:val="10"/>
        </w:rPr>
        <w:t xml:space="preserve">29. </w:t>
      </w:r>
      <w:proofErr w:type="spellStart"/>
      <w:r w:rsidRPr="00FD101C">
        <w:rPr>
          <w:sz w:val="10"/>
          <w:szCs w:val="10"/>
        </w:rPr>
        <w:t>Najibullah</w:t>
      </w:r>
      <w:proofErr w:type="spellEnd"/>
      <w:r w:rsidRPr="00FD101C">
        <w:rPr>
          <w:sz w:val="10"/>
          <w:szCs w:val="10"/>
        </w:rPr>
        <w:t xml:space="preserve"> </w:t>
      </w:r>
      <w:proofErr w:type="spellStart"/>
      <w:r w:rsidRPr="00FD101C">
        <w:rPr>
          <w:sz w:val="10"/>
          <w:szCs w:val="10"/>
        </w:rPr>
        <w:t>Zazi</w:t>
      </w:r>
      <w:proofErr w:type="spellEnd"/>
      <w:r w:rsidRPr="00FD101C">
        <w:rPr>
          <w:sz w:val="10"/>
          <w:szCs w:val="10"/>
        </w:rPr>
        <w:t xml:space="preserve">—September </w:t>
      </w:r>
      <w:proofErr w:type="gramStart"/>
      <w:r w:rsidRPr="00FD101C">
        <w:rPr>
          <w:sz w:val="10"/>
          <w:szCs w:val="10"/>
        </w:rPr>
        <w:t>2009 .</w:t>
      </w:r>
      <w:proofErr w:type="gramEnd"/>
      <w:r w:rsidRPr="00FD101C">
        <w:rPr>
          <w:sz w:val="10"/>
          <w:szCs w:val="10"/>
        </w:rPr>
        <w:t xml:space="preserve"> </w:t>
      </w:r>
      <w:proofErr w:type="spellStart"/>
      <w:r w:rsidRPr="00FD101C">
        <w:rPr>
          <w:sz w:val="10"/>
          <w:szCs w:val="10"/>
        </w:rPr>
        <w:t>Najibullah</w:t>
      </w:r>
      <w:proofErr w:type="spellEnd"/>
      <w:r w:rsidRPr="00FD101C">
        <w:rPr>
          <w:sz w:val="10"/>
          <w:szCs w:val="10"/>
        </w:rPr>
        <w:t xml:space="preserve"> </w:t>
      </w:r>
      <w:proofErr w:type="spellStart"/>
      <w:r w:rsidRPr="00FD101C">
        <w:rPr>
          <w:sz w:val="10"/>
          <w:szCs w:val="10"/>
        </w:rPr>
        <w:t>Zazi</w:t>
      </w:r>
      <w:proofErr w:type="spellEnd"/>
      <w:r w:rsidRPr="00FD101C">
        <w:rPr>
          <w:sz w:val="10"/>
          <w:szCs w:val="10"/>
        </w:rPr>
        <w:t xml:space="preserve">, a 24-year-old Afghan, was arrested after purchasing large quantities of chemicals used to make a TATP bomb, the same type of weapon used in the 2005 bombing of the London Underground and the 2001 shoe-bomb plot. </w:t>
      </w:r>
      <w:proofErr w:type="spellStart"/>
      <w:r w:rsidRPr="00FD101C">
        <w:rPr>
          <w:sz w:val="10"/>
          <w:szCs w:val="10"/>
        </w:rPr>
        <w:t>Zazi</w:t>
      </w:r>
      <w:proofErr w:type="spellEnd"/>
      <w:r w:rsidRPr="00FD101C">
        <w:rPr>
          <w:sz w:val="10"/>
          <w:szCs w:val="10"/>
        </w:rPr>
        <w:t xml:space="preserve"> had traveled to Pakistan, where he received instruction in bomb making and attended an al-Qaeda training camp. </w:t>
      </w:r>
      <w:proofErr w:type="spellStart"/>
      <w:r w:rsidRPr="00FD101C">
        <w:rPr>
          <w:sz w:val="10"/>
          <w:szCs w:val="10"/>
        </w:rPr>
        <w:t>Zazi</w:t>
      </w:r>
      <w:proofErr w:type="spellEnd"/>
      <w:r w:rsidRPr="00FD101C">
        <w:rPr>
          <w:sz w:val="10"/>
          <w:szCs w:val="10"/>
        </w:rPr>
        <w:t xml:space="preserve"> allegedly planned to detonate TATP bombs on the New York City subway</w:t>
      </w:r>
      <w:proofErr w:type="gramStart"/>
      <w:r w:rsidRPr="00FD101C">
        <w:rPr>
          <w:sz w:val="10"/>
          <w:szCs w:val="10"/>
        </w:rPr>
        <w:t>.[</w:t>
      </w:r>
      <w:proofErr w:type="gramEnd"/>
      <w:r w:rsidRPr="00FD101C">
        <w:rPr>
          <w:sz w:val="10"/>
          <w:szCs w:val="10"/>
        </w:rPr>
        <w:t>99] It has since been found that the plot was directed by senior al-Qaeda leadership in Pakistan.[100]</w:t>
      </w:r>
      <w:r w:rsidR="00FD101C" w:rsidRPr="00FD101C">
        <w:rPr>
          <w:sz w:val="10"/>
          <w:szCs w:val="10"/>
        </w:rPr>
        <w:t xml:space="preserve"> </w:t>
      </w:r>
      <w:proofErr w:type="spellStart"/>
      <w:r w:rsidRPr="00FD101C">
        <w:rPr>
          <w:sz w:val="10"/>
          <w:szCs w:val="10"/>
        </w:rPr>
        <w:t>Najibullah</w:t>
      </w:r>
      <w:proofErr w:type="spellEnd"/>
      <w:r w:rsidRPr="00FD101C">
        <w:rPr>
          <w:sz w:val="10"/>
          <w:szCs w:val="10"/>
        </w:rPr>
        <w:t xml:space="preserve"> </w:t>
      </w:r>
      <w:proofErr w:type="spellStart"/>
      <w:r w:rsidRPr="00FD101C">
        <w:rPr>
          <w:sz w:val="10"/>
          <w:szCs w:val="10"/>
        </w:rPr>
        <w:t>Zazi’s</w:t>
      </w:r>
      <w:proofErr w:type="spellEnd"/>
      <w:r w:rsidRPr="00FD101C">
        <w:rPr>
          <w:sz w:val="10"/>
          <w:szCs w:val="10"/>
        </w:rPr>
        <w:t xml:space="preserve"> father, Mohammed </w:t>
      </w:r>
      <w:proofErr w:type="spellStart"/>
      <w:r w:rsidRPr="00FD101C">
        <w:rPr>
          <w:sz w:val="10"/>
          <w:szCs w:val="10"/>
        </w:rPr>
        <w:t>Wali</w:t>
      </w:r>
      <w:proofErr w:type="spellEnd"/>
      <w:r w:rsidRPr="00FD101C">
        <w:rPr>
          <w:sz w:val="10"/>
          <w:szCs w:val="10"/>
        </w:rPr>
        <w:t xml:space="preserve"> </w:t>
      </w:r>
      <w:proofErr w:type="spellStart"/>
      <w:r w:rsidRPr="00FD101C">
        <w:rPr>
          <w:sz w:val="10"/>
          <w:szCs w:val="10"/>
        </w:rPr>
        <w:t>Zazi</w:t>
      </w:r>
      <w:proofErr w:type="spellEnd"/>
      <w:r w:rsidRPr="00FD101C">
        <w:rPr>
          <w:sz w:val="10"/>
          <w:szCs w:val="10"/>
        </w:rPr>
        <w:t xml:space="preserve">, was also indicted for obstructing justice, witness tampering, and lying to the FBI in attempts to help his son cover up plans for his attack.[101]A cousin of </w:t>
      </w:r>
      <w:proofErr w:type="spellStart"/>
      <w:r w:rsidRPr="00FD101C">
        <w:rPr>
          <w:sz w:val="10"/>
          <w:szCs w:val="10"/>
        </w:rPr>
        <w:t>Zazi</w:t>
      </w:r>
      <w:proofErr w:type="spellEnd"/>
      <w:r w:rsidRPr="00FD101C">
        <w:rPr>
          <w:sz w:val="10"/>
          <w:szCs w:val="10"/>
        </w:rPr>
        <w:t xml:space="preserve">, </w:t>
      </w:r>
      <w:proofErr w:type="spellStart"/>
      <w:r w:rsidRPr="00FD101C">
        <w:rPr>
          <w:sz w:val="10"/>
          <w:szCs w:val="10"/>
        </w:rPr>
        <w:t>Amanullah</w:t>
      </w:r>
      <w:proofErr w:type="spellEnd"/>
      <w:r w:rsidRPr="00FD101C">
        <w:rPr>
          <w:sz w:val="10"/>
          <w:szCs w:val="10"/>
        </w:rPr>
        <w:t xml:space="preserve"> </w:t>
      </w:r>
      <w:proofErr w:type="spellStart"/>
      <w:r w:rsidRPr="00FD101C">
        <w:rPr>
          <w:sz w:val="10"/>
          <w:szCs w:val="10"/>
        </w:rPr>
        <w:t>Zazi</w:t>
      </w:r>
      <w:proofErr w:type="spellEnd"/>
      <w:r w:rsidRPr="00FD101C">
        <w:rPr>
          <w:sz w:val="10"/>
          <w:szCs w:val="10"/>
        </w:rPr>
        <w:t xml:space="preserve">, also publicly admitted that he played a role in </w:t>
      </w:r>
      <w:proofErr w:type="spellStart"/>
      <w:r w:rsidRPr="00FD101C">
        <w:rPr>
          <w:sz w:val="10"/>
          <w:szCs w:val="10"/>
        </w:rPr>
        <w:t>Zazi’s</w:t>
      </w:r>
      <w:proofErr w:type="spellEnd"/>
      <w:r w:rsidRPr="00FD101C">
        <w:rPr>
          <w:sz w:val="10"/>
          <w:szCs w:val="10"/>
        </w:rPr>
        <w:t xml:space="preserve"> 2009 plot. </w:t>
      </w:r>
      <w:proofErr w:type="spellStart"/>
      <w:r w:rsidRPr="00FD101C">
        <w:rPr>
          <w:sz w:val="10"/>
          <w:szCs w:val="10"/>
        </w:rPr>
        <w:t>Amanullah</w:t>
      </w:r>
      <w:proofErr w:type="spellEnd"/>
      <w:r w:rsidRPr="00FD101C">
        <w:rPr>
          <w:sz w:val="10"/>
          <w:szCs w:val="10"/>
        </w:rPr>
        <w:t xml:space="preserve"> pled guilty in secret and agreed to become a government witness in federal court in Brooklyn against </w:t>
      </w:r>
      <w:proofErr w:type="spellStart"/>
      <w:r w:rsidRPr="00FD101C">
        <w:rPr>
          <w:sz w:val="10"/>
          <w:szCs w:val="10"/>
        </w:rPr>
        <w:t>Najibullah’s</w:t>
      </w:r>
      <w:proofErr w:type="spellEnd"/>
      <w:r w:rsidRPr="00FD101C">
        <w:rPr>
          <w:sz w:val="10"/>
          <w:szCs w:val="10"/>
        </w:rPr>
        <w:t xml:space="preserve"> father.[102] The father has since been found guilty and sentenced to four and a half years in prison.[103] </w:t>
      </w:r>
      <w:proofErr w:type="spellStart"/>
      <w:r w:rsidRPr="00FD101C">
        <w:rPr>
          <w:sz w:val="10"/>
          <w:szCs w:val="10"/>
        </w:rPr>
        <w:t>Najibullah</w:t>
      </w:r>
      <w:proofErr w:type="spellEnd"/>
      <w:r w:rsidRPr="00FD101C">
        <w:rPr>
          <w:sz w:val="10"/>
          <w:szCs w:val="10"/>
        </w:rPr>
        <w:t xml:space="preserve"> </w:t>
      </w:r>
      <w:proofErr w:type="spellStart"/>
      <w:r w:rsidRPr="00FD101C">
        <w:rPr>
          <w:sz w:val="10"/>
          <w:szCs w:val="10"/>
        </w:rPr>
        <w:t>Zazi</w:t>
      </w:r>
      <w:proofErr w:type="spellEnd"/>
      <w:r w:rsidRPr="00FD101C">
        <w:rPr>
          <w:sz w:val="10"/>
          <w:szCs w:val="10"/>
        </w:rPr>
        <w:t xml:space="preserve"> pled guilty, as the result of a plea bargain, and remains in jail. He is currently awaiting sentencing</w:t>
      </w:r>
      <w:proofErr w:type="gramStart"/>
      <w:r w:rsidRPr="00FD101C">
        <w:rPr>
          <w:sz w:val="10"/>
          <w:szCs w:val="10"/>
        </w:rPr>
        <w:t>.[</w:t>
      </w:r>
      <w:proofErr w:type="gramEnd"/>
      <w:r w:rsidRPr="00FD101C">
        <w:rPr>
          <w:sz w:val="10"/>
          <w:szCs w:val="10"/>
        </w:rPr>
        <w:t>104]</w:t>
      </w:r>
      <w:r w:rsidR="00FD101C" w:rsidRPr="00FD101C">
        <w:rPr>
          <w:sz w:val="10"/>
          <w:szCs w:val="10"/>
        </w:rPr>
        <w:t xml:space="preserve"> </w:t>
      </w:r>
      <w:r w:rsidRPr="00FD101C">
        <w:rPr>
          <w:sz w:val="10"/>
          <w:szCs w:val="10"/>
        </w:rPr>
        <w:t xml:space="preserve">At least three other individuals have since been arrested on allegations of conspiring to carry out the attack with </w:t>
      </w:r>
      <w:proofErr w:type="spellStart"/>
      <w:r w:rsidRPr="00FD101C">
        <w:rPr>
          <w:sz w:val="10"/>
          <w:szCs w:val="10"/>
        </w:rPr>
        <w:t>Zazi</w:t>
      </w:r>
      <w:proofErr w:type="spellEnd"/>
      <w:r w:rsidRPr="00FD101C">
        <w:rPr>
          <w:sz w:val="10"/>
          <w:szCs w:val="10"/>
        </w:rPr>
        <w:t xml:space="preserve">. One of them, New York religious leader Ahmad </w:t>
      </w:r>
      <w:proofErr w:type="spellStart"/>
      <w:r w:rsidRPr="00FD101C">
        <w:rPr>
          <w:sz w:val="10"/>
          <w:szCs w:val="10"/>
        </w:rPr>
        <w:t>Afzali</w:t>
      </w:r>
      <w:proofErr w:type="spellEnd"/>
      <w:r w:rsidRPr="00FD101C">
        <w:rPr>
          <w:sz w:val="10"/>
          <w:szCs w:val="10"/>
        </w:rPr>
        <w:t xml:space="preserve">, has pled guilty to charges of lying to federal agents about informing </w:t>
      </w:r>
      <w:proofErr w:type="spellStart"/>
      <w:r w:rsidRPr="00FD101C">
        <w:rPr>
          <w:sz w:val="10"/>
          <w:szCs w:val="10"/>
        </w:rPr>
        <w:t>Zazi</w:t>
      </w:r>
      <w:proofErr w:type="spellEnd"/>
      <w:r w:rsidRPr="00FD101C">
        <w:rPr>
          <w:sz w:val="10"/>
          <w:szCs w:val="10"/>
        </w:rPr>
        <w:t xml:space="preserve"> that he was being investigated by authorities. [105] As part of a plea deal, </w:t>
      </w:r>
      <w:proofErr w:type="spellStart"/>
      <w:r w:rsidRPr="00FD101C">
        <w:rPr>
          <w:sz w:val="10"/>
          <w:szCs w:val="10"/>
        </w:rPr>
        <w:t>Afzali</w:t>
      </w:r>
      <w:proofErr w:type="spellEnd"/>
      <w:r w:rsidRPr="00FD101C">
        <w:rPr>
          <w:sz w:val="10"/>
          <w:szCs w:val="10"/>
        </w:rPr>
        <w:t xml:space="preserve"> was sentenced to time served and ordered to leave the country within 90 days.[106] A second man, </w:t>
      </w:r>
      <w:proofErr w:type="spellStart"/>
      <w:r w:rsidRPr="00FD101C">
        <w:rPr>
          <w:sz w:val="10"/>
          <w:szCs w:val="10"/>
        </w:rPr>
        <w:t>Zarein</w:t>
      </w:r>
      <w:proofErr w:type="spellEnd"/>
      <w:r w:rsidRPr="00FD101C">
        <w:rPr>
          <w:sz w:val="10"/>
          <w:szCs w:val="10"/>
        </w:rPr>
        <w:t xml:space="preserve"> </w:t>
      </w:r>
      <w:proofErr w:type="spellStart"/>
      <w:r w:rsidRPr="00FD101C">
        <w:rPr>
          <w:sz w:val="10"/>
          <w:szCs w:val="10"/>
        </w:rPr>
        <w:t>Ahmedzay</w:t>
      </w:r>
      <w:proofErr w:type="spellEnd"/>
      <w:r w:rsidRPr="00FD101C">
        <w:rPr>
          <w:sz w:val="10"/>
          <w:szCs w:val="10"/>
        </w:rPr>
        <w:t xml:space="preserve"> has also pled guilty to conspiring to use weapons of mass destruction in the foiled plot and lying to investigators. </w:t>
      </w:r>
      <w:proofErr w:type="spellStart"/>
      <w:r w:rsidRPr="00FD101C">
        <w:rPr>
          <w:sz w:val="10"/>
          <w:szCs w:val="10"/>
        </w:rPr>
        <w:t>Adis</w:t>
      </w:r>
      <w:proofErr w:type="spellEnd"/>
      <w:r w:rsidRPr="00FD101C">
        <w:rPr>
          <w:sz w:val="10"/>
          <w:szCs w:val="10"/>
        </w:rPr>
        <w:t xml:space="preserve"> </w:t>
      </w:r>
      <w:proofErr w:type="spellStart"/>
      <w:r w:rsidRPr="00FD101C">
        <w:rPr>
          <w:sz w:val="10"/>
          <w:szCs w:val="10"/>
        </w:rPr>
        <w:t>Medunjanin</w:t>
      </w:r>
      <w:proofErr w:type="spellEnd"/>
      <w:r w:rsidRPr="00FD101C">
        <w:rPr>
          <w:sz w:val="10"/>
          <w:szCs w:val="10"/>
        </w:rPr>
        <w:t xml:space="preserve"> has pled not guilty to conspiracy to commit murder in a foreign country and to receiving terrorist training</w:t>
      </w:r>
      <w:proofErr w:type="gramStart"/>
      <w:r w:rsidRPr="00FD101C">
        <w:rPr>
          <w:sz w:val="10"/>
          <w:szCs w:val="10"/>
        </w:rPr>
        <w:t>.[</w:t>
      </w:r>
      <w:proofErr w:type="gramEnd"/>
      <w:r w:rsidRPr="00FD101C">
        <w:rPr>
          <w:sz w:val="10"/>
          <w:szCs w:val="10"/>
        </w:rPr>
        <w:t xml:space="preserve">107] </w:t>
      </w:r>
      <w:proofErr w:type="spellStart"/>
      <w:r w:rsidRPr="00FD101C">
        <w:rPr>
          <w:sz w:val="10"/>
          <w:szCs w:val="10"/>
        </w:rPr>
        <w:t>Ahmedzay</w:t>
      </w:r>
      <w:proofErr w:type="spellEnd"/>
      <w:r w:rsidRPr="00FD101C">
        <w:rPr>
          <w:sz w:val="10"/>
          <w:szCs w:val="10"/>
        </w:rPr>
        <w:t xml:space="preserve"> and </w:t>
      </w:r>
      <w:proofErr w:type="spellStart"/>
      <w:r w:rsidRPr="00FD101C">
        <w:rPr>
          <w:sz w:val="10"/>
          <w:szCs w:val="10"/>
        </w:rPr>
        <w:t>Medunjanin</w:t>
      </w:r>
      <w:proofErr w:type="spellEnd"/>
      <w:r w:rsidRPr="00FD101C">
        <w:rPr>
          <w:sz w:val="10"/>
          <w:szCs w:val="10"/>
        </w:rPr>
        <w:t xml:space="preserve"> are thought to have traveled to Pakistan with </w:t>
      </w:r>
      <w:proofErr w:type="spellStart"/>
      <w:r w:rsidRPr="00FD101C">
        <w:rPr>
          <w:sz w:val="10"/>
          <w:szCs w:val="10"/>
        </w:rPr>
        <w:t>Zazi</w:t>
      </w:r>
      <w:proofErr w:type="spellEnd"/>
      <w:r w:rsidRPr="00FD101C">
        <w:rPr>
          <w:sz w:val="10"/>
          <w:szCs w:val="10"/>
        </w:rPr>
        <w:t xml:space="preserve">, and to have met with wanted al-Qaeda operative Adnan El </w:t>
      </w:r>
      <w:proofErr w:type="spellStart"/>
      <w:r w:rsidRPr="00FD101C">
        <w:rPr>
          <w:sz w:val="10"/>
          <w:szCs w:val="10"/>
        </w:rPr>
        <w:t>Shukrijumah</w:t>
      </w:r>
      <w:proofErr w:type="spellEnd"/>
      <w:r w:rsidRPr="00FD101C">
        <w:rPr>
          <w:sz w:val="10"/>
          <w:szCs w:val="10"/>
        </w:rPr>
        <w:t xml:space="preserve">, who has also been charged in the plot.[108] A fourth individual, </w:t>
      </w:r>
      <w:proofErr w:type="spellStart"/>
      <w:r w:rsidRPr="00FD101C">
        <w:rPr>
          <w:sz w:val="10"/>
          <w:szCs w:val="10"/>
        </w:rPr>
        <w:t>Abid</w:t>
      </w:r>
      <w:proofErr w:type="spellEnd"/>
      <w:r w:rsidRPr="00FD101C">
        <w:rPr>
          <w:sz w:val="10"/>
          <w:szCs w:val="10"/>
        </w:rPr>
        <w:t xml:space="preserve"> Nasser, has also been implicated in the plot led by </w:t>
      </w:r>
      <w:proofErr w:type="spellStart"/>
      <w:r w:rsidRPr="00FD101C">
        <w:rPr>
          <w:sz w:val="10"/>
          <w:szCs w:val="10"/>
        </w:rPr>
        <w:t>Zazi</w:t>
      </w:r>
      <w:proofErr w:type="spellEnd"/>
      <w:r w:rsidRPr="00FD101C">
        <w:rPr>
          <w:sz w:val="10"/>
          <w:szCs w:val="10"/>
        </w:rPr>
        <w:t xml:space="preserve">, as well as other plots in England and Norway. He is currently in the United Kingdom facing extradition to the United States.[109] Also charged in the plot are, Tariq Ur </w:t>
      </w:r>
      <w:proofErr w:type="spellStart"/>
      <w:r w:rsidRPr="00FD101C">
        <w:rPr>
          <w:sz w:val="10"/>
          <w:szCs w:val="10"/>
        </w:rPr>
        <w:t>Rehman</w:t>
      </w:r>
      <w:proofErr w:type="spellEnd"/>
      <w:r w:rsidRPr="00FD101C">
        <w:rPr>
          <w:sz w:val="10"/>
          <w:szCs w:val="10"/>
        </w:rPr>
        <w:t>, and a fifth defendant known as “Ahmad,” “</w:t>
      </w:r>
      <w:proofErr w:type="spellStart"/>
      <w:r w:rsidRPr="00FD101C">
        <w:rPr>
          <w:sz w:val="10"/>
          <w:szCs w:val="10"/>
        </w:rPr>
        <w:t>Sohaib</w:t>
      </w:r>
      <w:proofErr w:type="spellEnd"/>
      <w:r w:rsidRPr="00FD101C">
        <w:rPr>
          <w:sz w:val="10"/>
          <w:szCs w:val="10"/>
        </w:rPr>
        <w:t>,” or “</w:t>
      </w:r>
      <w:proofErr w:type="spellStart"/>
      <w:r w:rsidRPr="00FD101C">
        <w:rPr>
          <w:sz w:val="10"/>
          <w:szCs w:val="10"/>
        </w:rPr>
        <w:t>Zahid</w:t>
      </w:r>
      <w:proofErr w:type="spellEnd"/>
      <w:r w:rsidRPr="00FD101C">
        <w:rPr>
          <w:sz w:val="10"/>
          <w:szCs w:val="10"/>
        </w:rPr>
        <w:t xml:space="preserve">.” Both El </w:t>
      </w:r>
      <w:proofErr w:type="spellStart"/>
      <w:r w:rsidRPr="00FD101C">
        <w:rPr>
          <w:sz w:val="10"/>
          <w:szCs w:val="10"/>
        </w:rPr>
        <w:t>Shukrijumah</w:t>
      </w:r>
      <w:proofErr w:type="spellEnd"/>
      <w:r w:rsidRPr="00FD101C">
        <w:rPr>
          <w:sz w:val="10"/>
          <w:szCs w:val="10"/>
        </w:rPr>
        <w:t xml:space="preserve"> and </w:t>
      </w:r>
      <w:proofErr w:type="spellStart"/>
      <w:r w:rsidRPr="00FD101C">
        <w:rPr>
          <w:sz w:val="10"/>
          <w:szCs w:val="10"/>
        </w:rPr>
        <w:t>Rehman</w:t>
      </w:r>
      <w:proofErr w:type="spellEnd"/>
      <w:r w:rsidRPr="00FD101C">
        <w:rPr>
          <w:sz w:val="10"/>
          <w:szCs w:val="10"/>
        </w:rPr>
        <w:t xml:space="preserve"> are not in custody</w:t>
      </w:r>
      <w:proofErr w:type="gramStart"/>
      <w:r w:rsidRPr="00FD101C">
        <w:rPr>
          <w:sz w:val="10"/>
          <w:szCs w:val="10"/>
        </w:rPr>
        <w:t>.[</w:t>
      </w:r>
      <w:proofErr w:type="gramEnd"/>
      <w:r w:rsidRPr="00FD101C">
        <w:rPr>
          <w:sz w:val="10"/>
          <w:szCs w:val="10"/>
        </w:rPr>
        <w:t>110]</w:t>
      </w:r>
      <w:r w:rsidR="00FD101C" w:rsidRPr="00FD101C">
        <w:rPr>
          <w:sz w:val="10"/>
          <w:szCs w:val="10"/>
        </w:rPr>
        <w:t xml:space="preserve"> </w:t>
      </w:r>
      <w:r w:rsidRPr="00FD101C">
        <w:rPr>
          <w:sz w:val="10"/>
          <w:szCs w:val="10"/>
        </w:rPr>
        <w:t xml:space="preserve">30. </w:t>
      </w:r>
      <w:proofErr w:type="spellStart"/>
      <w:r w:rsidRPr="00FD101C">
        <w:rPr>
          <w:sz w:val="10"/>
          <w:szCs w:val="10"/>
        </w:rPr>
        <w:t>Hosam</w:t>
      </w:r>
      <w:proofErr w:type="spellEnd"/>
      <w:r w:rsidRPr="00FD101C">
        <w:rPr>
          <w:sz w:val="10"/>
          <w:szCs w:val="10"/>
        </w:rPr>
        <w:t xml:space="preserve"> Maher </w:t>
      </w:r>
      <w:proofErr w:type="spellStart"/>
      <w:r w:rsidRPr="00FD101C">
        <w:rPr>
          <w:sz w:val="10"/>
          <w:szCs w:val="10"/>
        </w:rPr>
        <w:t>Husein</w:t>
      </w:r>
      <w:proofErr w:type="spellEnd"/>
      <w:r w:rsidRPr="00FD101C">
        <w:rPr>
          <w:sz w:val="10"/>
          <w:szCs w:val="10"/>
        </w:rPr>
        <w:t xml:space="preserve"> </w:t>
      </w:r>
      <w:proofErr w:type="spellStart"/>
      <w:r w:rsidRPr="00FD101C">
        <w:rPr>
          <w:sz w:val="10"/>
          <w:szCs w:val="10"/>
        </w:rPr>
        <w:t>Smadi</w:t>
      </w:r>
      <w:proofErr w:type="spellEnd"/>
      <w:r w:rsidRPr="00FD101C">
        <w:rPr>
          <w:sz w:val="10"/>
          <w:szCs w:val="10"/>
        </w:rPr>
        <w:t xml:space="preserve"> —September 2009. </w:t>
      </w:r>
      <w:proofErr w:type="spellStart"/>
      <w:r w:rsidRPr="00FD101C">
        <w:rPr>
          <w:sz w:val="10"/>
          <w:szCs w:val="10"/>
        </w:rPr>
        <w:t>Smadi</w:t>
      </w:r>
      <w:proofErr w:type="spellEnd"/>
      <w:r w:rsidRPr="00FD101C">
        <w:rPr>
          <w:sz w:val="10"/>
          <w:szCs w:val="10"/>
        </w:rPr>
        <w:t xml:space="preserve">, a 19-year-old Jordanian, was apprehended in an attempt to plant a bomb in a Dallas skyscraper. Originally identified through FBI monitoring of extremist chat rooms, </w:t>
      </w:r>
      <w:proofErr w:type="spellStart"/>
      <w:r w:rsidRPr="00FD101C">
        <w:rPr>
          <w:sz w:val="10"/>
          <w:szCs w:val="10"/>
        </w:rPr>
        <w:t>Smadi</w:t>
      </w:r>
      <w:proofErr w:type="spellEnd"/>
      <w:r w:rsidRPr="00FD101C">
        <w:rPr>
          <w:sz w:val="10"/>
          <w:szCs w:val="10"/>
        </w:rPr>
        <w:t xml:space="preserve"> was arrested and charged after agents posing as terrorist cell members gave </w:t>
      </w:r>
      <w:proofErr w:type="spellStart"/>
      <w:r w:rsidRPr="00FD101C">
        <w:rPr>
          <w:sz w:val="10"/>
          <w:szCs w:val="10"/>
        </w:rPr>
        <w:t>Smadi</w:t>
      </w:r>
      <w:proofErr w:type="spellEnd"/>
      <w:r w:rsidRPr="00FD101C">
        <w:rPr>
          <w:sz w:val="10"/>
          <w:szCs w:val="10"/>
        </w:rPr>
        <w:t xml:space="preserve"> a fake bomb, which he later attempted to detonate.[111] </w:t>
      </w:r>
      <w:proofErr w:type="spellStart"/>
      <w:r w:rsidRPr="00FD101C">
        <w:rPr>
          <w:sz w:val="10"/>
          <w:szCs w:val="10"/>
        </w:rPr>
        <w:t>Smadi</w:t>
      </w:r>
      <w:proofErr w:type="spellEnd"/>
      <w:r w:rsidRPr="00FD101C">
        <w:rPr>
          <w:sz w:val="10"/>
          <w:szCs w:val="10"/>
        </w:rPr>
        <w:t xml:space="preserve"> was found guilty and sentenced to 24 years in prison.[112]</w:t>
      </w:r>
      <w:r w:rsidR="00FD101C" w:rsidRPr="00FD101C">
        <w:rPr>
          <w:sz w:val="10"/>
          <w:szCs w:val="10"/>
        </w:rPr>
        <w:t xml:space="preserve"> </w:t>
      </w:r>
      <w:r w:rsidRPr="00FD101C">
        <w:rPr>
          <w:sz w:val="10"/>
          <w:szCs w:val="10"/>
        </w:rPr>
        <w:t xml:space="preserve">31. Michael </w:t>
      </w:r>
      <w:proofErr w:type="spellStart"/>
      <w:r w:rsidRPr="00FD101C">
        <w:rPr>
          <w:sz w:val="10"/>
          <w:szCs w:val="10"/>
        </w:rPr>
        <w:t>Finton</w:t>
      </w:r>
      <w:proofErr w:type="spellEnd"/>
      <w:r w:rsidRPr="00FD101C">
        <w:rPr>
          <w:sz w:val="10"/>
          <w:szCs w:val="10"/>
        </w:rPr>
        <w:t xml:space="preserve"> —September 2009. Michael </w:t>
      </w:r>
      <w:proofErr w:type="spellStart"/>
      <w:r w:rsidRPr="00FD101C">
        <w:rPr>
          <w:sz w:val="10"/>
          <w:szCs w:val="10"/>
        </w:rPr>
        <w:t>Finton</w:t>
      </w:r>
      <w:proofErr w:type="spellEnd"/>
      <w:r w:rsidRPr="00FD101C">
        <w:rPr>
          <w:sz w:val="10"/>
          <w:szCs w:val="10"/>
        </w:rPr>
        <w:t xml:space="preserve">, an American citizen, was arrested on September 23, 2009, by undercover FBI agents after attempting to detonate a car bomb filled with what he believed to be close to one ton of explosives outside the Paul Findley Federal Building and Courthouse in downtown Springfield, Illinois. The blast was also intended to destroy the nearby office of Representative Aaron </w:t>
      </w:r>
      <w:proofErr w:type="spellStart"/>
      <w:r w:rsidRPr="00FD101C">
        <w:rPr>
          <w:sz w:val="10"/>
          <w:szCs w:val="10"/>
        </w:rPr>
        <w:t>Schock</w:t>
      </w:r>
      <w:proofErr w:type="spellEnd"/>
      <w:r w:rsidRPr="00FD101C">
        <w:rPr>
          <w:sz w:val="10"/>
          <w:szCs w:val="10"/>
        </w:rPr>
        <w:t xml:space="preserve"> (R–IL)</w:t>
      </w:r>
      <w:proofErr w:type="gramStart"/>
      <w:r w:rsidRPr="00FD101C">
        <w:rPr>
          <w:sz w:val="10"/>
          <w:szCs w:val="10"/>
        </w:rPr>
        <w:t>.[</w:t>
      </w:r>
      <w:proofErr w:type="gramEnd"/>
      <w:r w:rsidRPr="00FD101C">
        <w:rPr>
          <w:sz w:val="10"/>
          <w:szCs w:val="10"/>
        </w:rPr>
        <w:t xml:space="preserve">113] Evidence presented against </w:t>
      </w:r>
      <w:proofErr w:type="spellStart"/>
      <w:r w:rsidRPr="00FD101C">
        <w:rPr>
          <w:sz w:val="10"/>
          <w:szCs w:val="10"/>
        </w:rPr>
        <w:t>Finton</w:t>
      </w:r>
      <w:proofErr w:type="spellEnd"/>
      <w:r w:rsidRPr="00FD101C">
        <w:rPr>
          <w:sz w:val="10"/>
          <w:szCs w:val="10"/>
        </w:rPr>
        <w:t xml:space="preserve"> has shown that he expressed a desire to become a jihadist fighter and was aware that his planned attack would cause civilian injuries. He has been arrested on charges of attempted murder of federal employees and attempted use of a weapon of mass destruction. </w:t>
      </w:r>
      <w:proofErr w:type="spellStart"/>
      <w:r w:rsidRPr="00FD101C">
        <w:rPr>
          <w:sz w:val="10"/>
          <w:szCs w:val="10"/>
        </w:rPr>
        <w:t>Finton</w:t>
      </w:r>
      <w:proofErr w:type="spellEnd"/>
      <w:r w:rsidRPr="00FD101C">
        <w:rPr>
          <w:sz w:val="10"/>
          <w:szCs w:val="10"/>
        </w:rPr>
        <w:t xml:space="preserve"> pled guilty and was sentenced to 28 years in prison</w:t>
      </w:r>
      <w:proofErr w:type="gramStart"/>
      <w:r w:rsidRPr="00FD101C">
        <w:rPr>
          <w:sz w:val="10"/>
          <w:szCs w:val="10"/>
        </w:rPr>
        <w:t>.[</w:t>
      </w:r>
      <w:proofErr w:type="gramEnd"/>
      <w:r w:rsidRPr="00FD101C">
        <w:rPr>
          <w:sz w:val="10"/>
          <w:szCs w:val="10"/>
        </w:rPr>
        <w:t>114]</w:t>
      </w:r>
      <w:r w:rsidR="00FD101C" w:rsidRPr="00FD101C">
        <w:rPr>
          <w:sz w:val="10"/>
          <w:szCs w:val="10"/>
        </w:rPr>
        <w:t xml:space="preserve"> </w:t>
      </w:r>
      <w:r w:rsidRPr="00FD101C">
        <w:rPr>
          <w:sz w:val="10"/>
          <w:szCs w:val="10"/>
        </w:rPr>
        <w:t xml:space="preserve">32. Tarek </w:t>
      </w:r>
      <w:proofErr w:type="spellStart"/>
      <w:r w:rsidRPr="00FD101C">
        <w:rPr>
          <w:sz w:val="10"/>
          <w:szCs w:val="10"/>
        </w:rPr>
        <w:t>Mehanna</w:t>
      </w:r>
      <w:proofErr w:type="spellEnd"/>
      <w:r w:rsidRPr="00FD101C">
        <w:rPr>
          <w:sz w:val="10"/>
          <w:szCs w:val="10"/>
        </w:rPr>
        <w:t xml:space="preserve"> and Ahmad </w:t>
      </w:r>
      <w:proofErr w:type="spellStart"/>
      <w:r w:rsidRPr="00FD101C">
        <w:rPr>
          <w:sz w:val="10"/>
          <w:szCs w:val="10"/>
        </w:rPr>
        <w:t>Abousamra</w:t>
      </w:r>
      <w:proofErr w:type="spellEnd"/>
      <w:r w:rsidRPr="00FD101C">
        <w:rPr>
          <w:sz w:val="10"/>
          <w:szCs w:val="10"/>
        </w:rPr>
        <w:t xml:space="preserve">—October 2009. Tarek </w:t>
      </w:r>
      <w:proofErr w:type="spellStart"/>
      <w:r w:rsidRPr="00FD101C">
        <w:rPr>
          <w:sz w:val="10"/>
          <w:szCs w:val="10"/>
        </w:rPr>
        <w:t>Mehanna</w:t>
      </w:r>
      <w:proofErr w:type="spellEnd"/>
      <w:r w:rsidRPr="00FD101C">
        <w:rPr>
          <w:sz w:val="10"/>
          <w:szCs w:val="10"/>
        </w:rPr>
        <w:t xml:space="preserve">, previously indicted for lying to the FBI about the location of terrorist suspect Daniel Maldonado, was arrested on October 21, 2009, on allegations of conspiracy to kill two U.S. politicians, American troops in Iraq, and civilians in local shopping malls, as well as conspiracy to provide material support to a terrorist organization.[115] </w:t>
      </w:r>
      <w:proofErr w:type="spellStart"/>
      <w:r w:rsidRPr="00FD101C">
        <w:rPr>
          <w:sz w:val="10"/>
          <w:szCs w:val="10"/>
        </w:rPr>
        <w:t>Mehenna</w:t>
      </w:r>
      <w:proofErr w:type="spellEnd"/>
      <w:r w:rsidRPr="00FD101C">
        <w:rPr>
          <w:sz w:val="10"/>
          <w:szCs w:val="10"/>
        </w:rPr>
        <w:t xml:space="preserve"> and Ahmad </w:t>
      </w:r>
      <w:proofErr w:type="spellStart"/>
      <w:r w:rsidRPr="00FD101C">
        <w:rPr>
          <w:sz w:val="10"/>
          <w:szCs w:val="10"/>
        </w:rPr>
        <w:t>Abousamra</w:t>
      </w:r>
      <w:proofErr w:type="spellEnd"/>
      <w:r w:rsidRPr="00FD101C">
        <w:rPr>
          <w:sz w:val="10"/>
          <w:szCs w:val="10"/>
        </w:rPr>
        <w:t>, his co-conspirator, were indicted on charges of providing and conspiring to provide material support to terrorists, conspiracy to kill Americans in a foreign country, and conspiracy to provide false information to law enforcement.[116]</w:t>
      </w:r>
      <w:r w:rsidR="00FD101C" w:rsidRPr="00FD101C">
        <w:rPr>
          <w:sz w:val="10"/>
          <w:szCs w:val="10"/>
        </w:rPr>
        <w:t xml:space="preserve"> </w:t>
      </w:r>
      <w:r w:rsidRPr="00FD101C">
        <w:rPr>
          <w:sz w:val="10"/>
          <w:szCs w:val="10"/>
        </w:rPr>
        <w:t xml:space="preserve">The two men are not believed to be associated with any known terrorist organization.[117] </w:t>
      </w:r>
      <w:proofErr w:type="spellStart"/>
      <w:r w:rsidRPr="00FD101C">
        <w:rPr>
          <w:sz w:val="10"/>
          <w:szCs w:val="10"/>
        </w:rPr>
        <w:t>Mehanna</w:t>
      </w:r>
      <w:proofErr w:type="spellEnd"/>
      <w:r w:rsidRPr="00FD101C">
        <w:rPr>
          <w:sz w:val="10"/>
          <w:szCs w:val="10"/>
        </w:rPr>
        <w:t xml:space="preserve"> has pled not guilty to charges held against him and has since been convicted, while </w:t>
      </w:r>
      <w:proofErr w:type="spellStart"/>
      <w:r w:rsidRPr="00FD101C">
        <w:rPr>
          <w:sz w:val="10"/>
          <w:szCs w:val="10"/>
        </w:rPr>
        <w:t>Abousamra</w:t>
      </w:r>
      <w:proofErr w:type="spellEnd"/>
      <w:r w:rsidRPr="00FD101C">
        <w:rPr>
          <w:sz w:val="10"/>
          <w:szCs w:val="10"/>
        </w:rPr>
        <w:t xml:space="preserve"> remains at large in Syria.[118]</w:t>
      </w:r>
      <w:r w:rsidR="00FD101C" w:rsidRPr="00FD101C">
        <w:rPr>
          <w:sz w:val="10"/>
          <w:szCs w:val="10"/>
        </w:rPr>
        <w:t xml:space="preserve"> </w:t>
      </w:r>
      <w:r w:rsidRPr="00FD101C">
        <w:rPr>
          <w:sz w:val="10"/>
          <w:szCs w:val="10"/>
        </w:rPr>
        <w:t xml:space="preserve">33. The Christmas Day Bomber—2009. Umar Farouk </w:t>
      </w:r>
      <w:proofErr w:type="spellStart"/>
      <w:r w:rsidRPr="00FD101C">
        <w:rPr>
          <w:sz w:val="10"/>
          <w:szCs w:val="10"/>
        </w:rPr>
        <w:t>Abdulmutallab</w:t>
      </w:r>
      <w:proofErr w:type="spellEnd"/>
      <w:r w:rsidRPr="00FD101C">
        <w:rPr>
          <w:sz w:val="10"/>
          <w:szCs w:val="10"/>
        </w:rPr>
        <w:t xml:space="preserve">, a 23-year-old Nigerian engineering student living in London, boarded a plane from Nigeria to Amsterdam and then flew from Amsterdam to the U.S. It was on this second flight when he attempted to detonate a bomb hidden in his underwear as the plane began to land. The device ignited but did not detonate, and passengers quickly stopped </w:t>
      </w:r>
      <w:proofErr w:type="spellStart"/>
      <w:r w:rsidRPr="00FD101C">
        <w:rPr>
          <w:sz w:val="10"/>
          <w:szCs w:val="10"/>
        </w:rPr>
        <w:t>Abdulmutallab</w:t>
      </w:r>
      <w:proofErr w:type="spellEnd"/>
      <w:r w:rsidRPr="00FD101C">
        <w:rPr>
          <w:sz w:val="10"/>
          <w:szCs w:val="10"/>
        </w:rPr>
        <w:t xml:space="preserve"> from trying again, leading to his arrest by U.S. authorities upon landing in Detroit. The bomb, containing the explosives PETN and TATP, was similar to the failed device used by Richard Reid in his shoe in 2001.</w:t>
      </w:r>
      <w:r w:rsidR="00FD101C" w:rsidRPr="00FD101C">
        <w:rPr>
          <w:sz w:val="10"/>
          <w:szCs w:val="10"/>
        </w:rPr>
        <w:t xml:space="preserve"> </w:t>
      </w:r>
      <w:r w:rsidRPr="00FD101C">
        <w:rPr>
          <w:sz w:val="10"/>
          <w:szCs w:val="10"/>
        </w:rPr>
        <w:t xml:space="preserve">Media accounts following the plot indicate that </w:t>
      </w:r>
      <w:proofErr w:type="spellStart"/>
      <w:r w:rsidRPr="00FD101C">
        <w:rPr>
          <w:sz w:val="10"/>
          <w:szCs w:val="10"/>
        </w:rPr>
        <w:t>Abdulmutallab</w:t>
      </w:r>
      <w:proofErr w:type="spellEnd"/>
      <w:r w:rsidRPr="00FD101C">
        <w:rPr>
          <w:sz w:val="10"/>
          <w:szCs w:val="10"/>
        </w:rPr>
        <w:t xml:space="preserve"> admits involvement with al-Qaeda in Yemen and has pleaded not guilty to charges including conspiracy to commit an act of terrorism and attempting to use a weapon of mass destruction.[119] In February 2012, </w:t>
      </w:r>
      <w:proofErr w:type="spellStart"/>
      <w:r w:rsidRPr="00FD101C">
        <w:rPr>
          <w:sz w:val="10"/>
          <w:szCs w:val="10"/>
        </w:rPr>
        <w:t>Adulmutallab</w:t>
      </w:r>
      <w:proofErr w:type="spellEnd"/>
      <w:r w:rsidRPr="00FD101C">
        <w:rPr>
          <w:sz w:val="10"/>
          <w:szCs w:val="10"/>
        </w:rPr>
        <w:t xml:space="preserve"> was sentenced to life in prison following his conviction.[120]</w:t>
      </w:r>
      <w:r w:rsidR="00FD101C" w:rsidRPr="00FD101C">
        <w:rPr>
          <w:sz w:val="10"/>
          <w:szCs w:val="10"/>
        </w:rPr>
        <w:t xml:space="preserve"> </w:t>
      </w:r>
      <w:r w:rsidRPr="00FD101C">
        <w:rPr>
          <w:sz w:val="10"/>
          <w:szCs w:val="10"/>
        </w:rPr>
        <w:t xml:space="preserve">34. Raja </w:t>
      </w:r>
      <w:proofErr w:type="spellStart"/>
      <w:r w:rsidRPr="00FD101C">
        <w:rPr>
          <w:sz w:val="10"/>
          <w:szCs w:val="10"/>
        </w:rPr>
        <w:t>Lahrasib</w:t>
      </w:r>
      <w:proofErr w:type="spellEnd"/>
      <w:r w:rsidRPr="00FD101C">
        <w:rPr>
          <w:sz w:val="10"/>
          <w:szCs w:val="10"/>
        </w:rPr>
        <w:t xml:space="preserve"> Khan—March 2010. Chicago taxi driver Raja </w:t>
      </w:r>
      <w:proofErr w:type="spellStart"/>
      <w:r w:rsidRPr="00FD101C">
        <w:rPr>
          <w:sz w:val="10"/>
          <w:szCs w:val="10"/>
        </w:rPr>
        <w:t>Lahrasib</w:t>
      </w:r>
      <w:proofErr w:type="spellEnd"/>
      <w:r w:rsidRPr="00FD101C">
        <w:rPr>
          <w:sz w:val="10"/>
          <w:szCs w:val="10"/>
        </w:rPr>
        <w:t xml:space="preserve"> Khan, a naturalized U.S. citizen from Pakistan, was arrested by the Chicago FBI’s Joint Terrorism Task Force on two counts of providing material support to a foreign terrorist organization. According to the charges, Khan was affiliated with </w:t>
      </w:r>
      <w:proofErr w:type="spellStart"/>
      <w:r w:rsidRPr="00FD101C">
        <w:rPr>
          <w:sz w:val="10"/>
          <w:szCs w:val="10"/>
        </w:rPr>
        <w:t>Ilyas</w:t>
      </w:r>
      <w:proofErr w:type="spellEnd"/>
      <w:r w:rsidRPr="00FD101C">
        <w:rPr>
          <w:sz w:val="10"/>
          <w:szCs w:val="10"/>
        </w:rPr>
        <w:t xml:space="preserve"> Kashmiri, leader of the al-Qaeda-linked extremist group </w:t>
      </w:r>
      <w:proofErr w:type="spellStart"/>
      <w:r w:rsidRPr="00FD101C">
        <w:rPr>
          <w:sz w:val="10"/>
          <w:szCs w:val="10"/>
        </w:rPr>
        <w:t>Harakat</w:t>
      </w:r>
      <w:proofErr w:type="spellEnd"/>
      <w:r w:rsidRPr="00FD101C">
        <w:rPr>
          <w:sz w:val="10"/>
          <w:szCs w:val="10"/>
        </w:rPr>
        <w:t xml:space="preserve"> </w:t>
      </w:r>
      <w:proofErr w:type="spellStart"/>
      <w:r w:rsidRPr="00FD101C">
        <w:rPr>
          <w:sz w:val="10"/>
          <w:szCs w:val="10"/>
        </w:rPr>
        <w:t>ul</w:t>
      </w:r>
      <w:proofErr w:type="spellEnd"/>
      <w:r w:rsidRPr="00FD101C">
        <w:rPr>
          <w:sz w:val="10"/>
          <w:szCs w:val="10"/>
        </w:rPr>
        <w:t>-Jihad-I-</w:t>
      </w:r>
      <w:proofErr w:type="spellStart"/>
      <w:r w:rsidRPr="00FD101C">
        <w:rPr>
          <w:sz w:val="10"/>
          <w:szCs w:val="10"/>
        </w:rPr>
        <w:t>Islami</w:t>
      </w:r>
      <w:proofErr w:type="spellEnd"/>
      <w:r w:rsidRPr="00FD101C">
        <w:rPr>
          <w:sz w:val="10"/>
          <w:szCs w:val="10"/>
        </w:rPr>
        <w:t xml:space="preserve"> in Kashmir, and has previously been indicted in the U.S. on terrorism charges.[121]</w:t>
      </w:r>
      <w:r w:rsidR="00FD101C" w:rsidRPr="00FD101C">
        <w:rPr>
          <w:sz w:val="10"/>
          <w:szCs w:val="10"/>
        </w:rPr>
        <w:t xml:space="preserve"> </w:t>
      </w:r>
      <w:r w:rsidRPr="00FD101C">
        <w:rPr>
          <w:sz w:val="10"/>
          <w:szCs w:val="10"/>
        </w:rPr>
        <w:t>Khan originally transferred $950 to Pakistan, to be delivered to Kashmiri, and later attempted to send around $1,000 provided to him by an undercover agent to Kashmiri by having his son carry the money to England, where Khan then planned to rendezvous with him and carry the money the rest of the way to Pakistan. His son was stopped by government agents at Chicago’s O’Hare airport before leaving the country. The criminal complaint filed against Khan also alleges that he had discussed plans to bomb an unnamed sports stadium in the United States.</w:t>
      </w:r>
      <w:r w:rsidR="00FD101C" w:rsidRPr="00FD101C">
        <w:rPr>
          <w:sz w:val="10"/>
          <w:szCs w:val="10"/>
        </w:rPr>
        <w:t xml:space="preserve"> </w:t>
      </w:r>
      <w:r w:rsidRPr="00FD101C">
        <w:rPr>
          <w:sz w:val="10"/>
          <w:szCs w:val="10"/>
        </w:rPr>
        <w:t>Khan has since pleaded guilty as part of a plea deal recommending a sentence of five to eight years. His sentencing has been scheduled for May 30, 2012</w:t>
      </w:r>
      <w:proofErr w:type="gramStart"/>
      <w:r w:rsidRPr="00FD101C">
        <w:rPr>
          <w:sz w:val="10"/>
          <w:szCs w:val="10"/>
        </w:rPr>
        <w:t>.[</w:t>
      </w:r>
      <w:proofErr w:type="gramEnd"/>
      <w:r w:rsidRPr="00FD101C">
        <w:rPr>
          <w:sz w:val="10"/>
          <w:szCs w:val="10"/>
        </w:rPr>
        <w:t>122]</w:t>
      </w:r>
      <w:r w:rsidR="00FD101C" w:rsidRPr="00FD101C">
        <w:rPr>
          <w:sz w:val="10"/>
          <w:szCs w:val="10"/>
        </w:rPr>
        <w:t xml:space="preserve"> </w:t>
      </w:r>
      <w:r w:rsidRPr="00FD101C">
        <w:rPr>
          <w:sz w:val="10"/>
          <w:szCs w:val="10"/>
        </w:rPr>
        <w:t xml:space="preserve">35. Faisal </w:t>
      </w:r>
      <w:proofErr w:type="spellStart"/>
      <w:r w:rsidRPr="00FD101C">
        <w:rPr>
          <w:sz w:val="10"/>
          <w:szCs w:val="10"/>
        </w:rPr>
        <w:t>Shahzad</w:t>
      </w:r>
      <w:proofErr w:type="spellEnd"/>
      <w:r w:rsidRPr="00FD101C">
        <w:rPr>
          <w:sz w:val="10"/>
          <w:szCs w:val="10"/>
        </w:rPr>
        <w:t xml:space="preserve">—May 2010. Faisal </w:t>
      </w:r>
      <w:proofErr w:type="spellStart"/>
      <w:r w:rsidRPr="00FD101C">
        <w:rPr>
          <w:sz w:val="10"/>
          <w:szCs w:val="10"/>
        </w:rPr>
        <w:t>Shahzad</w:t>
      </w:r>
      <w:proofErr w:type="spellEnd"/>
      <w:r w:rsidRPr="00FD101C">
        <w:rPr>
          <w:sz w:val="10"/>
          <w:szCs w:val="10"/>
        </w:rPr>
        <w:t xml:space="preserve">, a naturalized citizen from Pakistan, attempted to detonate explosives in an SUV parked in Times Square. After explosives training in Pakistan, he is said to have received $12,000 from entities affiliated with the terrorist organization </w:t>
      </w:r>
      <w:proofErr w:type="spellStart"/>
      <w:r w:rsidRPr="00FD101C">
        <w:rPr>
          <w:sz w:val="10"/>
          <w:szCs w:val="10"/>
        </w:rPr>
        <w:t>Tehrik</w:t>
      </w:r>
      <w:proofErr w:type="spellEnd"/>
      <w:r w:rsidRPr="00FD101C">
        <w:rPr>
          <w:sz w:val="10"/>
          <w:szCs w:val="10"/>
        </w:rPr>
        <w:t xml:space="preserve">-e-Taliban to fund the attack. Following the failed bombing attempt, </w:t>
      </w:r>
      <w:proofErr w:type="spellStart"/>
      <w:r w:rsidRPr="00FD101C">
        <w:rPr>
          <w:sz w:val="10"/>
          <w:szCs w:val="10"/>
        </w:rPr>
        <w:t>Shahzad</w:t>
      </w:r>
      <w:proofErr w:type="spellEnd"/>
      <w:r w:rsidRPr="00FD101C">
        <w:rPr>
          <w:sz w:val="10"/>
          <w:szCs w:val="10"/>
        </w:rPr>
        <w:t xml:space="preserve"> attempted to flee the country to Dubai, but was arrested before the flight was able to leave New York’s JFK airport</w:t>
      </w:r>
      <w:proofErr w:type="gramStart"/>
      <w:r w:rsidRPr="00FD101C">
        <w:rPr>
          <w:sz w:val="10"/>
          <w:szCs w:val="10"/>
        </w:rPr>
        <w:t>.[</w:t>
      </w:r>
      <w:proofErr w:type="gramEnd"/>
      <w:r w:rsidRPr="00FD101C">
        <w:rPr>
          <w:sz w:val="10"/>
          <w:szCs w:val="10"/>
        </w:rPr>
        <w:t>123]</w:t>
      </w:r>
      <w:r w:rsidR="00FD101C" w:rsidRPr="00FD101C">
        <w:rPr>
          <w:sz w:val="10"/>
          <w:szCs w:val="10"/>
        </w:rPr>
        <w:t xml:space="preserve"> </w:t>
      </w:r>
      <w:proofErr w:type="spellStart"/>
      <w:r w:rsidRPr="00FD101C">
        <w:rPr>
          <w:sz w:val="10"/>
          <w:szCs w:val="10"/>
        </w:rPr>
        <w:t>Shahzad</w:t>
      </w:r>
      <w:proofErr w:type="spellEnd"/>
      <w:r w:rsidRPr="00FD101C">
        <w:rPr>
          <w:sz w:val="10"/>
          <w:szCs w:val="10"/>
        </w:rPr>
        <w:t xml:space="preserve"> pled guilty to 10 counts, including conspiracy to commit an act of terrorism and to use a weapon of mass destruction.[124] He was sentenced to life in prison and is being held at the same Colorado maximum-security prison as Richard Reid and Jose Padilla.[125]</w:t>
      </w:r>
      <w:r w:rsidR="00FD101C" w:rsidRPr="00FD101C">
        <w:rPr>
          <w:sz w:val="10"/>
          <w:szCs w:val="10"/>
        </w:rPr>
        <w:t xml:space="preserve"> </w:t>
      </w:r>
      <w:r w:rsidRPr="00FD101C">
        <w:rPr>
          <w:sz w:val="10"/>
          <w:szCs w:val="10"/>
        </w:rPr>
        <w:t xml:space="preserve">36. Paul G. Rockwood, Jr., and Nadia </w:t>
      </w:r>
      <w:proofErr w:type="spellStart"/>
      <w:r w:rsidRPr="00FD101C">
        <w:rPr>
          <w:sz w:val="10"/>
          <w:szCs w:val="10"/>
        </w:rPr>
        <w:t>Piroska</w:t>
      </w:r>
      <w:proofErr w:type="spellEnd"/>
      <w:r w:rsidRPr="00FD101C">
        <w:rPr>
          <w:sz w:val="10"/>
          <w:szCs w:val="10"/>
        </w:rPr>
        <w:t xml:space="preserve"> Maria Rockwood—July 2010. Paul G. Rockwood, Jr., an American citizen, became an adherent to Anwar al-</w:t>
      </w:r>
      <w:proofErr w:type="spellStart"/>
      <w:r w:rsidRPr="00FD101C">
        <w:rPr>
          <w:sz w:val="10"/>
          <w:szCs w:val="10"/>
        </w:rPr>
        <w:t>Awlaki’s</w:t>
      </w:r>
      <w:proofErr w:type="spellEnd"/>
      <w:r w:rsidRPr="00FD101C">
        <w:rPr>
          <w:sz w:val="10"/>
          <w:szCs w:val="10"/>
        </w:rPr>
        <w:t xml:space="preserve"> ideology of violent jihad after converting to Islam. In studying al-</w:t>
      </w:r>
      <w:proofErr w:type="spellStart"/>
      <w:r w:rsidRPr="00FD101C">
        <w:rPr>
          <w:sz w:val="10"/>
          <w:szCs w:val="10"/>
        </w:rPr>
        <w:t>Awlaki’s</w:t>
      </w:r>
      <w:proofErr w:type="spellEnd"/>
      <w:r w:rsidRPr="00FD101C">
        <w:rPr>
          <w:sz w:val="10"/>
          <w:szCs w:val="10"/>
        </w:rPr>
        <w:t xml:space="preserve"> teachings, Rockwood came to believe it was his religious responsibility to seek revenge against anyone who defiled Islam. He created a list of 15 individuals to be targeted for assassination, including several members of the U.S. military. Rockwood is said to have researched explosive techniques and discussed the possibility of killing his targets with a gunshot to the head or through mail bombs. Nadia </w:t>
      </w:r>
      <w:proofErr w:type="spellStart"/>
      <w:r w:rsidRPr="00FD101C">
        <w:rPr>
          <w:sz w:val="10"/>
          <w:szCs w:val="10"/>
        </w:rPr>
        <w:t>Piroska</w:t>
      </w:r>
      <w:proofErr w:type="spellEnd"/>
      <w:r w:rsidRPr="00FD101C">
        <w:rPr>
          <w:sz w:val="10"/>
          <w:szCs w:val="10"/>
        </w:rPr>
        <w:t xml:space="preserve"> Maria Rockwood, Paul’s wife, knowingly transported the list to Anchorage, Alaska, to share with an unnamed individual who apparently shared Rockwood’s ideology. The list then made it into the hands of the FBI’s Joint Terrorism Task Force in Anchorage.</w:t>
      </w:r>
      <w:r w:rsidR="00FD101C" w:rsidRPr="00FD101C">
        <w:rPr>
          <w:sz w:val="10"/>
          <w:szCs w:val="10"/>
        </w:rPr>
        <w:t xml:space="preserve"> </w:t>
      </w:r>
      <w:r w:rsidRPr="00FD101C">
        <w:rPr>
          <w:sz w:val="10"/>
          <w:szCs w:val="10"/>
        </w:rPr>
        <w:t xml:space="preserve">Paul was charged with making false statements to the FBI in a domestic terrorism charge, while Nadia was charged with making false statements to the FBI in connection to the case against her husband. Paul was sentenced to eight years in prison, while his wife was sentenced to five </w:t>
      </w:r>
      <w:proofErr w:type="spellStart"/>
      <w:r w:rsidRPr="00FD101C">
        <w:rPr>
          <w:sz w:val="10"/>
          <w:szCs w:val="10"/>
        </w:rPr>
        <w:t>years probation</w:t>
      </w:r>
      <w:proofErr w:type="spellEnd"/>
      <w:proofErr w:type="gramStart"/>
      <w:r w:rsidRPr="00FD101C">
        <w:rPr>
          <w:sz w:val="10"/>
          <w:szCs w:val="10"/>
        </w:rPr>
        <w:t>.[</w:t>
      </w:r>
      <w:proofErr w:type="gramEnd"/>
      <w:r w:rsidRPr="00FD101C">
        <w:rPr>
          <w:sz w:val="10"/>
          <w:szCs w:val="10"/>
        </w:rPr>
        <w:t>126]</w:t>
      </w:r>
      <w:r w:rsidR="00FD101C" w:rsidRPr="00FD101C">
        <w:rPr>
          <w:sz w:val="10"/>
          <w:szCs w:val="10"/>
        </w:rPr>
        <w:t xml:space="preserve"> </w:t>
      </w:r>
      <w:r w:rsidRPr="00FD101C">
        <w:rPr>
          <w:sz w:val="10"/>
          <w:szCs w:val="10"/>
        </w:rPr>
        <w:t xml:space="preserve">37. </w:t>
      </w:r>
      <w:proofErr w:type="spellStart"/>
      <w:r w:rsidRPr="00FD101C">
        <w:rPr>
          <w:sz w:val="10"/>
          <w:szCs w:val="10"/>
        </w:rPr>
        <w:t>Farooque</w:t>
      </w:r>
      <w:proofErr w:type="spellEnd"/>
      <w:r w:rsidRPr="00FD101C">
        <w:rPr>
          <w:sz w:val="10"/>
          <w:szCs w:val="10"/>
        </w:rPr>
        <w:t xml:space="preserve"> Ahmed—October 2010. Pakistani-American </w:t>
      </w:r>
      <w:proofErr w:type="spellStart"/>
      <w:r w:rsidRPr="00FD101C">
        <w:rPr>
          <w:sz w:val="10"/>
          <w:szCs w:val="10"/>
        </w:rPr>
        <w:t>Farooque</w:t>
      </w:r>
      <w:proofErr w:type="spellEnd"/>
      <w:r w:rsidRPr="00FD101C">
        <w:rPr>
          <w:sz w:val="10"/>
          <w:szCs w:val="10"/>
        </w:rPr>
        <w:t xml:space="preserve"> Ahmed was arrested following an FBI investigation into plots to attack the Washington, D.C., subway. Ahmed is said to have conducted surveillance on the D.C. Metrorail system on multiple occasions, and was in contact with undercover FBI agents whom he believed to be individuals affiliated with al-Qaeda</w:t>
      </w:r>
      <w:proofErr w:type="gramStart"/>
      <w:r w:rsidRPr="00FD101C">
        <w:rPr>
          <w:sz w:val="10"/>
          <w:szCs w:val="10"/>
        </w:rPr>
        <w:t>.[</w:t>
      </w:r>
      <w:proofErr w:type="gramEnd"/>
      <w:r w:rsidRPr="00FD101C">
        <w:rPr>
          <w:sz w:val="10"/>
          <w:szCs w:val="10"/>
        </w:rPr>
        <w:t>127] According to an unsealed affidavit, Ahmed wanted to receive terrorist training overseas and become a martyr. The affidavit also indicates that he sought to specifically target military personnel in his bombing attempt</w:t>
      </w:r>
      <w:proofErr w:type="gramStart"/>
      <w:r w:rsidRPr="00FD101C">
        <w:rPr>
          <w:sz w:val="10"/>
          <w:szCs w:val="10"/>
        </w:rPr>
        <w:t>.[</w:t>
      </w:r>
      <w:proofErr w:type="gramEnd"/>
      <w:r w:rsidRPr="00FD101C">
        <w:rPr>
          <w:sz w:val="10"/>
          <w:szCs w:val="10"/>
        </w:rPr>
        <w:t>128]</w:t>
      </w:r>
      <w:r w:rsidR="00FD101C" w:rsidRPr="00FD101C">
        <w:rPr>
          <w:sz w:val="10"/>
          <w:szCs w:val="10"/>
        </w:rPr>
        <w:t xml:space="preserve"> </w:t>
      </w:r>
      <w:r w:rsidRPr="00FD101C">
        <w:rPr>
          <w:sz w:val="10"/>
          <w:szCs w:val="10"/>
        </w:rPr>
        <w:t>Ahmed pled guilty to charges of material support and collecting information for a terrorist attack on a transit facility. He was then immediately sentenced to 23 years in prison</w:t>
      </w:r>
      <w:proofErr w:type="gramStart"/>
      <w:r w:rsidRPr="00FD101C">
        <w:rPr>
          <w:sz w:val="10"/>
          <w:szCs w:val="10"/>
        </w:rPr>
        <w:t>.[</w:t>
      </w:r>
      <w:proofErr w:type="gramEnd"/>
      <w:r w:rsidRPr="00FD101C">
        <w:rPr>
          <w:sz w:val="10"/>
          <w:szCs w:val="10"/>
        </w:rPr>
        <w:t>129]</w:t>
      </w:r>
      <w:r w:rsidR="00FD101C" w:rsidRPr="00FD101C">
        <w:rPr>
          <w:sz w:val="10"/>
          <w:szCs w:val="10"/>
        </w:rPr>
        <w:t xml:space="preserve"> </w:t>
      </w:r>
      <w:r w:rsidRPr="00FD101C">
        <w:rPr>
          <w:sz w:val="10"/>
          <w:szCs w:val="10"/>
        </w:rPr>
        <w:t xml:space="preserve">38. Air Cargo Bomb Plot—October 2010. Two packages shipped from Yemen to Chicago-area synagogues were discovered to contain explosive materials of the same type used by Richard Reid and Umar Farouk </w:t>
      </w:r>
      <w:proofErr w:type="spellStart"/>
      <w:r w:rsidRPr="00FD101C">
        <w:rPr>
          <w:sz w:val="10"/>
          <w:szCs w:val="10"/>
        </w:rPr>
        <w:t>Abdulmutallab</w:t>
      </w:r>
      <w:proofErr w:type="spellEnd"/>
      <w:r w:rsidRPr="00FD101C">
        <w:rPr>
          <w:sz w:val="10"/>
          <w:szCs w:val="10"/>
        </w:rPr>
        <w:t xml:space="preserve"> in previously thwarted bombing attempts.[130] The packages contained printer cartridges filled with the explosive material and were identified with the help of intelligence tips from Saudi Arabian authorities while in transit on cargo planes in the United Kingdom and Dubai.[131] While no arrests have been made, the Yemen-based Al-Qaeda in the Arabian Peninsula (AQAP) has claimed responsibility for the failed attack.</w:t>
      </w:r>
      <w:r w:rsidR="00FD101C" w:rsidRPr="00FD101C">
        <w:rPr>
          <w:sz w:val="10"/>
          <w:szCs w:val="10"/>
        </w:rPr>
        <w:t xml:space="preserve"> </w:t>
      </w:r>
      <w:r w:rsidRPr="00FD101C">
        <w:rPr>
          <w:sz w:val="10"/>
          <w:szCs w:val="10"/>
        </w:rPr>
        <w:t xml:space="preserve">39. Mohamed Osman </w:t>
      </w:r>
      <w:proofErr w:type="spellStart"/>
      <w:r w:rsidRPr="00FD101C">
        <w:rPr>
          <w:sz w:val="10"/>
          <w:szCs w:val="10"/>
        </w:rPr>
        <w:t>Mohamud</w:t>
      </w:r>
      <w:proofErr w:type="spellEnd"/>
      <w:r w:rsidRPr="00FD101C">
        <w:rPr>
          <w:sz w:val="10"/>
          <w:szCs w:val="10"/>
        </w:rPr>
        <w:t xml:space="preserve">—November 2010. Mohamed Osman </w:t>
      </w:r>
      <w:proofErr w:type="spellStart"/>
      <w:r w:rsidRPr="00FD101C">
        <w:rPr>
          <w:sz w:val="10"/>
          <w:szCs w:val="10"/>
        </w:rPr>
        <w:t>Mohamud</w:t>
      </w:r>
      <w:proofErr w:type="spellEnd"/>
      <w:r w:rsidRPr="00FD101C">
        <w:rPr>
          <w:sz w:val="10"/>
          <w:szCs w:val="10"/>
        </w:rPr>
        <w:t xml:space="preserve">, a 19-year-old Somali-American, was arrested after attempting to detonate a car bomb at a Christmas tree lighting ceremony in Portland, Oregon. The bomb was composed of inert explosives given to him by undercover FBI agents. </w:t>
      </w:r>
      <w:proofErr w:type="spellStart"/>
      <w:r w:rsidRPr="00FD101C">
        <w:rPr>
          <w:sz w:val="10"/>
          <w:szCs w:val="10"/>
        </w:rPr>
        <w:t>Mohamud</w:t>
      </w:r>
      <w:proofErr w:type="spellEnd"/>
      <w:r w:rsidRPr="00FD101C">
        <w:rPr>
          <w:sz w:val="10"/>
          <w:szCs w:val="10"/>
        </w:rPr>
        <w:t xml:space="preserve"> had previously sought to travel overseas to obtain training in violent jihad. Having failed in that attempt, he wanted to commit an attack that would cause mass casualties to individuals and their families</w:t>
      </w:r>
      <w:proofErr w:type="gramStart"/>
      <w:r w:rsidRPr="00FD101C">
        <w:rPr>
          <w:sz w:val="10"/>
          <w:szCs w:val="10"/>
        </w:rPr>
        <w:t>.[</w:t>
      </w:r>
      <w:proofErr w:type="gramEnd"/>
      <w:r w:rsidRPr="00FD101C">
        <w:rPr>
          <w:sz w:val="10"/>
          <w:szCs w:val="10"/>
        </w:rPr>
        <w:t xml:space="preserve">132] </w:t>
      </w:r>
      <w:proofErr w:type="spellStart"/>
      <w:r w:rsidRPr="00FD101C">
        <w:rPr>
          <w:sz w:val="10"/>
          <w:szCs w:val="10"/>
        </w:rPr>
        <w:t>Mohamud</w:t>
      </w:r>
      <w:proofErr w:type="spellEnd"/>
      <w:r w:rsidRPr="00FD101C">
        <w:rPr>
          <w:sz w:val="10"/>
          <w:szCs w:val="10"/>
        </w:rPr>
        <w:t xml:space="preserve"> has pled not guilty to the charges.[133]</w:t>
      </w:r>
      <w:r w:rsidR="00FD101C" w:rsidRPr="00FD101C">
        <w:rPr>
          <w:sz w:val="10"/>
          <w:szCs w:val="10"/>
        </w:rPr>
        <w:t xml:space="preserve"> </w:t>
      </w:r>
      <w:r w:rsidRPr="00FD101C">
        <w:rPr>
          <w:sz w:val="10"/>
          <w:szCs w:val="10"/>
        </w:rPr>
        <w:t>40. Antonio Martinez—December 2010. Antonio Martinez, a 21-year-old American citizen also known as Muhammad Hussain, planned to bomb a military recruiting center in Maryland. The FBI learned of the plot from an unnamed informant. Martinez was arrested after attempting to detonate a fake explosive device supplied by FBI agents. He has been charged with attempted murder of federal officers and employees, as well as attempted use of a weapon of mass destruction.[134] He has pled not guilty and awaits further trial.[135]</w:t>
      </w:r>
      <w:r w:rsidR="00FD101C" w:rsidRPr="00FD101C">
        <w:rPr>
          <w:sz w:val="10"/>
          <w:szCs w:val="10"/>
        </w:rPr>
        <w:t xml:space="preserve"> </w:t>
      </w:r>
      <w:r w:rsidRPr="00FD101C">
        <w:rPr>
          <w:sz w:val="10"/>
          <w:szCs w:val="10"/>
        </w:rPr>
        <w:t xml:space="preserve">41. Khalid Ali-M </w:t>
      </w:r>
      <w:proofErr w:type="spellStart"/>
      <w:r w:rsidRPr="00FD101C">
        <w:rPr>
          <w:sz w:val="10"/>
          <w:szCs w:val="10"/>
        </w:rPr>
        <w:t>Aldawsari</w:t>
      </w:r>
      <w:proofErr w:type="spellEnd"/>
      <w:r w:rsidRPr="00FD101C">
        <w:rPr>
          <w:sz w:val="10"/>
          <w:szCs w:val="10"/>
        </w:rPr>
        <w:t xml:space="preserve">—February 2011. Khalid Ali-M </w:t>
      </w:r>
      <w:proofErr w:type="spellStart"/>
      <w:r w:rsidRPr="00FD101C">
        <w:rPr>
          <w:sz w:val="10"/>
          <w:szCs w:val="10"/>
        </w:rPr>
        <w:t>Aldawsari</w:t>
      </w:r>
      <w:proofErr w:type="spellEnd"/>
      <w:r w:rsidRPr="00FD101C">
        <w:rPr>
          <w:sz w:val="10"/>
          <w:szCs w:val="10"/>
        </w:rPr>
        <w:t xml:space="preserve">, a Saudi citizen studying in Lubbock, Texas, was arrested by the FBI after placing an order for the toxic chemical phenol. Both the chemical supplier and the freight shipping company became suspicious of the order, which could be used to make an improvised explosive device (IED), and alerted the FBI and local police. Surveillance of </w:t>
      </w:r>
      <w:proofErr w:type="spellStart"/>
      <w:r w:rsidRPr="00FD101C">
        <w:rPr>
          <w:sz w:val="10"/>
          <w:szCs w:val="10"/>
        </w:rPr>
        <w:t>Aldawsari’s</w:t>
      </w:r>
      <w:proofErr w:type="spellEnd"/>
      <w:r w:rsidRPr="00FD101C">
        <w:rPr>
          <w:sz w:val="10"/>
          <w:szCs w:val="10"/>
        </w:rPr>
        <w:t xml:space="preserve"> e-mail turned up a list of potential “nice targets” including dams, nuclear power plants, military targets, a nightclub, and the Dallas residence of former President George W. Bush. The search also recovered plans to acquire a forged U.S. birth certificate and multiple driver’s licenses. </w:t>
      </w:r>
      <w:proofErr w:type="spellStart"/>
      <w:r w:rsidRPr="00FD101C">
        <w:rPr>
          <w:sz w:val="10"/>
          <w:szCs w:val="10"/>
        </w:rPr>
        <w:t>Aldawsari</w:t>
      </w:r>
      <w:proofErr w:type="spellEnd"/>
      <w:r w:rsidRPr="00FD101C">
        <w:rPr>
          <w:sz w:val="10"/>
          <w:szCs w:val="10"/>
        </w:rPr>
        <w:t xml:space="preserve"> seems to have considered using these documents to obtain rental cars for use in vehicle bombings. He has pled not guilty to charges of attempted use of a weapon of mass destruction and faces up to life in prison</w:t>
      </w:r>
      <w:proofErr w:type="gramStart"/>
      <w:r w:rsidRPr="00FD101C">
        <w:rPr>
          <w:sz w:val="10"/>
          <w:szCs w:val="10"/>
        </w:rPr>
        <w:t>.[</w:t>
      </w:r>
      <w:proofErr w:type="gramEnd"/>
      <w:r w:rsidRPr="00FD101C">
        <w:rPr>
          <w:sz w:val="10"/>
          <w:szCs w:val="10"/>
        </w:rPr>
        <w:t>136]</w:t>
      </w:r>
      <w:r w:rsidR="00FD101C" w:rsidRPr="00FD101C">
        <w:rPr>
          <w:sz w:val="10"/>
          <w:szCs w:val="10"/>
        </w:rPr>
        <w:t xml:space="preserve"> </w:t>
      </w:r>
      <w:r w:rsidRPr="00FD101C">
        <w:rPr>
          <w:sz w:val="10"/>
          <w:szCs w:val="10"/>
        </w:rPr>
        <w:t xml:space="preserve">42. Ahmed </w:t>
      </w:r>
      <w:proofErr w:type="spellStart"/>
      <w:r w:rsidRPr="00FD101C">
        <w:rPr>
          <w:sz w:val="10"/>
          <w:szCs w:val="10"/>
        </w:rPr>
        <w:t>Ferhani</w:t>
      </w:r>
      <w:proofErr w:type="spellEnd"/>
      <w:r w:rsidRPr="00FD101C">
        <w:rPr>
          <w:sz w:val="10"/>
          <w:szCs w:val="10"/>
        </w:rPr>
        <w:t xml:space="preserve"> and Mohamed </w:t>
      </w:r>
      <w:proofErr w:type="spellStart"/>
      <w:r w:rsidRPr="00FD101C">
        <w:rPr>
          <w:sz w:val="10"/>
          <w:szCs w:val="10"/>
        </w:rPr>
        <w:t>Mamdouh</w:t>
      </w:r>
      <w:proofErr w:type="spellEnd"/>
      <w:r w:rsidRPr="00FD101C">
        <w:rPr>
          <w:sz w:val="10"/>
          <w:szCs w:val="10"/>
        </w:rPr>
        <w:t xml:space="preserve">—May 2011. Ahmed </w:t>
      </w:r>
      <w:proofErr w:type="spellStart"/>
      <w:r w:rsidRPr="00FD101C">
        <w:rPr>
          <w:sz w:val="10"/>
          <w:szCs w:val="10"/>
        </w:rPr>
        <w:t>Ferhani</w:t>
      </w:r>
      <w:proofErr w:type="spellEnd"/>
      <w:r w:rsidRPr="00FD101C">
        <w:rPr>
          <w:sz w:val="10"/>
          <w:szCs w:val="10"/>
        </w:rPr>
        <w:t xml:space="preserve"> of Algeria, and Moroccan-born Mohamed </w:t>
      </w:r>
      <w:proofErr w:type="spellStart"/>
      <w:r w:rsidRPr="00FD101C">
        <w:rPr>
          <w:sz w:val="10"/>
          <w:szCs w:val="10"/>
        </w:rPr>
        <w:t>Mamdouh</w:t>
      </w:r>
      <w:proofErr w:type="spellEnd"/>
      <w:r w:rsidRPr="00FD101C">
        <w:rPr>
          <w:sz w:val="10"/>
          <w:szCs w:val="10"/>
        </w:rPr>
        <w:t>, a U.S. citizen, were arrested by the New York Police Department after attempting to purchase a hand grenade, guns, and ammunition to attack an undetermined Manhattan synagogue. The men planned on disguising themselves as Orthodox Jews in order to sneak into the synagogue.[137] Reports have also cited the Empire State Building as a possible second target.[138] Both men face charges of conspiracy to commit a crime of terrorism and conspiracy to commit a hate crime, as well as criminal possession of a weapon.[139]</w:t>
      </w:r>
      <w:r w:rsidR="00FD101C" w:rsidRPr="00FD101C">
        <w:rPr>
          <w:sz w:val="10"/>
          <w:szCs w:val="10"/>
        </w:rPr>
        <w:t xml:space="preserve"> </w:t>
      </w:r>
      <w:r w:rsidRPr="00FD101C">
        <w:rPr>
          <w:sz w:val="10"/>
          <w:szCs w:val="10"/>
        </w:rPr>
        <w:t xml:space="preserve">43. </w:t>
      </w:r>
      <w:proofErr w:type="spellStart"/>
      <w:r w:rsidRPr="00FD101C">
        <w:rPr>
          <w:sz w:val="10"/>
          <w:szCs w:val="10"/>
        </w:rPr>
        <w:t>Yonathan</w:t>
      </w:r>
      <w:proofErr w:type="spellEnd"/>
      <w:r w:rsidRPr="00FD101C">
        <w:rPr>
          <w:sz w:val="10"/>
          <w:szCs w:val="10"/>
        </w:rPr>
        <w:t xml:space="preserve"> </w:t>
      </w:r>
      <w:proofErr w:type="spellStart"/>
      <w:r w:rsidRPr="00FD101C">
        <w:rPr>
          <w:sz w:val="10"/>
          <w:szCs w:val="10"/>
        </w:rPr>
        <w:t>Melaku</w:t>
      </w:r>
      <w:proofErr w:type="spellEnd"/>
      <w:r w:rsidRPr="00FD101C">
        <w:rPr>
          <w:sz w:val="10"/>
          <w:szCs w:val="10"/>
        </w:rPr>
        <w:t xml:space="preserve">—June 2011. On June 17, 2011, </w:t>
      </w:r>
      <w:proofErr w:type="spellStart"/>
      <w:r w:rsidRPr="00FD101C">
        <w:rPr>
          <w:sz w:val="10"/>
          <w:szCs w:val="10"/>
        </w:rPr>
        <w:t>Yonathan</w:t>
      </w:r>
      <w:proofErr w:type="spellEnd"/>
      <w:r w:rsidRPr="00FD101C">
        <w:rPr>
          <w:sz w:val="10"/>
          <w:szCs w:val="10"/>
        </w:rPr>
        <w:t xml:space="preserve"> </w:t>
      </w:r>
      <w:proofErr w:type="spellStart"/>
      <w:r w:rsidRPr="00FD101C">
        <w:rPr>
          <w:sz w:val="10"/>
          <w:szCs w:val="10"/>
        </w:rPr>
        <w:t>Melaku</w:t>
      </w:r>
      <w:proofErr w:type="spellEnd"/>
      <w:r w:rsidRPr="00FD101C">
        <w:rPr>
          <w:sz w:val="10"/>
          <w:szCs w:val="10"/>
        </w:rPr>
        <w:t xml:space="preserve">, an Ethiopian and a naturalized U.S. citizen and former Marine Corp reservist, was arrested at Fort Myer near Arlington National Cemetery, where he was found with a backpack filled with ammonium nitrate, spray paint, and spent ammunition rounds. The discovery led authorities to unravel a series of mysterious events from the fall of 2010, when shots had been fired at night from the street at various military buildings, including the Pentagon, causing over $100,000 in damages. After searching his bag and house, authorities found video of </w:t>
      </w:r>
      <w:proofErr w:type="spellStart"/>
      <w:r w:rsidRPr="00FD101C">
        <w:rPr>
          <w:sz w:val="10"/>
          <w:szCs w:val="10"/>
        </w:rPr>
        <w:t>Melaku</w:t>
      </w:r>
      <w:proofErr w:type="spellEnd"/>
      <w:r w:rsidRPr="00FD101C">
        <w:rPr>
          <w:sz w:val="10"/>
          <w:szCs w:val="10"/>
        </w:rPr>
        <w:t xml:space="preserve"> shooting at the buildings and providing commentary, a series of notebooks written in Arabic with references to terrorism, and a list of equipment needed to make a timed explosive device. He has since pleaded guilty and was sentenced to 25 years in prison</w:t>
      </w:r>
      <w:proofErr w:type="gramStart"/>
      <w:r w:rsidRPr="00FD101C">
        <w:rPr>
          <w:sz w:val="10"/>
          <w:szCs w:val="10"/>
        </w:rPr>
        <w:t>.[</w:t>
      </w:r>
      <w:proofErr w:type="gramEnd"/>
      <w:r w:rsidRPr="00FD101C">
        <w:rPr>
          <w:sz w:val="10"/>
          <w:szCs w:val="10"/>
        </w:rPr>
        <w:t>140]</w:t>
      </w:r>
      <w:r w:rsidR="00FD101C" w:rsidRPr="00FD101C">
        <w:rPr>
          <w:sz w:val="10"/>
          <w:szCs w:val="10"/>
        </w:rPr>
        <w:t xml:space="preserve"> </w:t>
      </w:r>
      <w:r w:rsidRPr="00FD101C">
        <w:rPr>
          <w:sz w:val="10"/>
          <w:szCs w:val="10"/>
        </w:rPr>
        <w:t xml:space="preserve">44. Abu Khalid Abdul-Latif and </w:t>
      </w:r>
      <w:proofErr w:type="spellStart"/>
      <w:r w:rsidRPr="00FD101C">
        <w:rPr>
          <w:sz w:val="10"/>
          <w:szCs w:val="10"/>
        </w:rPr>
        <w:t>Walli</w:t>
      </w:r>
      <w:proofErr w:type="spellEnd"/>
      <w:r w:rsidRPr="00FD101C">
        <w:rPr>
          <w:sz w:val="10"/>
          <w:szCs w:val="10"/>
        </w:rPr>
        <w:t xml:space="preserve"> </w:t>
      </w:r>
      <w:proofErr w:type="spellStart"/>
      <w:r w:rsidRPr="00FD101C">
        <w:rPr>
          <w:sz w:val="10"/>
          <w:szCs w:val="10"/>
        </w:rPr>
        <w:t>Mujahidh</w:t>
      </w:r>
      <w:proofErr w:type="spellEnd"/>
      <w:r w:rsidRPr="00FD101C">
        <w:rPr>
          <w:sz w:val="10"/>
          <w:szCs w:val="10"/>
        </w:rPr>
        <w:t xml:space="preserve">—June 2011. In a raid on a warehouse in Seattle, the FBI arrested Abu Khalid Abdul-Latif and </w:t>
      </w:r>
      <w:proofErr w:type="spellStart"/>
      <w:r w:rsidRPr="00FD101C">
        <w:rPr>
          <w:sz w:val="10"/>
          <w:szCs w:val="10"/>
        </w:rPr>
        <w:t>Walli</w:t>
      </w:r>
      <w:proofErr w:type="spellEnd"/>
      <w:r w:rsidRPr="00FD101C">
        <w:rPr>
          <w:sz w:val="10"/>
          <w:szCs w:val="10"/>
        </w:rPr>
        <w:t xml:space="preserve"> </w:t>
      </w:r>
      <w:proofErr w:type="spellStart"/>
      <w:r w:rsidRPr="00FD101C">
        <w:rPr>
          <w:sz w:val="10"/>
          <w:szCs w:val="10"/>
        </w:rPr>
        <w:t>Mujahidh</w:t>
      </w:r>
      <w:proofErr w:type="spellEnd"/>
      <w:r w:rsidRPr="00FD101C">
        <w:rPr>
          <w:sz w:val="10"/>
          <w:szCs w:val="10"/>
        </w:rPr>
        <w:t>. The two suspects had arranged to purchase weapons from an anonymous informant in contact with the Seattle Police Department. They were seeking to purchase automatic machine guns and grenades in preparation for an attack on a military recruiting station in Seattle. Since the arrests have been made, authorities have learned that Abdul-Latif, a felon and Muslim convert, had initially planned to attack the Joint Base Lewis–</w:t>
      </w:r>
      <w:proofErr w:type="spellStart"/>
      <w:r w:rsidRPr="00FD101C">
        <w:rPr>
          <w:sz w:val="10"/>
          <w:szCs w:val="10"/>
        </w:rPr>
        <w:t>McChord</w:t>
      </w:r>
      <w:proofErr w:type="spellEnd"/>
      <w:r w:rsidRPr="00FD101C">
        <w:rPr>
          <w:sz w:val="10"/>
          <w:szCs w:val="10"/>
        </w:rPr>
        <w:t xml:space="preserve"> with his friend, Los Angeles resident </w:t>
      </w:r>
      <w:proofErr w:type="spellStart"/>
      <w:r w:rsidRPr="00FD101C">
        <w:rPr>
          <w:sz w:val="10"/>
          <w:szCs w:val="10"/>
        </w:rPr>
        <w:t>Mujahidh</w:t>
      </w:r>
      <w:proofErr w:type="spellEnd"/>
      <w:r w:rsidRPr="00FD101C">
        <w:rPr>
          <w:sz w:val="10"/>
          <w:szCs w:val="10"/>
        </w:rPr>
        <w:t>. The target was later changed to the Seattle Military Entrance Processing Station for undisclosed reasons</w:t>
      </w:r>
      <w:proofErr w:type="gramStart"/>
      <w:r w:rsidRPr="00FD101C">
        <w:rPr>
          <w:sz w:val="10"/>
          <w:szCs w:val="10"/>
        </w:rPr>
        <w:t>.[</w:t>
      </w:r>
      <w:proofErr w:type="gramEnd"/>
      <w:r w:rsidRPr="00FD101C">
        <w:rPr>
          <w:sz w:val="10"/>
          <w:szCs w:val="10"/>
        </w:rPr>
        <w:t>141]</w:t>
      </w:r>
      <w:r w:rsidR="00FD101C" w:rsidRPr="00FD101C">
        <w:rPr>
          <w:sz w:val="10"/>
          <w:szCs w:val="10"/>
        </w:rPr>
        <w:t xml:space="preserve"> </w:t>
      </w:r>
      <w:r w:rsidRPr="00FD101C">
        <w:rPr>
          <w:sz w:val="10"/>
          <w:szCs w:val="10"/>
        </w:rPr>
        <w:t>The men have been charged with conspiracy to murder officers and employees of the United States government, conspiracy to use a weapon of mass destruction, and possession of firearms in furtherance of crimes of violence. Abdul-Latif has also been charged with two counts of illegal possession of firearms and is awaiting further trial</w:t>
      </w:r>
      <w:proofErr w:type="gramStart"/>
      <w:r w:rsidRPr="00FD101C">
        <w:rPr>
          <w:sz w:val="10"/>
          <w:szCs w:val="10"/>
        </w:rPr>
        <w:t>.[</w:t>
      </w:r>
      <w:proofErr w:type="gramEnd"/>
      <w:r w:rsidRPr="00FD101C">
        <w:rPr>
          <w:sz w:val="10"/>
          <w:szCs w:val="10"/>
        </w:rPr>
        <w:t xml:space="preserve">142] </w:t>
      </w:r>
      <w:proofErr w:type="spellStart"/>
      <w:r w:rsidRPr="00FD101C">
        <w:rPr>
          <w:sz w:val="10"/>
          <w:szCs w:val="10"/>
        </w:rPr>
        <w:t>Mujahidh</w:t>
      </w:r>
      <w:proofErr w:type="spellEnd"/>
      <w:r w:rsidRPr="00FD101C">
        <w:rPr>
          <w:sz w:val="10"/>
          <w:szCs w:val="10"/>
        </w:rPr>
        <w:t xml:space="preserve"> has pled guilty and faces up to 32 years in prison.[143]</w:t>
      </w:r>
      <w:r w:rsidR="00FD101C" w:rsidRPr="00FD101C">
        <w:rPr>
          <w:sz w:val="10"/>
          <w:szCs w:val="10"/>
        </w:rPr>
        <w:t xml:space="preserve"> </w:t>
      </w:r>
      <w:r w:rsidRPr="00FD101C">
        <w:rPr>
          <w:sz w:val="10"/>
          <w:szCs w:val="10"/>
        </w:rPr>
        <w:t xml:space="preserve">45. Emerson Winfield </w:t>
      </w:r>
      <w:proofErr w:type="spellStart"/>
      <w:r w:rsidRPr="00FD101C">
        <w:rPr>
          <w:sz w:val="10"/>
          <w:szCs w:val="10"/>
        </w:rPr>
        <w:t>Begolly</w:t>
      </w:r>
      <w:proofErr w:type="spellEnd"/>
      <w:r w:rsidRPr="00FD101C">
        <w:rPr>
          <w:sz w:val="10"/>
          <w:szCs w:val="10"/>
        </w:rPr>
        <w:t xml:space="preserve">—August 2011. </w:t>
      </w:r>
      <w:proofErr w:type="spellStart"/>
      <w:r w:rsidRPr="00FD101C">
        <w:rPr>
          <w:sz w:val="10"/>
          <w:szCs w:val="10"/>
        </w:rPr>
        <w:t>Begolly</w:t>
      </w:r>
      <w:proofErr w:type="spellEnd"/>
      <w:r w:rsidRPr="00FD101C">
        <w:rPr>
          <w:sz w:val="10"/>
          <w:szCs w:val="10"/>
        </w:rPr>
        <w:t xml:space="preserve">, a moderator and supporter for the internationally known Islamic extremist Web forum </w:t>
      </w:r>
      <w:proofErr w:type="spellStart"/>
      <w:r w:rsidRPr="00FD101C">
        <w:rPr>
          <w:sz w:val="10"/>
          <w:szCs w:val="10"/>
        </w:rPr>
        <w:t>Ansar</w:t>
      </w:r>
      <w:proofErr w:type="spellEnd"/>
      <w:r w:rsidRPr="00FD101C">
        <w:rPr>
          <w:sz w:val="10"/>
          <w:szCs w:val="10"/>
        </w:rPr>
        <w:t xml:space="preserve"> al-</w:t>
      </w:r>
      <w:proofErr w:type="spellStart"/>
      <w:r w:rsidRPr="00FD101C">
        <w:rPr>
          <w:sz w:val="10"/>
          <w:szCs w:val="10"/>
        </w:rPr>
        <w:t>Mujahideen</w:t>
      </w:r>
      <w:proofErr w:type="spellEnd"/>
      <w:r w:rsidRPr="00FD101C">
        <w:rPr>
          <w:sz w:val="10"/>
          <w:szCs w:val="10"/>
        </w:rPr>
        <w:t xml:space="preserve"> English Forum (AMEF), was arrested on charges of terrorist actions involving solicitation to commit a crime of violence and distribution of information in relation to explosives, destructive devices, and weapons of mass destruction. Through his profile on AMEF, the Pennsylvania-born man solicited others to engage in violent acts of terrorism against post offices, water plants, military facilities, bridges, train lines, and Jewish schools. </w:t>
      </w:r>
      <w:proofErr w:type="spellStart"/>
      <w:r w:rsidRPr="00FD101C">
        <w:rPr>
          <w:sz w:val="10"/>
          <w:szCs w:val="10"/>
        </w:rPr>
        <w:t>Begolly</w:t>
      </w:r>
      <w:proofErr w:type="spellEnd"/>
      <w:r w:rsidRPr="00FD101C">
        <w:rPr>
          <w:sz w:val="10"/>
          <w:szCs w:val="10"/>
        </w:rPr>
        <w:t xml:space="preserve"> also used the website to post a downloadable 101-page document that contains information on how to create, conduct, and manufacture chemical explosives. The instructional document is loosely linked to al-Qaeda’s former top chemical and biological weapons expert Abu </w:t>
      </w:r>
      <w:proofErr w:type="spellStart"/>
      <w:r w:rsidRPr="00FD101C">
        <w:rPr>
          <w:sz w:val="10"/>
          <w:szCs w:val="10"/>
        </w:rPr>
        <w:t>Khabbab</w:t>
      </w:r>
      <w:proofErr w:type="spellEnd"/>
      <w:r w:rsidRPr="00FD101C">
        <w:rPr>
          <w:sz w:val="10"/>
          <w:szCs w:val="10"/>
        </w:rPr>
        <w:t xml:space="preserve"> al </w:t>
      </w:r>
      <w:proofErr w:type="spellStart"/>
      <w:r w:rsidRPr="00FD101C">
        <w:rPr>
          <w:sz w:val="10"/>
          <w:szCs w:val="10"/>
        </w:rPr>
        <w:t>Misri</w:t>
      </w:r>
      <w:proofErr w:type="spellEnd"/>
      <w:r w:rsidRPr="00FD101C">
        <w:rPr>
          <w:sz w:val="10"/>
          <w:szCs w:val="10"/>
        </w:rPr>
        <w:t xml:space="preserve">. </w:t>
      </w:r>
      <w:proofErr w:type="spellStart"/>
      <w:r w:rsidRPr="00FD101C">
        <w:rPr>
          <w:sz w:val="10"/>
          <w:szCs w:val="10"/>
        </w:rPr>
        <w:t>Begolly</w:t>
      </w:r>
      <w:proofErr w:type="spellEnd"/>
      <w:r w:rsidRPr="00FD101C">
        <w:rPr>
          <w:sz w:val="10"/>
          <w:szCs w:val="10"/>
        </w:rPr>
        <w:t xml:space="preserve"> pled guilty to counts of soliciting others to engage in acts of terrorism within the U.S., and attempting to use a 9-mm semi-automatic handgun during an assault upon inquiring FBI agents. He is currently awaiting further trial</w:t>
      </w:r>
      <w:proofErr w:type="gramStart"/>
      <w:r w:rsidRPr="00FD101C">
        <w:rPr>
          <w:sz w:val="10"/>
          <w:szCs w:val="10"/>
        </w:rPr>
        <w:t>.[</w:t>
      </w:r>
      <w:proofErr w:type="gramEnd"/>
      <w:r w:rsidRPr="00FD101C">
        <w:rPr>
          <w:sz w:val="10"/>
          <w:szCs w:val="10"/>
        </w:rPr>
        <w:t>144]</w:t>
      </w:r>
      <w:r w:rsidR="00FD101C" w:rsidRPr="00FD101C">
        <w:rPr>
          <w:sz w:val="10"/>
          <w:szCs w:val="10"/>
        </w:rPr>
        <w:t xml:space="preserve"> </w:t>
      </w:r>
      <w:r w:rsidRPr="00FD101C">
        <w:rPr>
          <w:sz w:val="10"/>
          <w:szCs w:val="10"/>
        </w:rPr>
        <w:t xml:space="preserve">46. </w:t>
      </w:r>
      <w:proofErr w:type="spellStart"/>
      <w:r w:rsidRPr="00FD101C">
        <w:rPr>
          <w:sz w:val="10"/>
          <w:szCs w:val="10"/>
        </w:rPr>
        <w:t>Rezwan</w:t>
      </w:r>
      <w:proofErr w:type="spellEnd"/>
      <w:r w:rsidRPr="00FD101C">
        <w:rPr>
          <w:sz w:val="10"/>
          <w:szCs w:val="10"/>
        </w:rPr>
        <w:t xml:space="preserve"> </w:t>
      </w:r>
      <w:proofErr w:type="spellStart"/>
      <w:r w:rsidRPr="00FD101C">
        <w:rPr>
          <w:sz w:val="10"/>
          <w:szCs w:val="10"/>
        </w:rPr>
        <w:t>Ferdaus</w:t>
      </w:r>
      <w:proofErr w:type="spellEnd"/>
      <w:r w:rsidRPr="00FD101C">
        <w:rPr>
          <w:sz w:val="10"/>
          <w:szCs w:val="10"/>
        </w:rPr>
        <w:t xml:space="preserve">—September 2011. </w:t>
      </w:r>
      <w:proofErr w:type="spellStart"/>
      <w:r w:rsidRPr="00FD101C">
        <w:rPr>
          <w:sz w:val="10"/>
          <w:szCs w:val="10"/>
        </w:rPr>
        <w:t>Ferdaus</w:t>
      </w:r>
      <w:proofErr w:type="spellEnd"/>
      <w:r w:rsidRPr="00FD101C">
        <w:rPr>
          <w:sz w:val="10"/>
          <w:szCs w:val="10"/>
        </w:rPr>
        <w:t xml:space="preserve">, a self-radicalized 26-year-old U.S. citizen, was arrested for trying to provide material support to terrorist organizations when he gave a modified cell phone to someone he believed to be an al-Qaeda operative.[145] He did so believing the man would use the cell phone to detonate improvised explosive devices against American soldiers. The alleged al-Qaeda operative was an undercover FBI agent. </w:t>
      </w:r>
      <w:proofErr w:type="spellStart"/>
      <w:r w:rsidRPr="00FD101C">
        <w:rPr>
          <w:sz w:val="10"/>
          <w:szCs w:val="10"/>
        </w:rPr>
        <w:t>Ferdaus</w:t>
      </w:r>
      <w:proofErr w:type="spellEnd"/>
      <w:r w:rsidRPr="00FD101C">
        <w:rPr>
          <w:sz w:val="10"/>
          <w:szCs w:val="10"/>
        </w:rPr>
        <w:t xml:space="preserve"> also sought to use small drone aircraft laden with explosives to attack the Pentagon and U.S. Capitol, followed by a ground attack carried out by armed men with automatic rifles. He had already purchased some items, including C4 and AK-47s, toward this goal from an undercover agent</w:t>
      </w:r>
      <w:proofErr w:type="gramStart"/>
      <w:r w:rsidRPr="00FD101C">
        <w:rPr>
          <w:sz w:val="10"/>
          <w:szCs w:val="10"/>
        </w:rPr>
        <w:t>.[</w:t>
      </w:r>
      <w:proofErr w:type="gramEnd"/>
      <w:r w:rsidRPr="00FD101C">
        <w:rPr>
          <w:sz w:val="10"/>
          <w:szCs w:val="10"/>
        </w:rPr>
        <w:t>146] He is being held awaiting trial.[147]</w:t>
      </w:r>
      <w:r w:rsidR="00FD101C" w:rsidRPr="00FD101C">
        <w:rPr>
          <w:sz w:val="10"/>
          <w:szCs w:val="10"/>
        </w:rPr>
        <w:t xml:space="preserve"> </w:t>
      </w:r>
      <w:r w:rsidRPr="00FD101C">
        <w:rPr>
          <w:sz w:val="10"/>
          <w:szCs w:val="10"/>
        </w:rPr>
        <w:t xml:space="preserve">47. Iranian Terror Plot -October 2011. On October 11, 2011, </w:t>
      </w:r>
      <w:proofErr w:type="spellStart"/>
      <w:r w:rsidRPr="00FD101C">
        <w:rPr>
          <w:sz w:val="10"/>
          <w:szCs w:val="10"/>
        </w:rPr>
        <w:t>Manssor</w:t>
      </w:r>
      <w:proofErr w:type="spellEnd"/>
      <w:r w:rsidRPr="00FD101C">
        <w:rPr>
          <w:sz w:val="10"/>
          <w:szCs w:val="10"/>
        </w:rPr>
        <w:t xml:space="preserve"> </w:t>
      </w:r>
      <w:proofErr w:type="spellStart"/>
      <w:r w:rsidRPr="00FD101C">
        <w:rPr>
          <w:sz w:val="10"/>
          <w:szCs w:val="10"/>
        </w:rPr>
        <w:t>Arbabsiar</w:t>
      </w:r>
      <w:proofErr w:type="spellEnd"/>
      <w:r w:rsidRPr="00FD101C">
        <w:rPr>
          <w:sz w:val="10"/>
          <w:szCs w:val="10"/>
        </w:rPr>
        <w:t xml:space="preserve">, an Iranian-born U.S. citizen, was arrested for plotting to assassinate the Saudi Arabian ambassador to the U.S., as well as bomb the Saudi and Israeli embassies in Washington, D.C. He claims he was working for the Iranian Quds Forces, a special unit of the Iranian Revolutionary Guard. On behalf of the Quds Forces, </w:t>
      </w:r>
      <w:proofErr w:type="spellStart"/>
      <w:r w:rsidRPr="00FD101C">
        <w:rPr>
          <w:sz w:val="10"/>
          <w:szCs w:val="10"/>
        </w:rPr>
        <w:t>Arbabsiar</w:t>
      </w:r>
      <w:proofErr w:type="spellEnd"/>
      <w:r w:rsidRPr="00FD101C">
        <w:rPr>
          <w:sz w:val="10"/>
          <w:szCs w:val="10"/>
        </w:rPr>
        <w:t xml:space="preserve"> is said to have contacted members of a Mexican drug cartel with the goal of hiring them to assassinate the Saudi ambassador. The two parties allegedly agreed on a payment of $1.5 million, with a down payment of $100,000 that </w:t>
      </w:r>
      <w:proofErr w:type="spellStart"/>
      <w:r w:rsidRPr="00FD101C">
        <w:rPr>
          <w:sz w:val="10"/>
          <w:szCs w:val="10"/>
        </w:rPr>
        <w:t>Arbabsiar</w:t>
      </w:r>
      <w:proofErr w:type="spellEnd"/>
      <w:r w:rsidRPr="00FD101C">
        <w:rPr>
          <w:sz w:val="10"/>
          <w:szCs w:val="10"/>
        </w:rPr>
        <w:t xml:space="preserve"> wired to members of the cartel, supposedly from the Iranian government. The plot was uncovered because the supposed members of the cartel he approached were informants for the Drug </w:t>
      </w:r>
      <w:proofErr w:type="spellStart"/>
      <w:r w:rsidRPr="00FD101C">
        <w:rPr>
          <w:sz w:val="10"/>
          <w:szCs w:val="10"/>
        </w:rPr>
        <w:t>Enforcmeent</w:t>
      </w:r>
      <w:proofErr w:type="spellEnd"/>
      <w:r w:rsidRPr="00FD101C">
        <w:rPr>
          <w:sz w:val="10"/>
          <w:szCs w:val="10"/>
        </w:rPr>
        <w:t xml:space="preserve"> Agency.[148] He was arrested at JFK airport in New York, has pleaded not guilty, and is currently awaiting trial.[149] Another man, </w:t>
      </w:r>
      <w:proofErr w:type="spellStart"/>
      <w:r w:rsidRPr="00FD101C">
        <w:rPr>
          <w:sz w:val="10"/>
          <w:szCs w:val="10"/>
        </w:rPr>
        <w:t>Gholam</w:t>
      </w:r>
      <w:proofErr w:type="spellEnd"/>
      <w:r w:rsidRPr="00FD101C">
        <w:rPr>
          <w:sz w:val="10"/>
          <w:szCs w:val="10"/>
        </w:rPr>
        <w:t xml:space="preserve"> </w:t>
      </w:r>
      <w:proofErr w:type="spellStart"/>
      <w:r w:rsidRPr="00FD101C">
        <w:rPr>
          <w:sz w:val="10"/>
          <w:szCs w:val="10"/>
        </w:rPr>
        <w:t>Shakuri</w:t>
      </w:r>
      <w:proofErr w:type="spellEnd"/>
      <w:r w:rsidRPr="00FD101C">
        <w:rPr>
          <w:sz w:val="10"/>
          <w:szCs w:val="10"/>
        </w:rPr>
        <w:t>, is an Iranian citizen who is wanted in connection with the plot; he is believed to be in Iran.[150] This is the first publicly known post-9/11 Islamist-inspired terror plot aimed at the United States specifically linked to state-sponsored terrorism.</w:t>
      </w:r>
      <w:r w:rsidR="00FD101C" w:rsidRPr="00FD101C">
        <w:rPr>
          <w:sz w:val="10"/>
          <w:szCs w:val="10"/>
        </w:rPr>
        <w:t xml:space="preserve"> </w:t>
      </w:r>
      <w:r w:rsidRPr="00FD101C">
        <w:rPr>
          <w:sz w:val="10"/>
          <w:szCs w:val="10"/>
        </w:rPr>
        <w:t>48. Jose Pimentel -November 2011. On November 20, 2011, Jose Pimentel, a naturalized U.S. citizen from the Dominican Republic, was arrested on charges of planning to use pipe bombs to attack targets throughout New York City. His proposed targets included police stations, post offices, and U.S. soldiers. He was a homegrown radical inspired by Anwar al-</w:t>
      </w:r>
      <w:proofErr w:type="spellStart"/>
      <w:r w:rsidRPr="00FD101C">
        <w:rPr>
          <w:sz w:val="10"/>
          <w:szCs w:val="10"/>
        </w:rPr>
        <w:t>Awlaki</w:t>
      </w:r>
      <w:proofErr w:type="spellEnd"/>
      <w:r w:rsidRPr="00FD101C">
        <w:rPr>
          <w:sz w:val="10"/>
          <w:szCs w:val="10"/>
        </w:rPr>
        <w:t>. Pimentel also managed his own radical website espousing his beliefs in violent jihad</w:t>
      </w:r>
      <w:proofErr w:type="gramStart"/>
      <w:r w:rsidRPr="00FD101C">
        <w:rPr>
          <w:sz w:val="10"/>
          <w:szCs w:val="10"/>
        </w:rPr>
        <w:t>.[</w:t>
      </w:r>
      <w:proofErr w:type="gramEnd"/>
      <w:r w:rsidRPr="00FD101C">
        <w:rPr>
          <w:sz w:val="10"/>
          <w:szCs w:val="10"/>
        </w:rPr>
        <w:t>151] The plot was uncovered by an informant and Pimentel was arrested by the NYPD. He has pleaded not guilty and awaits trial</w:t>
      </w:r>
      <w:proofErr w:type="gramStart"/>
      <w:r w:rsidRPr="00FD101C">
        <w:rPr>
          <w:sz w:val="10"/>
          <w:szCs w:val="10"/>
        </w:rPr>
        <w:t>.[</w:t>
      </w:r>
      <w:proofErr w:type="gramEnd"/>
      <w:r w:rsidRPr="00FD101C">
        <w:rPr>
          <w:sz w:val="10"/>
          <w:szCs w:val="10"/>
        </w:rPr>
        <w:t>152]</w:t>
      </w:r>
      <w:r w:rsidR="00FD101C" w:rsidRPr="00FD101C">
        <w:rPr>
          <w:sz w:val="10"/>
          <w:szCs w:val="10"/>
        </w:rPr>
        <w:t xml:space="preserve"> </w:t>
      </w:r>
      <w:r w:rsidRPr="00FD101C">
        <w:rPr>
          <w:sz w:val="10"/>
          <w:szCs w:val="10"/>
        </w:rPr>
        <w:t xml:space="preserve">49. Sami </w:t>
      </w:r>
      <w:proofErr w:type="spellStart"/>
      <w:r w:rsidRPr="00FD101C">
        <w:rPr>
          <w:sz w:val="10"/>
          <w:szCs w:val="10"/>
        </w:rPr>
        <w:t>Osmakac</w:t>
      </w:r>
      <w:proofErr w:type="spellEnd"/>
      <w:r w:rsidRPr="00FD101C">
        <w:rPr>
          <w:sz w:val="10"/>
          <w:szCs w:val="10"/>
        </w:rPr>
        <w:t xml:space="preserve">—January 2012. On January 7, 2012, Sami </w:t>
      </w:r>
      <w:proofErr w:type="spellStart"/>
      <w:r w:rsidRPr="00FD101C">
        <w:rPr>
          <w:sz w:val="10"/>
          <w:szCs w:val="10"/>
        </w:rPr>
        <w:t>Osmakac</w:t>
      </w:r>
      <w:proofErr w:type="spellEnd"/>
      <w:r w:rsidRPr="00FD101C">
        <w:rPr>
          <w:sz w:val="10"/>
          <w:szCs w:val="10"/>
        </w:rPr>
        <w:t>, a naturalized U.S. citizen from the Kosovo region of the former Republic of Yugoslavia, was arrested on charges of planning attacks against night clubs, businesses, and a sheriff’s office</w:t>
      </w:r>
      <w:proofErr w:type="gramStart"/>
      <w:r w:rsidRPr="00FD101C">
        <w:rPr>
          <w:sz w:val="10"/>
          <w:szCs w:val="10"/>
        </w:rPr>
        <w:t>.[</w:t>
      </w:r>
      <w:proofErr w:type="gramEnd"/>
      <w:r w:rsidRPr="00FD101C">
        <w:rPr>
          <w:sz w:val="10"/>
          <w:szCs w:val="10"/>
        </w:rPr>
        <w:t xml:space="preserve">153] He came to the attention of the authorities when a source alerted them that </w:t>
      </w:r>
      <w:proofErr w:type="spellStart"/>
      <w:r w:rsidRPr="00FD101C">
        <w:rPr>
          <w:sz w:val="10"/>
          <w:szCs w:val="10"/>
        </w:rPr>
        <w:t>Osmakac</w:t>
      </w:r>
      <w:proofErr w:type="spellEnd"/>
      <w:r w:rsidRPr="00FD101C">
        <w:rPr>
          <w:sz w:val="10"/>
          <w:szCs w:val="10"/>
        </w:rPr>
        <w:t xml:space="preserve"> had asked how to locate an al-Qaeda flag. He planned to conduct a multi-pronged attack against his proposed targets with vehicle-born explosives. He also wished to take hostages. He was introduced to an undercover FBI agent who he believed was an arms dealer and procured disabled AK-47s and explosives from him.[154] He was arrested by the FBI’s Tampa office and has since pleaded not guilty.[155]</w:t>
      </w:r>
      <w:r w:rsidR="00FD101C" w:rsidRPr="00FD101C">
        <w:rPr>
          <w:sz w:val="10"/>
          <w:szCs w:val="10"/>
        </w:rPr>
        <w:t xml:space="preserve"> </w:t>
      </w:r>
      <w:r w:rsidRPr="00FD101C">
        <w:rPr>
          <w:sz w:val="10"/>
          <w:szCs w:val="10"/>
        </w:rPr>
        <w:t xml:space="preserve">50. Amine El </w:t>
      </w:r>
      <w:proofErr w:type="spellStart"/>
      <w:r w:rsidRPr="00FD101C">
        <w:rPr>
          <w:sz w:val="10"/>
          <w:szCs w:val="10"/>
        </w:rPr>
        <w:t>Khalifi</w:t>
      </w:r>
      <w:proofErr w:type="spellEnd"/>
      <w:r w:rsidRPr="00FD101C">
        <w:rPr>
          <w:sz w:val="10"/>
          <w:szCs w:val="10"/>
        </w:rPr>
        <w:t xml:space="preserve">—February 2012. Amine El </w:t>
      </w:r>
      <w:proofErr w:type="spellStart"/>
      <w:r w:rsidRPr="00FD101C">
        <w:rPr>
          <w:sz w:val="10"/>
          <w:szCs w:val="10"/>
        </w:rPr>
        <w:t>Khalifi</w:t>
      </w:r>
      <w:proofErr w:type="spellEnd"/>
      <w:r w:rsidRPr="00FD101C">
        <w:rPr>
          <w:sz w:val="10"/>
          <w:szCs w:val="10"/>
        </w:rPr>
        <w:t xml:space="preserve">, a Moroccan citizen illegally in the United States, was arrested on charges of plotting to attack the U.S. Capitol. He was arrested as he left his parked car with guns and a bomb. He did not know that the weapons had already been rendered inoperable, as they had been provided to him by FBI agents he believed to be al-Qaeda operatives. Before choosing the Capitol building as a target, El </w:t>
      </w:r>
      <w:proofErr w:type="spellStart"/>
      <w:r w:rsidRPr="00FD101C">
        <w:rPr>
          <w:sz w:val="10"/>
          <w:szCs w:val="10"/>
        </w:rPr>
        <w:t>Khalifi</w:t>
      </w:r>
      <w:proofErr w:type="spellEnd"/>
      <w:r w:rsidRPr="00FD101C">
        <w:rPr>
          <w:sz w:val="10"/>
          <w:szCs w:val="10"/>
        </w:rPr>
        <w:t xml:space="preserve"> had proposed targets including D.C. office buildings, restaurants, and synagogues</w:t>
      </w:r>
      <w:proofErr w:type="gramStart"/>
      <w:r w:rsidRPr="00FD101C">
        <w:rPr>
          <w:sz w:val="10"/>
          <w:szCs w:val="10"/>
        </w:rPr>
        <w:t>.[</w:t>
      </w:r>
      <w:proofErr w:type="gramEnd"/>
      <w:r w:rsidRPr="00FD101C">
        <w:rPr>
          <w:sz w:val="10"/>
          <w:szCs w:val="10"/>
        </w:rPr>
        <w:t>156] He is currently being held in federal custody in Alexandria, Virginia, awaiting trial.</w:t>
      </w:r>
      <w:r w:rsidR="00FD101C" w:rsidRPr="00FD101C">
        <w:rPr>
          <w:sz w:val="10"/>
          <w:szCs w:val="10"/>
        </w:rPr>
        <w:t xml:space="preserve"> </w:t>
      </w:r>
      <w:r w:rsidRPr="00FD101C">
        <w:rPr>
          <w:sz w:val="10"/>
          <w:szCs w:val="10"/>
        </w:rPr>
        <w:t>50 Terrorist Plots Foiled Since 9/11Preventing the Next Terrorist Attack</w:t>
      </w:r>
      <w:r w:rsidR="00FD101C" w:rsidRPr="00FD101C">
        <w:rPr>
          <w:sz w:val="10"/>
          <w:szCs w:val="10"/>
        </w:rPr>
        <w:t xml:space="preserve"> </w:t>
      </w:r>
      <w:r w:rsidRPr="00FD101C">
        <w:rPr>
          <w:sz w:val="10"/>
          <w:szCs w:val="10"/>
        </w:rPr>
        <w:t>The death of Osama bin Laden marked an important victory in the long war on terrorism. The war, however, is not won. Terrorists, including those radicalized in the United States, continue to seek to harm the U.S. and its people</w:t>
      </w:r>
      <w:r w:rsidRPr="00FD101C">
        <w:rPr>
          <w:sz w:val="16"/>
        </w:rPr>
        <w:t xml:space="preserve">. As the first anniversary of the death of bin Laden approaches, Congress and the Administration should be mindful of what is needed to continue to combat the threat of terrorism at home and abroad. </w:t>
      </w:r>
      <w:r w:rsidRPr="00FD101C">
        <w:rPr>
          <w:rStyle w:val="StyleUnderline"/>
        </w:rPr>
        <w:t>In order to prevent the next terrorist attack, lawmakers should:</w:t>
      </w:r>
      <w:r w:rsidR="00FD101C">
        <w:rPr>
          <w:rStyle w:val="StyleUnderline"/>
        </w:rPr>
        <w:t xml:space="preserve"> </w:t>
      </w:r>
      <w:r w:rsidRPr="00FD101C">
        <w:rPr>
          <w:sz w:val="16"/>
        </w:rPr>
        <w:t xml:space="preserve">· </w:t>
      </w:r>
      <w:r w:rsidRPr="00FD101C">
        <w:rPr>
          <w:rStyle w:val="StyleUnderline"/>
        </w:rPr>
        <w:t>Preserve existing counterterrorism and intelligence tools, such as the PATRIOT Act. Support for important investigative tools, such as the PATRIOT Act, is essential to</w:t>
      </w:r>
      <w:r w:rsidRPr="00FD101C">
        <w:rPr>
          <w:sz w:val="16"/>
        </w:rPr>
        <w:t xml:space="preserve"> maintaining the security of the United States and </w:t>
      </w:r>
      <w:r w:rsidRPr="00FD101C">
        <w:rPr>
          <w:rStyle w:val="StyleUnderline"/>
        </w:rPr>
        <w:t>combating terrorist threats</w:t>
      </w:r>
      <w:r w:rsidRPr="00FD101C">
        <w:rPr>
          <w:sz w:val="16"/>
        </w:rPr>
        <w:t xml:space="preserve">. </w:t>
      </w:r>
      <w:r w:rsidRPr="00FD101C">
        <w:rPr>
          <w:rStyle w:val="StyleUnderline"/>
        </w:rPr>
        <w:t>Key provisions</w:t>
      </w:r>
      <w:r w:rsidRPr="00FD101C">
        <w:rPr>
          <w:sz w:val="16"/>
        </w:rPr>
        <w:t xml:space="preserve"> in the act, </w:t>
      </w:r>
      <w:r w:rsidRPr="00FD101C">
        <w:rPr>
          <w:rStyle w:val="StyleUnderline"/>
        </w:rPr>
        <w:t>such as the roving surveillance authority</w:t>
      </w:r>
      <w:r w:rsidRPr="00FD101C">
        <w:rPr>
          <w:sz w:val="16"/>
        </w:rPr>
        <w:t xml:space="preserve"> and business records provisions, </w:t>
      </w:r>
      <w:r w:rsidRPr="00FD101C">
        <w:rPr>
          <w:rStyle w:val="StyleUnderline"/>
        </w:rPr>
        <w:t>have proven essential in thwarting numerous terror plots</w:t>
      </w:r>
      <w:r w:rsidRPr="00FD101C">
        <w:rPr>
          <w:sz w:val="16"/>
        </w:rPr>
        <w:t xml:space="preserve">. For instance, the PATRIOT Act’s information-sharing provisions were essential for investigating and prosecuting homegrown terrorists, such as the Lackawanna Six. This case, along with others, demonstrates that </w:t>
      </w:r>
      <w:r w:rsidRPr="00FD101C">
        <w:rPr>
          <w:rStyle w:val="StyleUnderline"/>
        </w:rPr>
        <w:t>national security investigators continue to require the authorities provided by the PATRIOT Act to track leads and dismantle plots before the public is put in danger</w:t>
      </w:r>
      <w:r w:rsidRPr="00FD101C">
        <w:rPr>
          <w:sz w:val="16"/>
        </w:rPr>
        <w:t>. Bearing this fact in mind, Congress should not let key provisions of the PATRIOT Act expire, and instead, should make them permanent.</w:t>
      </w:r>
      <w:r w:rsidR="00FD101C" w:rsidRPr="00FD101C">
        <w:rPr>
          <w:sz w:val="16"/>
        </w:rPr>
        <w:t xml:space="preserve"> </w:t>
      </w:r>
    </w:p>
    <w:p w:rsidR="0020292A" w:rsidRDefault="0020292A" w:rsidP="006D5651"/>
    <w:p w:rsidR="0020292A" w:rsidRDefault="0020292A" w:rsidP="0020292A">
      <w:pPr>
        <w:pStyle w:val="Heading4"/>
      </w:pPr>
      <w:proofErr w:type="spellStart"/>
      <w:r>
        <w:t>LeT</w:t>
      </w:r>
      <w:proofErr w:type="spellEnd"/>
      <w:r>
        <w:t xml:space="preserve"> attack on the U.S. would trigger U.S. war with Pakistan</w:t>
      </w:r>
    </w:p>
    <w:p w:rsidR="0020292A" w:rsidRPr="00B97255" w:rsidRDefault="0020292A" w:rsidP="0020292A">
      <w:pPr>
        <w:rPr>
          <w:rStyle w:val="Style13ptBold"/>
        </w:rPr>
      </w:pPr>
      <w:proofErr w:type="spellStart"/>
      <w:r w:rsidRPr="00B97255">
        <w:rPr>
          <w:rStyle w:val="Style13ptBold"/>
        </w:rPr>
        <w:t>Tellis</w:t>
      </w:r>
      <w:proofErr w:type="spellEnd"/>
      <w:r w:rsidRPr="00B97255">
        <w:rPr>
          <w:rStyle w:val="Style13ptBold"/>
        </w:rPr>
        <w:t xml:space="preserve"> 12</w:t>
      </w:r>
    </w:p>
    <w:p w:rsidR="0020292A" w:rsidRDefault="0020292A" w:rsidP="0020292A">
      <w:r>
        <w:t xml:space="preserve">Ashley J. </w:t>
      </w:r>
      <w:proofErr w:type="spellStart"/>
      <w:r>
        <w:t>Tellis</w:t>
      </w:r>
      <w:proofErr w:type="spellEnd"/>
      <w:r w:rsidRPr="003D17E2">
        <w:rPr>
          <w:sz w:val="12"/>
        </w:rPr>
        <w:t xml:space="preserve">¶ </w:t>
      </w:r>
      <w:r>
        <w:t>Senior Associate</w:t>
      </w:r>
      <w:r w:rsidRPr="003D17E2">
        <w:rPr>
          <w:sz w:val="12"/>
        </w:rPr>
        <w:t xml:space="preserve">¶ </w:t>
      </w:r>
      <w:r>
        <w:t>South Asia Program</w:t>
      </w:r>
      <w:r w:rsidRPr="003D17E2">
        <w:rPr>
          <w:sz w:val="12"/>
        </w:rPr>
        <w:t>¶</w:t>
      </w:r>
      <w:r>
        <w:rPr>
          <w:sz w:val="12"/>
        </w:rPr>
        <w:t xml:space="preserve"> </w:t>
      </w:r>
      <w:proofErr w:type="spellStart"/>
      <w:r>
        <w:t>Tellis</w:t>
      </w:r>
      <w:proofErr w:type="spellEnd"/>
      <w:r>
        <w:t xml:space="preserve"> is a senior associate at the Carnegie Endowment for International Peace, </w:t>
      </w:r>
      <w:hyperlink r:id="rId21" w:history="1">
        <w:r w:rsidRPr="00922C29">
          <w:rPr>
            <w:rStyle w:val="Hyperlink"/>
          </w:rPr>
          <w:t>http://carnegieendowment.org/2012/03/13/menace-that-is-lashkar-e-taiba/a2hn</w:t>
        </w:r>
      </w:hyperlink>
    </w:p>
    <w:p w:rsidR="0020292A" w:rsidRDefault="0020292A" w:rsidP="0020292A">
      <w:r>
        <w:t xml:space="preserve">This is because the most vicious entities </w:t>
      </w:r>
      <w:r w:rsidRPr="004F5F47">
        <w:rPr>
          <w:rStyle w:val="StyleUnderline"/>
          <w:highlight w:val="yellow"/>
        </w:rPr>
        <w:t>now engaged in attacks on India</w:t>
      </w:r>
      <w:r>
        <w:t xml:space="preserve">, like </w:t>
      </w:r>
      <w:proofErr w:type="spellStart"/>
      <w:r w:rsidRPr="004F5F47">
        <w:rPr>
          <w:rStyle w:val="StyleUnderline"/>
          <w:highlight w:val="yellow"/>
        </w:rPr>
        <w:t>LeT</w:t>
      </w:r>
      <w:proofErr w:type="spellEnd"/>
      <w:r>
        <w:t xml:space="preserve">, have objectives that go way beyond Kashmir itself. They </w:t>
      </w:r>
      <w:r w:rsidRPr="004F5F47">
        <w:rPr>
          <w:rStyle w:val="StyleUnderline"/>
          <w:highlight w:val="yellow"/>
        </w:rPr>
        <w:t>seek to destroy what is perhaps the most successful example of a thriving democracy in the non-Western world</w:t>
      </w:r>
      <w:r>
        <w:t xml:space="preserve">, one that has prospered despite the presence of crushing poverty, incredible diversity, and a relatively short history of self-rule. India’s existence as a secular and liberal-democratic state that protects political rights and personal freedoms—despite all its failures and imperfections—thus remains a threat to groups such as </w:t>
      </w:r>
      <w:proofErr w:type="spellStart"/>
      <w:r>
        <w:t>LeT</w:t>
      </w:r>
      <w:proofErr w:type="spellEnd"/>
      <w:r>
        <w:t>, with their narrow, blighted, and destructive worldviews. It is also a threat to other praetorian and antidemocratic institutions such as the Pakistan Army and the ISI. India, accordingly, becomes an attractive target, while its mistakes, inadequacies, and missteps only exacerbate the opportunities for violence directed at its citizenry.</w:t>
      </w:r>
    </w:p>
    <w:p w:rsidR="0020292A" w:rsidRDefault="0020292A" w:rsidP="0020292A">
      <w:r>
        <w:t xml:space="preserve">It would be a gross error, however, to treat the terrorism facing India as simply a problem for New Delhi alone. When viewed from the perspective of the United States, it is safe to say that </w:t>
      </w:r>
      <w:proofErr w:type="spellStart"/>
      <w:r>
        <w:t>LeT</w:t>
      </w:r>
      <w:proofErr w:type="spellEnd"/>
      <w:r>
        <w:t xml:space="preserve"> has long undermined U.S. interests in the global war on terror. It threatens U.S. soldiers and civilians in Afghanistan and has now killed U.S. citizens in Mumbai. Thus far it has not mounted any direct attacks on the American homeland, but that is not for want of motivation. Given the juicier and far more vulnerable U.S. targets in South Asia, </w:t>
      </w:r>
      <w:proofErr w:type="spellStart"/>
      <w:r>
        <w:t>LeT</w:t>
      </w:r>
      <w:proofErr w:type="spellEnd"/>
      <w:r>
        <w:t xml:space="preserve"> has simply found it more convenient to attack these (and U.S. allies) in situ rather than overextend itself in reaching out to the continental United States, especially when al-Qaeda still remains focused on that task. </w:t>
      </w:r>
      <w:proofErr w:type="gramStart"/>
      <w:r w:rsidRPr="004F5F47">
        <w:rPr>
          <w:rStyle w:val="StyleUnderline"/>
          <w:highlight w:val="yellow"/>
        </w:rPr>
        <w:t>An</w:t>
      </w:r>
      <w:proofErr w:type="gramEnd"/>
      <w:r w:rsidRPr="004F5F47">
        <w:rPr>
          <w:rStyle w:val="StyleUnderline"/>
          <w:highlight w:val="yellow"/>
        </w:rPr>
        <w:t xml:space="preserve"> </w:t>
      </w:r>
      <w:proofErr w:type="spellStart"/>
      <w:r w:rsidRPr="004F5F47">
        <w:rPr>
          <w:rStyle w:val="StyleUnderline"/>
          <w:highlight w:val="yellow"/>
        </w:rPr>
        <w:t>LeT</w:t>
      </w:r>
      <w:proofErr w:type="spellEnd"/>
      <w:r w:rsidRPr="004F5F47">
        <w:rPr>
          <w:rStyle w:val="StyleUnderline"/>
          <w:highlight w:val="yellow"/>
        </w:rPr>
        <w:t xml:space="preserve"> attack on the U.S. homeland would also lead Washington to target the</w:t>
      </w:r>
      <w:r>
        <w:t xml:space="preserve"> ISI and </w:t>
      </w:r>
      <w:r w:rsidRPr="004F5F47">
        <w:rPr>
          <w:rStyle w:val="StyleUnderline"/>
          <w:highlight w:val="yellow"/>
        </w:rPr>
        <w:t>the Pakistani state directly</w:t>
      </w:r>
      <w:r>
        <w:t xml:space="preserve">, problems that the Pakistani military can do without at a time when groups like </w:t>
      </w:r>
      <w:proofErr w:type="spellStart"/>
      <w:r>
        <w:t>LeT</w:t>
      </w:r>
      <w:proofErr w:type="spellEnd"/>
      <w:r>
        <w:t xml:space="preserve"> and its regional partners are more than amply successful in advancing the Pakistan Army’s aims by undermining larger U.S. and coalition investments in Afghanistan.</w:t>
      </w:r>
    </w:p>
    <w:p w:rsidR="0020292A" w:rsidRDefault="0020292A" w:rsidP="0020292A"/>
    <w:p w:rsidR="0020292A" w:rsidRDefault="0020292A" w:rsidP="006D5651"/>
    <w:p w:rsidR="006826CA" w:rsidRDefault="006826CA" w:rsidP="006826CA">
      <w:pPr>
        <w:pStyle w:val="Heading4"/>
      </w:pPr>
      <w:proofErr w:type="spellStart"/>
      <w:r>
        <w:t>LeT</w:t>
      </w:r>
      <w:proofErr w:type="spellEnd"/>
      <w:r>
        <w:t xml:space="preserve"> operatives have been stopped in the U.S.</w:t>
      </w:r>
    </w:p>
    <w:p w:rsidR="005809A8" w:rsidRPr="007E5D2B" w:rsidRDefault="005809A8" w:rsidP="005809A8">
      <w:pPr>
        <w:rPr>
          <w:b/>
          <w:bCs/>
          <w:sz w:val="26"/>
        </w:rPr>
      </w:pPr>
      <w:r w:rsidRPr="007E5D2B">
        <w:rPr>
          <w:rStyle w:val="Style13ptBold"/>
        </w:rPr>
        <w:t>Adlakha 10</w:t>
      </w:r>
      <w:r>
        <w:rPr>
          <w:rStyle w:val="Style13ptBold"/>
        </w:rPr>
        <w:t xml:space="preserve"> </w:t>
      </w:r>
      <w:r>
        <w:t>Joshua Adlakha, Graduate Student in Security Studies at Georgetown University,  THE EVOLUTION OF LASHKAR-E-TAYYIBA AND THE ROAD TO MUMBAI, https://repository.library.georgetown.edu/bitstream/.../adlakhajoshua.pdf.</w:t>
      </w:r>
    </w:p>
    <w:p w:rsidR="006D5651" w:rsidRPr="006826CA" w:rsidRDefault="006D5651" w:rsidP="006D5651">
      <w:pPr>
        <w:rPr>
          <w:sz w:val="16"/>
        </w:rPr>
      </w:pPr>
      <w:r w:rsidRPr="006826CA">
        <w:rPr>
          <w:rStyle w:val="StyleUnderline"/>
        </w:rPr>
        <w:t xml:space="preserve">Several </w:t>
      </w:r>
      <w:proofErr w:type="spellStart"/>
      <w:r w:rsidRPr="006826CA">
        <w:rPr>
          <w:rStyle w:val="StyleUnderline"/>
        </w:rPr>
        <w:t>LeT</w:t>
      </w:r>
      <w:proofErr w:type="spellEnd"/>
      <w:r w:rsidRPr="006826CA">
        <w:rPr>
          <w:rStyle w:val="StyleUnderline"/>
        </w:rPr>
        <w:t xml:space="preserve"> operatives have</w:t>
      </w:r>
      <w:r w:rsidRPr="006826CA">
        <w:rPr>
          <w:sz w:val="16"/>
        </w:rPr>
        <w:t xml:space="preserve"> also </w:t>
      </w:r>
      <w:r w:rsidRPr="006826CA">
        <w:rPr>
          <w:rStyle w:val="StyleUnderline"/>
        </w:rPr>
        <w:t>been arrested in the United States. These include a</w:t>
      </w:r>
      <w:r w:rsidR="005809A8" w:rsidRPr="006826CA">
        <w:rPr>
          <w:rStyle w:val="StyleUnderline"/>
        </w:rPr>
        <w:t xml:space="preserve"> </w:t>
      </w:r>
      <w:r w:rsidRPr="006826CA">
        <w:rPr>
          <w:rStyle w:val="StyleUnderline"/>
        </w:rPr>
        <w:t>network of jihadists in northern Virginia</w:t>
      </w:r>
      <w:r w:rsidRPr="006826CA">
        <w:rPr>
          <w:sz w:val="16"/>
        </w:rPr>
        <w:t xml:space="preserve"> known as the Virginia Jihad Network. Ali al-</w:t>
      </w:r>
      <w:proofErr w:type="spellStart"/>
      <w:r w:rsidRPr="006826CA">
        <w:rPr>
          <w:sz w:val="16"/>
        </w:rPr>
        <w:t>Timimi</w:t>
      </w:r>
      <w:proofErr w:type="spellEnd"/>
      <w:r w:rsidRPr="006826CA">
        <w:rPr>
          <w:sz w:val="16"/>
        </w:rPr>
        <w:t>, an</w:t>
      </w:r>
      <w:r w:rsidR="005809A8" w:rsidRPr="006826CA">
        <w:rPr>
          <w:sz w:val="16"/>
        </w:rPr>
        <w:t xml:space="preserve"> </w:t>
      </w:r>
      <w:r w:rsidRPr="006826CA">
        <w:rPr>
          <w:sz w:val="16"/>
        </w:rPr>
        <w:t>American born Islamic scholar popular among a group of young Muslim men in Virginia, was</w:t>
      </w:r>
      <w:r w:rsidR="005809A8" w:rsidRPr="006826CA">
        <w:rPr>
          <w:sz w:val="16"/>
        </w:rPr>
        <w:t xml:space="preserve"> </w:t>
      </w:r>
      <w:r w:rsidRPr="006826CA">
        <w:rPr>
          <w:sz w:val="16"/>
        </w:rPr>
        <w:t>convicted of advocating war against the U.S. He exhorted his followers to join the Taliban</w:t>
      </w:r>
      <w:r w:rsidR="005809A8" w:rsidRPr="006826CA">
        <w:rPr>
          <w:sz w:val="16"/>
        </w:rPr>
        <w:t xml:space="preserve"> </w:t>
      </w:r>
      <w:r w:rsidRPr="006826CA">
        <w:rPr>
          <w:sz w:val="16"/>
        </w:rPr>
        <w:t>following the U.S. invasion of Afghanistan. While none of them ever did join the Taliban, four of</w:t>
      </w:r>
      <w:r w:rsidR="005809A8" w:rsidRPr="006826CA">
        <w:rPr>
          <w:sz w:val="16"/>
        </w:rPr>
        <w:t xml:space="preserve"> </w:t>
      </w:r>
      <w:r w:rsidRPr="006826CA">
        <w:rPr>
          <w:sz w:val="16"/>
        </w:rPr>
        <w:t xml:space="preserve">them ended up receiving training from LeT.195 Ali </w:t>
      </w:r>
      <w:proofErr w:type="spellStart"/>
      <w:r w:rsidRPr="006826CA">
        <w:rPr>
          <w:sz w:val="16"/>
        </w:rPr>
        <w:t>Asad</w:t>
      </w:r>
      <w:proofErr w:type="spellEnd"/>
      <w:r w:rsidRPr="006826CA">
        <w:rPr>
          <w:sz w:val="16"/>
        </w:rPr>
        <w:t xml:space="preserve"> </w:t>
      </w:r>
      <w:proofErr w:type="spellStart"/>
      <w:r w:rsidRPr="006826CA">
        <w:rPr>
          <w:sz w:val="16"/>
        </w:rPr>
        <w:t>Chandia</w:t>
      </w:r>
      <w:proofErr w:type="spellEnd"/>
      <w:r w:rsidRPr="006826CA">
        <w:rPr>
          <w:sz w:val="16"/>
        </w:rPr>
        <w:t>, a resident of College Park,</w:t>
      </w:r>
      <w:r w:rsidR="005809A8" w:rsidRPr="006826CA">
        <w:rPr>
          <w:sz w:val="16"/>
        </w:rPr>
        <w:t xml:space="preserve"> </w:t>
      </w:r>
      <w:r w:rsidRPr="006826CA">
        <w:rPr>
          <w:sz w:val="16"/>
        </w:rPr>
        <w:t xml:space="preserve">Maryland and third grade teacher, was convicted of aiding a British member of </w:t>
      </w:r>
      <w:proofErr w:type="spellStart"/>
      <w:r w:rsidRPr="006826CA">
        <w:rPr>
          <w:sz w:val="16"/>
        </w:rPr>
        <w:t>LeT</w:t>
      </w:r>
      <w:proofErr w:type="spellEnd"/>
      <w:r w:rsidRPr="006826CA">
        <w:rPr>
          <w:sz w:val="16"/>
        </w:rPr>
        <w:t>, Mohammed</w:t>
      </w:r>
      <w:r w:rsidR="005809A8" w:rsidRPr="006826CA">
        <w:rPr>
          <w:sz w:val="16"/>
        </w:rPr>
        <w:t xml:space="preserve"> </w:t>
      </w:r>
      <w:proofErr w:type="spellStart"/>
      <w:r w:rsidRPr="006826CA">
        <w:rPr>
          <w:sz w:val="16"/>
        </w:rPr>
        <w:t>Ajmal</w:t>
      </w:r>
      <w:proofErr w:type="spellEnd"/>
      <w:r w:rsidRPr="006826CA">
        <w:rPr>
          <w:sz w:val="16"/>
        </w:rPr>
        <w:t xml:space="preserve"> Khan, with acquiring military equipment for LeT.196 Nine other members of the network</w:t>
      </w:r>
      <w:r w:rsidR="005809A8" w:rsidRPr="006826CA">
        <w:rPr>
          <w:sz w:val="16"/>
        </w:rPr>
        <w:t xml:space="preserve"> </w:t>
      </w:r>
      <w:r w:rsidRPr="006826CA">
        <w:rPr>
          <w:sz w:val="16"/>
        </w:rPr>
        <w:t xml:space="preserve">were convicted in 2003 and 2004 variously for providing material support to </w:t>
      </w:r>
      <w:proofErr w:type="spellStart"/>
      <w:r w:rsidRPr="006826CA">
        <w:rPr>
          <w:sz w:val="16"/>
        </w:rPr>
        <w:t>LeT</w:t>
      </w:r>
      <w:proofErr w:type="spellEnd"/>
      <w:r w:rsidRPr="006826CA">
        <w:rPr>
          <w:sz w:val="16"/>
        </w:rPr>
        <w:t>, assisting others in</w:t>
      </w:r>
      <w:r w:rsidR="005809A8" w:rsidRPr="006826CA">
        <w:rPr>
          <w:sz w:val="16"/>
        </w:rPr>
        <w:t xml:space="preserve"> </w:t>
      </w:r>
      <w:r w:rsidRPr="006826CA">
        <w:rPr>
          <w:sz w:val="16"/>
        </w:rPr>
        <w:t xml:space="preserve">gaining entry into </w:t>
      </w:r>
      <w:proofErr w:type="spellStart"/>
      <w:r w:rsidRPr="006826CA">
        <w:rPr>
          <w:sz w:val="16"/>
        </w:rPr>
        <w:t>LeT</w:t>
      </w:r>
      <w:proofErr w:type="spellEnd"/>
      <w:r w:rsidRPr="006826CA">
        <w:rPr>
          <w:sz w:val="16"/>
        </w:rPr>
        <w:t xml:space="preserve"> training camps, and for obtaining training to wage war against the United</w:t>
      </w:r>
      <w:r w:rsidR="005809A8" w:rsidRPr="006826CA">
        <w:rPr>
          <w:sz w:val="16"/>
        </w:rPr>
        <w:t xml:space="preserve"> </w:t>
      </w:r>
      <w:r w:rsidRPr="006826CA">
        <w:rPr>
          <w:sz w:val="16"/>
        </w:rPr>
        <w:t>States.197</w:t>
      </w:r>
      <w:r w:rsidR="005809A8" w:rsidRPr="006826CA">
        <w:rPr>
          <w:sz w:val="16"/>
        </w:rPr>
        <w:t xml:space="preserve"> </w:t>
      </w:r>
      <w:r w:rsidRPr="006826CA">
        <w:rPr>
          <w:sz w:val="16"/>
        </w:rPr>
        <w:t xml:space="preserve">The most notable American operative of </w:t>
      </w:r>
      <w:proofErr w:type="spellStart"/>
      <w:r w:rsidRPr="006826CA">
        <w:rPr>
          <w:sz w:val="16"/>
        </w:rPr>
        <w:t>LeT</w:t>
      </w:r>
      <w:proofErr w:type="spellEnd"/>
      <w:r w:rsidRPr="006826CA">
        <w:rPr>
          <w:sz w:val="16"/>
        </w:rPr>
        <w:t xml:space="preserve"> is David Headley. As previously noted, the</w:t>
      </w:r>
      <w:r w:rsidR="005809A8" w:rsidRPr="006826CA">
        <w:rPr>
          <w:sz w:val="16"/>
        </w:rPr>
        <w:t xml:space="preserve"> </w:t>
      </w:r>
      <w:r w:rsidRPr="006826CA">
        <w:rPr>
          <w:sz w:val="16"/>
        </w:rPr>
        <w:t xml:space="preserve">American-born Headley had legally changed his name from </w:t>
      </w:r>
      <w:proofErr w:type="spellStart"/>
      <w:r w:rsidRPr="006826CA">
        <w:rPr>
          <w:sz w:val="16"/>
        </w:rPr>
        <w:t>Daoud</w:t>
      </w:r>
      <w:proofErr w:type="spellEnd"/>
      <w:r w:rsidRPr="006826CA">
        <w:rPr>
          <w:sz w:val="16"/>
        </w:rPr>
        <w:t xml:space="preserve"> Gilani to make travel easier and</w:t>
      </w:r>
      <w:r w:rsidR="005809A8" w:rsidRPr="006826CA">
        <w:rPr>
          <w:sz w:val="16"/>
        </w:rPr>
        <w:t xml:space="preserve"> </w:t>
      </w:r>
      <w:r w:rsidRPr="006826CA">
        <w:rPr>
          <w:sz w:val="16"/>
        </w:rPr>
        <w:t>moved effortlessly between the U.S., Pakistan, and India for nearly seven years.198 According to</w:t>
      </w:r>
      <w:r w:rsidR="005809A8" w:rsidRPr="006826CA">
        <w:rPr>
          <w:sz w:val="16"/>
        </w:rPr>
        <w:t xml:space="preserve"> </w:t>
      </w:r>
      <w:r w:rsidRPr="006826CA">
        <w:rPr>
          <w:sz w:val="16"/>
        </w:rPr>
        <w:t>Headley’s plea agreement, he made at least five trips to Mumbai between 2006 and 2008 to scout</w:t>
      </w:r>
      <w:r w:rsidR="005809A8" w:rsidRPr="006826CA">
        <w:rPr>
          <w:sz w:val="16"/>
        </w:rPr>
        <w:t xml:space="preserve"> </w:t>
      </w:r>
      <w:r w:rsidRPr="006826CA">
        <w:rPr>
          <w:sz w:val="16"/>
        </w:rPr>
        <w:t>locations for attacks and scouted targets in Pune and Goa in India. While in Mumbai, he made</w:t>
      </w:r>
      <w:r w:rsidR="005809A8" w:rsidRPr="006826CA">
        <w:rPr>
          <w:sz w:val="16"/>
        </w:rPr>
        <w:t xml:space="preserve"> </w:t>
      </w:r>
      <w:r w:rsidRPr="006826CA">
        <w:rPr>
          <w:sz w:val="16"/>
        </w:rPr>
        <w:t>videos of the targets, collected coordinates with a GPS device, and scouted the landing site for the</w:t>
      </w:r>
      <w:r w:rsidR="005809A8" w:rsidRPr="006826CA">
        <w:rPr>
          <w:sz w:val="16"/>
        </w:rPr>
        <w:t xml:space="preserve"> </w:t>
      </w:r>
      <w:r w:rsidRPr="006826CA">
        <w:rPr>
          <w:sz w:val="16"/>
        </w:rPr>
        <w:t>attackers. Between 2002 and 2005, Headley had trained at Lashkar camps on at leave five occasions.</w:t>
      </w:r>
      <w:r w:rsidR="005809A8" w:rsidRPr="006826CA">
        <w:rPr>
          <w:sz w:val="16"/>
        </w:rPr>
        <w:t xml:space="preserve"> </w:t>
      </w:r>
      <w:r w:rsidRPr="006826CA">
        <w:rPr>
          <w:sz w:val="16"/>
        </w:rPr>
        <w:t xml:space="preserve">During this training he learned the use of explosives, small arms and </w:t>
      </w:r>
      <w:proofErr w:type="spellStart"/>
      <w:r w:rsidRPr="006826CA">
        <w:rPr>
          <w:sz w:val="16"/>
        </w:rPr>
        <w:t>countersurveillance</w:t>
      </w:r>
      <w:proofErr w:type="spellEnd"/>
      <w:r w:rsidR="005809A8" w:rsidRPr="006826CA">
        <w:rPr>
          <w:sz w:val="16"/>
        </w:rPr>
        <w:t xml:space="preserve"> </w:t>
      </w:r>
      <w:r w:rsidRPr="006826CA">
        <w:rPr>
          <w:sz w:val="16"/>
        </w:rPr>
        <w:t>techniques.199</w:t>
      </w:r>
    </w:p>
    <w:p w:rsidR="006D5651" w:rsidRDefault="006D5651" w:rsidP="006D5651"/>
    <w:p w:rsidR="00A43F80" w:rsidRDefault="00A43F80" w:rsidP="00A43F80">
      <w:pPr>
        <w:pStyle w:val="Heading4"/>
      </w:pPr>
      <w:r>
        <w:t xml:space="preserve">U.S. has been preventing domestic </w:t>
      </w:r>
      <w:proofErr w:type="spellStart"/>
      <w:r>
        <w:t>LeT</w:t>
      </w:r>
      <w:proofErr w:type="spellEnd"/>
      <w:r>
        <w:t xml:space="preserve"> attacks on U.S. homeland</w:t>
      </w:r>
    </w:p>
    <w:p w:rsidR="00A43F80" w:rsidRDefault="00A43F80" w:rsidP="006D5651">
      <w:r w:rsidRPr="00A43F80">
        <w:rPr>
          <w:rStyle w:val="Style13ptBold"/>
        </w:rPr>
        <w:t>Jones 11</w:t>
      </w:r>
      <w:r>
        <w:t xml:space="preserve"> Seth G. Jones is director of the International Security and Defense Policy Center at the RAND Corporation, The Future of Al </w:t>
      </w:r>
      <w:proofErr w:type="spellStart"/>
      <w:r>
        <w:t>Qa’ida</w:t>
      </w:r>
      <w:proofErr w:type="spellEnd"/>
      <w:r>
        <w:t xml:space="preserve"> CT-362 May 2011, http://www.google.com/url?sa=t&amp;rct=j&amp;q=&amp;esrc=s&amp;source=web&amp;cd=12&amp;ved=0CCUQFjABOApqFQoTCKrvpZ-H-MYCFcc4iAod7-8KHw&amp;url=http%3A%2F%2Farchives.republicans.foreignaffairs.house.gov%2F112%2Fjon052411.pdf&amp;ei=E2-0VeqZN8fxoATv36v4AQ&amp;usg=AFQjCNH28hzNYeUrTDQ2grEJvGW46_6aRQ&amp;sig2=OwaEnNRKOptgEs7KiwQs3Q</w:t>
      </w:r>
    </w:p>
    <w:p w:rsidR="002D58E3" w:rsidRPr="00A43F80" w:rsidRDefault="002D58E3" w:rsidP="006D5651">
      <w:pPr>
        <w:rPr>
          <w:sz w:val="16"/>
        </w:rPr>
      </w:pPr>
      <w:r w:rsidRPr="00A43F80">
        <w:rPr>
          <w:sz w:val="16"/>
        </w:rPr>
        <w:t xml:space="preserve">In September 2009, for example, </w:t>
      </w:r>
      <w:proofErr w:type="spellStart"/>
      <w:r w:rsidRPr="00A43F80">
        <w:rPr>
          <w:sz w:val="16"/>
        </w:rPr>
        <w:t>Najibullah</w:t>
      </w:r>
      <w:proofErr w:type="spellEnd"/>
      <w:r w:rsidRPr="00A43F80">
        <w:rPr>
          <w:sz w:val="16"/>
        </w:rPr>
        <w:t xml:space="preserve"> </w:t>
      </w:r>
      <w:proofErr w:type="spellStart"/>
      <w:r w:rsidRPr="00A43F80">
        <w:rPr>
          <w:rStyle w:val="StyleUnderline"/>
        </w:rPr>
        <w:t>Zazi</w:t>
      </w:r>
      <w:proofErr w:type="spellEnd"/>
      <w:r w:rsidRPr="00A43F80">
        <w:rPr>
          <w:rStyle w:val="StyleUnderline"/>
        </w:rPr>
        <w:t xml:space="preserve"> was arrested for planning attacks on the New</w:t>
      </w:r>
      <w:r w:rsidR="00A43F80" w:rsidRPr="00A43F80">
        <w:rPr>
          <w:rStyle w:val="StyleUnderline"/>
        </w:rPr>
        <w:t xml:space="preserve"> </w:t>
      </w:r>
      <w:r w:rsidRPr="00A43F80">
        <w:rPr>
          <w:rStyle w:val="StyleUnderline"/>
        </w:rPr>
        <w:t>York City subway</w:t>
      </w:r>
      <w:r w:rsidRPr="00A43F80">
        <w:rPr>
          <w:sz w:val="16"/>
        </w:rPr>
        <w:t xml:space="preserve">. </w:t>
      </w:r>
      <w:proofErr w:type="spellStart"/>
      <w:r w:rsidRPr="00A43F80">
        <w:rPr>
          <w:sz w:val="16"/>
        </w:rPr>
        <w:t>Zazi</w:t>
      </w:r>
      <w:proofErr w:type="spellEnd"/>
      <w:r w:rsidRPr="00A43F80">
        <w:rPr>
          <w:sz w:val="16"/>
        </w:rPr>
        <w:t xml:space="preserve"> pleaded guilty in U.S. District Court to “conspiracy to use weapons of</w:t>
      </w:r>
      <w:r w:rsidR="00A43F80" w:rsidRPr="00A43F80">
        <w:rPr>
          <w:sz w:val="16"/>
        </w:rPr>
        <w:t xml:space="preserve"> </w:t>
      </w:r>
      <w:r w:rsidRPr="00A43F80">
        <w:rPr>
          <w:sz w:val="16"/>
        </w:rPr>
        <w:t>mass destruction” and “providing material support for a foreign terrorist organization” based in</w:t>
      </w:r>
      <w:r w:rsidR="00A43F80" w:rsidRPr="00A43F80">
        <w:rPr>
          <w:sz w:val="16"/>
        </w:rPr>
        <w:t xml:space="preserve"> </w:t>
      </w:r>
      <w:r w:rsidRPr="00A43F80">
        <w:rPr>
          <w:sz w:val="16"/>
        </w:rPr>
        <w:t xml:space="preserve">Pakistan.11 Several al </w:t>
      </w:r>
      <w:proofErr w:type="spellStart"/>
      <w:r w:rsidRPr="00A43F80">
        <w:rPr>
          <w:sz w:val="16"/>
        </w:rPr>
        <w:t>Qa’ida</w:t>
      </w:r>
      <w:proofErr w:type="spellEnd"/>
      <w:r w:rsidRPr="00A43F80">
        <w:rPr>
          <w:sz w:val="16"/>
        </w:rPr>
        <w:t xml:space="preserve"> operatives, including Saleh al-Somali and Adnan el </w:t>
      </w:r>
      <w:proofErr w:type="spellStart"/>
      <w:r w:rsidRPr="00A43F80">
        <w:rPr>
          <w:sz w:val="16"/>
        </w:rPr>
        <w:t>Shukrijumah</w:t>
      </w:r>
      <w:proofErr w:type="spellEnd"/>
      <w:r w:rsidRPr="00A43F80">
        <w:rPr>
          <w:sz w:val="16"/>
        </w:rPr>
        <w:t>,</w:t>
      </w:r>
      <w:r w:rsidR="00A43F80" w:rsidRPr="00A43F80">
        <w:rPr>
          <w:sz w:val="16"/>
        </w:rPr>
        <w:t xml:space="preserve"> </w:t>
      </w:r>
      <w:r w:rsidRPr="00A43F80">
        <w:rPr>
          <w:sz w:val="16"/>
        </w:rPr>
        <w:t xml:space="preserve">were involved in the plot. According to U.S. government documents, </w:t>
      </w:r>
      <w:proofErr w:type="spellStart"/>
      <w:r w:rsidRPr="00A43F80">
        <w:rPr>
          <w:sz w:val="16"/>
        </w:rPr>
        <w:t>Zazi’s</w:t>
      </w:r>
      <w:proofErr w:type="spellEnd"/>
      <w:r w:rsidRPr="00A43F80">
        <w:rPr>
          <w:sz w:val="16"/>
        </w:rPr>
        <w:t xml:space="preserve"> travels to Pakistan</w:t>
      </w:r>
      <w:r w:rsidR="00A43F80" w:rsidRPr="00A43F80">
        <w:rPr>
          <w:sz w:val="16"/>
        </w:rPr>
        <w:t xml:space="preserve"> </w:t>
      </w:r>
      <w:r w:rsidRPr="00A43F80">
        <w:rPr>
          <w:sz w:val="16"/>
        </w:rPr>
        <w:t>and his contacts with individuals there were pivotal in helping him build an improvised explosive</w:t>
      </w:r>
      <w:r w:rsidR="00A43F80" w:rsidRPr="00A43F80">
        <w:rPr>
          <w:sz w:val="16"/>
        </w:rPr>
        <w:t xml:space="preserve"> </w:t>
      </w:r>
      <w:r w:rsidRPr="00A43F80">
        <w:rPr>
          <w:sz w:val="16"/>
        </w:rPr>
        <w:t xml:space="preserve">device using </w:t>
      </w:r>
      <w:proofErr w:type="spellStart"/>
      <w:r w:rsidRPr="00A43F80">
        <w:rPr>
          <w:sz w:val="16"/>
        </w:rPr>
        <w:t>triacetone</w:t>
      </w:r>
      <w:proofErr w:type="spellEnd"/>
      <w:r w:rsidRPr="00A43F80">
        <w:rPr>
          <w:sz w:val="16"/>
        </w:rPr>
        <w:t xml:space="preserve"> </w:t>
      </w:r>
      <w:proofErr w:type="spellStart"/>
      <w:r w:rsidRPr="00A43F80">
        <w:rPr>
          <w:sz w:val="16"/>
        </w:rPr>
        <w:t>triperoxide</w:t>
      </w:r>
      <w:proofErr w:type="spellEnd"/>
      <w:r w:rsidRPr="00A43F80">
        <w:rPr>
          <w:sz w:val="16"/>
        </w:rPr>
        <w:t xml:space="preserve"> (TATP), the same explosive used effectively in the 2005</w:t>
      </w:r>
      <w:r w:rsidR="00A43F80" w:rsidRPr="00A43F80">
        <w:rPr>
          <w:sz w:val="16"/>
        </w:rPr>
        <w:t xml:space="preserve"> </w:t>
      </w:r>
      <w:r w:rsidRPr="00A43F80">
        <w:rPr>
          <w:sz w:val="16"/>
        </w:rPr>
        <w:t xml:space="preserve">London subway bombings. In October 2009, Chicago-based David Coleman Headley (aka </w:t>
      </w:r>
      <w:proofErr w:type="spellStart"/>
      <w:r w:rsidRPr="00A43F80">
        <w:rPr>
          <w:sz w:val="16"/>
        </w:rPr>
        <w:t>Daood</w:t>
      </w:r>
      <w:proofErr w:type="spellEnd"/>
      <w:r w:rsidR="00A43F80" w:rsidRPr="00A43F80">
        <w:rPr>
          <w:sz w:val="16"/>
        </w:rPr>
        <w:t xml:space="preserve"> </w:t>
      </w:r>
      <w:r w:rsidRPr="00A43F80">
        <w:rPr>
          <w:sz w:val="16"/>
        </w:rPr>
        <w:t xml:space="preserve">Sayed Gilani) was arrested for involvement in terrorist activity. </w:t>
      </w:r>
      <w:r w:rsidRPr="00A43F80">
        <w:rPr>
          <w:rStyle w:val="StyleUnderline"/>
        </w:rPr>
        <w:t>He is a Pakistani-American who</w:t>
      </w:r>
      <w:r w:rsidR="00A43F80" w:rsidRPr="00A43F80">
        <w:rPr>
          <w:rStyle w:val="StyleUnderline"/>
        </w:rPr>
        <w:t xml:space="preserve"> </w:t>
      </w:r>
      <w:r w:rsidRPr="00A43F80">
        <w:rPr>
          <w:rStyle w:val="StyleUnderline"/>
        </w:rPr>
        <w:t xml:space="preserve">had cooperated with Lashkar-e </w:t>
      </w:r>
      <w:proofErr w:type="spellStart"/>
      <w:r w:rsidRPr="00A43F80">
        <w:rPr>
          <w:rStyle w:val="StyleUnderline"/>
        </w:rPr>
        <w:t>Tayyiba</w:t>
      </w:r>
      <w:proofErr w:type="spellEnd"/>
      <w:r w:rsidRPr="00A43F80">
        <w:rPr>
          <w:sz w:val="16"/>
        </w:rPr>
        <w:t xml:space="preserve"> and senior al </w:t>
      </w:r>
      <w:proofErr w:type="spellStart"/>
      <w:r w:rsidRPr="00A43F80">
        <w:rPr>
          <w:sz w:val="16"/>
        </w:rPr>
        <w:t>Qa’ida</w:t>
      </w:r>
      <w:proofErr w:type="spellEnd"/>
      <w:r w:rsidRPr="00A43F80">
        <w:rPr>
          <w:sz w:val="16"/>
        </w:rPr>
        <w:t xml:space="preserve"> leaders to conduct a series of</w:t>
      </w:r>
      <w:r w:rsidR="00A43F80" w:rsidRPr="00A43F80">
        <w:rPr>
          <w:sz w:val="16"/>
        </w:rPr>
        <w:t xml:space="preserve"> </w:t>
      </w:r>
      <w:r w:rsidRPr="00A43F80">
        <w:rPr>
          <w:sz w:val="16"/>
        </w:rPr>
        <w:t>attacks, including the November 2008 Mumbai attack and a plot to attack a newspaper in</w:t>
      </w:r>
      <w:r w:rsidR="00A43F80" w:rsidRPr="00A43F80">
        <w:rPr>
          <w:sz w:val="16"/>
        </w:rPr>
        <w:t xml:space="preserve"> </w:t>
      </w:r>
      <w:r w:rsidRPr="00A43F80">
        <w:rPr>
          <w:sz w:val="16"/>
        </w:rPr>
        <w:t xml:space="preserve">Copenhagen that had published a cartoon of the Prophet Muhammad. </w:t>
      </w:r>
      <w:r w:rsidRPr="00A43F80">
        <w:rPr>
          <w:rStyle w:val="StyleUnderline"/>
        </w:rPr>
        <w:t>His base in Chicago made</w:t>
      </w:r>
      <w:r w:rsidR="00A43F80" w:rsidRPr="00A43F80">
        <w:rPr>
          <w:rStyle w:val="StyleUnderline"/>
        </w:rPr>
        <w:t xml:space="preserve"> </w:t>
      </w:r>
      <w:r w:rsidRPr="00A43F80">
        <w:rPr>
          <w:rStyle w:val="StyleUnderline"/>
        </w:rPr>
        <w:t>him ideally suited for a future attack in the U.S. homeland.</w:t>
      </w:r>
    </w:p>
    <w:p w:rsidR="006D5651" w:rsidRDefault="006D5651" w:rsidP="006D5651"/>
    <w:p w:rsidR="00FD101C" w:rsidRDefault="00FD101C" w:rsidP="00FD101C">
      <w:pPr>
        <w:pStyle w:val="Heading4"/>
      </w:pPr>
      <w:proofErr w:type="spellStart"/>
      <w:r>
        <w:t>LeT</w:t>
      </w:r>
      <w:proofErr w:type="spellEnd"/>
      <w:r>
        <w:t xml:space="preserve"> is a global threat that risks terror attacks on India and the United States</w:t>
      </w:r>
    </w:p>
    <w:p w:rsidR="00FD101C" w:rsidRPr="008E4DF0" w:rsidRDefault="00FD101C" w:rsidP="00FD101C">
      <w:pPr>
        <w:rPr>
          <w:b/>
          <w:bCs/>
          <w:sz w:val="26"/>
        </w:rPr>
      </w:pPr>
      <w:proofErr w:type="spellStart"/>
      <w:r w:rsidRPr="00B97255">
        <w:rPr>
          <w:rStyle w:val="Style13ptBold"/>
        </w:rPr>
        <w:t>Tellis</w:t>
      </w:r>
      <w:proofErr w:type="spellEnd"/>
      <w:r w:rsidRPr="00B97255">
        <w:rPr>
          <w:rStyle w:val="Style13ptBold"/>
        </w:rPr>
        <w:t xml:space="preserve"> 12</w:t>
      </w:r>
      <w:r>
        <w:rPr>
          <w:rStyle w:val="Style13ptBold"/>
        </w:rPr>
        <w:t xml:space="preserve"> </w:t>
      </w:r>
      <w:r>
        <w:t xml:space="preserve">Ashley J. </w:t>
      </w:r>
      <w:proofErr w:type="spellStart"/>
      <w:r>
        <w:t>Tellis</w:t>
      </w:r>
      <w:proofErr w:type="spellEnd"/>
      <w:r w:rsidRPr="003D17E2">
        <w:rPr>
          <w:sz w:val="12"/>
        </w:rPr>
        <w:t xml:space="preserve">¶ </w:t>
      </w:r>
      <w:r>
        <w:t>Senior Associate</w:t>
      </w:r>
      <w:r w:rsidRPr="003D17E2">
        <w:rPr>
          <w:sz w:val="12"/>
        </w:rPr>
        <w:t xml:space="preserve">¶ </w:t>
      </w:r>
      <w:r>
        <w:t>South Asia Program</w:t>
      </w:r>
      <w:r w:rsidRPr="003D17E2">
        <w:rPr>
          <w:sz w:val="12"/>
        </w:rPr>
        <w:t>¶</w:t>
      </w:r>
      <w:r>
        <w:rPr>
          <w:sz w:val="12"/>
        </w:rPr>
        <w:t xml:space="preserve"> </w:t>
      </w:r>
      <w:proofErr w:type="spellStart"/>
      <w:r>
        <w:t>Tellis</w:t>
      </w:r>
      <w:proofErr w:type="spellEnd"/>
      <w:r>
        <w:t xml:space="preserve"> is a senior associate at the Carnegie Endowment for International Peace, </w:t>
      </w:r>
      <w:hyperlink r:id="rId22" w:history="1">
        <w:r w:rsidRPr="00922C29">
          <w:rPr>
            <w:rStyle w:val="Hyperlink"/>
          </w:rPr>
          <w:t>http://carnegieendowment.org/2012/03/13/menace-that-is-lashkar-e-taiba/a2hn</w:t>
        </w:r>
      </w:hyperlink>
    </w:p>
    <w:p w:rsidR="00FD101C" w:rsidRDefault="00FD101C" w:rsidP="00FD101C">
      <w:r>
        <w:t xml:space="preserve">It is clear that after al-Qaeda, </w:t>
      </w:r>
      <w:proofErr w:type="spellStart"/>
      <w:r w:rsidRPr="00B97255">
        <w:rPr>
          <w:rStyle w:val="StyleUnderline"/>
          <w:highlight w:val="yellow"/>
        </w:rPr>
        <w:t>LeT</w:t>
      </w:r>
      <w:proofErr w:type="spellEnd"/>
      <w:r w:rsidRPr="00B97255">
        <w:rPr>
          <w:rStyle w:val="StyleUnderline"/>
          <w:highlight w:val="yellow"/>
        </w:rPr>
        <w:t xml:space="preserve"> is the most dangerous terrorist group operating in South Asia because of its:¶ 1.Global vision and international ambitions ¶ ¶ 2.Distinct ideology</w:t>
      </w:r>
      <w:r>
        <w:t xml:space="preserve"> that underwrites Islamic </w:t>
      </w:r>
      <w:proofErr w:type="spellStart"/>
      <w:r>
        <w:t>revanchism</w:t>
      </w:r>
      <w:proofErr w:type="spellEnd"/>
      <w:r>
        <w:t xml:space="preserve">, justifying collaboration with other terrorist groups </w:t>
      </w:r>
      <w:r w:rsidRPr="00B97255">
        <w:rPr>
          <w:sz w:val="12"/>
        </w:rPr>
        <w:t>¶</w:t>
      </w:r>
      <w:r>
        <w:rPr>
          <w:sz w:val="12"/>
        </w:rPr>
        <w:t xml:space="preserve"> </w:t>
      </w:r>
      <w:r w:rsidRPr="00B97255">
        <w:rPr>
          <w:sz w:val="12"/>
        </w:rPr>
        <w:t xml:space="preserve">¶ </w:t>
      </w:r>
      <w:r w:rsidRPr="00B97255">
        <w:rPr>
          <w:rStyle w:val="StyleUnderline"/>
          <w:highlight w:val="yellow"/>
        </w:rPr>
        <w:t>3.Loyalty to Pakistan</w:t>
      </w:r>
      <w:r>
        <w:t xml:space="preserve"> and willingness to protect its patron state against domestic opponents </w:t>
      </w:r>
      <w:r w:rsidRPr="00B97255">
        <w:rPr>
          <w:sz w:val="12"/>
        </w:rPr>
        <w:t>¶</w:t>
      </w:r>
      <w:r>
        <w:rPr>
          <w:sz w:val="12"/>
        </w:rPr>
        <w:t xml:space="preserve"> </w:t>
      </w:r>
      <w:r w:rsidRPr="00B97255">
        <w:rPr>
          <w:sz w:val="12"/>
        </w:rPr>
        <w:t xml:space="preserve">¶ </w:t>
      </w:r>
      <w:r w:rsidRPr="00B97255">
        <w:rPr>
          <w:rStyle w:val="StyleUnderline"/>
          <w:highlight w:val="yellow"/>
        </w:rPr>
        <w:t>4.Diversified network for mobilizing resources</w:t>
      </w:r>
      <w:r>
        <w:t xml:space="preserve">, promoting its international presence, and recruiting members, which minimizes its dependence on the state </w:t>
      </w:r>
      <w:r w:rsidRPr="00B97255">
        <w:rPr>
          <w:sz w:val="12"/>
        </w:rPr>
        <w:t>¶</w:t>
      </w:r>
      <w:r>
        <w:rPr>
          <w:sz w:val="12"/>
        </w:rPr>
        <w:t xml:space="preserve"> </w:t>
      </w:r>
      <w:r w:rsidRPr="00B97255">
        <w:rPr>
          <w:sz w:val="12"/>
        </w:rPr>
        <w:t xml:space="preserve">¶ </w:t>
      </w:r>
      <w:r w:rsidRPr="00B97255">
        <w:rPr>
          <w:rStyle w:val="StyleUnderline"/>
          <w:highlight w:val="yellow"/>
        </w:rPr>
        <w:t>5.Involvement in terrorism</w:t>
      </w:r>
      <w:r w:rsidRPr="00B97255">
        <w:rPr>
          <w:rStyle w:val="StyleUnderline"/>
        </w:rPr>
        <w:t xml:space="preserve"> </w:t>
      </w:r>
      <w:r>
        <w:t xml:space="preserve">and social development concurrently, which limits Pakistan’s ability to target the group even if it were so inclined </w:t>
      </w:r>
      <w:r w:rsidRPr="00B97255">
        <w:rPr>
          <w:sz w:val="12"/>
        </w:rPr>
        <w:t>¶</w:t>
      </w:r>
      <w:r>
        <w:rPr>
          <w:sz w:val="12"/>
        </w:rPr>
        <w:t xml:space="preserve"> </w:t>
      </w:r>
      <w:r w:rsidRPr="00B97255">
        <w:rPr>
          <w:sz w:val="12"/>
        </w:rPr>
        <w:t xml:space="preserve">¶ </w:t>
      </w:r>
      <w:r w:rsidRPr="00B97255">
        <w:rPr>
          <w:rStyle w:val="StyleUnderline"/>
          <w:highlight w:val="yellow"/>
        </w:rPr>
        <w:t>6.Cohesive and hierarchic organizational structure</w:t>
      </w:r>
      <w:r>
        <w:t xml:space="preserve"> that is effective at both the conduct of violence and the delivery of social programs </w:t>
      </w:r>
      <w:r w:rsidRPr="00B97255">
        <w:rPr>
          <w:sz w:val="12"/>
        </w:rPr>
        <w:t>¶</w:t>
      </w:r>
      <w:r>
        <w:rPr>
          <w:sz w:val="12"/>
        </w:rPr>
        <w:t xml:space="preserve"> </w:t>
      </w:r>
      <w:r w:rsidRPr="00B97255">
        <w:rPr>
          <w:rStyle w:val="StyleUnderline"/>
          <w:highlight w:val="yellow"/>
        </w:rPr>
        <w:t>¶ 7.Proficiency at exploiting science and technology</w:t>
      </w:r>
      <w:r>
        <w:t>, extra-national social links, and state vulnerabilities in order to advance its political aims</w:t>
      </w:r>
      <w:r w:rsidRPr="00B97255">
        <w:rPr>
          <w:sz w:val="12"/>
        </w:rPr>
        <w:t>¶</w:t>
      </w:r>
      <w:r>
        <w:rPr>
          <w:sz w:val="12"/>
        </w:rPr>
        <w:t xml:space="preserve"> </w:t>
      </w:r>
      <w:r w:rsidRPr="00B97255">
        <w:rPr>
          <w:sz w:val="12"/>
        </w:rPr>
        <w:t xml:space="preserve">¶ </w:t>
      </w:r>
      <w:proofErr w:type="spellStart"/>
      <w:r w:rsidRPr="00B97255">
        <w:rPr>
          <w:rStyle w:val="StyleUnderline"/>
          <w:highlight w:val="yellow"/>
        </w:rPr>
        <w:t>LeT</w:t>
      </w:r>
      <w:proofErr w:type="spellEnd"/>
      <w:r w:rsidRPr="00B97255">
        <w:rPr>
          <w:rStyle w:val="StyleUnderline"/>
          <w:highlight w:val="yellow"/>
        </w:rPr>
        <w:t xml:space="preserve"> is a formidable and highly adaptable adversary with a genuinely global reach and the ability to grow roots and sustain operations in countries far removed from its primary theater of activity in South Asia.</w:t>
      </w:r>
      <w:r>
        <w:t xml:space="preserve"> Though India’s proximity to Pakistan has resulted in New Delhi absorbing most of the blows unleashed by </w:t>
      </w:r>
      <w:proofErr w:type="spellStart"/>
      <w:r>
        <w:t>LeT</w:t>
      </w:r>
      <w:proofErr w:type="spellEnd"/>
      <w:r>
        <w:t xml:space="preserve">, the carnage in Mumbai demonstrates that the terrorism facing India is not simply a problem for New Delhi alone. </w:t>
      </w:r>
      <w:r w:rsidRPr="00B97255">
        <w:rPr>
          <w:rStyle w:val="StyleUnderline"/>
          <w:highlight w:val="yellow"/>
        </w:rPr>
        <w:t xml:space="preserve">An attack could even reach U.S. soil.¶ ¶ </w:t>
      </w:r>
      <w:proofErr w:type="gramStart"/>
      <w:r w:rsidRPr="00FD101C">
        <w:rPr>
          <w:rStyle w:val="StyleUnderline"/>
        </w:rPr>
        <w:t>The</w:t>
      </w:r>
      <w:proofErr w:type="gramEnd"/>
      <w:r w:rsidRPr="00FD101C">
        <w:rPr>
          <w:rStyle w:val="StyleUnderline"/>
        </w:rPr>
        <w:t xml:space="preserve"> only reasonable objective for the United States is the permanent evisceration of </w:t>
      </w:r>
      <w:proofErr w:type="spellStart"/>
      <w:r w:rsidRPr="00FD101C">
        <w:rPr>
          <w:rStyle w:val="StyleUnderline"/>
        </w:rPr>
        <w:t>LeT</w:t>
      </w:r>
      <w:proofErr w:type="spellEnd"/>
      <w:r w:rsidRPr="00FD101C">
        <w:t xml:space="preserve"> and other vicious Sout</w:t>
      </w:r>
      <w:r>
        <w:t>h Asian terrorist groups—with Pakistani cooperation if possible, but without it if necessary.</w:t>
      </w:r>
    </w:p>
    <w:p w:rsidR="00FD101C" w:rsidRDefault="00FD101C" w:rsidP="00FD101C">
      <w:r>
        <w:t xml:space="preserve"> </w:t>
      </w:r>
    </w:p>
    <w:p w:rsidR="00FD101C" w:rsidRDefault="00FD101C" w:rsidP="006D5651">
      <w:bookmarkStart w:id="0" w:name="_GoBack"/>
      <w:bookmarkEnd w:id="0"/>
    </w:p>
    <w:p w:rsidR="00775C54" w:rsidRDefault="00775C54" w:rsidP="006D5651"/>
    <w:p w:rsidR="00E1789B" w:rsidRDefault="00E1789B" w:rsidP="00E1789B">
      <w:pPr>
        <w:pStyle w:val="Heading2"/>
      </w:pPr>
      <w:r>
        <w:t>AT: HUMINT Turn</w:t>
      </w:r>
    </w:p>
    <w:p w:rsidR="00E1789B" w:rsidRDefault="00E1789B" w:rsidP="00E1789B"/>
    <w:p w:rsidR="00E1789B" w:rsidRDefault="00E1789B" w:rsidP="00E1789B">
      <w:pPr>
        <w:pStyle w:val="Heading4"/>
      </w:pPr>
      <w:r>
        <w:t xml:space="preserve">Human </w:t>
      </w:r>
      <w:proofErr w:type="gramStart"/>
      <w:r>
        <w:t>intel</w:t>
      </w:r>
      <w:proofErr w:type="gramEnd"/>
      <w:r>
        <w:t xml:space="preserve"> can’t work for India—They have massive shortages of human spy personnel and don’ have the ability to train enough human </w:t>
      </w:r>
      <w:proofErr w:type="spellStart"/>
      <w:r>
        <w:t>spys</w:t>
      </w:r>
      <w:proofErr w:type="spellEnd"/>
      <w:r>
        <w:t xml:space="preserve"> </w:t>
      </w:r>
    </w:p>
    <w:p w:rsidR="00E1789B" w:rsidRPr="00773574" w:rsidRDefault="00E1789B" w:rsidP="00E1789B">
      <w:pPr>
        <w:rPr>
          <w:rStyle w:val="Style13ptBold"/>
        </w:rPr>
      </w:pPr>
      <w:r w:rsidRPr="00773574">
        <w:rPr>
          <w:rStyle w:val="Style13ptBold"/>
        </w:rPr>
        <w:t>Indian Express 14</w:t>
      </w:r>
    </w:p>
    <w:p w:rsidR="00E1789B" w:rsidRDefault="00E1789B" w:rsidP="00E1789B">
      <w:r>
        <w:t xml:space="preserve">India’s spy agencies more toothless than ever, </w:t>
      </w:r>
      <w:hyperlink r:id="rId23" w:history="1">
        <w:r w:rsidRPr="00507D90">
          <w:rPr>
            <w:rStyle w:val="Hyperlink"/>
          </w:rPr>
          <w:t>http://indianexpress.com/article/india/india-others/indias-spy-agencies-more-toothless-than-ever/</w:t>
        </w:r>
      </w:hyperlink>
    </w:p>
    <w:p w:rsidR="00E1789B" w:rsidRDefault="00E1789B" w:rsidP="00E1789B">
      <w:pPr>
        <w:rPr>
          <w:sz w:val="16"/>
        </w:rPr>
      </w:pPr>
      <w:r w:rsidRPr="00A0783A">
        <w:rPr>
          <w:sz w:val="16"/>
        </w:rPr>
        <w:t xml:space="preserve">Indians waited that, and longer-and while they did, the foundations on which </w:t>
      </w:r>
      <w:r w:rsidRPr="00773574">
        <w:rPr>
          <w:rStyle w:val="StyleUnderline"/>
        </w:rPr>
        <w:t>India’s intelligence services</w:t>
      </w:r>
      <w:r w:rsidRPr="00A0783A">
        <w:rPr>
          <w:sz w:val="16"/>
        </w:rPr>
        <w:t xml:space="preserve"> have been rotting. The Intelligence Bureau, highly-placed government sources said, </w:t>
      </w:r>
      <w:r w:rsidRPr="00773574">
        <w:rPr>
          <w:rStyle w:val="StyleUnderline"/>
        </w:rPr>
        <w:t>is over 30% short of staff</w:t>
      </w:r>
      <w:r w:rsidRPr="00A0783A">
        <w:rPr>
          <w:sz w:val="16"/>
        </w:rPr>
        <w:t xml:space="preserve">-particularly critical mid-level executive positions. For its part, </w:t>
      </w:r>
      <w:r w:rsidRPr="00773574">
        <w:rPr>
          <w:rStyle w:val="StyleUnderline"/>
        </w:rPr>
        <w:t>the Research and Analysis Wing</w:t>
      </w:r>
      <w:r w:rsidRPr="00A0783A">
        <w:rPr>
          <w:sz w:val="16"/>
        </w:rPr>
        <w:t xml:space="preserve"> (R&amp;AW), tasked with securing Indian interests across the world, </w:t>
      </w:r>
      <w:r w:rsidRPr="00773574">
        <w:rPr>
          <w:rStyle w:val="StyleUnderline"/>
        </w:rPr>
        <w:t>has desperate shortages of specialists in languages</w:t>
      </w:r>
      <w:r w:rsidRPr="00A0783A">
        <w:rPr>
          <w:sz w:val="16"/>
        </w:rPr>
        <w:t xml:space="preserve"> and the sciences-deficits that are </w:t>
      </w:r>
      <w:r w:rsidRPr="00773574">
        <w:rPr>
          <w:rStyle w:val="StyleUnderline"/>
        </w:rPr>
        <w:t>running as high as 40% in critical departments</w:t>
      </w:r>
      <w:r w:rsidRPr="00A0783A">
        <w:rPr>
          <w:sz w:val="16"/>
        </w:rPr>
        <w:t xml:space="preserve">. Later this year, Prime Minister Narendra Modi is expected to make his first appointment to lead the Intelligence Bureau. He is expected to choose from among Ashok Prasad, who helped build the </w:t>
      </w:r>
      <w:proofErr w:type="spellStart"/>
      <w:r w:rsidRPr="00A0783A">
        <w:rPr>
          <w:sz w:val="16"/>
        </w:rPr>
        <w:t>organisation’s</w:t>
      </w:r>
      <w:proofErr w:type="spellEnd"/>
      <w:r w:rsidRPr="00A0783A">
        <w:rPr>
          <w:sz w:val="16"/>
        </w:rPr>
        <w:t xml:space="preserve"> counter-terrorism data-hub, the Multi-Agency Centre, D P Sinha, a veteran of anti-terror operations, and </w:t>
      </w:r>
      <w:proofErr w:type="spellStart"/>
      <w:r w:rsidRPr="00A0783A">
        <w:rPr>
          <w:sz w:val="16"/>
        </w:rPr>
        <w:t>Dineshwar</w:t>
      </w:r>
      <w:proofErr w:type="spellEnd"/>
      <w:r w:rsidRPr="00A0783A">
        <w:rPr>
          <w:sz w:val="16"/>
        </w:rPr>
        <w:t xml:space="preserve"> Sharma, a quiet but highly respected analyst, who won his spurs when he volunteered to serve in Jammu and Kashmir in the early 1990s. The Prime Minister will also have to find a leader to rebuild R&amp;AW-devastated by internal feuds, staff shortages and technology deficits. He is expected to choose between </w:t>
      </w:r>
      <w:proofErr w:type="spellStart"/>
      <w:r w:rsidRPr="00A0783A">
        <w:rPr>
          <w:sz w:val="16"/>
        </w:rPr>
        <w:t>Rajinder</w:t>
      </w:r>
      <w:proofErr w:type="spellEnd"/>
      <w:r w:rsidRPr="00A0783A">
        <w:rPr>
          <w:sz w:val="16"/>
        </w:rPr>
        <w:t xml:space="preserve"> Khanna, the leader of R&amp;AW’s counter-terrorism efforts in recent years, and Arvind </w:t>
      </w:r>
      <w:proofErr w:type="spellStart"/>
      <w:r w:rsidRPr="00A0783A">
        <w:rPr>
          <w:sz w:val="16"/>
        </w:rPr>
        <w:t>Saxena</w:t>
      </w:r>
      <w:proofErr w:type="spellEnd"/>
      <w:r w:rsidRPr="00A0783A">
        <w:rPr>
          <w:sz w:val="16"/>
        </w:rPr>
        <w:t xml:space="preserve">, a veteran with long experience of Pakistan, the United States and </w:t>
      </w:r>
      <w:proofErr w:type="spellStart"/>
      <w:r w:rsidRPr="00A0783A">
        <w:rPr>
          <w:sz w:val="16"/>
        </w:rPr>
        <w:t>organisational</w:t>
      </w:r>
      <w:proofErr w:type="spellEnd"/>
      <w:r w:rsidRPr="00A0783A">
        <w:rPr>
          <w:sz w:val="16"/>
        </w:rPr>
        <w:t xml:space="preserve"> management. Too few spies Figures released to Parliament by the United Progressive Alliance government show that even as Chidambaram’s efforts to create new institutions became the focus of official efforts, </w:t>
      </w:r>
      <w:r w:rsidRPr="00773574">
        <w:rPr>
          <w:rStyle w:val="StyleUnderline"/>
        </w:rPr>
        <w:t>staffing deficits became endemic across the intelligence services</w:t>
      </w:r>
      <w:r w:rsidRPr="00A0783A">
        <w:rPr>
          <w:sz w:val="16"/>
        </w:rPr>
        <w:t xml:space="preserve">. In March 2013, then Minister of State for Home R P N Singh told Parliament that the IB had 18,795 personnel on its rolls, against a sanctioned strength of 26,867 – in other words, a shortfall of over 30 per cent, </w:t>
      </w:r>
      <w:r w:rsidRPr="00A0783A">
        <w:rPr>
          <w:rStyle w:val="StyleUnderline"/>
        </w:rPr>
        <w:t>and that based on manpower requirements drawn up in the 1970s</w:t>
      </w:r>
      <w:r w:rsidRPr="00A0783A">
        <w:rPr>
          <w:sz w:val="16"/>
        </w:rPr>
        <w:t xml:space="preserve">. </w:t>
      </w:r>
      <w:r w:rsidRPr="00A0783A">
        <w:rPr>
          <w:rStyle w:val="StyleUnderline"/>
        </w:rPr>
        <w:t>The effects are evident across the states: dedicated counter-terrorism groups</w:t>
      </w:r>
      <w:r w:rsidRPr="00A0783A">
        <w:rPr>
          <w:sz w:val="16"/>
        </w:rPr>
        <w:t xml:space="preserve"> set up by National Security Advisor </w:t>
      </w:r>
      <w:proofErr w:type="spellStart"/>
      <w:r w:rsidRPr="00A0783A">
        <w:rPr>
          <w:sz w:val="16"/>
        </w:rPr>
        <w:t>Ajit</w:t>
      </w:r>
      <w:proofErr w:type="spellEnd"/>
      <w:r w:rsidRPr="00A0783A">
        <w:rPr>
          <w:sz w:val="16"/>
        </w:rPr>
        <w:t xml:space="preserve"> </w:t>
      </w:r>
      <w:proofErr w:type="spellStart"/>
      <w:r w:rsidRPr="00A0783A">
        <w:rPr>
          <w:sz w:val="16"/>
        </w:rPr>
        <w:t>Doval</w:t>
      </w:r>
      <w:proofErr w:type="spellEnd"/>
      <w:r w:rsidRPr="00A0783A">
        <w:rPr>
          <w:sz w:val="16"/>
        </w:rPr>
        <w:t xml:space="preserve">, while he was Intelligence Bureau chief, have been sucked into routine duties. The Intelligence Bureau’s operations hub in New Delhi has just 30-odd executive staff. Intelligence Bureau chief Asif Ibrahim has cut the shortfall to some 7,000 people-taking in as many as the service’s overstretched training facility can handle. It’s proved just too little though and not because of lack of trying. In 2009, Chidambaram </w:t>
      </w:r>
      <w:proofErr w:type="spellStart"/>
      <w:r w:rsidRPr="00A0783A">
        <w:rPr>
          <w:sz w:val="16"/>
        </w:rPr>
        <w:t>authorised</w:t>
      </w:r>
      <w:proofErr w:type="spellEnd"/>
      <w:r w:rsidRPr="00A0783A">
        <w:rPr>
          <w:sz w:val="16"/>
        </w:rPr>
        <w:t xml:space="preserve"> the hiring of 6,000 personnel. However, </w:t>
      </w:r>
      <w:r w:rsidRPr="00A0783A">
        <w:rPr>
          <w:rStyle w:val="StyleUnderline"/>
        </w:rPr>
        <w:t>the IB’s existing training facilities can process just 600 to 700 staff in a year, which barely -covers attrition from retirements and resignations</w:t>
      </w:r>
      <w:r w:rsidRPr="00A0783A">
        <w:rPr>
          <w:sz w:val="16"/>
        </w:rPr>
        <w:t xml:space="preserve">. “There’s another problem, too”, notes a senior Intelligence Bureau officer. “Let’s say we, by some miracle, find the 6,000-odd people we need in one go. They’ll need to be promoted from time to time-and there just won’t be positions for them. The government needs to do a thoroughgoing review of staffing, and the last one just wasn’t interested”. R&amp;AW, estimated to have some 5,000 personnel, faces a similar shortage. The </w:t>
      </w:r>
      <w:proofErr w:type="spellStart"/>
      <w:r w:rsidRPr="00A0783A">
        <w:rPr>
          <w:sz w:val="16"/>
        </w:rPr>
        <w:t>organisation</w:t>
      </w:r>
      <w:proofErr w:type="spellEnd"/>
      <w:r w:rsidRPr="00A0783A">
        <w:rPr>
          <w:sz w:val="16"/>
        </w:rPr>
        <w:t xml:space="preserve"> is short of some 130 management-level staff, the sources said, particularly cutting-edge under-secretaries and deputy secretaries. R&amp;AW is also short of personnel with specialist language and area knowledge, particularly Arabic, Chinese and minor Pakistani languages. </w:t>
      </w:r>
      <w:r>
        <w:rPr>
          <w:sz w:val="16"/>
        </w:rPr>
        <w:t>–</w:t>
      </w:r>
      <w:r w:rsidRPr="00A0783A">
        <w:rPr>
          <w:sz w:val="16"/>
        </w:rPr>
        <w:t xml:space="preserve"> </w:t>
      </w:r>
    </w:p>
    <w:p w:rsidR="00E1789B" w:rsidRDefault="00E1789B" w:rsidP="00E1789B">
      <w:pPr>
        <w:rPr>
          <w:sz w:val="16"/>
        </w:rPr>
      </w:pPr>
    </w:p>
    <w:p w:rsidR="00E1789B" w:rsidRDefault="00E1789B" w:rsidP="00E1789B">
      <w:pPr>
        <w:rPr>
          <w:sz w:val="16"/>
        </w:rPr>
      </w:pPr>
    </w:p>
    <w:p w:rsidR="00E1789B" w:rsidRDefault="00E1789B" w:rsidP="00E1789B">
      <w:pPr>
        <w:pStyle w:val="Heading4"/>
      </w:pPr>
      <w:r>
        <w:t>They no longer have a pool to recruit sufficient human intelligence—Indian states won’t let their best police get recruited intelligence</w:t>
      </w:r>
    </w:p>
    <w:p w:rsidR="00E1789B" w:rsidRPr="00773574" w:rsidRDefault="00E1789B" w:rsidP="00E1789B">
      <w:pPr>
        <w:rPr>
          <w:rStyle w:val="Style13ptBold"/>
        </w:rPr>
      </w:pPr>
      <w:r w:rsidRPr="00773574">
        <w:rPr>
          <w:rStyle w:val="Style13ptBold"/>
        </w:rPr>
        <w:t>Indian Express 14</w:t>
      </w:r>
    </w:p>
    <w:p w:rsidR="00E1789B" w:rsidRDefault="00E1789B" w:rsidP="00E1789B">
      <w:r>
        <w:t xml:space="preserve">India’s spy agencies more toothless than ever, </w:t>
      </w:r>
      <w:hyperlink r:id="rId24" w:history="1">
        <w:r w:rsidRPr="00507D90">
          <w:rPr>
            <w:rStyle w:val="Hyperlink"/>
          </w:rPr>
          <w:t>http://indianexpress.com/article/india/india-others/indias-spy-agencies-more-toothless-than-ever/</w:t>
        </w:r>
      </w:hyperlink>
    </w:p>
    <w:p w:rsidR="00E1789B" w:rsidRDefault="00E1789B" w:rsidP="00E1789B">
      <w:pPr>
        <w:rPr>
          <w:sz w:val="16"/>
        </w:rPr>
      </w:pPr>
      <w:r w:rsidRPr="00A0783A">
        <w:rPr>
          <w:rStyle w:val="StyleUnderline"/>
        </w:rPr>
        <w:t>Long years of neglect, intelligence officials said, had contributed to the staffing crisis</w:t>
      </w:r>
      <w:r w:rsidRPr="00A0783A">
        <w:rPr>
          <w:sz w:val="16"/>
        </w:rPr>
        <w:t xml:space="preserve"> at the R&amp;AW and the IB. “</w:t>
      </w:r>
      <w:r w:rsidRPr="00A0783A">
        <w:rPr>
          <w:rStyle w:val="StyleUnderline"/>
        </w:rPr>
        <w:t>The intelligence services</w:t>
      </w:r>
      <w:r w:rsidRPr="00A0783A">
        <w:rPr>
          <w:sz w:val="16"/>
        </w:rPr>
        <w:t>,” a senior officer said, “</w:t>
      </w:r>
      <w:proofErr w:type="gramStart"/>
      <w:r w:rsidRPr="00A0783A">
        <w:rPr>
          <w:rStyle w:val="StyleUnderline"/>
        </w:rPr>
        <w:t>had</w:t>
      </w:r>
      <w:proofErr w:type="gramEnd"/>
      <w:r w:rsidRPr="00A0783A">
        <w:rPr>
          <w:rStyle w:val="StyleUnderline"/>
        </w:rPr>
        <w:t xml:space="preserve"> always relied on young Indian Police Service officers, recruited early in their careers</w:t>
      </w:r>
      <w:r w:rsidRPr="00A0783A">
        <w:rPr>
          <w:sz w:val="16"/>
        </w:rPr>
        <w:t xml:space="preserve">, to serve in middle and senior-management roles. </w:t>
      </w:r>
      <w:r w:rsidRPr="00A0783A">
        <w:rPr>
          <w:rStyle w:val="StyleUnderline"/>
        </w:rPr>
        <w:t>The overall shortfall in the IPS’s strength</w:t>
      </w:r>
      <w:r w:rsidRPr="00A0783A">
        <w:rPr>
          <w:sz w:val="16"/>
        </w:rPr>
        <w:t xml:space="preserve">, though, </w:t>
      </w:r>
      <w:r w:rsidRPr="00A0783A">
        <w:rPr>
          <w:rStyle w:val="StyleUnderline"/>
        </w:rPr>
        <w:t>has meant states are loath to allow their best officers to serve in - New Delhi</w:t>
      </w:r>
      <w:r w:rsidRPr="00A0783A">
        <w:rPr>
          <w:sz w:val="16"/>
        </w:rPr>
        <w:t xml:space="preserve"> on deputation.” The R&amp;AW’s internal cadre, the Research and Analysis Service, for its part, froze recruitment from the 2004-2005 batch to the 2009-2010 batch, and in other years, cut hiring to a trickle. Last year, bulk recruitment to fill the deficits was agreed on, but a debate about whether needs would be best met through Union Public Service Commission-run examinations or campus recruitment rages on. </w:t>
      </w:r>
      <w:r>
        <w:rPr>
          <w:sz w:val="16"/>
        </w:rPr>
        <w:t>–</w:t>
      </w:r>
      <w:r w:rsidRPr="00A0783A">
        <w:rPr>
          <w:sz w:val="16"/>
        </w:rPr>
        <w:t xml:space="preserve"> </w:t>
      </w:r>
    </w:p>
    <w:p w:rsidR="00E1789B" w:rsidRDefault="00E1789B" w:rsidP="00E1789B">
      <w:pPr>
        <w:rPr>
          <w:sz w:val="16"/>
        </w:rPr>
      </w:pPr>
    </w:p>
    <w:p w:rsidR="00E1789B" w:rsidRDefault="00E1789B" w:rsidP="00E1789B">
      <w:pPr>
        <w:rPr>
          <w:sz w:val="16"/>
        </w:rPr>
      </w:pPr>
    </w:p>
    <w:p w:rsidR="00E1789B" w:rsidRDefault="00E1789B" w:rsidP="006D5651"/>
    <w:p w:rsidR="00775C54" w:rsidRDefault="00775C54" w:rsidP="00775C54"/>
    <w:p w:rsidR="0083369D" w:rsidRDefault="0083369D" w:rsidP="0083369D">
      <w:pPr>
        <w:pStyle w:val="Heading2"/>
      </w:pPr>
      <w:r>
        <w:t xml:space="preserve">Answers to </w:t>
      </w:r>
      <w:proofErr w:type="spellStart"/>
      <w:r>
        <w:t>LeT</w:t>
      </w:r>
      <w:proofErr w:type="spellEnd"/>
    </w:p>
    <w:p w:rsidR="0083369D" w:rsidRPr="007F77DF" w:rsidRDefault="0083369D" w:rsidP="0083369D"/>
    <w:p w:rsidR="0083369D" w:rsidRDefault="0083369D" w:rsidP="0083369D">
      <w:pPr>
        <w:pStyle w:val="Heading4"/>
      </w:pPr>
      <w:r>
        <w:t>Even if India gets intelligence data it won’t be effectively used to stop terrorism because of inaction and corruption</w:t>
      </w:r>
    </w:p>
    <w:p w:rsidR="0083369D" w:rsidRPr="001E5F18" w:rsidRDefault="0083369D" w:rsidP="0083369D">
      <w:pPr>
        <w:rPr>
          <w:b/>
          <w:bCs/>
          <w:sz w:val="26"/>
        </w:rPr>
      </w:pPr>
      <w:r w:rsidRPr="001E5F18">
        <w:rPr>
          <w:rStyle w:val="Style13ptBold"/>
        </w:rPr>
        <w:t>Bhatia 14</w:t>
      </w:r>
      <w:r>
        <w:rPr>
          <w:rStyle w:val="Style13ptBold"/>
        </w:rPr>
        <w:t xml:space="preserve"> </w:t>
      </w:r>
      <w:proofErr w:type="spellStart"/>
      <w:r>
        <w:t>Raashi</w:t>
      </w:r>
      <w:proofErr w:type="spellEnd"/>
      <w:r>
        <w:t xml:space="preserve"> </w:t>
      </w:r>
      <w:proofErr w:type="spellStart"/>
      <w:r>
        <w:t>Bjatia</w:t>
      </w:r>
      <w:proofErr w:type="spellEnd"/>
      <w:r>
        <w:t xml:space="preserve"> is the Co-Founder of a non-profit organization Business Alternatives for Peace, Action and Reconstruction (BAPAR) based in New Delhi and a Graduate Student in Security Studies with the Center of Security Studies, Georgetown University, </w:t>
      </w:r>
      <w:proofErr w:type="spellStart"/>
      <w:r>
        <w:t>India</w:t>
      </w:r>
      <w:proofErr w:type="gramStart"/>
      <w:r>
        <w:t>?s</w:t>
      </w:r>
      <w:proofErr w:type="spellEnd"/>
      <w:proofErr w:type="gramEnd"/>
      <w:r>
        <w:t xml:space="preserve"> National Security Policies and the Threat of Lashkar-e-</w:t>
      </w:r>
      <w:proofErr w:type="spellStart"/>
      <w:r>
        <w:t>Taiba</w:t>
      </w:r>
      <w:proofErr w:type="spellEnd"/>
      <w:r>
        <w:t xml:space="preserve">: A Forgotten Concern Small Arms Journal </w:t>
      </w:r>
      <w:proofErr w:type="spellStart"/>
      <w:r>
        <w:t>Journal</w:t>
      </w:r>
      <w:proofErr w:type="spellEnd"/>
      <w:r>
        <w:t xml:space="preserve"> Article | Apr 15 2014, smallwarsjournal.com/</w:t>
      </w:r>
      <w:proofErr w:type="spellStart"/>
      <w:r>
        <w:t>printpdf</w:t>
      </w:r>
      <w:proofErr w:type="spellEnd"/>
    </w:p>
    <w:p w:rsidR="0083369D" w:rsidRPr="00B52D43" w:rsidRDefault="0083369D" w:rsidP="0083369D">
      <w:pPr>
        <w:rPr>
          <w:sz w:val="16"/>
        </w:rPr>
      </w:pPr>
      <w:r w:rsidRPr="00B52D43">
        <w:rPr>
          <w:sz w:val="16"/>
        </w:rPr>
        <w:t xml:space="preserve">Actionable intelligence is the first thing that comes to mind when one thinks about disrupting a terrorist plot. Although its primary function is strategic intelligence, the Indian Intelligence Bureau has an excellent record in providing tactical support to state police forces- within reasonable limits. Between 1998 and 2003, it reportedly neutralized 250 ISI- backed jihadist cells across India, excluding Jammu and Kashmir and the North Eastern states. This neutralization rate of approximately one terrorist cell per week has been maintained even after the current spate of jihadist violence erupted in 2005. Where problems have arisen is not so much in the IB’s response to pan-Islamist terrorism, but in that of the political leadership. Put simply, </w:t>
      </w:r>
      <w:r w:rsidRPr="00B52D43">
        <w:rPr>
          <w:rStyle w:val="StyleUnderline"/>
        </w:rPr>
        <w:t>there has been no policy response to ample warnings from the intelligence community since 2002</w:t>
      </w:r>
      <w:r w:rsidRPr="00B52D43">
        <w:rPr>
          <w:sz w:val="16"/>
        </w:rPr>
        <w:t xml:space="preserve"> that Pakistan planned to target the Indian heartland</w:t>
      </w:r>
      <w:proofErr w:type="gramStart"/>
      <w:r w:rsidRPr="00B52D43">
        <w:rPr>
          <w:sz w:val="16"/>
        </w:rPr>
        <w:t>.[</w:t>
      </w:r>
      <w:proofErr w:type="gramEnd"/>
      <w:r w:rsidRPr="00B52D43">
        <w:rPr>
          <w:sz w:val="16"/>
        </w:rPr>
        <w:t xml:space="preserve">xxxvi] </w:t>
      </w:r>
      <w:r w:rsidRPr="00B52D43">
        <w:rPr>
          <w:rStyle w:val="StyleUnderline"/>
        </w:rPr>
        <w:t>Before the Mumbai attacks there were reports of at least 20 intelligence reports</w:t>
      </w:r>
      <w:r w:rsidRPr="00B52D43">
        <w:rPr>
          <w:sz w:val="16"/>
        </w:rPr>
        <w:t xml:space="preserve"> provided to the Mumbai Police Department specially </w:t>
      </w:r>
      <w:r w:rsidRPr="00B52D43">
        <w:rPr>
          <w:rStyle w:val="StyleUnderline"/>
        </w:rPr>
        <w:t>warning them about Fedayeen attacks</w:t>
      </w:r>
      <w:r w:rsidRPr="00B52D43">
        <w:rPr>
          <w:sz w:val="16"/>
        </w:rPr>
        <w:t xml:space="preserve"> or sea borne infiltrations. The Intelligence Bureau of India had also received two specific warnings about the Taj hotel. One concerned a possible attack on 24 May and the other on 11 August, both prompted by tip offs from a source in Pakistan said to be inside Lashkar. [xxxvii] The hotel was made aware of the tip offs but nothing was really done to beef up security or improve the current measures in place, like CCTV cameras and security guards on the front gate. </w:t>
      </w:r>
      <w:proofErr w:type="spellStart"/>
      <w:r w:rsidRPr="00B52D43">
        <w:rPr>
          <w:sz w:val="16"/>
        </w:rPr>
        <w:t>Prem</w:t>
      </w:r>
      <w:proofErr w:type="spellEnd"/>
      <w:r w:rsidRPr="00B52D43">
        <w:rPr>
          <w:sz w:val="16"/>
        </w:rPr>
        <w:t xml:space="preserve"> </w:t>
      </w:r>
      <w:proofErr w:type="spellStart"/>
      <w:r w:rsidRPr="00B52D43">
        <w:rPr>
          <w:sz w:val="16"/>
        </w:rPr>
        <w:t>Mahadevan</w:t>
      </w:r>
      <w:proofErr w:type="spellEnd"/>
      <w:r w:rsidRPr="00B52D43">
        <w:rPr>
          <w:sz w:val="16"/>
        </w:rPr>
        <w:t xml:space="preserve"> writes in his book ‘The Politics of Counterterrorism in India’, “Such inaction (</w:t>
      </w:r>
      <w:r w:rsidRPr="00B52D43">
        <w:rPr>
          <w:rStyle w:val="StyleUnderline"/>
        </w:rPr>
        <w:t>failure to act on intelligence) stems from four factors</w:t>
      </w:r>
      <w:r w:rsidRPr="00B52D43">
        <w:rPr>
          <w:sz w:val="16"/>
        </w:rPr>
        <w:t xml:space="preserve">, two of which are political and two operational. The factors are: </w:t>
      </w:r>
      <w:r w:rsidRPr="00B52D43">
        <w:rPr>
          <w:rStyle w:val="StyleUnderline"/>
        </w:rPr>
        <w:t>a lack of political consistency and consensus, and a lack of operational capacity and coordination</w:t>
      </w:r>
      <w:r w:rsidRPr="00B52D43">
        <w:rPr>
          <w:sz w:val="16"/>
        </w:rPr>
        <w:t xml:space="preserve">. Between them, </w:t>
      </w:r>
      <w:r w:rsidRPr="00B52D43">
        <w:rPr>
          <w:rStyle w:val="StyleUnderline"/>
        </w:rPr>
        <w:t>these constraints ensure that decision- makers in the Indian political and security establishments fail to act on initial warnings provided by intelligence agencies</w:t>
      </w:r>
      <w:r w:rsidRPr="00B52D43">
        <w:rPr>
          <w:sz w:val="16"/>
        </w:rPr>
        <w:t>.”[xxxviii] Additionally, the security agencies as well as the people in the position of responsibility have an attitude problem. Till the time everything is right and nothing goes wrong the attitude is simply ‘</w:t>
      </w:r>
      <w:proofErr w:type="spellStart"/>
      <w:r w:rsidRPr="00B52D43">
        <w:rPr>
          <w:sz w:val="16"/>
        </w:rPr>
        <w:t>Chalta</w:t>
      </w:r>
      <w:proofErr w:type="spellEnd"/>
      <w:r w:rsidRPr="00B52D43">
        <w:rPr>
          <w:sz w:val="16"/>
        </w:rPr>
        <w:t xml:space="preserve"> </w:t>
      </w:r>
      <w:proofErr w:type="spellStart"/>
      <w:r w:rsidRPr="00B52D43">
        <w:rPr>
          <w:sz w:val="16"/>
        </w:rPr>
        <w:t>hai</w:t>
      </w:r>
      <w:proofErr w:type="spellEnd"/>
      <w:r w:rsidRPr="00B52D43">
        <w:rPr>
          <w:sz w:val="16"/>
        </w:rPr>
        <w:t xml:space="preserve">’ – Everything works. </w:t>
      </w:r>
      <w:r w:rsidRPr="00B52D43">
        <w:rPr>
          <w:rStyle w:val="StyleUnderline"/>
        </w:rPr>
        <w:t>Any amount of intelligence is of no use till the time it is taken seriously and acted upon</w:t>
      </w:r>
      <w:r w:rsidRPr="00B52D43">
        <w:rPr>
          <w:sz w:val="16"/>
        </w:rPr>
        <w:t xml:space="preserve">. Despite such specific intelligence inputs, as mentioned before, Mumbai’s Joint Police Commissioner Rakesh Maria said in an interview that it was a ‘failure of imagination’ on the part of the police department. This clearly shows the lack of seriousness attributed to the importance of intelligence in counterterrorism. To overcome this, personnel in state police departments need to go through rigorous training for intelligence gathering as well as to deal with the gathered intelligence inputs. A committee set up to find the loopholes in the response to the Mumbai attacks, The Pradhan Committee, found out that “well set out procedures for handling intelligence and ‘crisis management’ were overlooked and the Commissioner of Police Mumbai Hasan </w:t>
      </w:r>
      <w:proofErr w:type="spellStart"/>
      <w:r w:rsidRPr="00B52D43">
        <w:rPr>
          <w:sz w:val="16"/>
        </w:rPr>
        <w:t>Gafoor</w:t>
      </w:r>
      <w:proofErr w:type="spellEnd"/>
      <w:r w:rsidRPr="00B52D43">
        <w:rPr>
          <w:sz w:val="16"/>
        </w:rPr>
        <w:t xml:space="preserve"> did not exhibit adequate initiative in handling the multi-pronged attack and remained at one spot near Trident Hotel throughout the operations.[xxxix] There is an urgent need for proper Standard Operating Procedures in place and not just on paper but for them to be enforced through drills and simulation games. There is also a need a for a centralized command and control, so that in an event of an attack, forces on the ground know who they are taking orders from and remain coordinated in their efforts. Most importantly, it is necessary to be practical about countermeasures being put in place, </w:t>
      </w:r>
      <w:r w:rsidRPr="00B52D43">
        <w:rPr>
          <w:rStyle w:val="StyleUnderline"/>
        </w:rPr>
        <w:t>most of the steps taken by Indian authorities remain non-operational and useless.</w:t>
      </w:r>
      <w:r w:rsidRPr="00B52D43">
        <w:rPr>
          <w:sz w:val="16"/>
        </w:rPr>
        <w:t xml:space="preserve"> In the end everything boils down to resource allocation and </w:t>
      </w:r>
      <w:r w:rsidRPr="00B52D43">
        <w:rPr>
          <w:rStyle w:val="StyleUnderline"/>
        </w:rPr>
        <w:t>in India where every official must have his ‘cut’ at every step of the process, it becomes increasingly difficult to implement any policies. It is imperative that a strong anti-corruption system comes in place,</w:t>
      </w:r>
      <w:r w:rsidRPr="00B52D43">
        <w:rPr>
          <w:sz w:val="16"/>
        </w:rPr>
        <w:t xml:space="preserve"> especially where authorities are working </w:t>
      </w:r>
      <w:r w:rsidRPr="00B52D43">
        <w:rPr>
          <w:rStyle w:val="StyleUnderline"/>
        </w:rPr>
        <w:t>for national or state security for a speedy and proper implementation of counter terrorism policies</w:t>
      </w:r>
      <w:r w:rsidRPr="00B52D43">
        <w:rPr>
          <w:sz w:val="16"/>
        </w:rPr>
        <w:t>.</w:t>
      </w:r>
    </w:p>
    <w:p w:rsidR="0083369D" w:rsidRDefault="0083369D" w:rsidP="0083369D"/>
    <w:p w:rsidR="0083369D" w:rsidRDefault="0083369D" w:rsidP="0083369D">
      <w:pPr>
        <w:pStyle w:val="Heading4"/>
      </w:pPr>
      <w:r>
        <w:t xml:space="preserve">Analysis tools for </w:t>
      </w:r>
      <w:proofErr w:type="gramStart"/>
      <w:r>
        <w:t>meta</w:t>
      </w:r>
      <w:proofErr w:type="gramEnd"/>
      <w:r>
        <w:t xml:space="preserve"> data empirically fail</w:t>
      </w:r>
    </w:p>
    <w:p w:rsidR="0083369D" w:rsidRDefault="0083369D" w:rsidP="0083369D">
      <w:r w:rsidRPr="00211717">
        <w:rPr>
          <w:rStyle w:val="Style13ptBold"/>
        </w:rPr>
        <w:t>Wheaton &amp; Richey 14</w:t>
      </w:r>
      <w:r>
        <w:rPr>
          <w:rStyle w:val="Style13ptBold"/>
        </w:rPr>
        <w:t xml:space="preserve"> </w:t>
      </w:r>
      <w:proofErr w:type="spellStart"/>
      <w:r>
        <w:t>Kristan</w:t>
      </w:r>
      <w:proofErr w:type="spellEnd"/>
      <w:r>
        <w:t xml:space="preserve"> J. Wheaton is an Associate Professor at </w:t>
      </w:r>
      <w:proofErr w:type="spellStart"/>
      <w:r>
        <w:t>Mercyhurst</w:t>
      </w:r>
      <w:proofErr w:type="spellEnd"/>
      <w:r>
        <w:t xml:space="preserve"> University and Melonie K. Richey is a graduate student at </w:t>
      </w:r>
      <w:proofErr w:type="spellStart"/>
      <w:r>
        <w:t>Mercyhurst</w:t>
      </w:r>
      <w:proofErr w:type="spellEnd"/>
      <w:r>
        <w:t xml:space="preserve"> University who is currently participating in IARPA’s Sirius Project. Metadata Analysis as an Intelligence Tool, e-International Relations January 9, </w:t>
      </w:r>
      <w:proofErr w:type="gramStart"/>
      <w:r>
        <w:t>2014 ,</w:t>
      </w:r>
      <w:proofErr w:type="gramEnd"/>
      <w:r>
        <w:t xml:space="preserve"> </w:t>
      </w:r>
      <w:hyperlink r:id="rId25" w:history="1">
        <w:r w:rsidRPr="00507D90">
          <w:rPr>
            <w:rStyle w:val="Hyperlink"/>
          </w:rPr>
          <w:t>http://strategicstudyindia.blogspot.com/2014/06/metadata-analysis-as-intelligence-tool.html</w:t>
        </w:r>
      </w:hyperlink>
    </w:p>
    <w:p w:rsidR="0083369D" w:rsidRPr="0083369D" w:rsidRDefault="0083369D" w:rsidP="0083369D">
      <w:pPr>
        <w:rPr>
          <w:sz w:val="16"/>
        </w:rPr>
      </w:pPr>
      <w:r w:rsidRPr="0083369D">
        <w:rPr>
          <w:sz w:val="16"/>
        </w:rPr>
        <w:t xml:space="preserve">Caveat Emptor </w:t>
      </w:r>
      <w:r w:rsidRPr="0083369D">
        <w:rPr>
          <w:rStyle w:val="StyleUnderline"/>
        </w:rPr>
        <w:t>Like all analytic techniques, SNA is imperfect</w:t>
      </w:r>
      <w:r w:rsidRPr="0083369D">
        <w:rPr>
          <w:sz w:val="16"/>
        </w:rPr>
        <w:t xml:space="preserve"> and comes with a number of caveats for researchers new to the method. SNA, while widely applicable, is by no means universally applicable. For example, in early 2013, </w:t>
      </w:r>
      <w:r w:rsidRPr="0083369D">
        <w:rPr>
          <w:rStyle w:val="StyleUnderline"/>
        </w:rPr>
        <w:t xml:space="preserve">one of the authors sought to use SNA to locate terrorists using social media. </w:t>
      </w:r>
      <w:r w:rsidRPr="0083369D">
        <w:rPr>
          <w:sz w:val="16"/>
        </w:rPr>
        <w:t xml:space="preserve">SNA and social media seemed like a good place to start, even though it seemed unlikely that many such individuals would </w:t>
      </w:r>
      <w:proofErr w:type="spellStart"/>
      <w:r w:rsidRPr="0083369D">
        <w:rPr>
          <w:sz w:val="16"/>
        </w:rPr>
        <w:t>self identify</w:t>
      </w:r>
      <w:proofErr w:type="spellEnd"/>
      <w:r w:rsidRPr="0083369D">
        <w:rPr>
          <w:sz w:val="16"/>
        </w:rPr>
        <w:t xml:space="preserve"> as a “radical extremist” or “Al-Qaeda affiliate.” Ultimately though, </w:t>
      </w:r>
      <w:r w:rsidRPr="0083369D">
        <w:rPr>
          <w:rStyle w:val="StyleUnderline"/>
        </w:rPr>
        <w:t>the effort failed because there was just too much</w:t>
      </w:r>
      <w:r w:rsidRPr="0083369D">
        <w:rPr>
          <w:sz w:val="16"/>
        </w:rPr>
        <w:t xml:space="preserve"> of what social network analysts like to call </w:t>
      </w:r>
      <w:r w:rsidRPr="0083369D">
        <w:rPr>
          <w:rStyle w:val="StyleUnderline"/>
        </w:rPr>
        <w:t>“white noise,”</w:t>
      </w:r>
      <w:r w:rsidRPr="0083369D">
        <w:rPr>
          <w:sz w:val="16"/>
        </w:rPr>
        <w:t xml:space="preserve"> or extraneous information picked up through a comprehensive scraping of the Internet. Our search for radical extremists returned journalists, university students of international relations and politics, and a slew of ordinary people just keeping up with current events and Tweeting about it. Another issue with SNA has to do with the nature of relationships. In the real world, they are often messy and convoluted. Just because two people work together and do so often, does not necessarily mean that they like each other. Similarly, the best way to describe the relationship between two businesses might not be the number of contracts the two have signed together. SNA works best, however, with clearly definable relationships and where one factor in the relationship correlates well with other factors important in a relationship. Modern intelligence problems, which often contain, political, economic, military, tribal, geographic, personal, and historical relationship data require the application of advanced SNA techniques and, even then, may yield little of real use to </w:t>
      </w:r>
      <w:proofErr w:type="spellStart"/>
      <w:r w:rsidRPr="0083369D">
        <w:rPr>
          <w:sz w:val="16"/>
        </w:rPr>
        <w:t>decisionmakers</w:t>
      </w:r>
      <w:proofErr w:type="spellEnd"/>
      <w:r w:rsidRPr="0083369D">
        <w:rPr>
          <w:sz w:val="16"/>
        </w:rPr>
        <w:t xml:space="preserve">. Finally, SNA is fundamentally a mathematical tool but is most useful in the </w:t>
      </w:r>
      <w:proofErr w:type="spellStart"/>
      <w:r w:rsidRPr="0083369D">
        <w:rPr>
          <w:sz w:val="16"/>
        </w:rPr>
        <w:t>decisionmaking</w:t>
      </w:r>
      <w:proofErr w:type="spellEnd"/>
      <w:r w:rsidRPr="0083369D">
        <w:rPr>
          <w:sz w:val="16"/>
        </w:rPr>
        <w:t xml:space="preserve"> process when the networks are visualized. It is, without doubt, the visualization of these networks that tends to capture the most attention from the policymakers that intelligence units typically support. This is both a blessing and a curse. While it is easy to capture attention, explaining why the charts and graphs look the way they do is an art. All too often, the initial excited reaction to these diagrams turns to boredom and confusion as analysts bog the </w:t>
      </w:r>
      <w:proofErr w:type="spellStart"/>
      <w:r w:rsidRPr="0083369D">
        <w:rPr>
          <w:sz w:val="16"/>
        </w:rPr>
        <w:t>decisionmakers</w:t>
      </w:r>
      <w:proofErr w:type="spellEnd"/>
      <w:r w:rsidRPr="0083369D">
        <w:rPr>
          <w:sz w:val="16"/>
        </w:rPr>
        <w:t xml:space="preserve"> down with the arcana of SNA. In addition, creating these complex visualizations often stresses even the most powerful personal computers (the images of the simulation in Figure 8 above took approximately 2 hours to produce using a powerful desktop PC with two high end graphics cards). Like every analytic technique, SNA has great utility for the right question. Within its limits, SNA is unmatched and can be usefully applied to identify key individuals or organizations within a network, generate new leads and simulate the flows of information or money throughout a network. SNA, however, remains just </w:t>
      </w:r>
      <w:proofErr w:type="spellStart"/>
      <w:r w:rsidRPr="0083369D">
        <w:rPr>
          <w:sz w:val="16"/>
        </w:rPr>
        <w:t>ana</w:t>
      </w:r>
      <w:proofErr w:type="spellEnd"/>
      <w:r w:rsidRPr="0083369D">
        <w:rPr>
          <w:sz w:val="16"/>
        </w:rPr>
        <w:t xml:space="preserve"> </w:t>
      </w:r>
      <w:proofErr w:type="spellStart"/>
      <w:r w:rsidRPr="0083369D">
        <w:rPr>
          <w:sz w:val="16"/>
        </w:rPr>
        <w:t>nswer</w:t>
      </w:r>
      <w:proofErr w:type="spellEnd"/>
      <w:r w:rsidRPr="0083369D">
        <w:rPr>
          <w:sz w:val="16"/>
        </w:rPr>
        <w:t>, not the answer. Used inappropriately or without a full understanding of the limits of the method and analysts will only be finding new and more technically sophisticated ways to fail. That, then, is the primary job of the modern day analyst: making the judgment call of which techniques to use and when. Equally as important as knowing when to use SNA is knowing when not to use it.</w:t>
      </w:r>
    </w:p>
    <w:p w:rsidR="0083369D" w:rsidRPr="009A4FB2" w:rsidRDefault="0083369D" w:rsidP="0083369D"/>
    <w:p w:rsidR="00E1789B" w:rsidRDefault="00E1789B" w:rsidP="00E1789B">
      <w:pPr>
        <w:pStyle w:val="Heading4"/>
      </w:pPr>
      <w:r>
        <w:t>Surveillance fails — even if countries have the data, it doesn’t translate into preemptive polities</w:t>
      </w:r>
    </w:p>
    <w:p w:rsidR="00E1789B" w:rsidRDefault="00E1789B" w:rsidP="00E1789B">
      <w:r w:rsidRPr="00960974">
        <w:rPr>
          <w:rStyle w:val="Style13ptBold"/>
        </w:rPr>
        <w:t>NYT 14</w:t>
      </w:r>
      <w:r>
        <w:t xml:space="preserve"> — New York Times, 2014. (“</w:t>
      </w:r>
      <w:r w:rsidRPr="00960974">
        <w:t>In 2008 Mumbai Attacks, Piles of Spy Data, but an Uncompleted Puzzle</w:t>
      </w:r>
      <w:r>
        <w:t xml:space="preserve">”, James </w:t>
      </w:r>
      <w:proofErr w:type="spellStart"/>
      <w:r>
        <w:t>Glanz</w:t>
      </w:r>
      <w:proofErr w:type="spellEnd"/>
      <w:r>
        <w:t>, December 21</w:t>
      </w:r>
      <w:r w:rsidRPr="00960974">
        <w:rPr>
          <w:vertAlign w:val="superscript"/>
        </w:rPr>
        <w:t>st</w:t>
      </w:r>
      <w:r>
        <w:t xml:space="preserve">, 2014, Available Online at: </w:t>
      </w:r>
      <w:hyperlink r:id="rId26" w:history="1">
        <w:r w:rsidRPr="00A66D58">
          <w:rPr>
            <w:rStyle w:val="Hyperlink"/>
          </w:rPr>
          <w:t>http://www.nytimes.com/2014/12/22/world/asia/in-2008-mumbai-attacks-piles-of-spy-data-but-an-uncompleted-puzzle.html</w:t>
        </w:r>
      </w:hyperlink>
      <w:r>
        <w:t xml:space="preserve"> Accessed 7-22-15) </w:t>
      </w:r>
    </w:p>
    <w:p w:rsidR="00E1789B" w:rsidRDefault="00E1789B" w:rsidP="00E1789B">
      <w:pPr>
        <w:rPr>
          <w:rStyle w:val="StyleUnderline"/>
        </w:rPr>
      </w:pPr>
      <w:r w:rsidRPr="00E1789B">
        <w:rPr>
          <w:sz w:val="16"/>
        </w:rPr>
        <w:t xml:space="preserve">In the fall of 2008, </w:t>
      </w:r>
      <w:r w:rsidRPr="00960974">
        <w:rPr>
          <w:rStyle w:val="StyleUnderline"/>
        </w:rPr>
        <w:t xml:space="preserve">a 30-year-old computer expert named </w:t>
      </w:r>
      <w:proofErr w:type="spellStart"/>
      <w:r w:rsidRPr="00960974">
        <w:rPr>
          <w:rStyle w:val="StyleUnderline"/>
        </w:rPr>
        <w:t>Zarrar</w:t>
      </w:r>
      <w:proofErr w:type="spellEnd"/>
      <w:r w:rsidRPr="00960974">
        <w:rPr>
          <w:rStyle w:val="StyleUnderline"/>
        </w:rPr>
        <w:t xml:space="preserve"> Shah roamed from outposts in the northern mountains of Pakistan</w:t>
      </w:r>
      <w:r w:rsidRPr="00E1789B">
        <w:rPr>
          <w:sz w:val="16"/>
        </w:rPr>
        <w:t xml:space="preserve"> to safe houses near the Arabian Sea, </w:t>
      </w:r>
      <w:r w:rsidRPr="00960974">
        <w:rPr>
          <w:rStyle w:val="StyleUnderline"/>
        </w:rPr>
        <w:t>plotting mayhem in Mumbai, India’s commercial gem. Mr. Shah, the technology chief of Lashkar-e-</w:t>
      </w:r>
      <w:proofErr w:type="spellStart"/>
      <w:r w:rsidRPr="00960974">
        <w:rPr>
          <w:rStyle w:val="StyleUnderline"/>
        </w:rPr>
        <w:t>Taiba</w:t>
      </w:r>
      <w:proofErr w:type="spellEnd"/>
      <w:r w:rsidRPr="00960974">
        <w:rPr>
          <w:rStyle w:val="StyleUnderline"/>
        </w:rPr>
        <w:t>, the Pakistani terror group, and fellow conspirators used Google Earth to show militants the routes to their targets in the city. He set up an Internet phone system to disguise his location by routing his calls through New Jersey.</w:t>
      </w:r>
      <w:r w:rsidRPr="00E1789B">
        <w:rPr>
          <w:sz w:val="16"/>
        </w:rPr>
        <w:t xml:space="preserve"> Shortly before an assault that would kill 166 people, including six Americans, </w:t>
      </w:r>
      <w:r w:rsidRPr="00960974">
        <w:rPr>
          <w:rStyle w:val="StyleUnderline"/>
        </w:rPr>
        <w:t>Mr. Shah searched online for a Jewish hostel and two luxury hotels, all sites of the eventual carnage. But he did not know that by September, the British were spying on many of his online activities, tracking his Internet searches and messages</w:t>
      </w:r>
      <w:r w:rsidRPr="00E1789B">
        <w:rPr>
          <w:sz w:val="16"/>
        </w:rPr>
        <w:t xml:space="preserve">, according to former American and Indian officials and classified documents disclosed by Edward J. Snowden, the former National Security Agency contractor. They were not the only spies watching. </w:t>
      </w:r>
      <w:r w:rsidRPr="00960974">
        <w:rPr>
          <w:rStyle w:val="StyleUnderline"/>
        </w:rPr>
        <w:t>Mr. Shah drew similar scrutiny from an Indian intelligence agency, according to a former official briefed on the operation. The United States</w:t>
      </w:r>
      <w:r w:rsidRPr="00E1789B">
        <w:rPr>
          <w:sz w:val="16"/>
        </w:rPr>
        <w:t xml:space="preserve"> was unaware of the two agencies’ efforts, American officials say, but had picked up signs of a plot through other electronic and human sources, and </w:t>
      </w:r>
      <w:r w:rsidRPr="00960974">
        <w:rPr>
          <w:rStyle w:val="StyleUnderline"/>
        </w:rPr>
        <w:t>warned Indian security officials several times in the months before the attack.</w:t>
      </w:r>
    </w:p>
    <w:p w:rsidR="00E1789B" w:rsidRDefault="00E1789B" w:rsidP="00E1789B">
      <w:pPr>
        <w:pStyle w:val="Heading4"/>
      </w:pPr>
      <w:r>
        <w:t xml:space="preserve">Indian domestic surveillance not key — US international solves </w:t>
      </w:r>
    </w:p>
    <w:p w:rsidR="00E1789B" w:rsidRDefault="00E1789B" w:rsidP="00E1789B">
      <w:r w:rsidRPr="0027016D">
        <w:rPr>
          <w:rStyle w:val="Style13ptBold"/>
        </w:rPr>
        <w:t>ET 14</w:t>
      </w:r>
      <w:r>
        <w:t xml:space="preserve"> — </w:t>
      </w:r>
      <w:proofErr w:type="gramStart"/>
      <w:r>
        <w:t>The</w:t>
      </w:r>
      <w:proofErr w:type="gramEnd"/>
      <w:r>
        <w:t xml:space="preserve"> Economic Times, 2014. (“</w:t>
      </w:r>
      <w:r w:rsidRPr="0027016D">
        <w:t>US alerts India of possible terror attack by Lashkar-e-</w:t>
      </w:r>
      <w:proofErr w:type="spellStart"/>
      <w:r w:rsidRPr="0027016D">
        <w:t>Taiba</w:t>
      </w:r>
      <w:proofErr w:type="spellEnd"/>
      <w:r w:rsidRPr="0027016D">
        <w:t>, capital on high-alert</w:t>
      </w:r>
      <w:r>
        <w:t xml:space="preserve">”, </w:t>
      </w:r>
      <w:proofErr w:type="spellStart"/>
      <w:r w:rsidRPr="0027016D">
        <w:t>Aman</w:t>
      </w:r>
      <w:proofErr w:type="spellEnd"/>
      <w:r w:rsidRPr="0027016D">
        <w:t xml:space="preserve"> Sharma</w:t>
      </w:r>
      <w:r>
        <w:t xml:space="preserve">, </w:t>
      </w:r>
      <w:proofErr w:type="spellStart"/>
      <w:r>
        <w:t>Decemeber</w:t>
      </w:r>
      <w:proofErr w:type="spellEnd"/>
      <w:r>
        <w:t xml:space="preserve"> 12</w:t>
      </w:r>
      <w:r w:rsidRPr="0027016D">
        <w:rPr>
          <w:vertAlign w:val="superscript"/>
        </w:rPr>
        <w:t>th</w:t>
      </w:r>
      <w:r>
        <w:t xml:space="preserve">, 2014, Available Online at: </w:t>
      </w:r>
      <w:r w:rsidRPr="0027016D">
        <w:t>http://articles.economictimes.indiatimes.com/2014-12-12/news/56990498_1_delhi-police-terror-strike-republic-day-function</w:t>
      </w:r>
      <w:r>
        <w:t>)</w:t>
      </w:r>
    </w:p>
    <w:p w:rsidR="00E1789B" w:rsidRPr="00E1789B" w:rsidRDefault="00E1789B" w:rsidP="00E1789B">
      <w:pPr>
        <w:rPr>
          <w:sz w:val="16"/>
        </w:rPr>
      </w:pPr>
      <w:r w:rsidRPr="00E1789B">
        <w:rPr>
          <w:sz w:val="16"/>
        </w:rPr>
        <w:t xml:space="preserve">It was </w:t>
      </w:r>
      <w:r w:rsidRPr="0027016D">
        <w:rPr>
          <w:rStyle w:val="StyleUnderline"/>
        </w:rPr>
        <w:t>the United States which alerted India of an impending major terror strike in Delhi by Pakistan-based Lashkar-e-</w:t>
      </w:r>
      <w:proofErr w:type="spellStart"/>
      <w:r w:rsidRPr="0027016D">
        <w:rPr>
          <w:rStyle w:val="StyleUnderline"/>
        </w:rPr>
        <w:t>Taiba</w:t>
      </w:r>
      <w:proofErr w:type="spellEnd"/>
      <w:r w:rsidRPr="0027016D">
        <w:rPr>
          <w:rStyle w:val="StyleUnderline"/>
        </w:rPr>
        <w:t>, triggering a comprehensive security review of the national capital by the Delhi Police and Intelligence Bureau</w:t>
      </w:r>
      <w:r w:rsidRPr="00E1789B">
        <w:rPr>
          <w:sz w:val="16"/>
        </w:rPr>
        <w:t>. "</w:t>
      </w:r>
      <w:r w:rsidRPr="0027016D">
        <w:rPr>
          <w:rStyle w:val="StyleUnderline"/>
        </w:rPr>
        <w:t xml:space="preserve">The alert came directly from US intelligence agencies...it was not a pin-pointed information and did not specify any place or time of attack but the input said there was clear intelligence with the US of a big terror strike somewhere in Delhi by </w:t>
      </w:r>
      <w:proofErr w:type="spellStart"/>
      <w:r w:rsidRPr="0027016D">
        <w:rPr>
          <w:rStyle w:val="StyleUnderline"/>
        </w:rPr>
        <w:t>LeT</w:t>
      </w:r>
      <w:proofErr w:type="spellEnd"/>
      <w:r w:rsidRPr="0027016D">
        <w:rPr>
          <w:rStyle w:val="StyleUnderline"/>
        </w:rPr>
        <w:t>,"</w:t>
      </w:r>
      <w:r w:rsidRPr="00E1789B">
        <w:rPr>
          <w:sz w:val="16"/>
        </w:rPr>
        <w:t xml:space="preserve"> a senior Home Ministry official told ET. </w:t>
      </w:r>
      <w:r w:rsidRPr="0027016D">
        <w:rPr>
          <w:rStyle w:val="StyleUnderline"/>
        </w:rPr>
        <w:t>The government has decided to take no chances as the said tip-off from the US came shortly after the visit of US President Barack Obama</w:t>
      </w:r>
      <w:r w:rsidRPr="00E1789B">
        <w:rPr>
          <w:sz w:val="16"/>
        </w:rPr>
        <w:t xml:space="preserve"> to India was confirmed for being the chief guest at the Republic Day. </w:t>
      </w:r>
      <w:r w:rsidRPr="0027016D">
        <w:rPr>
          <w:rStyle w:val="StyleUnderline"/>
        </w:rPr>
        <w:t>Sources in the home ministry said that besides taking extra steps to secure Delhi</w:t>
      </w:r>
      <w:r w:rsidRPr="00E1789B">
        <w:rPr>
          <w:sz w:val="16"/>
        </w:rPr>
        <w:t xml:space="preserve">, IB has also begun a "coordination exercise" with </w:t>
      </w:r>
      <w:proofErr w:type="spellStart"/>
      <w:r w:rsidRPr="00E1789B">
        <w:rPr>
          <w:sz w:val="16"/>
        </w:rPr>
        <w:t>neighbouring</w:t>
      </w:r>
      <w:proofErr w:type="spellEnd"/>
      <w:r w:rsidRPr="00E1789B">
        <w:rPr>
          <w:sz w:val="16"/>
        </w:rPr>
        <w:t xml:space="preserve"> states like UP and Rajasthan, </w:t>
      </w:r>
      <w:proofErr w:type="spellStart"/>
      <w:r w:rsidRPr="00E1789B">
        <w:rPr>
          <w:sz w:val="16"/>
        </w:rPr>
        <w:t>sensitising</w:t>
      </w:r>
      <w:proofErr w:type="spellEnd"/>
      <w:r w:rsidRPr="00E1789B">
        <w:rPr>
          <w:sz w:val="16"/>
        </w:rPr>
        <w:t xml:space="preserve"> them of the terror threat and asking them to be on alert for any terror module in their jurisdictions which may target Delhi. "Many meetings have been held between state authorities and IB since. Delhi Police Commissioner BS </w:t>
      </w:r>
      <w:proofErr w:type="spellStart"/>
      <w:r w:rsidRPr="00E1789B">
        <w:rPr>
          <w:sz w:val="16"/>
        </w:rPr>
        <w:t>Bassi</w:t>
      </w:r>
      <w:proofErr w:type="spellEnd"/>
      <w:r w:rsidRPr="00E1789B">
        <w:rPr>
          <w:sz w:val="16"/>
        </w:rPr>
        <w:t xml:space="preserve"> has also met National Security Advisor </w:t>
      </w:r>
      <w:proofErr w:type="spellStart"/>
      <w:r w:rsidRPr="00E1789B">
        <w:rPr>
          <w:sz w:val="16"/>
        </w:rPr>
        <w:t>Ajit</w:t>
      </w:r>
      <w:proofErr w:type="spellEnd"/>
      <w:r w:rsidRPr="00E1789B">
        <w:rPr>
          <w:sz w:val="16"/>
        </w:rPr>
        <w:t xml:space="preserve"> </w:t>
      </w:r>
      <w:proofErr w:type="spellStart"/>
      <w:r w:rsidRPr="00E1789B">
        <w:rPr>
          <w:sz w:val="16"/>
        </w:rPr>
        <w:t>Doval</w:t>
      </w:r>
      <w:proofErr w:type="spellEnd"/>
      <w:r w:rsidRPr="00E1789B">
        <w:rPr>
          <w:sz w:val="16"/>
        </w:rPr>
        <w:t xml:space="preserve"> to brief him of the security measures taken for Delhi.</w:t>
      </w:r>
    </w:p>
    <w:p w:rsidR="00B4168B" w:rsidRDefault="00B4168B" w:rsidP="00196F43"/>
    <w:p w:rsidR="00196F43" w:rsidRPr="00196F43" w:rsidRDefault="00196F43" w:rsidP="00196F43"/>
    <w:sectPr w:rsidR="00196F43" w:rsidRPr="00196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8952236"/>
    <w:docVar w:name="VerbatimVersion" w:val="5.1"/>
  </w:docVars>
  <w:rsids>
    <w:rsidRoot w:val="00773574"/>
    <w:rsid w:val="000139A3"/>
    <w:rsid w:val="0006412A"/>
    <w:rsid w:val="00100833"/>
    <w:rsid w:val="00104529"/>
    <w:rsid w:val="00105942"/>
    <w:rsid w:val="00107396"/>
    <w:rsid w:val="00133E5F"/>
    <w:rsid w:val="00144A4C"/>
    <w:rsid w:val="00176AB0"/>
    <w:rsid w:val="00177B7D"/>
    <w:rsid w:val="0018322D"/>
    <w:rsid w:val="00196F43"/>
    <w:rsid w:val="001A025E"/>
    <w:rsid w:val="001B5776"/>
    <w:rsid w:val="001E527A"/>
    <w:rsid w:val="001E5F18"/>
    <w:rsid w:val="001F78CE"/>
    <w:rsid w:val="0020292A"/>
    <w:rsid w:val="00211717"/>
    <w:rsid w:val="00251FC7"/>
    <w:rsid w:val="0025578C"/>
    <w:rsid w:val="002855A7"/>
    <w:rsid w:val="002B146A"/>
    <w:rsid w:val="002B5E17"/>
    <w:rsid w:val="002D58E3"/>
    <w:rsid w:val="002E2DC0"/>
    <w:rsid w:val="00315690"/>
    <w:rsid w:val="00316B75"/>
    <w:rsid w:val="00325646"/>
    <w:rsid w:val="003460F2"/>
    <w:rsid w:val="0036251F"/>
    <w:rsid w:val="0038158C"/>
    <w:rsid w:val="003902BA"/>
    <w:rsid w:val="003A09E2"/>
    <w:rsid w:val="003E21D8"/>
    <w:rsid w:val="00407037"/>
    <w:rsid w:val="00424DEA"/>
    <w:rsid w:val="00447070"/>
    <w:rsid w:val="00450AD8"/>
    <w:rsid w:val="004605D6"/>
    <w:rsid w:val="004C60E8"/>
    <w:rsid w:val="004E3579"/>
    <w:rsid w:val="004E728B"/>
    <w:rsid w:val="004F39E0"/>
    <w:rsid w:val="00502D02"/>
    <w:rsid w:val="00513B1B"/>
    <w:rsid w:val="005263BE"/>
    <w:rsid w:val="00537BD5"/>
    <w:rsid w:val="0055236C"/>
    <w:rsid w:val="0057268A"/>
    <w:rsid w:val="005809A8"/>
    <w:rsid w:val="00585624"/>
    <w:rsid w:val="005D0E80"/>
    <w:rsid w:val="005D2912"/>
    <w:rsid w:val="006065BD"/>
    <w:rsid w:val="006066AE"/>
    <w:rsid w:val="00627B0B"/>
    <w:rsid w:val="00645FA9"/>
    <w:rsid w:val="00647866"/>
    <w:rsid w:val="00665003"/>
    <w:rsid w:val="006826CA"/>
    <w:rsid w:val="00694A44"/>
    <w:rsid w:val="006A2AD0"/>
    <w:rsid w:val="006B30D2"/>
    <w:rsid w:val="006B7091"/>
    <w:rsid w:val="006C2375"/>
    <w:rsid w:val="006D4ECC"/>
    <w:rsid w:val="006D5651"/>
    <w:rsid w:val="006E4A59"/>
    <w:rsid w:val="006F0ADB"/>
    <w:rsid w:val="006F36F0"/>
    <w:rsid w:val="00722258"/>
    <w:rsid w:val="007243E5"/>
    <w:rsid w:val="0075554F"/>
    <w:rsid w:val="00762585"/>
    <w:rsid w:val="00766EA0"/>
    <w:rsid w:val="00773574"/>
    <w:rsid w:val="00775C54"/>
    <w:rsid w:val="007A2226"/>
    <w:rsid w:val="007E5D2B"/>
    <w:rsid w:val="007F5B66"/>
    <w:rsid w:val="007F77DF"/>
    <w:rsid w:val="00802D35"/>
    <w:rsid w:val="0081757E"/>
    <w:rsid w:val="00823A1C"/>
    <w:rsid w:val="0083369D"/>
    <w:rsid w:val="00845B9D"/>
    <w:rsid w:val="00860984"/>
    <w:rsid w:val="008B3ECB"/>
    <w:rsid w:val="008B4E85"/>
    <w:rsid w:val="008C1B2E"/>
    <w:rsid w:val="008C7021"/>
    <w:rsid w:val="008E4DF0"/>
    <w:rsid w:val="00904C99"/>
    <w:rsid w:val="0091627E"/>
    <w:rsid w:val="0095061D"/>
    <w:rsid w:val="0097032B"/>
    <w:rsid w:val="00997EFA"/>
    <w:rsid w:val="009A4FB2"/>
    <w:rsid w:val="009D2EAD"/>
    <w:rsid w:val="009D54B2"/>
    <w:rsid w:val="009E1922"/>
    <w:rsid w:val="009F7ED2"/>
    <w:rsid w:val="00A0783A"/>
    <w:rsid w:val="00A43F80"/>
    <w:rsid w:val="00A93661"/>
    <w:rsid w:val="00A95652"/>
    <w:rsid w:val="00AC0AB8"/>
    <w:rsid w:val="00AD2C7B"/>
    <w:rsid w:val="00B33C6D"/>
    <w:rsid w:val="00B4168B"/>
    <w:rsid w:val="00B4508F"/>
    <w:rsid w:val="00B52D43"/>
    <w:rsid w:val="00B55AD5"/>
    <w:rsid w:val="00B764CB"/>
    <w:rsid w:val="00B8057C"/>
    <w:rsid w:val="00B86FE8"/>
    <w:rsid w:val="00B9798C"/>
    <w:rsid w:val="00BA3BE3"/>
    <w:rsid w:val="00BD6238"/>
    <w:rsid w:val="00BE3C08"/>
    <w:rsid w:val="00BE5037"/>
    <w:rsid w:val="00BF593B"/>
    <w:rsid w:val="00BF773A"/>
    <w:rsid w:val="00BF7E81"/>
    <w:rsid w:val="00C13773"/>
    <w:rsid w:val="00C17CC8"/>
    <w:rsid w:val="00C83417"/>
    <w:rsid w:val="00C9604F"/>
    <w:rsid w:val="00CA19AA"/>
    <w:rsid w:val="00CC5298"/>
    <w:rsid w:val="00CD736E"/>
    <w:rsid w:val="00CD798D"/>
    <w:rsid w:val="00CE161E"/>
    <w:rsid w:val="00CF59A8"/>
    <w:rsid w:val="00D20E77"/>
    <w:rsid w:val="00D325A9"/>
    <w:rsid w:val="00D36A8A"/>
    <w:rsid w:val="00D61409"/>
    <w:rsid w:val="00D6691E"/>
    <w:rsid w:val="00D71170"/>
    <w:rsid w:val="00DA1C92"/>
    <w:rsid w:val="00DA25D4"/>
    <w:rsid w:val="00DA6538"/>
    <w:rsid w:val="00E01621"/>
    <w:rsid w:val="00E07517"/>
    <w:rsid w:val="00E15E75"/>
    <w:rsid w:val="00E1789B"/>
    <w:rsid w:val="00E5262C"/>
    <w:rsid w:val="00E54443"/>
    <w:rsid w:val="00EB3BE1"/>
    <w:rsid w:val="00EC7DC4"/>
    <w:rsid w:val="00ED30CF"/>
    <w:rsid w:val="00F003CF"/>
    <w:rsid w:val="00F176EF"/>
    <w:rsid w:val="00F20BE3"/>
    <w:rsid w:val="00F42251"/>
    <w:rsid w:val="00F43F36"/>
    <w:rsid w:val="00F45E10"/>
    <w:rsid w:val="00F52462"/>
    <w:rsid w:val="00F52F96"/>
    <w:rsid w:val="00F6364A"/>
    <w:rsid w:val="00F9113A"/>
    <w:rsid w:val="00FA483E"/>
    <w:rsid w:val="00FD101C"/>
    <w:rsid w:val="00FE2546"/>
    <w:rsid w:val="00FE35C1"/>
    <w:rsid w:val="00FE76B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0C465D-95E1-4C39-B470-9FC23786C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62585"/>
    <w:rPr>
      <w:rFonts w:ascii="Calibri" w:hAnsi="Calibri"/>
    </w:rPr>
  </w:style>
  <w:style w:type="paragraph" w:styleId="Heading1">
    <w:name w:val="heading 1"/>
    <w:aliases w:val="Pocket"/>
    <w:basedOn w:val="Normal"/>
    <w:next w:val="Normal"/>
    <w:link w:val="Heading1Char"/>
    <w:qFormat/>
    <w:rsid w:val="007625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625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625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6258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625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2585"/>
  </w:style>
  <w:style w:type="character" w:customStyle="1" w:styleId="Heading1Char">
    <w:name w:val="Heading 1 Char"/>
    <w:aliases w:val="Pocket Char"/>
    <w:basedOn w:val="DefaultParagraphFont"/>
    <w:link w:val="Heading1"/>
    <w:rsid w:val="007625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258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6258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62585"/>
    <w:rPr>
      <w:rFonts w:ascii="Calibri" w:eastAsiaTheme="majorEastAsia" w:hAnsi="Calibri" w:cstheme="majorBidi"/>
      <w:b/>
      <w:iCs/>
      <w:sz w:val="26"/>
    </w:rPr>
  </w:style>
  <w:style w:type="character" w:styleId="Emphasis">
    <w:name w:val="Emphasis"/>
    <w:basedOn w:val="DefaultParagraphFont"/>
    <w:uiPriority w:val="7"/>
    <w:qFormat/>
    <w:rsid w:val="00762585"/>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76258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t"/>
    <w:basedOn w:val="DefaultParagraphFont"/>
    <w:uiPriority w:val="6"/>
    <w:qFormat/>
    <w:rsid w:val="00762585"/>
    <w:rPr>
      <w:b/>
      <w:sz w:val="22"/>
      <w:u w:val="single"/>
    </w:rPr>
  </w:style>
  <w:style w:type="character" w:styleId="Hyperlink">
    <w:name w:val="Hyperlink"/>
    <w:basedOn w:val="DefaultParagraphFont"/>
    <w:uiPriority w:val="99"/>
    <w:unhideWhenUsed/>
    <w:rsid w:val="00762585"/>
    <w:rPr>
      <w:color w:val="auto"/>
      <w:u w:val="none"/>
    </w:rPr>
  </w:style>
  <w:style w:type="character" w:styleId="FollowedHyperlink">
    <w:name w:val="FollowedHyperlink"/>
    <w:basedOn w:val="DefaultParagraphFont"/>
    <w:uiPriority w:val="99"/>
    <w:semiHidden/>
    <w:unhideWhenUsed/>
    <w:rsid w:val="0076258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qz.com/92648/think-us-snooping-is-bad-try-italy-india-or-canada/" TargetMode="External"/><Relationship Id="rId13" Type="http://schemas.openxmlformats.org/officeDocument/2006/relationships/hyperlink" Target="http://strategicstudyindia.blogspot.com/2014/06/metadata-analysis-as-intelligence-tool.html" TargetMode="External"/><Relationship Id="rId18" Type="http://schemas.openxmlformats.org/officeDocument/2006/relationships/hyperlink" Target="http://carnegieendowment.org/2012/03/13/menace-that-is-lashkar-e-taiba/a2hn" TargetMode="External"/><Relationship Id="rId26" Type="http://schemas.openxmlformats.org/officeDocument/2006/relationships/hyperlink" Target="http://www.nytimes.com/2014/12/22/world/asia/in-2008-mumbai-attacks-piles-of-spy-data-but-an-uncompleted-puzzle.html" TargetMode="External"/><Relationship Id="rId3" Type="http://schemas.openxmlformats.org/officeDocument/2006/relationships/styles" Target="styles.xml"/><Relationship Id="rId21" Type="http://schemas.openxmlformats.org/officeDocument/2006/relationships/hyperlink" Target="http://carnegieendowment.org/2012/03/13/menace-that-is-lashkar-e-taiba/a2hn" TargetMode="External"/><Relationship Id="rId7" Type="http://schemas.openxmlformats.org/officeDocument/2006/relationships/hyperlink" Target="http://indianexpress.com/article/india/india-others/indias-spy-agencies-more-toothless-than-ever/" TargetMode="External"/><Relationship Id="rId12" Type="http://schemas.openxmlformats.org/officeDocument/2006/relationships/hyperlink" Target="http://smallwarsjournal.com/blog/university-of-maryland-scientists-develop-new-methods-to-combat-pakistani-terrorist-group-lashk" TargetMode="External"/><Relationship Id="rId17" Type="http://schemas.openxmlformats.org/officeDocument/2006/relationships/hyperlink" Target="http://carnegieendowment.org/2012/03/13/menace-that-is-lashkar-e-taiba/a2hn" TargetMode="External"/><Relationship Id="rId25" Type="http://schemas.openxmlformats.org/officeDocument/2006/relationships/hyperlink" Target="http://strategicstudyindia.blogspot.com/2014/06/metadata-analysis-as-intelligence-tool.html" TargetMode="External"/><Relationship Id="rId2" Type="http://schemas.openxmlformats.org/officeDocument/2006/relationships/numbering" Target="numbering.xml"/><Relationship Id="rId16" Type="http://schemas.openxmlformats.org/officeDocument/2006/relationships/hyperlink" Target="http://carnegieendowment.org/2012/03/13/menace-that-is-lashkar-e-taiba/a2hn" TargetMode="External"/><Relationship Id="rId20" Type="http://schemas.openxmlformats.org/officeDocument/2006/relationships/hyperlink" Target="http://www.heritage.org/research/reports/2012/04/fifty-terror-plots-foiled-since-9-11-the-homegrown-threat-and-the-long-war-on-terrorism?lfa=Protect-America%2CProtect-America%2CProtect-America%2CProtect-America" TargetMode="External"/><Relationship Id="rId1" Type="http://schemas.openxmlformats.org/officeDocument/2006/relationships/customXml" Target="../customXml/item1.xml"/><Relationship Id="rId6" Type="http://schemas.openxmlformats.org/officeDocument/2006/relationships/hyperlink" Target="http://www.atimes.com/atimes/South_Asia/KL11Df05.html" TargetMode="External"/><Relationship Id="rId11" Type="http://schemas.openxmlformats.org/officeDocument/2006/relationships/hyperlink" Target="http://timesofindia.indiatimes.com/india/Lashkars-own-Skype-frazzles-Indian-intelligence/articleshow/12934037.cms" TargetMode="External"/><Relationship Id="rId24" Type="http://schemas.openxmlformats.org/officeDocument/2006/relationships/hyperlink" Target="http://indianexpress.com/article/india/india-others/indias-spy-agencies-more-toothless-than-ever/" TargetMode="External"/><Relationship Id="rId5" Type="http://schemas.openxmlformats.org/officeDocument/2006/relationships/webSettings" Target="webSettings.xml"/><Relationship Id="rId15" Type="http://schemas.openxmlformats.org/officeDocument/2006/relationships/hyperlink" Target="http://www.cfr.org/.../CPA_contingencymemo_6" TargetMode="External"/><Relationship Id="rId23" Type="http://schemas.openxmlformats.org/officeDocument/2006/relationships/hyperlink" Target="http://indianexpress.com/article/india/india-others/indias-spy-agencies-more-toothless-than-ever/" TargetMode="External"/><Relationship Id="rId28" Type="http://schemas.openxmlformats.org/officeDocument/2006/relationships/theme" Target="theme/theme1.xml"/><Relationship Id="rId10" Type="http://schemas.openxmlformats.org/officeDocument/2006/relationships/hyperlink" Target="http://india.blogs.nytimes.com/2013/07/10/how-surveillance-works-in-india/?_r=0" TargetMode="External"/><Relationship Id="rId19" Type="http://schemas.openxmlformats.org/officeDocument/2006/relationships/hyperlink" Target="http://carnegieendowment.org/2012/03/13/menace-that-is-lashkar-e-taiba/a2hn" TargetMode="External"/><Relationship Id="rId4" Type="http://schemas.openxmlformats.org/officeDocument/2006/relationships/settings" Target="settings.xml"/><Relationship Id="rId9" Type="http://schemas.openxmlformats.org/officeDocument/2006/relationships/hyperlink" Target="http://www.wsj.com/articles/SB10001424127887324049504578545352803220058" TargetMode="External"/><Relationship Id="rId14" Type="http://schemas.openxmlformats.org/officeDocument/2006/relationships/hyperlink" Target="http://www.rand.org/content/dam/rand/pubs/testimonies/CT300/CT390/RAND_CT390.pdf" TargetMode="External"/><Relationship Id="rId22" Type="http://schemas.openxmlformats.org/officeDocument/2006/relationships/hyperlink" Target="http://carnegieendowment.org/2012/03/13/menace-that-is-lashkar-e-taiba/a2hn"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24055-D62F-4AAA-94BD-6F2A8D1A8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35574</Words>
  <Characters>202772</Characters>
  <Application>Microsoft Office Word</Application>
  <DocSecurity>0</DocSecurity>
  <Lines>1689</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Debate</cp:lastModifiedBy>
  <cp:revision>2</cp:revision>
  <dcterms:created xsi:type="dcterms:W3CDTF">2015-07-26T23:04:00Z</dcterms:created>
  <dcterms:modified xsi:type="dcterms:W3CDTF">2015-07-26T23:04:00Z</dcterms:modified>
</cp:coreProperties>
</file>