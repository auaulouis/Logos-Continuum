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0BA556" w14:textId="16AFB62B" w:rsidR="00DA324D" w:rsidRDefault="00834EEB" w:rsidP="00DA324D">
      <w:pPr>
        <w:pStyle w:val="Heading1"/>
      </w:pPr>
      <w:r>
        <w:t>–</w:t>
      </w:r>
      <w:r w:rsidR="00612BC6">
        <w:t xml:space="preserve">Drones </w:t>
      </w:r>
      <w:proofErr w:type="spellStart"/>
      <w:r w:rsidR="00612BC6">
        <w:t>Neg</w:t>
      </w:r>
      <w:proofErr w:type="spellEnd"/>
      <w:r w:rsidR="00612BC6">
        <w:t>—BRRC Lab—NDI 2015</w:t>
      </w:r>
    </w:p>
    <w:p w14:paraId="23D2ABB0" w14:textId="596E58F2" w:rsidR="00E42E4C" w:rsidRDefault="001540EC" w:rsidP="00DA324D">
      <w:pPr>
        <w:pStyle w:val="Heading1"/>
      </w:pPr>
      <w:r>
        <w:t>Solvency</w:t>
      </w:r>
    </w:p>
    <w:p w14:paraId="64113170" w14:textId="77777777" w:rsidR="00DE38AF" w:rsidRPr="00DE38AF" w:rsidRDefault="00DE38AF" w:rsidP="00DE38AF"/>
    <w:p w14:paraId="02A27FDD" w14:textId="737E939F" w:rsidR="00DA324D" w:rsidRDefault="00DE38AF" w:rsidP="004F7C93">
      <w:pPr>
        <w:pStyle w:val="Heading3"/>
      </w:pPr>
      <w:r>
        <w:t>Warrants Bad</w:t>
      </w:r>
    </w:p>
    <w:p w14:paraId="2F100386" w14:textId="77777777" w:rsidR="00DE38AF" w:rsidRPr="00DE38AF" w:rsidRDefault="00DE38AF" w:rsidP="00DE38AF"/>
    <w:p w14:paraId="1463F50A" w14:textId="77777777" w:rsidR="00DE38AF" w:rsidRDefault="00DE38AF" w:rsidP="00DE38AF">
      <w:pPr>
        <w:pStyle w:val="Heading4"/>
      </w:pPr>
      <w:r>
        <w:t>Warrant Requirements go too far and destroy law enforcement drone uses</w:t>
      </w:r>
    </w:p>
    <w:p w14:paraId="59BC4471" w14:textId="77777777" w:rsidR="00DE38AF" w:rsidRPr="009F5E62" w:rsidRDefault="00DE38AF" w:rsidP="00DE38AF">
      <w:pPr>
        <w:rPr>
          <w:rStyle w:val="Style13ptBold"/>
          <w:b w:val="0"/>
        </w:rPr>
      </w:pPr>
      <w:r>
        <w:rPr>
          <w:rStyle w:val="Style13ptBold"/>
          <w:b w:val="0"/>
        </w:rPr>
        <w:t xml:space="preserve">Melanie </w:t>
      </w:r>
      <w:r>
        <w:rPr>
          <w:rStyle w:val="Style13ptBold"/>
        </w:rPr>
        <w:t xml:space="preserve">Reid 14, </w:t>
      </w:r>
      <w:r w:rsidRPr="009F5E62">
        <w:rPr>
          <w:rStyle w:val="Style13ptBold"/>
          <w:b w:val="0"/>
        </w:rPr>
        <w:t>Associate Professor of Law, Lincoln Memorial University-Duncan School of Law</w:t>
      </w:r>
      <w:r>
        <w:rPr>
          <w:rStyle w:val="Style13ptBold"/>
          <w:b w:val="0"/>
        </w:rPr>
        <w:t xml:space="preserve">, </w:t>
      </w:r>
      <w:proofErr w:type="gramStart"/>
      <w:r>
        <w:rPr>
          <w:rStyle w:val="Style13ptBold"/>
          <w:b w:val="0"/>
        </w:rPr>
        <w:t>Spring</w:t>
      </w:r>
      <w:proofErr w:type="gramEnd"/>
      <w:r>
        <w:rPr>
          <w:rStyle w:val="Style13ptBold"/>
          <w:b w:val="0"/>
        </w:rPr>
        <w:t xml:space="preserve"> 2014, “GROUNDING DRONES: BIG BROTHER'S TOOL BOX NEEDS REGULATION NOT ELIMINATION”, Richmond Journal of Law &amp; Technology, 20 Rich. J.L. &amp; Tech. 9, http://jolt.richmond.edu/index.php/grounding-drones-big-brothers-tool-box-needs-regulation-not-elimination/</w:t>
      </w:r>
    </w:p>
    <w:p w14:paraId="269A8BA7" w14:textId="77777777" w:rsidR="00DE38AF" w:rsidRDefault="00DE38AF" w:rsidP="00DE38AF">
      <w:pPr>
        <w:rPr>
          <w:rStyle w:val="StyleUnderline"/>
        </w:rPr>
      </w:pPr>
      <w:r w:rsidRPr="00E163A3">
        <w:rPr>
          <w:rStyle w:val="StyleUnderline"/>
        </w:rPr>
        <w:t>If</w:t>
      </w:r>
      <w:r>
        <w:t xml:space="preserve"> state and federal </w:t>
      </w:r>
      <w:r w:rsidRPr="00E163A3">
        <w:rPr>
          <w:rStyle w:val="StyleUnderline"/>
        </w:rPr>
        <w:t>legislators</w:t>
      </w:r>
      <w:r>
        <w:t xml:space="preserve"> are successful and </w:t>
      </w:r>
      <w:r w:rsidRPr="00E163A3">
        <w:rPr>
          <w:rStyle w:val="StyleUnderline"/>
        </w:rPr>
        <w:t>remain on a determined course to restrict application of drones, drone use may be severely limited</w:t>
      </w:r>
      <w:r>
        <w:t xml:space="preserve">, similar to what took place after the court decision on thermal imaging. </w:t>
      </w:r>
      <w:r w:rsidRPr="00E163A3">
        <w:rPr>
          <w:rStyle w:val="StyleUnderline"/>
        </w:rPr>
        <w:t>After</w:t>
      </w:r>
      <w:r>
        <w:t xml:space="preserve"> the </w:t>
      </w:r>
      <w:proofErr w:type="spellStart"/>
      <w:r w:rsidRPr="00E163A3">
        <w:rPr>
          <w:rStyle w:val="StyleUnderline"/>
        </w:rPr>
        <w:t>Kyllo</w:t>
      </w:r>
      <w:proofErr w:type="spellEnd"/>
      <w:r>
        <w:t xml:space="preserve"> decision in which the Court held that thermal imaging constituted a search under the Fourth Amendment, n260 </w:t>
      </w:r>
      <w:r w:rsidRPr="00E163A3">
        <w:rPr>
          <w:rStyle w:val="StyleUnderline"/>
        </w:rPr>
        <w:t xml:space="preserve">law enforcement was no longer able to use the technology </w:t>
      </w:r>
      <w:r>
        <w:t xml:space="preserve">to assist </w:t>
      </w:r>
      <w:r w:rsidRPr="00E163A3">
        <w:rPr>
          <w:rStyle w:val="StyleUnderline"/>
        </w:rPr>
        <w:t>in building sufficient probable cause for a search warrant</w:t>
      </w:r>
      <w:r>
        <w:t xml:space="preserve">. Admittedly, thermal imaging allows law enforcement the ability to collect intelligence within private dwellings, i.e., locations where the owner has a reasonable expectation of privacy. </w:t>
      </w:r>
      <w:r w:rsidRPr="00E163A3">
        <w:rPr>
          <w:rStyle w:val="StyleUnderline"/>
        </w:rPr>
        <w:t>Drone surveillance collects intelligence in public areas where there is no such expectation of privacy</w:t>
      </w:r>
      <w:r>
        <w:t xml:space="preserve">. </w:t>
      </w:r>
      <w:r w:rsidRPr="00E163A3">
        <w:rPr>
          <w:rStyle w:val="StyleUnderline"/>
        </w:rPr>
        <w:t>Law enforcement needs a variety of investigatory tools</w:t>
      </w:r>
      <w:r>
        <w:t xml:space="preserve"> that can be used without a warrant in order </w:t>
      </w:r>
      <w:r w:rsidRPr="00E163A3">
        <w:rPr>
          <w:rStyle w:val="StyleUnderline"/>
        </w:rPr>
        <w:t>to gather enough facts for probable cause to justify search and arrest warrants</w:t>
      </w:r>
      <w:r>
        <w:t xml:space="preserve">. If government becomes significantly limited in its ability to collect information in a reasonable and impartial manner, the ability to investigate a complaint and determine if a crime has been committed will be hindered. </w:t>
      </w:r>
      <w:r w:rsidRPr="00E163A3">
        <w:rPr>
          <w:rStyle w:val="StyleUnderline"/>
        </w:rPr>
        <w:t xml:space="preserve">Drone use is a reasonable, non-intrusive technique and should be one of those investigatory tools available to law enforcement agencies. </w:t>
      </w:r>
      <w:r>
        <w:t xml:space="preserve">Public safety requires that law enforcement have the ability to leverage every reasonable investigatory tool at </w:t>
      </w:r>
      <w:proofErr w:type="gramStart"/>
      <w:r>
        <w:t>its</w:t>
      </w:r>
      <w:proofErr w:type="gramEnd"/>
      <w:r>
        <w:t xml:space="preserve"> disposal to uphold the law and bring criminals to justice. </w:t>
      </w:r>
      <w:r w:rsidRPr="00E163A3">
        <w:rPr>
          <w:rStyle w:val="StyleUnderline"/>
        </w:rPr>
        <w:t>Some techniques which are intrusive and infringe on privacy issues need to be closely monitored and regulated.</w:t>
      </w:r>
    </w:p>
    <w:p w14:paraId="506B0698" w14:textId="77777777" w:rsidR="004F7C93" w:rsidRDefault="004F7C93" w:rsidP="00DE38AF">
      <w:pPr>
        <w:rPr>
          <w:rStyle w:val="StyleUnderline"/>
        </w:rPr>
      </w:pPr>
    </w:p>
    <w:p w14:paraId="649B2A41" w14:textId="77777777" w:rsidR="004F7C93" w:rsidRDefault="004F7C93" w:rsidP="004F7C93">
      <w:pPr>
        <w:pStyle w:val="Heading4"/>
      </w:pPr>
      <w:r>
        <w:t>Requiring warrants classifies the collected data as different from other forms of surveillance making it more intrusive</w:t>
      </w:r>
    </w:p>
    <w:p w14:paraId="2FB0ECC9" w14:textId="77777777" w:rsidR="004F7C93" w:rsidRDefault="004F7C93" w:rsidP="004F7C93">
      <w:r w:rsidRPr="009102E6">
        <w:t xml:space="preserve">Gregory </w:t>
      </w:r>
      <w:r w:rsidRPr="009102E6">
        <w:rPr>
          <w:rStyle w:val="Style13ptBold"/>
        </w:rPr>
        <w:t>McNeal 14</w:t>
      </w:r>
      <w:r>
        <w:rPr>
          <w:rStyle w:val="Style13ptBold"/>
        </w:rPr>
        <w:t xml:space="preserve">, </w:t>
      </w:r>
      <w:r w:rsidRPr="009102E6">
        <w:t>professor at Pepperdine University School of Law and a contributor to Forbes</w:t>
      </w:r>
      <w:r>
        <w:t xml:space="preserve">, “Drones and Aerial Surveillance: Considerations </w:t>
      </w:r>
      <w:proofErr w:type="gramStart"/>
      <w:r>
        <w:t>For</w:t>
      </w:r>
      <w:proofErr w:type="gramEnd"/>
      <w:r>
        <w:t xml:space="preserve"> Legislators”, </w:t>
      </w:r>
      <w:r>
        <w:rPr>
          <w:i/>
        </w:rPr>
        <w:t>Brookings Institute</w:t>
      </w:r>
      <w:r>
        <w:t xml:space="preserve">, November 2014, pg. 12-134, </w:t>
      </w:r>
      <w:hyperlink r:id="rId9" w:history="1">
        <w:r w:rsidRPr="00DC6C09">
          <w:rPr>
            <w:rStyle w:val="Hyperlink"/>
          </w:rPr>
          <w:t>http://papers.ssrn.com/sol3/papers.cfm?abstract_id=2523041</w:t>
        </w:r>
      </w:hyperlink>
    </w:p>
    <w:p w14:paraId="3178A773" w14:textId="77777777" w:rsidR="004F7C93" w:rsidRPr="008F0886" w:rsidRDefault="004F7C93" w:rsidP="004F7C93"/>
    <w:p w14:paraId="7CBCA4BD" w14:textId="77777777" w:rsidR="004F7C93" w:rsidRDefault="004F7C93" w:rsidP="004F7C93">
      <w:r w:rsidRPr="008F0886">
        <w:rPr>
          <w:rStyle w:val="StyleUnderline"/>
          <w:highlight w:val="cyan"/>
        </w:rPr>
        <w:t>If legislators forgo</w:t>
      </w:r>
      <w:r w:rsidRPr="008F0886">
        <w:rPr>
          <w:rStyle w:val="StyleUnderline"/>
        </w:rPr>
        <w:t xml:space="preserve"> the </w:t>
      </w:r>
      <w:r w:rsidRPr="008F0886">
        <w:rPr>
          <w:rStyle w:val="StyleUnderline"/>
          <w:highlight w:val="cyan"/>
        </w:rPr>
        <w:t>property-</w:t>
      </w:r>
      <w:r w:rsidRPr="008F0886">
        <w:rPr>
          <w:rStyle w:val="StyleUnderline"/>
        </w:rPr>
        <w:t xml:space="preserve">rights </w:t>
      </w:r>
      <w:r w:rsidRPr="008F0886">
        <w:rPr>
          <w:rStyle w:val="StyleUnderline"/>
          <w:highlight w:val="cyan"/>
        </w:rPr>
        <w:t>approach</w:t>
      </w:r>
      <w:r>
        <w:t xml:space="preserve"> detailed in Part A. above, </w:t>
      </w:r>
      <w:r w:rsidRPr="008F0886">
        <w:rPr>
          <w:rStyle w:val="StyleUnderline"/>
          <w:highlight w:val="cyan"/>
        </w:rPr>
        <w:t>they should eschew</w:t>
      </w:r>
      <w:r w:rsidRPr="008F0886">
        <w:rPr>
          <w:rStyle w:val="StyleUnderline"/>
        </w:rPr>
        <w:t xml:space="preserve"> proposals that require </w:t>
      </w:r>
      <w:r w:rsidRPr="008F0886">
        <w:rPr>
          <w:rStyle w:val="StyleUnderline"/>
          <w:highlight w:val="cyan"/>
        </w:rPr>
        <w:t>warrants</w:t>
      </w:r>
      <w:r w:rsidRPr="008F0886">
        <w:rPr>
          <w:rStyle w:val="StyleUnderline"/>
        </w:rPr>
        <w:t xml:space="preserve"> </w:t>
      </w:r>
      <w:r w:rsidRPr="008F0886">
        <w:rPr>
          <w:rStyle w:val="StyleUnderline"/>
          <w:highlight w:val="cyan"/>
        </w:rPr>
        <w:t>for</w:t>
      </w:r>
      <w:r w:rsidRPr="008F0886">
        <w:rPr>
          <w:rStyle w:val="StyleUnderline"/>
        </w:rPr>
        <w:t xml:space="preserve"> the </w:t>
      </w:r>
      <w:r w:rsidRPr="008F0886">
        <w:rPr>
          <w:rStyle w:val="StyleUnderline"/>
          <w:highlight w:val="cyan"/>
        </w:rPr>
        <w:t>use</w:t>
      </w:r>
      <w:r w:rsidRPr="008F0886">
        <w:rPr>
          <w:rStyle w:val="StyleUnderline"/>
        </w:rPr>
        <w:t xml:space="preserve"> </w:t>
      </w:r>
      <w:r w:rsidRPr="008F0886">
        <w:rPr>
          <w:rStyle w:val="StyleUnderline"/>
          <w:highlight w:val="cyan"/>
        </w:rPr>
        <w:t>of drones</w:t>
      </w:r>
      <w:r>
        <w:t xml:space="preserve">. Such </w:t>
      </w:r>
      <w:r w:rsidRPr="008F0886">
        <w:rPr>
          <w:rStyle w:val="StyleUnderline"/>
          <w:highlight w:val="cyan"/>
        </w:rPr>
        <w:t>prohibitions are overbroad and ill-advised</w:t>
      </w:r>
      <w:r>
        <w:t xml:space="preserve">.50 </w:t>
      </w:r>
      <w:r w:rsidRPr="008F0886">
        <w:rPr>
          <w:rStyle w:val="StyleUnderline"/>
          <w:highlight w:val="cyan"/>
        </w:rPr>
        <w:t>Legislation</w:t>
      </w:r>
      <w:r w:rsidRPr="008F0886">
        <w:rPr>
          <w:rStyle w:val="StyleUnderline"/>
        </w:rPr>
        <w:t xml:space="preserve"> that </w:t>
      </w:r>
      <w:r w:rsidRPr="008F0886">
        <w:rPr>
          <w:rStyle w:val="StyleUnderline"/>
          <w:highlight w:val="cyan"/>
        </w:rPr>
        <w:t>requires</w:t>
      </w:r>
      <w:r w:rsidRPr="008F0886">
        <w:rPr>
          <w:rStyle w:val="StyleUnderline"/>
        </w:rPr>
        <w:t xml:space="preserve"> </w:t>
      </w:r>
      <w:r w:rsidRPr="008F0886">
        <w:rPr>
          <w:rStyle w:val="StyleUnderline"/>
          <w:highlight w:val="cyan"/>
        </w:rPr>
        <w:t>warrants</w:t>
      </w:r>
      <w:r w:rsidRPr="008F0886">
        <w:rPr>
          <w:rStyle w:val="StyleUnderline"/>
        </w:rPr>
        <w:t xml:space="preserve"> for drones </w:t>
      </w:r>
      <w:r w:rsidRPr="008F0886">
        <w:rPr>
          <w:rStyle w:val="StyleUnderline"/>
          <w:highlight w:val="cyan"/>
        </w:rPr>
        <w:t>treats</w:t>
      </w:r>
      <w:r w:rsidRPr="008F0886">
        <w:rPr>
          <w:rStyle w:val="StyleUnderline"/>
        </w:rPr>
        <w:t xml:space="preserve"> the </w:t>
      </w:r>
      <w:r w:rsidRPr="008F0886">
        <w:rPr>
          <w:rStyle w:val="StyleUnderline"/>
          <w:highlight w:val="cyan"/>
        </w:rPr>
        <w:t>information</w:t>
      </w:r>
      <w:r w:rsidRPr="008F0886">
        <w:rPr>
          <w:rStyle w:val="StyleUnderline"/>
        </w:rPr>
        <w:t xml:space="preserve"> from a drone </w:t>
      </w:r>
      <w:r w:rsidRPr="008F0886">
        <w:rPr>
          <w:rStyle w:val="StyleUnderline"/>
          <w:highlight w:val="cyan"/>
        </w:rPr>
        <w:t>differently</w:t>
      </w:r>
      <w:r w:rsidRPr="008F0886">
        <w:rPr>
          <w:rStyle w:val="StyleUnderline"/>
        </w:rPr>
        <w:t xml:space="preserve"> </w:t>
      </w:r>
      <w:r w:rsidRPr="008F0886">
        <w:rPr>
          <w:rStyle w:val="StyleUnderline"/>
          <w:highlight w:val="cyan"/>
        </w:rPr>
        <w:t>than information</w:t>
      </w:r>
      <w:r w:rsidRPr="008F0886">
        <w:rPr>
          <w:rStyle w:val="StyleUnderline"/>
        </w:rPr>
        <w:t xml:space="preserve"> gathered </w:t>
      </w:r>
      <w:r w:rsidRPr="008F0886">
        <w:rPr>
          <w:rStyle w:val="StyleUnderline"/>
          <w:highlight w:val="cyan"/>
        </w:rPr>
        <w:t>from</w:t>
      </w:r>
      <w:r w:rsidRPr="008F0886">
        <w:rPr>
          <w:rStyle w:val="StyleUnderline"/>
        </w:rPr>
        <w:t xml:space="preserve"> a manned </w:t>
      </w:r>
      <w:r w:rsidRPr="00D0699A">
        <w:rPr>
          <w:rStyle w:val="StyleUnderline"/>
          <w:highlight w:val="cyan"/>
        </w:rPr>
        <w:t>aircraft</w:t>
      </w:r>
      <w:r w:rsidRPr="008F0886">
        <w:rPr>
          <w:rStyle w:val="StyleUnderline"/>
        </w:rPr>
        <w:t xml:space="preserve">, </w:t>
      </w:r>
      <w:r w:rsidRPr="00D0699A">
        <w:rPr>
          <w:rStyle w:val="StyleUnderline"/>
          <w:highlight w:val="cyan"/>
        </w:rPr>
        <w:t>differently than</w:t>
      </w:r>
      <w:r w:rsidRPr="008F0886">
        <w:rPr>
          <w:rStyle w:val="StyleUnderline"/>
        </w:rPr>
        <w:t xml:space="preserve"> that gathered by a </w:t>
      </w:r>
      <w:r w:rsidRPr="00D0699A">
        <w:rPr>
          <w:rStyle w:val="StyleUnderline"/>
          <w:highlight w:val="cyan"/>
        </w:rPr>
        <w:t>police</w:t>
      </w:r>
      <w:r w:rsidRPr="008F0886">
        <w:rPr>
          <w:rStyle w:val="StyleUnderline"/>
        </w:rPr>
        <w:t xml:space="preserve"> officer in a patrol car, </w:t>
      </w:r>
      <w:r w:rsidRPr="00D0699A">
        <w:rPr>
          <w:rStyle w:val="StyleUnderline"/>
          <w:highlight w:val="cyan"/>
        </w:rPr>
        <w:t>or even</w:t>
      </w:r>
      <w:r w:rsidRPr="008F0886">
        <w:rPr>
          <w:rStyle w:val="StyleUnderline"/>
        </w:rPr>
        <w:t xml:space="preserve"> </w:t>
      </w:r>
      <w:r w:rsidRPr="00D0699A">
        <w:rPr>
          <w:rStyle w:val="StyleUnderline"/>
          <w:highlight w:val="cyan"/>
        </w:rPr>
        <w:t>from</w:t>
      </w:r>
      <w:r w:rsidRPr="008F0886">
        <w:rPr>
          <w:rStyle w:val="StyleUnderline"/>
        </w:rPr>
        <w:t xml:space="preserve"> an officer on </w:t>
      </w:r>
      <w:r w:rsidRPr="00D0699A">
        <w:rPr>
          <w:rStyle w:val="StyleUnderline"/>
          <w:highlight w:val="cyan"/>
        </w:rPr>
        <w:t>foot patrol</w:t>
      </w:r>
      <w:r>
        <w:t xml:space="preserve">. Under current </w:t>
      </w:r>
      <w:r w:rsidRPr="00D0699A">
        <w:rPr>
          <w:rStyle w:val="StyleUnderline"/>
          <w:highlight w:val="cyan"/>
        </w:rPr>
        <w:t>Fourth Amendment jurisprudence</w:t>
      </w:r>
      <w:r w:rsidRPr="008F0886">
        <w:rPr>
          <w:rStyle w:val="StyleUnderline"/>
        </w:rPr>
        <w:t xml:space="preserve">, </w:t>
      </w:r>
      <w:r w:rsidRPr="00D0699A">
        <w:rPr>
          <w:rStyle w:val="StyleUnderline"/>
          <w:highlight w:val="cyan"/>
        </w:rPr>
        <w:t>police</w:t>
      </w:r>
      <w:r w:rsidRPr="008F0886">
        <w:rPr>
          <w:rStyle w:val="StyleUnderline"/>
        </w:rPr>
        <w:t xml:space="preserve"> are </w:t>
      </w:r>
      <w:r w:rsidRPr="00D0699A">
        <w:rPr>
          <w:rStyle w:val="StyleUnderline"/>
          <w:highlight w:val="cyan"/>
        </w:rPr>
        <w:t>not required to shield their eyes from wrongdoing until they have a warrant</w:t>
      </w:r>
      <w:r w:rsidRPr="008F0886">
        <w:rPr>
          <w:rStyle w:val="StyleUnderline"/>
        </w:rPr>
        <w:t xml:space="preserve">. </w:t>
      </w:r>
      <w:r w:rsidRPr="00D0699A">
        <w:rPr>
          <w:rStyle w:val="StyleUnderline"/>
          <w:highlight w:val="cyan"/>
        </w:rPr>
        <w:t>Why impose</w:t>
      </w:r>
      <w:r w:rsidRPr="008F0886">
        <w:rPr>
          <w:rStyle w:val="StyleUnderline"/>
        </w:rPr>
        <w:t xml:space="preserve"> such a </w:t>
      </w:r>
      <w:r w:rsidRPr="00D0699A">
        <w:rPr>
          <w:rStyle w:val="StyleUnderline"/>
          <w:highlight w:val="cyan"/>
        </w:rPr>
        <w:t>requirement</w:t>
      </w:r>
      <w:r w:rsidRPr="008F0886">
        <w:rPr>
          <w:rStyle w:val="StyleUnderline"/>
        </w:rPr>
        <w:t xml:space="preserve"> </w:t>
      </w:r>
      <w:r w:rsidRPr="00D0699A">
        <w:rPr>
          <w:rStyle w:val="StyleUnderline"/>
          <w:highlight w:val="cyan"/>
        </w:rPr>
        <w:t>on</w:t>
      </w:r>
      <w:r w:rsidRPr="008F0886">
        <w:rPr>
          <w:rStyle w:val="StyleUnderline"/>
        </w:rPr>
        <w:t xml:space="preserve"> the collection of </w:t>
      </w:r>
      <w:r w:rsidRPr="00D0699A">
        <w:rPr>
          <w:rStyle w:val="StyleUnderline"/>
          <w:highlight w:val="cyan"/>
        </w:rPr>
        <w:t>information by drones</w:t>
      </w:r>
      <w:r>
        <w:t xml:space="preserve">? Much of </w:t>
      </w:r>
      <w:r w:rsidRPr="008F0886">
        <w:rPr>
          <w:rStyle w:val="StyleUnderline"/>
        </w:rPr>
        <w:t xml:space="preserve">the </w:t>
      </w:r>
      <w:r w:rsidRPr="00D0699A">
        <w:rPr>
          <w:rStyle w:val="StyleUnderline"/>
          <w:highlight w:val="cyan"/>
        </w:rPr>
        <w:t>anti</w:t>
      </w:r>
      <w:r w:rsidRPr="008F0886">
        <w:rPr>
          <w:rStyle w:val="StyleUnderline"/>
        </w:rPr>
        <w:t>-</w:t>
      </w:r>
      <w:r w:rsidRPr="00D0699A">
        <w:rPr>
          <w:rStyle w:val="StyleUnderline"/>
          <w:highlight w:val="cyan"/>
        </w:rPr>
        <w:t>drone activists</w:t>
      </w:r>
      <w:r w:rsidRPr="008F0886">
        <w:rPr>
          <w:rStyle w:val="StyleUnderline"/>
        </w:rPr>
        <w:t xml:space="preserve"> efforts are </w:t>
      </w:r>
      <w:r w:rsidRPr="00D0699A">
        <w:rPr>
          <w:rStyle w:val="StyleUnderline"/>
          <w:highlight w:val="cyan"/>
        </w:rPr>
        <w:t>aimed</w:t>
      </w:r>
      <w:r w:rsidRPr="008F0886">
        <w:rPr>
          <w:rStyle w:val="StyleUnderline"/>
        </w:rPr>
        <w:t xml:space="preserve"> </w:t>
      </w:r>
      <w:r w:rsidRPr="00D0699A">
        <w:rPr>
          <w:rStyle w:val="StyleUnderline"/>
          <w:highlight w:val="cyan"/>
        </w:rPr>
        <w:t>at</w:t>
      </w:r>
      <w:r w:rsidRPr="008F0886">
        <w:rPr>
          <w:rStyle w:val="StyleUnderline"/>
        </w:rPr>
        <w:t xml:space="preserve"> the </w:t>
      </w:r>
      <w:r w:rsidRPr="00D0699A">
        <w:rPr>
          <w:rStyle w:val="StyleUnderline"/>
          <w:highlight w:val="cyan"/>
        </w:rPr>
        <w:t>threat of persistent</w:t>
      </w:r>
      <w:r w:rsidRPr="008F0886">
        <w:rPr>
          <w:rStyle w:val="StyleUnderline"/>
        </w:rPr>
        <w:t xml:space="preserve"> and pervasive </w:t>
      </w:r>
      <w:r w:rsidRPr="00D0699A">
        <w:rPr>
          <w:rStyle w:val="StyleUnderline"/>
          <w:highlight w:val="cyan"/>
        </w:rPr>
        <w:t>surveillance</w:t>
      </w:r>
      <w:r w:rsidRPr="008F0886">
        <w:rPr>
          <w:rStyle w:val="StyleUnderline"/>
        </w:rPr>
        <w:t xml:space="preserve"> of the population </w:t>
      </w:r>
      <w:r w:rsidRPr="00D0699A">
        <w:rPr>
          <w:rStyle w:val="StyleUnderline"/>
          <w:highlight w:val="cyan"/>
        </w:rPr>
        <w:t>by</w:t>
      </w:r>
      <w:r w:rsidRPr="008F0886">
        <w:rPr>
          <w:rStyle w:val="StyleUnderline"/>
        </w:rPr>
        <w:t xml:space="preserve"> the </w:t>
      </w:r>
      <w:r w:rsidRPr="00D0699A">
        <w:rPr>
          <w:rStyle w:val="StyleUnderline"/>
          <w:highlight w:val="cyan"/>
        </w:rPr>
        <w:t>government</w:t>
      </w:r>
      <w:r>
        <w:t xml:space="preserve">, an understandable fear. But </w:t>
      </w:r>
      <w:r w:rsidRPr="008F0886">
        <w:rPr>
          <w:rStyle w:val="StyleUnderline"/>
        </w:rPr>
        <w:t xml:space="preserve">what is an unreasonable </w:t>
      </w:r>
      <w:r w:rsidRPr="00D0699A">
        <w:rPr>
          <w:rStyle w:val="StyleUnderline"/>
          <w:highlight w:val="cyan"/>
        </w:rPr>
        <w:t>fear</w:t>
      </w:r>
      <w:r w:rsidRPr="008F0886">
        <w:rPr>
          <w:rStyle w:val="StyleUnderline"/>
        </w:rPr>
        <w:t xml:space="preserve">, and </w:t>
      </w:r>
      <w:r w:rsidRPr="00D0699A">
        <w:rPr>
          <w:rStyle w:val="StyleUnderline"/>
          <w:highlight w:val="cyan"/>
        </w:rPr>
        <w:t>should not work its way into legislation</w:t>
      </w:r>
      <w:r w:rsidRPr="008F0886">
        <w:rPr>
          <w:rStyle w:val="StyleUnderline"/>
        </w:rPr>
        <w:t xml:space="preserve">, is a ban on ordinary aerial observations </w:t>
      </w:r>
      <w:r w:rsidRPr="00D0699A">
        <w:rPr>
          <w:rStyle w:val="StyleUnderline"/>
          <w:highlight w:val="cyan"/>
        </w:rPr>
        <w:t>that</w:t>
      </w:r>
      <w:r w:rsidRPr="008F0886">
        <w:rPr>
          <w:rStyle w:val="StyleUnderline"/>
        </w:rPr>
        <w:t xml:space="preserve"> </w:t>
      </w:r>
      <w:r w:rsidRPr="00D0699A">
        <w:rPr>
          <w:rStyle w:val="StyleUnderline"/>
          <w:highlight w:val="cyan"/>
        </w:rPr>
        <w:t>are only controversial</w:t>
      </w:r>
      <w:r w:rsidRPr="008F0886">
        <w:rPr>
          <w:rStyle w:val="StyleUnderline"/>
        </w:rPr>
        <w:t xml:space="preserve"> </w:t>
      </w:r>
      <w:r w:rsidRPr="00D0699A">
        <w:rPr>
          <w:rStyle w:val="StyleUnderline"/>
          <w:highlight w:val="cyan"/>
        </w:rPr>
        <w:t>because they take place with a remote controlled helicopter rather than a manned one</w:t>
      </w:r>
      <w:r>
        <w:t xml:space="preserve">. If anybody in a Cessna can see the pollution pouring from a factory, or if the police flying in a helicopter can see a cartel’s drug operations or human trafficking ring—and such observations can be admitted as evidence in a criminal </w:t>
      </w:r>
      <w:r w:rsidRPr="00235C82">
        <w:t>trial</w:t>
      </w:r>
      <w:r>
        <w:t xml:space="preserve">, shouldn’t citizens and the police be able to make the same observations and expect that the evidence won’t be excluded merely because it is collected with a remote control aircraft? </w:t>
      </w:r>
    </w:p>
    <w:p w14:paraId="34E8DE0B" w14:textId="77777777" w:rsidR="004F7C93" w:rsidRPr="00E163A3" w:rsidRDefault="004F7C93" w:rsidP="00DE38AF">
      <w:pPr>
        <w:rPr>
          <w:rStyle w:val="StyleUnderline"/>
        </w:rPr>
      </w:pPr>
    </w:p>
    <w:p w14:paraId="59F22070" w14:textId="38D35542" w:rsidR="004F7C93" w:rsidRDefault="004F7C93" w:rsidP="004F7C93">
      <w:pPr>
        <w:pStyle w:val="Heading3"/>
      </w:pPr>
      <w:r>
        <w:t>Warrants Fail</w:t>
      </w:r>
    </w:p>
    <w:p w14:paraId="11EC4F07" w14:textId="77777777" w:rsidR="00DE38AF" w:rsidRDefault="00DE38AF" w:rsidP="00DE38AF">
      <w:pPr>
        <w:pStyle w:val="Heading4"/>
      </w:pPr>
      <w:r>
        <w:t>Drone regulations will get ignored, police don’t need a warrant to survey</w:t>
      </w:r>
    </w:p>
    <w:p w14:paraId="31A06C5A" w14:textId="77777777" w:rsidR="00DE38AF" w:rsidRDefault="00DE38AF" w:rsidP="00DE38AF">
      <w:proofErr w:type="spellStart"/>
      <w:r>
        <w:t>Conor</w:t>
      </w:r>
      <w:proofErr w:type="spellEnd"/>
      <w:r>
        <w:rPr>
          <w:rStyle w:val="Style13ptBold"/>
        </w:rPr>
        <w:t xml:space="preserve"> </w:t>
      </w:r>
      <w:proofErr w:type="spellStart"/>
      <w:r w:rsidRPr="00722046">
        <w:rPr>
          <w:rStyle w:val="Style13ptBold"/>
        </w:rPr>
        <w:t>Fiedersdorf</w:t>
      </w:r>
      <w:proofErr w:type="spellEnd"/>
      <w:r w:rsidRPr="00722046">
        <w:rPr>
          <w:rStyle w:val="Style13ptBold"/>
        </w:rPr>
        <w:t xml:space="preserve"> 13</w:t>
      </w:r>
      <w:r>
        <w:t>, Staff writer for the Atlantic, “</w:t>
      </w:r>
      <w:r w:rsidRPr="00722046">
        <w:t xml:space="preserve">Why Police Don't Need Warrants to Snoop </w:t>
      </w:r>
      <w:proofErr w:type="gramStart"/>
      <w:r w:rsidRPr="00722046">
        <w:t>With</w:t>
      </w:r>
      <w:proofErr w:type="gramEnd"/>
      <w:r w:rsidRPr="00722046">
        <w:t xml:space="preserve"> Drones</w:t>
      </w:r>
      <w:r>
        <w:t xml:space="preserve">”, </w:t>
      </w:r>
      <w:r>
        <w:rPr>
          <w:i/>
        </w:rPr>
        <w:t>The Atlantic</w:t>
      </w:r>
      <w:r>
        <w:t>, August</w:t>
      </w:r>
      <w:r w:rsidRPr="00722046">
        <w:t xml:space="preserve"> 28, 2014</w:t>
      </w:r>
      <w:r>
        <w:t xml:space="preserve">, </w:t>
      </w:r>
      <w:hyperlink r:id="rId10" w:history="1">
        <w:r w:rsidRPr="004E01CB">
          <w:rPr>
            <w:rStyle w:val="Hyperlink"/>
          </w:rPr>
          <w:t>http://www.theatlantic.com/politics/archive/2014/08/california-lawmakers-back-a-restraining-order-on-police-drones/379267/</w:t>
        </w:r>
      </w:hyperlink>
    </w:p>
    <w:p w14:paraId="726983FF" w14:textId="77777777" w:rsidR="00DE38AF" w:rsidRDefault="00DE38AF" w:rsidP="00DE38AF"/>
    <w:p w14:paraId="54F9BC88" w14:textId="77777777" w:rsidR="00DE38AF" w:rsidRDefault="00DE38AF" w:rsidP="00DE38AF">
      <w:r w:rsidRPr="00722046">
        <w:rPr>
          <w:b/>
          <w:highlight w:val="cyan"/>
          <w:u w:val="single"/>
        </w:rPr>
        <w:t>"In the 1989</w:t>
      </w:r>
      <w:r w:rsidRPr="00722046">
        <w:rPr>
          <w:b/>
          <w:u w:val="single"/>
        </w:rPr>
        <w:t xml:space="preserve"> case Florida v. Riley, </w:t>
      </w:r>
      <w:r w:rsidRPr="00722046">
        <w:rPr>
          <w:b/>
          <w:highlight w:val="cyan"/>
          <w:u w:val="single"/>
        </w:rPr>
        <w:t>the</w:t>
      </w:r>
      <w:r w:rsidRPr="00722046">
        <w:rPr>
          <w:b/>
          <w:u w:val="single"/>
        </w:rPr>
        <w:t xml:space="preserve"> U.S. </w:t>
      </w:r>
      <w:r w:rsidRPr="00722046">
        <w:rPr>
          <w:b/>
          <w:highlight w:val="cyan"/>
          <w:u w:val="single"/>
        </w:rPr>
        <w:t xml:space="preserve">Supreme Court ruled that since </w:t>
      </w:r>
      <w:r w:rsidRPr="00722046">
        <w:rPr>
          <w:b/>
          <w:u w:val="single"/>
        </w:rPr>
        <w:t xml:space="preserve">airplanes and </w:t>
      </w:r>
      <w:r w:rsidRPr="00722046">
        <w:rPr>
          <w:b/>
          <w:highlight w:val="cyan"/>
          <w:u w:val="single"/>
        </w:rPr>
        <w:t xml:space="preserve">helicopters </w:t>
      </w:r>
      <w:r w:rsidRPr="00722046">
        <w:rPr>
          <w:b/>
          <w:u w:val="single"/>
        </w:rPr>
        <w:t xml:space="preserve">often </w:t>
      </w:r>
      <w:r w:rsidRPr="00722046">
        <w:rPr>
          <w:b/>
          <w:highlight w:val="cyan"/>
          <w:u w:val="single"/>
        </w:rPr>
        <w:t xml:space="preserve">fly over private property, citizens do not have a </w:t>
      </w:r>
      <w:r w:rsidRPr="00722046">
        <w:rPr>
          <w:b/>
          <w:u w:val="single"/>
        </w:rPr>
        <w:t xml:space="preserve">reasonable </w:t>
      </w:r>
      <w:r w:rsidRPr="00722046">
        <w:rPr>
          <w:b/>
          <w:highlight w:val="cyan"/>
          <w:u w:val="single"/>
        </w:rPr>
        <w:t>expectation of privacy</w:t>
      </w:r>
      <w:r>
        <w:t xml:space="preserve"> that their activities will not be observed from the air," Ronald Bailey explains in Reason. "</w:t>
      </w:r>
      <w:r w:rsidRPr="00722046">
        <w:rPr>
          <w:rStyle w:val="StyleUnderline"/>
        </w:rPr>
        <w:t xml:space="preserve">Consequently, the </w:t>
      </w:r>
      <w:r w:rsidRPr="00CA7C1F">
        <w:rPr>
          <w:rStyle w:val="StyleUnderline"/>
          <w:highlight w:val="cyan"/>
        </w:rPr>
        <w:t>police</w:t>
      </w:r>
      <w:r w:rsidRPr="00722046">
        <w:rPr>
          <w:rStyle w:val="StyleUnderline"/>
        </w:rPr>
        <w:t xml:space="preserve"> were </w:t>
      </w:r>
      <w:r w:rsidRPr="00CA7C1F">
        <w:rPr>
          <w:rStyle w:val="StyleUnderline"/>
          <w:highlight w:val="cyan"/>
        </w:rPr>
        <w:t>permitted</w:t>
      </w:r>
      <w:r w:rsidRPr="00722046">
        <w:rPr>
          <w:rStyle w:val="StyleUnderline"/>
        </w:rPr>
        <w:t xml:space="preserve"> </w:t>
      </w:r>
      <w:r w:rsidRPr="00CA7C1F">
        <w:rPr>
          <w:rStyle w:val="StyleUnderline"/>
          <w:highlight w:val="cyan"/>
        </w:rPr>
        <w:t>use</w:t>
      </w:r>
      <w:r w:rsidRPr="00722046">
        <w:rPr>
          <w:rStyle w:val="StyleUnderline"/>
        </w:rPr>
        <w:t xml:space="preserve"> of </w:t>
      </w:r>
      <w:r w:rsidRPr="00CA7C1F">
        <w:rPr>
          <w:rStyle w:val="StyleUnderline"/>
          <w:highlight w:val="cyan"/>
        </w:rPr>
        <w:t>evidence</w:t>
      </w:r>
      <w:r w:rsidRPr="00722046">
        <w:rPr>
          <w:rStyle w:val="StyleUnderline"/>
        </w:rPr>
        <w:t xml:space="preserve"> </w:t>
      </w:r>
      <w:r w:rsidRPr="00CA7C1F">
        <w:rPr>
          <w:rStyle w:val="StyleUnderline"/>
          <w:highlight w:val="cyan"/>
        </w:rPr>
        <w:t>obtained without</w:t>
      </w:r>
      <w:r w:rsidRPr="00722046">
        <w:rPr>
          <w:rStyle w:val="StyleUnderline"/>
        </w:rPr>
        <w:t xml:space="preserve"> a search </w:t>
      </w:r>
      <w:r w:rsidRPr="00CA7C1F">
        <w:rPr>
          <w:rStyle w:val="StyleUnderline"/>
          <w:highlight w:val="cyan"/>
        </w:rPr>
        <w:t>warrant</w:t>
      </w:r>
      <w:r w:rsidRPr="00722046">
        <w:rPr>
          <w:rStyle w:val="StyleUnderline"/>
        </w:rPr>
        <w:t xml:space="preserve"> from helicopter observation of a greenhouse in which they suspected marijuana was being grown</w:t>
      </w:r>
      <w:r>
        <w:t xml:space="preserve">." At the time, aerial surveillance was at least constrained in practice by the significant cost of flying a helicopter. But today, </w:t>
      </w:r>
      <w:r w:rsidRPr="00CA7C1F">
        <w:rPr>
          <w:rStyle w:val="StyleUnderline"/>
          <w:highlight w:val="cyan"/>
        </w:rPr>
        <w:t>at</w:t>
      </w:r>
      <w:r w:rsidRPr="00722046">
        <w:rPr>
          <w:rStyle w:val="StyleUnderline"/>
        </w:rPr>
        <w:t xml:space="preserve"> the </w:t>
      </w:r>
      <w:r w:rsidRPr="00CA7C1F">
        <w:rPr>
          <w:rStyle w:val="StyleUnderline"/>
          <w:highlight w:val="cyan"/>
        </w:rPr>
        <w:t>dawn</w:t>
      </w:r>
      <w:r w:rsidRPr="00722046">
        <w:rPr>
          <w:rStyle w:val="StyleUnderline"/>
        </w:rPr>
        <w:t xml:space="preserve"> </w:t>
      </w:r>
      <w:r w:rsidRPr="00CA7C1F">
        <w:rPr>
          <w:rStyle w:val="StyleUnderline"/>
          <w:highlight w:val="cyan"/>
        </w:rPr>
        <w:t>of</w:t>
      </w:r>
      <w:r w:rsidRPr="00722046">
        <w:rPr>
          <w:rStyle w:val="StyleUnderline"/>
        </w:rPr>
        <w:t xml:space="preserve"> </w:t>
      </w:r>
      <w:r w:rsidRPr="00CA7C1F">
        <w:rPr>
          <w:rStyle w:val="StyleUnderline"/>
          <w:highlight w:val="cyan"/>
        </w:rPr>
        <w:t>the</w:t>
      </w:r>
      <w:r w:rsidRPr="00722046">
        <w:rPr>
          <w:rStyle w:val="StyleUnderline"/>
        </w:rPr>
        <w:t xml:space="preserve"> cheap-</w:t>
      </w:r>
      <w:r w:rsidRPr="00CA7C1F">
        <w:rPr>
          <w:rStyle w:val="StyleUnderline"/>
          <w:highlight w:val="cyan"/>
        </w:rPr>
        <w:t>drone era</w:t>
      </w:r>
      <w:r w:rsidRPr="00722046">
        <w:rPr>
          <w:rStyle w:val="StyleUnderline"/>
        </w:rPr>
        <w:t xml:space="preserve">, </w:t>
      </w:r>
      <w:r w:rsidRPr="00CA7C1F">
        <w:rPr>
          <w:rStyle w:val="StyleUnderline"/>
          <w:highlight w:val="cyan"/>
        </w:rPr>
        <w:t>precedents</w:t>
      </w:r>
      <w:r w:rsidRPr="00722046">
        <w:rPr>
          <w:rStyle w:val="StyleUnderline"/>
        </w:rPr>
        <w:t xml:space="preserve"> like the one set in </w:t>
      </w:r>
      <w:r w:rsidRPr="00CA7C1F">
        <w:rPr>
          <w:rStyle w:val="StyleUnderline"/>
          <w:highlight w:val="cyan"/>
        </w:rPr>
        <w:t>1989</w:t>
      </w:r>
      <w:r w:rsidRPr="00722046">
        <w:rPr>
          <w:rStyle w:val="StyleUnderline"/>
        </w:rPr>
        <w:t xml:space="preserve"> </w:t>
      </w:r>
      <w:r w:rsidRPr="00CA7C1F">
        <w:rPr>
          <w:rStyle w:val="StyleUnderline"/>
          <w:highlight w:val="cyan"/>
        </w:rPr>
        <w:t>pose</w:t>
      </w:r>
      <w:r w:rsidRPr="00722046">
        <w:rPr>
          <w:rStyle w:val="StyleUnderline"/>
        </w:rPr>
        <w:t xml:space="preserve"> a novel </w:t>
      </w:r>
      <w:r w:rsidRPr="00CA7C1F">
        <w:rPr>
          <w:rStyle w:val="StyleUnderline"/>
          <w:highlight w:val="cyan"/>
        </w:rPr>
        <w:t>threat to privacy</w:t>
      </w:r>
      <w:r w:rsidRPr="00722046">
        <w:rPr>
          <w:rStyle w:val="StyleUnderline"/>
        </w:rPr>
        <w:t xml:space="preserve"> rights</w:t>
      </w:r>
      <w:r>
        <w:t xml:space="preserve">. Hence the effort by California lawmakers to pass added protections into law: If Governor Jerry Brown signs this law when it crosses his desk, the Golden State will have struck the right balance: </w:t>
      </w:r>
      <w:r w:rsidRPr="00CA7C1F">
        <w:rPr>
          <w:b/>
          <w:highlight w:val="cyan"/>
          <w:u w:val="single"/>
        </w:rPr>
        <w:t>permitting</w:t>
      </w:r>
      <w:r w:rsidRPr="00722046">
        <w:rPr>
          <w:b/>
          <w:u w:val="single"/>
        </w:rPr>
        <w:t xml:space="preserve"> drone </w:t>
      </w:r>
      <w:r w:rsidRPr="00CA7C1F">
        <w:rPr>
          <w:b/>
          <w:highlight w:val="cyan"/>
          <w:u w:val="single"/>
        </w:rPr>
        <w:t>surveillance</w:t>
      </w:r>
      <w:r w:rsidRPr="00722046">
        <w:rPr>
          <w:b/>
          <w:u w:val="single"/>
        </w:rPr>
        <w:t xml:space="preserve"> in cases </w:t>
      </w:r>
      <w:r w:rsidRPr="00CA7C1F">
        <w:rPr>
          <w:b/>
          <w:highlight w:val="cyan"/>
          <w:u w:val="single"/>
        </w:rPr>
        <w:t>where</w:t>
      </w:r>
      <w:r w:rsidRPr="00722046">
        <w:rPr>
          <w:b/>
          <w:u w:val="single"/>
        </w:rPr>
        <w:t xml:space="preserve"> </w:t>
      </w:r>
      <w:r w:rsidRPr="00CA7C1F">
        <w:rPr>
          <w:b/>
          <w:highlight w:val="cyan"/>
          <w:u w:val="single"/>
        </w:rPr>
        <w:t>police obtain</w:t>
      </w:r>
      <w:r w:rsidRPr="00722046">
        <w:rPr>
          <w:b/>
          <w:u w:val="single"/>
        </w:rPr>
        <w:t xml:space="preserve"> an individualized </w:t>
      </w:r>
      <w:r w:rsidRPr="00CA7C1F">
        <w:rPr>
          <w:b/>
          <w:highlight w:val="cyan"/>
          <w:u w:val="single"/>
        </w:rPr>
        <w:t>warrant</w:t>
      </w:r>
      <w:r w:rsidRPr="00722046">
        <w:rPr>
          <w:b/>
          <w:u w:val="single"/>
        </w:rPr>
        <w:t xml:space="preserve">, </w:t>
      </w:r>
      <w:r w:rsidRPr="00CA7C1F">
        <w:rPr>
          <w:b/>
          <w:highlight w:val="cyan"/>
          <w:u w:val="single"/>
        </w:rPr>
        <w:t>while insisting</w:t>
      </w:r>
      <w:r w:rsidRPr="00722046">
        <w:rPr>
          <w:b/>
          <w:u w:val="single"/>
        </w:rPr>
        <w:t xml:space="preserve"> on </w:t>
      </w:r>
      <w:r w:rsidRPr="00CA7C1F">
        <w:rPr>
          <w:b/>
          <w:highlight w:val="cyan"/>
          <w:u w:val="single"/>
        </w:rPr>
        <w:t>privacy</w:t>
      </w:r>
      <w:r w:rsidRPr="00722046">
        <w:rPr>
          <w:b/>
          <w:u w:val="single"/>
        </w:rPr>
        <w:t xml:space="preserve"> rights </w:t>
      </w:r>
      <w:r w:rsidRPr="00CA7C1F">
        <w:rPr>
          <w:b/>
          <w:highlight w:val="cyan"/>
          <w:u w:val="single"/>
        </w:rPr>
        <w:t>consistent</w:t>
      </w:r>
      <w:r w:rsidRPr="00722046">
        <w:rPr>
          <w:b/>
          <w:u w:val="single"/>
        </w:rPr>
        <w:t xml:space="preserve"> </w:t>
      </w:r>
      <w:r w:rsidRPr="00CA7C1F">
        <w:rPr>
          <w:b/>
          <w:highlight w:val="cyan"/>
          <w:u w:val="single"/>
        </w:rPr>
        <w:t>with</w:t>
      </w:r>
      <w:r w:rsidRPr="00722046">
        <w:rPr>
          <w:b/>
          <w:u w:val="single"/>
        </w:rPr>
        <w:t xml:space="preserve"> the original </w:t>
      </w:r>
      <w:r w:rsidRPr="00CA7C1F">
        <w:rPr>
          <w:b/>
          <w:highlight w:val="cyan"/>
          <w:u w:val="single"/>
        </w:rPr>
        <w:t>understanding</w:t>
      </w:r>
      <w:r w:rsidRPr="00722046">
        <w:rPr>
          <w:b/>
          <w:u w:val="single"/>
        </w:rPr>
        <w:t xml:space="preserve"> </w:t>
      </w:r>
      <w:r w:rsidRPr="00CA7C1F">
        <w:rPr>
          <w:b/>
          <w:highlight w:val="cyan"/>
          <w:u w:val="single"/>
        </w:rPr>
        <w:t>of</w:t>
      </w:r>
      <w:r w:rsidRPr="00722046">
        <w:rPr>
          <w:b/>
          <w:u w:val="single"/>
        </w:rPr>
        <w:t xml:space="preserve"> the </w:t>
      </w:r>
      <w:r w:rsidRPr="00CA7C1F">
        <w:rPr>
          <w:b/>
          <w:highlight w:val="cyan"/>
          <w:u w:val="single"/>
        </w:rPr>
        <w:t>Fourth</w:t>
      </w:r>
      <w:r w:rsidRPr="00722046">
        <w:rPr>
          <w:b/>
          <w:u w:val="single"/>
        </w:rPr>
        <w:t xml:space="preserve"> </w:t>
      </w:r>
      <w:r w:rsidRPr="00CA7C1F">
        <w:rPr>
          <w:b/>
          <w:highlight w:val="cyan"/>
          <w:u w:val="single"/>
        </w:rPr>
        <w:t>Amendment</w:t>
      </w:r>
      <w:r>
        <w:t>, not the diminished version that War on Drugs jurisprudence has given us. Reuters reports there is opposition to the bill from the public-employee unions that represent law enforcement, as well as the Los Angeles District Attorney's office, which calls the law "an inappropriate attempt to impose search and seizure requirements on California law enforcement agencies beyond what is required by the 4th Amendment." Without conceding that this law goes beyond the Fourth Amendment, the district attorney's argument is notably at odds with the notion that the Bill of Rights was a partial, incomplete articulation of the minimum rights owed a free people, not an upper bound on protecting liberty. Privacy-loving residents of other states should urge their legislators to follow suit.</w:t>
      </w:r>
    </w:p>
    <w:p w14:paraId="0BC280A8" w14:textId="77777777" w:rsidR="00DE38AF" w:rsidRDefault="00DE38AF" w:rsidP="00DE38AF">
      <w:pPr>
        <w:pStyle w:val="Heading4"/>
      </w:pPr>
      <w:r>
        <w:t xml:space="preserve">Property right based protection is the best way to protect individual privacy because drones are used without warrants. </w:t>
      </w:r>
    </w:p>
    <w:p w14:paraId="3FCE58F1" w14:textId="77777777" w:rsidR="00DE38AF" w:rsidRPr="009102E6" w:rsidRDefault="00DE38AF" w:rsidP="00DE38AF">
      <w:pPr>
        <w:rPr>
          <w:rStyle w:val="Style13ptBold"/>
          <w:b w:val="0"/>
          <w:sz w:val="22"/>
        </w:rPr>
      </w:pPr>
      <w:r w:rsidRPr="009102E6">
        <w:t xml:space="preserve">Gregory </w:t>
      </w:r>
      <w:r w:rsidRPr="009102E6">
        <w:rPr>
          <w:rStyle w:val="Style13ptBold"/>
        </w:rPr>
        <w:t>McNeal 14</w:t>
      </w:r>
      <w:r>
        <w:rPr>
          <w:rStyle w:val="Style13ptBold"/>
        </w:rPr>
        <w:t xml:space="preserve">, </w:t>
      </w:r>
      <w:r w:rsidRPr="009102E6">
        <w:t>professor at Pepperdine University School of Law and a contributor to Forbes</w:t>
      </w:r>
      <w:r>
        <w:t xml:space="preserve">, “Drones and Aerial Surveillance: Considerations </w:t>
      </w:r>
      <w:proofErr w:type="gramStart"/>
      <w:r>
        <w:t>For</w:t>
      </w:r>
      <w:proofErr w:type="gramEnd"/>
      <w:r>
        <w:t xml:space="preserve"> Legislators”, </w:t>
      </w:r>
      <w:r>
        <w:rPr>
          <w:i/>
        </w:rPr>
        <w:t>Brookings Institute</w:t>
      </w:r>
      <w:r>
        <w:t xml:space="preserve">, November 2014, pg. 12-134, </w:t>
      </w:r>
      <w:hyperlink r:id="rId11" w:history="1">
        <w:r w:rsidRPr="00DC6C09">
          <w:rPr>
            <w:rStyle w:val="Hyperlink"/>
          </w:rPr>
          <w:t>http://papers.ssrn.com/sol3/papers.cfm?abstract_id=2523041</w:t>
        </w:r>
      </w:hyperlink>
    </w:p>
    <w:p w14:paraId="6A36D9F5" w14:textId="77777777" w:rsidR="00DE38AF" w:rsidRPr="009102E6" w:rsidRDefault="00DE38AF" w:rsidP="00DE38AF">
      <w:pPr>
        <w:rPr>
          <w:rStyle w:val="Style13ptBold"/>
          <w:b w:val="0"/>
          <w:sz w:val="22"/>
        </w:rPr>
      </w:pPr>
      <w:r w:rsidRPr="009102E6">
        <w:rPr>
          <w:rStyle w:val="StyleUnderline"/>
        </w:rPr>
        <w:t>The</w:t>
      </w:r>
      <w:r w:rsidRPr="009102E6">
        <w:rPr>
          <w:rStyle w:val="Style13ptBold"/>
          <w:b w:val="0"/>
          <w:sz w:val="22"/>
        </w:rPr>
        <w:t xml:space="preserve"> </w:t>
      </w:r>
      <w:r w:rsidRPr="009102E6">
        <w:rPr>
          <w:rStyle w:val="StyleUnderline"/>
        </w:rPr>
        <w:t>uncertainty associated with landowner rights in the airspace immediately above their property has raised two problems. First, there is little clarity regarding where low altitude aerial surveillance by the government</w:t>
      </w:r>
      <w:r w:rsidRPr="009102E6">
        <w:rPr>
          <w:rStyle w:val="Style13ptBold"/>
          <w:b w:val="0"/>
          <w:sz w:val="22"/>
        </w:rPr>
        <w:t xml:space="preserve"> </w:t>
      </w:r>
      <w:r w:rsidRPr="009102E6">
        <w:rPr>
          <w:rStyle w:val="StyleUnderline"/>
        </w:rPr>
        <w:t>would violate the Fourth Amendment.</w:t>
      </w:r>
      <w:r w:rsidRPr="009102E6">
        <w:rPr>
          <w:rStyle w:val="Style13ptBold"/>
          <w:b w:val="0"/>
          <w:sz w:val="22"/>
        </w:rPr>
        <w:t xml:space="preserve"> </w:t>
      </w:r>
      <w:r w:rsidRPr="009102E6">
        <w:rPr>
          <w:rStyle w:val="StyleUnderline"/>
        </w:rPr>
        <w:t>Is it at 500 feet if by a fixed wing aircraft, or 1,000 feet</w:t>
      </w:r>
      <w:proofErr w:type="gramStart"/>
      <w:r w:rsidRPr="009102E6">
        <w:rPr>
          <w:rStyle w:val="Style13ptBold"/>
          <w:b w:val="0"/>
          <w:sz w:val="22"/>
        </w:rPr>
        <w:t>?31</w:t>
      </w:r>
      <w:proofErr w:type="gramEnd"/>
      <w:r w:rsidRPr="009102E6">
        <w:rPr>
          <w:rStyle w:val="Style13ptBold"/>
          <w:b w:val="0"/>
          <w:sz w:val="22"/>
        </w:rPr>
        <w:t xml:space="preserve"> Is it 400 feet if by a helicopter? In Riley the Court said that the surveillance conducted at 400 feet by a helicopter did not require a warrant, but it left open the possibility that surveillance at a lower altitude would be acceptable. Thus raising the question, what about a flight at 350 feet? The case law on whether this would be a lawful observation is not clear, but it’s difficult to see how a court applying the principles of Riley would</w:t>
      </w:r>
      <w:r>
        <w:rPr>
          <w:rStyle w:val="Style13ptBold"/>
          <w:b w:val="0"/>
          <w:sz w:val="22"/>
        </w:rPr>
        <w:t xml:space="preserve"> </w:t>
      </w:r>
      <w:r w:rsidRPr="009102E6">
        <w:rPr>
          <w:rStyle w:val="Style13ptBold"/>
          <w:b w:val="0"/>
          <w:sz w:val="22"/>
        </w:rPr>
        <w:t xml:space="preserve">find substantive differences from an observation at 350 feet versus one at 400 feet. </w:t>
      </w:r>
      <w:r w:rsidRPr="009102E6">
        <w:rPr>
          <w:rStyle w:val="StyleUnderline"/>
        </w:rPr>
        <w:t>That’s because the Supreme Court’s jurisprudence tells us to look at whether the observation took place from “navigable airspace” or from a vantage point at which a member of the public could otherwise be</w:t>
      </w:r>
      <w:r w:rsidRPr="009102E6">
        <w:rPr>
          <w:rStyle w:val="Style13ptBold"/>
          <w:b w:val="0"/>
          <w:sz w:val="22"/>
        </w:rPr>
        <w:t xml:space="preserve">. For helicopters, navigable airspace could easily include 350 feet above ground level, so long as the pilot was not creating a hazard.32 </w:t>
      </w:r>
      <w:proofErr w:type="gramStart"/>
      <w:r w:rsidRPr="009102E6">
        <w:rPr>
          <w:rStyle w:val="Style13ptBold"/>
          <w:b w:val="0"/>
          <w:sz w:val="22"/>
        </w:rPr>
        <w:t>For</w:t>
      </w:r>
      <w:proofErr w:type="gramEnd"/>
      <w:r w:rsidRPr="009102E6">
        <w:rPr>
          <w:rStyle w:val="Style13ptBold"/>
          <w:b w:val="0"/>
          <w:sz w:val="22"/>
        </w:rPr>
        <w:t xml:space="preserve"> drones and model aircraft, FAA rules and guidelines for hobbyists require operation below 400 feet, thus an operation at 350 feet would be from a public vantage point. </w:t>
      </w:r>
      <w:r w:rsidRPr="009102E6">
        <w:rPr>
          <w:rStyle w:val="StyleUnderline"/>
        </w:rPr>
        <w:t>The problem is not the technology, the problem is the ability of landowners to exclude aerial observations from certain vantage points</w:t>
      </w:r>
      <w:r w:rsidRPr="009102E6">
        <w:rPr>
          <w:rStyle w:val="Style13ptBold"/>
          <w:b w:val="0"/>
          <w:sz w:val="22"/>
        </w:rPr>
        <w:t xml:space="preserve"> (that’s a property rights problem). Any legislative solution for aerial surveillance must address this issue. </w:t>
      </w:r>
      <w:r w:rsidRPr="009102E6">
        <w:rPr>
          <w:rStyle w:val="StyleUnderline"/>
        </w:rPr>
        <w:t>Second, the absence of clarity with regard to property rights has also raised concerns about the privacy implications of private</w:t>
      </w:r>
      <w:r w:rsidRPr="009102E6">
        <w:rPr>
          <w:rStyle w:val="Style13ptBold"/>
          <w:b w:val="0"/>
          <w:sz w:val="22"/>
        </w:rPr>
        <w:t xml:space="preserve"> (non- government) </w:t>
      </w:r>
      <w:r w:rsidRPr="009102E6">
        <w:rPr>
          <w:rStyle w:val="StyleUnderline"/>
        </w:rPr>
        <w:t>uses of drones</w:t>
      </w:r>
      <w:r w:rsidRPr="009102E6">
        <w:rPr>
          <w:rStyle w:val="Style13ptBold"/>
          <w:b w:val="0"/>
          <w:sz w:val="22"/>
        </w:rPr>
        <w:t>. While private drone use is beyond the scope</w:t>
      </w:r>
      <w:r>
        <w:rPr>
          <w:rStyle w:val="Style13ptBold"/>
          <w:b w:val="0"/>
          <w:sz w:val="22"/>
        </w:rPr>
        <w:t xml:space="preserve"> </w:t>
      </w:r>
      <w:r w:rsidRPr="009102E6">
        <w:rPr>
          <w:rStyle w:val="Style13ptBold"/>
          <w:b w:val="0"/>
          <w:sz w:val="22"/>
        </w:rPr>
        <w:t xml:space="preserve">of this paper, </w:t>
      </w:r>
      <w:r w:rsidRPr="009102E6">
        <w:rPr>
          <w:rStyle w:val="StyleUnderline"/>
        </w:rPr>
        <w:t>the right to exclude the government from conducting aerial surveillance is inextricably tied to whether the public would have had a right to make the observation the police made</w:t>
      </w:r>
      <w:r w:rsidRPr="009102E6">
        <w:rPr>
          <w:rStyle w:val="Style13ptBold"/>
          <w:b w:val="0"/>
          <w:sz w:val="22"/>
        </w:rPr>
        <w:t>. The linkage of these two concepts suggests that a property-rights approach may provide a way to harmonize these separate policy concerns and also address most of the concerns associated with aerial surveillance.</w:t>
      </w:r>
      <w:r>
        <w:rPr>
          <w:rStyle w:val="Style13ptBold"/>
          <w:b w:val="0"/>
          <w:sz w:val="22"/>
        </w:rPr>
        <w:t xml:space="preserve"> </w:t>
      </w:r>
      <w:r w:rsidRPr="009102E6">
        <w:rPr>
          <w:rStyle w:val="Style13ptBold"/>
          <w:b w:val="0"/>
          <w:sz w:val="22"/>
        </w:rPr>
        <w:t>Property law is almost exclusively governed by state and local laws. Arizona State law professor Troy Rule—one of the first scholars to analyze property</w:t>
      </w:r>
      <w:r>
        <w:rPr>
          <w:rStyle w:val="Style13ptBold"/>
          <w:b w:val="0"/>
          <w:sz w:val="22"/>
        </w:rPr>
        <w:t xml:space="preserve"> </w:t>
      </w:r>
      <w:r w:rsidRPr="009102E6">
        <w:rPr>
          <w:rStyle w:val="Style13ptBold"/>
          <w:b w:val="0"/>
          <w:sz w:val="22"/>
        </w:rPr>
        <w:t>rights in the context of drones—notes, “[u]</w:t>
      </w:r>
      <w:proofErr w:type="spellStart"/>
      <w:r w:rsidRPr="009102E6">
        <w:rPr>
          <w:rStyle w:val="Style13ptBold"/>
          <w:b w:val="0"/>
          <w:sz w:val="22"/>
        </w:rPr>
        <w:t>nlike</w:t>
      </w:r>
      <w:proofErr w:type="spellEnd"/>
      <w:r w:rsidRPr="009102E6">
        <w:rPr>
          <w:rStyle w:val="Style13ptBold"/>
          <w:b w:val="0"/>
          <w:sz w:val="22"/>
        </w:rPr>
        <w:t xml:space="preserve"> the murky set of legal rules governing low altitude airspace, the laws delineating property rights in the surface land could hardly be clearer.”33 The land, Professor Rule explains,</w:t>
      </w:r>
      <w:r>
        <w:rPr>
          <w:rStyle w:val="Style13ptBold"/>
          <w:b w:val="0"/>
          <w:sz w:val="22"/>
        </w:rPr>
        <w:t xml:space="preserve"> </w:t>
      </w:r>
      <w:r w:rsidRPr="009102E6">
        <w:rPr>
          <w:rStyle w:val="Style13ptBold"/>
          <w:b w:val="0"/>
          <w:sz w:val="22"/>
        </w:rPr>
        <w:t>is owned and those owners have rights to exclude trespassers and other intruders. However, “[t]</w:t>
      </w:r>
      <w:proofErr w:type="gramStart"/>
      <w:r w:rsidRPr="009102E6">
        <w:rPr>
          <w:rStyle w:val="Style13ptBold"/>
          <w:b w:val="0"/>
          <w:sz w:val="22"/>
        </w:rPr>
        <w:t>he</w:t>
      </w:r>
      <w:proofErr w:type="gramEnd"/>
      <w:r w:rsidRPr="009102E6">
        <w:rPr>
          <w:rStyle w:val="Style13ptBold"/>
          <w:b w:val="0"/>
          <w:sz w:val="22"/>
        </w:rPr>
        <w:t xml:space="preserve"> commons regime that governs high-altitude airspace is in many ways the antithesis of the private property regime that applies to surface land: no one owns high-altitude space, and everyone is welcome to use it if they follow certain rules.”34 In between the land and high altitude airspace is an area that is murky, and largely undefined. </w:t>
      </w:r>
      <w:r w:rsidRPr="000F48B4">
        <w:t xml:space="preserve">State and local </w:t>
      </w:r>
      <w:r w:rsidRPr="009102E6">
        <w:rPr>
          <w:rStyle w:val="StyleUnderline"/>
        </w:rPr>
        <w:t>governments can act to clarify the rights of landowners in the zone between the land and high altitude airspace.35</w:t>
      </w:r>
    </w:p>
    <w:p w14:paraId="67D3603C" w14:textId="77777777" w:rsidR="00B35583" w:rsidRDefault="00B35583" w:rsidP="00B35583">
      <w:pPr>
        <w:pStyle w:val="Heading2"/>
      </w:pPr>
      <w:proofErr w:type="spellStart"/>
      <w:r>
        <w:t>Squo</w:t>
      </w:r>
      <w:proofErr w:type="spellEnd"/>
      <w:r>
        <w:t xml:space="preserve"> Drones Fail</w:t>
      </w:r>
    </w:p>
    <w:p w14:paraId="331FC6B3" w14:textId="77777777" w:rsidR="00B35583" w:rsidRDefault="00B35583" w:rsidP="00B35583">
      <w:pPr>
        <w:pStyle w:val="Heading3"/>
      </w:pPr>
      <w:r>
        <w:t>Border Drones Fail</w:t>
      </w:r>
    </w:p>
    <w:p w14:paraId="65167FE4" w14:textId="77777777" w:rsidR="00B35583" w:rsidRDefault="00B35583" w:rsidP="00B35583">
      <w:pPr>
        <w:pStyle w:val="Heading4"/>
      </w:pPr>
      <w:r>
        <w:t>Drone program very expensive with very low success rate --- 1.8% success rate --- Inspector general even thinks it’s a bad idea</w:t>
      </w:r>
    </w:p>
    <w:p w14:paraId="2B3536E1" w14:textId="77777777" w:rsidR="00B35583" w:rsidRDefault="00B35583" w:rsidP="00B35583">
      <w:r>
        <w:t>Lily Hay Newman 1/6, S</w:t>
      </w:r>
      <w:r w:rsidRPr="00AE6B52">
        <w:t>taff writer and th</w:t>
      </w:r>
      <w:r>
        <w:t>e lead blogger for Future Tense, “</w:t>
      </w:r>
      <w:r w:rsidRPr="00AE6B52">
        <w:t>Border Patrol Drones Each Cost $12K an Hour to Fly, Don’t Do Much</w:t>
      </w:r>
      <w:r>
        <w:t xml:space="preserve">” 1/6/15, </w:t>
      </w:r>
      <w:r>
        <w:rPr>
          <w:i/>
        </w:rPr>
        <w:t>Future Tense,</w:t>
      </w:r>
      <w:r>
        <w:t xml:space="preserve"> </w:t>
      </w:r>
      <w:hyperlink r:id="rId12" w:history="1">
        <w:r w:rsidRPr="00C32CAD">
          <w:rPr>
            <w:rStyle w:val="Hyperlink"/>
          </w:rPr>
          <w:t>http://www.slate.com/blogs/future_tense/2015/01/06/homeland_security_s_border_patrol_drones_cost_12k_an_hour_to_fly_and_don.html</w:t>
        </w:r>
      </w:hyperlink>
    </w:p>
    <w:p w14:paraId="3387228A" w14:textId="77777777" w:rsidR="00B35583" w:rsidRDefault="00B35583" w:rsidP="00B35583"/>
    <w:p w14:paraId="6244E8F0" w14:textId="77777777" w:rsidR="00B35583" w:rsidRPr="00AE6B52" w:rsidRDefault="00B35583" w:rsidP="00B35583">
      <w:r w:rsidRPr="00F338DD">
        <w:rPr>
          <w:b/>
          <w:highlight w:val="cyan"/>
          <w:u w:val="single"/>
        </w:rPr>
        <w:t>Customs and Border Protection</w:t>
      </w:r>
      <w:r>
        <w:t xml:space="preserve"> monitors about 7,000 miles of U.S. border and 2,000 miles of coastal waters. It's a lot of ground to cover, so the agency </w:t>
      </w:r>
      <w:r w:rsidRPr="00F338DD">
        <w:rPr>
          <w:b/>
          <w:highlight w:val="cyan"/>
          <w:u w:val="single"/>
        </w:rPr>
        <w:t>uses</w:t>
      </w:r>
      <w:r>
        <w:t xml:space="preserve"> a number of different strategies to get the job done. One is its </w:t>
      </w:r>
      <w:r w:rsidRPr="00F338DD">
        <w:rPr>
          <w:b/>
          <w:highlight w:val="cyan"/>
          <w:u w:val="single"/>
        </w:rPr>
        <w:t>10</w:t>
      </w:r>
      <w:r w:rsidRPr="00AE6B52">
        <w:rPr>
          <w:b/>
          <w:u w:val="single"/>
        </w:rPr>
        <w:t xml:space="preserve"> </w:t>
      </w:r>
      <w:r w:rsidRPr="00F338DD">
        <w:rPr>
          <w:b/>
          <w:highlight w:val="cyan"/>
          <w:u w:val="single"/>
        </w:rPr>
        <w:t>Predator</w:t>
      </w:r>
      <w:r w:rsidRPr="00AE6B52">
        <w:rPr>
          <w:b/>
          <w:u w:val="single"/>
        </w:rPr>
        <w:t xml:space="preserve"> B </w:t>
      </w:r>
      <w:r w:rsidRPr="00F338DD">
        <w:rPr>
          <w:b/>
          <w:highlight w:val="cyan"/>
          <w:u w:val="single"/>
        </w:rPr>
        <w:t>drones</w:t>
      </w:r>
      <w:r w:rsidRPr="00AE6B52">
        <w:rPr>
          <w:b/>
          <w:u w:val="single"/>
        </w:rPr>
        <w:t xml:space="preserve"> </w:t>
      </w:r>
      <w:r w:rsidRPr="00F338DD">
        <w:rPr>
          <w:b/>
          <w:highlight w:val="cyan"/>
          <w:u w:val="single"/>
        </w:rPr>
        <w:t>that</w:t>
      </w:r>
      <w:r w:rsidRPr="00AE6B52">
        <w:rPr>
          <w:b/>
          <w:u w:val="single"/>
        </w:rPr>
        <w:t xml:space="preserve"> </w:t>
      </w:r>
      <w:r w:rsidRPr="00F338DD">
        <w:rPr>
          <w:b/>
          <w:highlight w:val="cyan"/>
          <w:u w:val="single"/>
        </w:rPr>
        <w:t>patrol</w:t>
      </w:r>
      <w:r w:rsidRPr="00AE6B52">
        <w:rPr>
          <w:b/>
          <w:u w:val="single"/>
        </w:rPr>
        <w:t xml:space="preserve"> </w:t>
      </w:r>
      <w:r w:rsidRPr="00F338DD">
        <w:rPr>
          <w:b/>
          <w:highlight w:val="cyan"/>
          <w:u w:val="single"/>
        </w:rPr>
        <w:t>parts of the</w:t>
      </w:r>
      <w:r w:rsidRPr="00AE6B52">
        <w:rPr>
          <w:b/>
          <w:u w:val="single"/>
        </w:rPr>
        <w:t xml:space="preserve"> Arizona and Texas </w:t>
      </w:r>
      <w:r w:rsidRPr="00F338DD">
        <w:rPr>
          <w:b/>
          <w:highlight w:val="cyan"/>
          <w:u w:val="single"/>
        </w:rPr>
        <w:t>borders</w:t>
      </w:r>
      <w:r>
        <w:t xml:space="preserve">. But </w:t>
      </w:r>
      <w:r w:rsidRPr="00AE6B52">
        <w:rPr>
          <w:b/>
          <w:u w:val="single"/>
        </w:rPr>
        <w:t>in a report</w:t>
      </w:r>
      <w:r>
        <w:t xml:space="preserve"> released on Dec. 24, </w:t>
      </w:r>
      <w:r w:rsidRPr="00F338DD">
        <w:rPr>
          <w:b/>
          <w:highlight w:val="cyan"/>
          <w:u w:val="single"/>
        </w:rPr>
        <w:t>the</w:t>
      </w:r>
      <w:r w:rsidRPr="00AE6B52">
        <w:rPr>
          <w:b/>
          <w:u w:val="single"/>
        </w:rPr>
        <w:t xml:space="preserve"> Office of </w:t>
      </w:r>
      <w:r w:rsidRPr="00F338DD">
        <w:rPr>
          <w:b/>
          <w:highlight w:val="cyan"/>
          <w:u w:val="single"/>
        </w:rPr>
        <w:t>Inspector</w:t>
      </w:r>
      <w:r w:rsidRPr="00AE6B52">
        <w:rPr>
          <w:b/>
          <w:u w:val="single"/>
        </w:rPr>
        <w:t xml:space="preserve"> </w:t>
      </w:r>
      <w:r w:rsidRPr="00F338DD">
        <w:rPr>
          <w:b/>
          <w:highlight w:val="cyan"/>
          <w:u w:val="single"/>
        </w:rPr>
        <w:t>General</w:t>
      </w:r>
      <w:r w:rsidRPr="00AE6B52">
        <w:rPr>
          <w:b/>
          <w:u w:val="single"/>
        </w:rPr>
        <w:t xml:space="preserve"> </w:t>
      </w:r>
      <w:r w:rsidRPr="00F338DD">
        <w:rPr>
          <w:b/>
          <w:highlight w:val="cyan"/>
          <w:u w:val="single"/>
        </w:rPr>
        <w:t>revealed</w:t>
      </w:r>
      <w:r w:rsidRPr="00AE6B52">
        <w:rPr>
          <w:b/>
          <w:u w:val="single"/>
        </w:rPr>
        <w:t xml:space="preserve"> </w:t>
      </w:r>
      <w:r w:rsidRPr="00F338DD">
        <w:rPr>
          <w:b/>
          <w:highlight w:val="cyan"/>
          <w:u w:val="single"/>
        </w:rPr>
        <w:t>that</w:t>
      </w:r>
      <w:r w:rsidRPr="00AE6B52">
        <w:rPr>
          <w:b/>
          <w:u w:val="single"/>
        </w:rPr>
        <w:t xml:space="preserve"> the </w:t>
      </w:r>
      <w:r w:rsidRPr="00F338DD">
        <w:rPr>
          <w:b/>
          <w:highlight w:val="cyan"/>
          <w:u w:val="single"/>
        </w:rPr>
        <w:t xml:space="preserve">drones are underutilized and cost </w:t>
      </w:r>
      <w:r w:rsidRPr="00F338DD">
        <w:rPr>
          <w:b/>
          <w:u w:val="single"/>
        </w:rPr>
        <w:t xml:space="preserve">way </w:t>
      </w:r>
      <w:r w:rsidRPr="00F338DD">
        <w:rPr>
          <w:b/>
          <w:highlight w:val="cyan"/>
          <w:u w:val="single"/>
        </w:rPr>
        <w:t>more to operate than</w:t>
      </w:r>
      <w:r w:rsidRPr="00AE6B52">
        <w:rPr>
          <w:b/>
          <w:u w:val="single"/>
        </w:rPr>
        <w:t xml:space="preserve"> CBP originally </w:t>
      </w:r>
      <w:r w:rsidRPr="00F338DD">
        <w:rPr>
          <w:b/>
          <w:highlight w:val="cyan"/>
          <w:u w:val="single"/>
        </w:rPr>
        <w:t>estimated</w:t>
      </w:r>
      <w:r w:rsidRPr="00AE6B52">
        <w:rPr>
          <w:b/>
          <w:u w:val="single"/>
        </w:rPr>
        <w:t>.</w:t>
      </w:r>
      <w:r>
        <w:t xml:space="preserve"> As the Washington Free Beacon points out, </w:t>
      </w:r>
      <w:r w:rsidRPr="00F338DD">
        <w:rPr>
          <w:highlight w:val="cyan"/>
        </w:rPr>
        <w:t>t</w:t>
      </w:r>
      <w:r w:rsidRPr="00F338DD">
        <w:rPr>
          <w:b/>
          <w:highlight w:val="cyan"/>
          <w:u w:val="single"/>
        </w:rPr>
        <w:t>he</w:t>
      </w:r>
      <w:r w:rsidRPr="00AE6B52">
        <w:rPr>
          <w:b/>
          <w:u w:val="single"/>
        </w:rPr>
        <w:t xml:space="preserve"> Predator B </w:t>
      </w:r>
      <w:r w:rsidRPr="00F338DD">
        <w:rPr>
          <w:b/>
          <w:highlight w:val="cyan"/>
          <w:u w:val="single"/>
        </w:rPr>
        <w:t>drones survey less than 200 miles of</w:t>
      </w:r>
      <w:r w:rsidRPr="00AE6B52">
        <w:rPr>
          <w:b/>
          <w:u w:val="single"/>
        </w:rPr>
        <w:t xml:space="preserve"> southwest </w:t>
      </w:r>
      <w:r w:rsidRPr="00F338DD">
        <w:rPr>
          <w:b/>
          <w:highlight w:val="cyan"/>
          <w:u w:val="single"/>
        </w:rPr>
        <w:t>border</w:t>
      </w:r>
      <w:r w:rsidRPr="00AE6B52">
        <w:rPr>
          <w:b/>
          <w:u w:val="single"/>
        </w:rPr>
        <w:t xml:space="preserve">, </w:t>
      </w:r>
      <w:r w:rsidRPr="00F338DD">
        <w:rPr>
          <w:b/>
          <w:highlight w:val="cyan"/>
          <w:u w:val="single"/>
        </w:rPr>
        <w:t>and cost $12,255 each per</w:t>
      </w:r>
      <w:r w:rsidRPr="00AE6B52">
        <w:rPr>
          <w:b/>
          <w:u w:val="single"/>
        </w:rPr>
        <w:t xml:space="preserve"> flight </w:t>
      </w:r>
      <w:r w:rsidRPr="00F338DD">
        <w:rPr>
          <w:b/>
          <w:highlight w:val="cyan"/>
          <w:u w:val="single"/>
        </w:rPr>
        <w:t>hour</w:t>
      </w:r>
      <w:r w:rsidRPr="00AE6B52">
        <w:rPr>
          <w:b/>
          <w:u w:val="single"/>
        </w:rPr>
        <w:t xml:space="preserve"> compared with the Office of Air and Marine's $2,468 per hour estimate</w:t>
      </w:r>
      <w:r>
        <w:t xml:space="preserve">. The report explains: We estimate that, </w:t>
      </w:r>
      <w:r w:rsidRPr="00AE6B52">
        <w:rPr>
          <w:b/>
          <w:u w:val="single"/>
        </w:rPr>
        <w:t>in</w:t>
      </w:r>
      <w:r>
        <w:t xml:space="preserve"> fiscal year </w:t>
      </w:r>
      <w:r w:rsidRPr="00AE6B52">
        <w:rPr>
          <w:b/>
          <w:u w:val="single"/>
        </w:rPr>
        <w:t>2013</w:t>
      </w:r>
      <w:r>
        <w:t xml:space="preserve">, </w:t>
      </w:r>
      <w:r w:rsidRPr="00AE6B52">
        <w:rPr>
          <w:b/>
          <w:u w:val="single"/>
        </w:rPr>
        <w:t>it cost at least</w:t>
      </w:r>
      <w:r>
        <w:t xml:space="preserve"> $62.5 million to operate the program, or about $</w:t>
      </w:r>
      <w:r w:rsidRPr="00AE6B52">
        <w:rPr>
          <w:b/>
          <w:u w:val="single"/>
        </w:rPr>
        <w:t>12,255 per hour</w:t>
      </w:r>
      <w:r>
        <w:t xml:space="preserve">. The Office of Air and Marine’s calculation of $2,468 per flight hour does not include operating costs, such as the costs of pilots, equipment, and overhead. By not including all operating costs, CBP also cannot accurately assess the program’s cost effectiveness or make informed decisions about program expansion. Meanwhile, CBP planned for 23,296 total flight hours per year, but logged just 5,102 flight hours in 2013. And </w:t>
      </w:r>
      <w:r w:rsidRPr="00F338DD">
        <w:rPr>
          <w:rStyle w:val="Emphasis"/>
          <w:highlight w:val="cyan"/>
        </w:rPr>
        <w:t>the drones only played a part in catching 1.8 percent of border</w:t>
      </w:r>
      <w:r w:rsidRPr="00AE6B52">
        <w:rPr>
          <w:rStyle w:val="Emphasis"/>
        </w:rPr>
        <w:t xml:space="preserve"> </w:t>
      </w:r>
      <w:r w:rsidRPr="00F338DD">
        <w:rPr>
          <w:rStyle w:val="Emphasis"/>
          <w:highlight w:val="cyan"/>
        </w:rPr>
        <w:t>crossers</w:t>
      </w:r>
      <w:r w:rsidRPr="00AE6B52">
        <w:rPr>
          <w:rStyle w:val="Emphasis"/>
        </w:rPr>
        <w:t xml:space="preserve"> </w:t>
      </w:r>
      <w:r w:rsidRPr="00F338DD">
        <w:rPr>
          <w:rStyle w:val="Emphasis"/>
          <w:highlight w:val="cyan"/>
        </w:rPr>
        <w:t>in</w:t>
      </w:r>
      <w:r w:rsidRPr="00AE6B52">
        <w:rPr>
          <w:rStyle w:val="Emphasis"/>
        </w:rPr>
        <w:t xml:space="preserve"> the </w:t>
      </w:r>
      <w:r w:rsidRPr="00F338DD">
        <w:rPr>
          <w:rStyle w:val="Emphasis"/>
          <w:highlight w:val="cyan"/>
        </w:rPr>
        <w:t>Tucson region</w:t>
      </w:r>
      <w:r w:rsidRPr="00AE6B52">
        <w:rPr>
          <w:rStyle w:val="Emphasis"/>
        </w:rPr>
        <w:t xml:space="preserve">, </w:t>
      </w:r>
      <w:r w:rsidRPr="00F338DD">
        <w:rPr>
          <w:rStyle w:val="Emphasis"/>
          <w:highlight w:val="cyan"/>
        </w:rPr>
        <w:t>and 0.7 percent in the Rio Grande</w:t>
      </w:r>
      <w:r w:rsidRPr="00AE6B52">
        <w:rPr>
          <w:rStyle w:val="Emphasis"/>
        </w:rPr>
        <w:t xml:space="preserve"> Valley </w:t>
      </w:r>
      <w:r w:rsidRPr="00F338DD">
        <w:rPr>
          <w:rStyle w:val="Emphasis"/>
          <w:highlight w:val="cyan"/>
        </w:rPr>
        <w:t>region</w:t>
      </w:r>
      <w:r>
        <w:t xml:space="preserve">. Not exactly stellar numbers. </w:t>
      </w:r>
      <w:r w:rsidRPr="00F338DD">
        <w:rPr>
          <w:b/>
          <w:highlight w:val="cyan"/>
          <w:u w:val="single"/>
        </w:rPr>
        <w:t>Homeland Security wants to expand the program</w:t>
      </w:r>
      <w:r w:rsidRPr="00AE6B52">
        <w:rPr>
          <w:b/>
          <w:u w:val="single"/>
        </w:rPr>
        <w:t xml:space="preserve"> </w:t>
      </w:r>
      <w:r w:rsidRPr="00663789">
        <w:rPr>
          <w:b/>
          <w:u w:val="single"/>
        </w:rPr>
        <w:t xml:space="preserve">by </w:t>
      </w:r>
      <w:r w:rsidRPr="00F338DD">
        <w:rPr>
          <w:b/>
          <w:highlight w:val="cyan"/>
          <w:u w:val="single"/>
        </w:rPr>
        <w:t>adding 14</w:t>
      </w:r>
      <w:r w:rsidRPr="00AE6B52">
        <w:rPr>
          <w:b/>
          <w:u w:val="single"/>
        </w:rPr>
        <w:t xml:space="preserve"> more </w:t>
      </w:r>
      <w:r w:rsidRPr="00F338DD">
        <w:rPr>
          <w:b/>
          <w:highlight w:val="cyan"/>
          <w:u w:val="single"/>
        </w:rPr>
        <w:t>drones</w:t>
      </w:r>
      <w:r w:rsidRPr="00AE6B52">
        <w:rPr>
          <w:b/>
          <w:u w:val="single"/>
        </w:rPr>
        <w:t xml:space="preserve">, </w:t>
      </w:r>
      <w:r w:rsidRPr="00F338DD">
        <w:rPr>
          <w:b/>
          <w:highlight w:val="cyan"/>
          <w:u w:val="single"/>
        </w:rPr>
        <w:t>which</w:t>
      </w:r>
      <w:r w:rsidRPr="00AE6B52">
        <w:rPr>
          <w:b/>
          <w:u w:val="single"/>
        </w:rPr>
        <w:t xml:space="preserve"> will </w:t>
      </w:r>
      <w:r w:rsidRPr="00F338DD">
        <w:rPr>
          <w:b/>
          <w:highlight w:val="cyan"/>
          <w:u w:val="single"/>
        </w:rPr>
        <w:t>cost $443 million</w:t>
      </w:r>
      <w:r w:rsidRPr="00AE6B52">
        <w:rPr>
          <w:b/>
          <w:u w:val="single"/>
        </w:rPr>
        <w:t xml:space="preserve">. </w:t>
      </w:r>
      <w:r w:rsidRPr="00F338DD">
        <w:rPr>
          <w:b/>
          <w:highlight w:val="cyan"/>
          <w:u w:val="single"/>
        </w:rPr>
        <w:t>But</w:t>
      </w:r>
      <w:r w:rsidRPr="00AE6B52">
        <w:rPr>
          <w:b/>
          <w:u w:val="single"/>
        </w:rPr>
        <w:t xml:space="preserve"> since it has already cost $360 million since 2005, </w:t>
      </w:r>
      <w:r w:rsidRPr="00F338DD">
        <w:rPr>
          <w:b/>
          <w:highlight w:val="cyan"/>
          <w:u w:val="single"/>
        </w:rPr>
        <w:t xml:space="preserve">the </w:t>
      </w:r>
      <w:r w:rsidRPr="00663789">
        <w:rPr>
          <w:b/>
          <w:u w:val="single"/>
        </w:rPr>
        <w:t xml:space="preserve">Office of </w:t>
      </w:r>
      <w:r w:rsidRPr="00F338DD">
        <w:rPr>
          <w:b/>
          <w:highlight w:val="cyan"/>
          <w:u w:val="single"/>
        </w:rPr>
        <w:t xml:space="preserve">Inspector General doesn't think </w:t>
      </w:r>
      <w:r w:rsidRPr="00663789">
        <w:rPr>
          <w:b/>
          <w:u w:val="single"/>
        </w:rPr>
        <w:t xml:space="preserve">there's proof </w:t>
      </w:r>
      <w:r w:rsidRPr="00F338DD">
        <w:rPr>
          <w:b/>
          <w:highlight w:val="cyan"/>
          <w:u w:val="single"/>
        </w:rPr>
        <w:t>that the approach is working and deserves more money</w:t>
      </w:r>
      <w:r w:rsidRPr="00F338DD">
        <w:rPr>
          <w:highlight w:val="cyan"/>
        </w:rPr>
        <w:t>.</w:t>
      </w:r>
      <w:r>
        <w:t xml:space="preserve"> It writes: Given the cost of the Unmanned Aircraft System program and its unproven effectiveness, CBP should reconsider its plan to expand the program. The $443 million that CBP plans to spend on program expansion could be put to better use by investing in alternatives, such as manned aircraft and ground surveillance assets. Eugene </w:t>
      </w:r>
      <w:proofErr w:type="spellStart"/>
      <w:r>
        <w:t>Schied</w:t>
      </w:r>
      <w:proofErr w:type="spellEnd"/>
      <w:r>
        <w:t>, an assistant commissioner at CBP, told the Washington Post that the audit mischaracterizes the situation and that the program “has achieved or exceeded all relevant performance expectations.”</w:t>
      </w:r>
    </w:p>
    <w:p w14:paraId="08A9331B" w14:textId="77777777" w:rsidR="00B35583" w:rsidRPr="00A467AB" w:rsidRDefault="00B35583" w:rsidP="00B35583"/>
    <w:p w14:paraId="5E1A4635" w14:textId="77777777" w:rsidR="00B35583" w:rsidRDefault="00B35583" w:rsidP="00B35583">
      <w:pPr>
        <w:pStyle w:val="Heading2"/>
      </w:pPr>
      <w:proofErr w:type="spellStart"/>
      <w:r>
        <w:t>Squo</w:t>
      </w:r>
      <w:proofErr w:type="spellEnd"/>
      <w:r>
        <w:t xml:space="preserve"> Solves</w:t>
      </w:r>
    </w:p>
    <w:p w14:paraId="31045052" w14:textId="77777777" w:rsidR="00B35583" w:rsidRDefault="00B35583" w:rsidP="00B35583">
      <w:pPr>
        <w:pStyle w:val="Heading4"/>
      </w:pPr>
      <w:r>
        <w:t>States are regulating drones surveillance abilities now</w:t>
      </w:r>
    </w:p>
    <w:p w14:paraId="0D8A374E" w14:textId="77777777" w:rsidR="00B35583" w:rsidRPr="00133AFE" w:rsidRDefault="00B35583" w:rsidP="00B35583">
      <w:r w:rsidRPr="00133AFE">
        <w:rPr>
          <w:rStyle w:val="Style13ptBold"/>
        </w:rPr>
        <w:t>NCSL 7/13</w:t>
      </w:r>
      <w:r>
        <w:t>, National Conference of State Legislature, July 13, 2015, “</w:t>
      </w:r>
      <w:r w:rsidRPr="00133AFE">
        <w:t>CURRENT UNMANNED AIRCRAFT STATE LAW LANDSCAPE</w:t>
      </w:r>
      <w:r>
        <w:t xml:space="preserve">,” </w:t>
      </w:r>
      <w:r w:rsidRPr="00133AFE">
        <w:t>http://www.ncsl.org/research/transportation/current-unmanned-aircraft-state-law-landscape.aspx</w:t>
      </w:r>
    </w:p>
    <w:p w14:paraId="0A7852D4" w14:textId="77777777" w:rsidR="00B35583" w:rsidRDefault="00B35583" w:rsidP="00B35583">
      <w:r w:rsidRPr="00133AFE">
        <w:rPr>
          <w:rStyle w:val="StyleUnderline"/>
        </w:rPr>
        <w:t>Unmanned aircraft systems (UAS), commonly called unmanned aerial vehicles (UAVs) or drones, have a host of applications including law enforcement</w:t>
      </w:r>
      <w:r>
        <w:t>, land surveillance, wildlife tracking, search and rescue operations, disaster response, border patrol and photography.</w:t>
      </w:r>
    </w:p>
    <w:p w14:paraId="450E37ED" w14:textId="77777777" w:rsidR="00B35583" w:rsidRDefault="00B35583" w:rsidP="00B35583">
      <w:r w:rsidRPr="00133AFE">
        <w:rPr>
          <w:rStyle w:val="StyleUnderline"/>
          <w:highlight w:val="cyan"/>
        </w:rPr>
        <w:t>State legislatures across the country are debating</w:t>
      </w:r>
      <w:r w:rsidRPr="00133AFE">
        <w:rPr>
          <w:rStyle w:val="StyleUnderline"/>
        </w:rPr>
        <w:t xml:space="preserve"> if and </w:t>
      </w:r>
      <w:r w:rsidRPr="00133AFE">
        <w:rPr>
          <w:rStyle w:val="StyleUnderline"/>
          <w:highlight w:val="cyan"/>
        </w:rPr>
        <w:t>how UAS technology should be regulated, taking into account</w:t>
      </w:r>
      <w:r>
        <w:t xml:space="preserve"> the benefits of their use</w:t>
      </w:r>
      <w:r w:rsidRPr="00133AFE">
        <w:rPr>
          <w:rStyle w:val="StyleUnderline"/>
        </w:rPr>
        <w:t xml:space="preserve">, </w:t>
      </w:r>
      <w:r w:rsidRPr="00133AFE">
        <w:rPr>
          <w:rStyle w:val="StyleUnderline"/>
          <w:highlight w:val="cyan"/>
        </w:rPr>
        <w:t>privacy concerns</w:t>
      </w:r>
      <w:r>
        <w:t xml:space="preserve"> and their potential economic impact. </w:t>
      </w:r>
      <w:r w:rsidRPr="00133AFE">
        <w:rPr>
          <w:rStyle w:val="StyleUnderline"/>
          <w:highlight w:val="cyan"/>
        </w:rPr>
        <w:t>So far, 26 states have enacted laws</w:t>
      </w:r>
      <w:r w:rsidRPr="00133AFE">
        <w:rPr>
          <w:rStyle w:val="StyleUnderline"/>
        </w:rPr>
        <w:t xml:space="preserve"> addressing UAS issues </w:t>
      </w:r>
      <w:r w:rsidRPr="00133AFE">
        <w:rPr>
          <w:rStyle w:val="StyleUnderline"/>
          <w:highlight w:val="cyan"/>
        </w:rPr>
        <w:t xml:space="preserve">and </w:t>
      </w:r>
      <w:r w:rsidRPr="00133AFE">
        <w:rPr>
          <w:rStyle w:val="StyleUnderline"/>
        </w:rPr>
        <w:t xml:space="preserve">an additional </w:t>
      </w:r>
      <w:r w:rsidRPr="00133AFE">
        <w:rPr>
          <w:rStyle w:val="StyleUnderline"/>
          <w:highlight w:val="cyan"/>
        </w:rPr>
        <w:t>six states have adopted resolutions</w:t>
      </w:r>
      <w:r w:rsidRPr="00133AFE">
        <w:rPr>
          <w:rStyle w:val="StyleUnderline"/>
        </w:rPr>
        <w:t>.</w:t>
      </w:r>
      <w:r>
        <w:t xml:space="preserve"> Common issues addressed in the legislation include defining what a UAS, UAV or drone is, how they can be used by law enforcement or other state agencies, how they can be used by the general public and regulations for their use in hunting game.</w:t>
      </w:r>
    </w:p>
    <w:p w14:paraId="4D845FAE" w14:textId="77777777" w:rsidR="00B35583" w:rsidRDefault="00B35583" w:rsidP="00B35583">
      <w:r>
        <w:t xml:space="preserve">Since the beginning of 2013 legislative sessions, state lawmakers have considered many pieces of legislation addressing UAS. To learn more about state UAS laws, bills and resolutions, please follow a link covering measures from a specific session below. </w:t>
      </w:r>
    </w:p>
    <w:p w14:paraId="6A577538" w14:textId="77777777" w:rsidR="00B35583" w:rsidRDefault="00B35583" w:rsidP="00B35583">
      <w:r w:rsidRPr="00133AFE">
        <w:rPr>
          <w:rStyle w:val="StyleUnderline"/>
          <w:highlight w:val="cyan"/>
        </w:rPr>
        <w:t>In 2015, 45 states have considered 153 bills related to drones</w:t>
      </w:r>
      <w:r w:rsidRPr="00133AFE">
        <w:rPr>
          <w:rStyle w:val="StyleUnderline"/>
        </w:rPr>
        <w:t>. Seventeen states–Arkansas, Florida, Hawaii, Louisiana, Maine, Maryland, Michigan, Mississippi, Nevada, New Hampshire, North Dakota, Oregon, Tennessee, Texas, Utah, Virginia and West Virginia–have passed legislation</w:t>
      </w:r>
      <w:r>
        <w:t>. Four other states–Alaska, Georgia, New Mexico and Rhode Island–adopted resolutions related to drones. Georgia’s resolution established a House study committee on the use of drones and New Mexico adopted memorials in the house and senate requiring a study on protecting wildlife from drones. Rhode Island's resolution created a legislative commission to study and review regulation of UAS.</w:t>
      </w:r>
    </w:p>
    <w:p w14:paraId="3838CB79" w14:textId="77777777" w:rsidR="00B35583" w:rsidRDefault="00B35583" w:rsidP="00B35583">
      <w:pPr>
        <w:pStyle w:val="Heading4"/>
      </w:pPr>
      <w:r>
        <w:t>States solving better than the feds now</w:t>
      </w:r>
    </w:p>
    <w:p w14:paraId="75E2AA89" w14:textId="77777777" w:rsidR="00B35583" w:rsidRPr="00F75E82" w:rsidRDefault="00B35583" w:rsidP="00B35583">
      <w:r w:rsidRPr="00F75E82">
        <w:t xml:space="preserve">Liz </w:t>
      </w:r>
      <w:proofErr w:type="spellStart"/>
      <w:r w:rsidRPr="00F75E82">
        <w:rPr>
          <w:rStyle w:val="Style13ptBold"/>
        </w:rPr>
        <w:t>Woolery</w:t>
      </w:r>
      <w:proofErr w:type="spellEnd"/>
      <w:r w:rsidRPr="00F75E82">
        <w:rPr>
          <w:rStyle w:val="Style13ptBold"/>
        </w:rPr>
        <w:t xml:space="preserve"> 14</w:t>
      </w:r>
      <w:r>
        <w:t xml:space="preserve">, Ph.D. student, </w:t>
      </w:r>
      <w:r w:rsidRPr="00F75E82">
        <w:t>Roy H. Park Fellow in the School of Journalism and Mass Communication</w:t>
      </w:r>
      <w:r>
        <w:t>, and writer for the UNC Center for Media Center and Policy, December 18, 2014, “</w:t>
      </w:r>
      <w:r w:rsidRPr="00F75E82">
        <w:t>Not Waiting for the FAA, North Carolina and 9 Other States Enacted Drone Laws in 2014</w:t>
      </w:r>
      <w:r>
        <w:t xml:space="preserve">,” </w:t>
      </w:r>
      <w:r w:rsidRPr="00F75E82">
        <w:t>http://medialaw.unc.edu/2014/12/not-waiting-for-the-faa-north-carolina-and-9-other-states-enacted-drone-laws-in-2014/</w:t>
      </w:r>
    </w:p>
    <w:p w14:paraId="13B531D9" w14:textId="77777777" w:rsidR="00B35583" w:rsidRPr="00E6459E" w:rsidRDefault="00B35583" w:rsidP="00B35583">
      <w:pPr>
        <w:rPr>
          <w:rStyle w:val="StyleUnderline"/>
        </w:rPr>
      </w:pPr>
      <w:r w:rsidRPr="00E6459E">
        <w:rPr>
          <w:rStyle w:val="StyleUnderline"/>
          <w:highlight w:val="cyan"/>
        </w:rPr>
        <w:t>State legislation of drones has become</w:t>
      </w:r>
      <w:r w:rsidRPr="00455878">
        <w:rPr>
          <w:rStyle w:val="StyleUnderline"/>
        </w:rPr>
        <w:t xml:space="preserve"> increasingly </w:t>
      </w:r>
      <w:r w:rsidRPr="00E6459E">
        <w:rPr>
          <w:rStyle w:val="StyleUnderline"/>
          <w:highlight w:val="cyan"/>
        </w:rPr>
        <w:t>popular,</w:t>
      </w:r>
      <w:r w:rsidRPr="00455878">
        <w:rPr>
          <w:rStyle w:val="StyleUnderline"/>
        </w:rPr>
        <w:t xml:space="preserve"> especially in the past two years. </w:t>
      </w:r>
      <w:r w:rsidRPr="00E6459E">
        <w:rPr>
          <w:rStyle w:val="StyleUnderline"/>
          <w:highlight w:val="cyan"/>
        </w:rPr>
        <w:t>In light of news that the FAA’s efforts to regulate</w:t>
      </w:r>
      <w:r w:rsidRPr="00455878">
        <w:rPr>
          <w:rStyle w:val="StyleUnderline"/>
        </w:rPr>
        <w:t xml:space="preserve"> </w:t>
      </w:r>
      <w:r w:rsidRPr="00E6459E">
        <w:rPr>
          <w:rStyle w:val="StyleUnderline"/>
          <w:highlight w:val="cyan"/>
        </w:rPr>
        <w:t>drones have fallen behind schedule (by</w:t>
      </w:r>
      <w:r w:rsidRPr="00455878">
        <w:rPr>
          <w:rStyle w:val="StyleUnderline"/>
        </w:rPr>
        <w:t xml:space="preserve"> as much as </w:t>
      </w:r>
      <w:r w:rsidRPr="00E6459E">
        <w:rPr>
          <w:rStyle w:val="StyleUnderline"/>
          <w:highlight w:val="cyan"/>
        </w:rPr>
        <w:t>two years,</w:t>
      </w:r>
      <w:r w:rsidRPr="00455878">
        <w:rPr>
          <w:rStyle w:val="StyleUnderline"/>
        </w:rPr>
        <w:t xml:space="preserve"> according to The Washington Post), </w:t>
      </w:r>
      <w:r w:rsidRPr="00E6459E">
        <w:rPr>
          <w:rStyle w:val="StyleUnderline"/>
          <w:highlight w:val="cyan"/>
        </w:rPr>
        <w:t>states appear reluctant to wait</w:t>
      </w:r>
      <w:r w:rsidRPr="00455878">
        <w:rPr>
          <w:rStyle w:val="StyleUnderline"/>
        </w:rPr>
        <w:t xml:space="preserve"> for the FAA.</w:t>
      </w:r>
      <w:r w:rsidRPr="00455878">
        <w:t xml:space="preserve"> According to the National Conference of State Legislatures, </w:t>
      </w:r>
      <w:r w:rsidRPr="00E6459E">
        <w:rPr>
          <w:rStyle w:val="StyleUnderline"/>
          <w:highlight w:val="cyan"/>
        </w:rPr>
        <w:t>in 2014, 10 states</w:t>
      </w:r>
      <w:r w:rsidRPr="00455878">
        <w:t xml:space="preserve"> – Alaska, Illinois, Indiana, Iowa, Louisiana, North Carolina, Ohio, Tennessee, Utah, and Wisconsin – </w:t>
      </w:r>
      <w:r w:rsidRPr="00E6459E">
        <w:rPr>
          <w:rStyle w:val="StyleUnderline"/>
          <w:highlight w:val="cyan"/>
        </w:rPr>
        <w:t>enacted UAS laws, while a total of 35 states considered UAS legislation.</w:t>
      </w:r>
      <w:r w:rsidRPr="00E6459E">
        <w:rPr>
          <w:rStyle w:val="StyleUnderline"/>
        </w:rPr>
        <w:t xml:space="preserve"> 2013 saw slightly more legislative activity in the </w:t>
      </w:r>
      <w:proofErr w:type="gramStart"/>
      <w:r w:rsidRPr="00E6459E">
        <w:rPr>
          <w:rStyle w:val="StyleUnderline"/>
        </w:rPr>
        <w:t>drones</w:t>
      </w:r>
      <w:proofErr w:type="gramEnd"/>
      <w:r w:rsidRPr="00E6459E">
        <w:rPr>
          <w:rStyle w:val="StyleUnderline"/>
        </w:rPr>
        <w:t xml:space="preserve"> space, as 43 states introduced 130 pieces of legislation, 13 states enacted 16 laws, and 11 states adopted resolutions governing UAS.</w:t>
      </w:r>
    </w:p>
    <w:p w14:paraId="294610D9" w14:textId="77777777" w:rsidR="00B35583" w:rsidRDefault="00B35583" w:rsidP="00B35583">
      <w:pPr>
        <w:pStyle w:val="Heading4"/>
      </w:pPr>
      <w:r>
        <w:t>States are already legislating drone regulation on the basis of privacy concerns</w:t>
      </w:r>
    </w:p>
    <w:p w14:paraId="00012576" w14:textId="77777777" w:rsidR="00B35583" w:rsidRPr="000A7C80" w:rsidRDefault="00B35583" w:rsidP="00B35583">
      <w:r>
        <w:t xml:space="preserve">Lisa </w:t>
      </w:r>
      <w:r w:rsidRPr="00133AFE">
        <w:rPr>
          <w:rStyle w:val="Style13ptBold"/>
        </w:rPr>
        <w:t>Cornwell 13</w:t>
      </w:r>
      <w:r>
        <w:t>, reporter, August 4, 2013, “</w:t>
      </w:r>
      <w:r w:rsidRPr="00133AFE">
        <w:t xml:space="preserve">Drone Regulations: Spying Concerns Prompt States </w:t>
      </w:r>
      <w:proofErr w:type="gramStart"/>
      <w:r w:rsidRPr="00133AFE">
        <w:t>To</w:t>
      </w:r>
      <w:proofErr w:type="gramEnd"/>
      <w:r w:rsidRPr="00133AFE">
        <w:t xml:space="preserve"> Consider Legislation</w:t>
      </w:r>
      <w:r>
        <w:t xml:space="preserve">,” </w:t>
      </w:r>
      <w:r w:rsidRPr="00133AFE">
        <w:t>http://www.huffingtonpost.com/2013/08/04/drone-regulations_n_3704307.html</w:t>
      </w:r>
    </w:p>
    <w:p w14:paraId="4706BE10" w14:textId="77777777" w:rsidR="00B35583" w:rsidRPr="000A7C80" w:rsidRDefault="00B35583" w:rsidP="00B35583">
      <w:pPr>
        <w:rPr>
          <w:rStyle w:val="StyleUnderline"/>
        </w:rPr>
      </w:pPr>
      <w:r w:rsidRPr="00133AFE">
        <w:rPr>
          <w:rStyle w:val="StyleUnderline"/>
          <w:highlight w:val="cyan"/>
        </w:rPr>
        <w:t>Thousands of</w:t>
      </w:r>
      <w:r w:rsidRPr="000A7C80">
        <w:rPr>
          <w:rStyle w:val="StyleUnderline"/>
        </w:rPr>
        <w:t xml:space="preserve"> civilian </w:t>
      </w:r>
      <w:r w:rsidRPr="00133AFE">
        <w:rPr>
          <w:rStyle w:val="StyleUnderline"/>
          <w:highlight w:val="cyan"/>
        </w:rPr>
        <w:t>drones are expected in U.S. skies</w:t>
      </w:r>
      <w:r w:rsidRPr="000A7C80">
        <w:rPr>
          <w:sz w:val="16"/>
        </w:rPr>
        <w:t xml:space="preserve"> within a few years </w:t>
      </w:r>
      <w:r w:rsidRPr="00133AFE">
        <w:rPr>
          <w:rStyle w:val="StyleUnderline"/>
          <w:highlight w:val="cyan"/>
        </w:rPr>
        <w:t>and concerns they could be used to spy on Americans</w:t>
      </w:r>
      <w:r w:rsidRPr="000A7C80">
        <w:rPr>
          <w:rStyle w:val="StyleUnderline"/>
        </w:rPr>
        <w:t xml:space="preserve"> </w:t>
      </w:r>
      <w:r w:rsidRPr="00133AFE">
        <w:rPr>
          <w:rStyle w:val="StyleUnderline"/>
          <w:highlight w:val="cyan"/>
        </w:rPr>
        <w:t>are fueling legislative efforts in</w:t>
      </w:r>
      <w:r w:rsidRPr="000A7C80">
        <w:rPr>
          <w:rStyle w:val="StyleUnderline"/>
        </w:rPr>
        <w:t xml:space="preserve"> several </w:t>
      </w:r>
      <w:r w:rsidRPr="00133AFE">
        <w:rPr>
          <w:rStyle w:val="StyleUnderline"/>
          <w:highlight w:val="cyan"/>
        </w:rPr>
        <w:t>states to regulate</w:t>
      </w:r>
      <w:r w:rsidRPr="000A7C80">
        <w:rPr>
          <w:rStyle w:val="StyleUnderline"/>
        </w:rPr>
        <w:t xml:space="preserve"> the unmanned aircraft.</w:t>
      </w:r>
      <w:r>
        <w:rPr>
          <w:rStyle w:val="StyleUnderline"/>
        </w:rPr>
        <w:t xml:space="preserve"> </w:t>
      </w:r>
      <w:r w:rsidRPr="000A7C80">
        <w:rPr>
          <w:rStyle w:val="StyleUnderline"/>
        </w:rPr>
        <w:t xml:space="preserve">Varied </w:t>
      </w:r>
      <w:r w:rsidRPr="00133AFE">
        <w:rPr>
          <w:rStyle w:val="StyleUnderline"/>
          <w:highlight w:val="cyan"/>
        </w:rPr>
        <w:t>legislation involving drones was introduced</w:t>
      </w:r>
      <w:r w:rsidRPr="000A7C80">
        <w:rPr>
          <w:rStyle w:val="StyleUnderline"/>
        </w:rPr>
        <w:t xml:space="preserve"> this year </w:t>
      </w:r>
      <w:r w:rsidRPr="00133AFE">
        <w:rPr>
          <w:rStyle w:val="StyleUnderline"/>
          <w:highlight w:val="cyan"/>
        </w:rPr>
        <w:t>in more than 40 states</w:t>
      </w:r>
      <w:r w:rsidRPr="000A7C80">
        <w:rPr>
          <w:sz w:val="16"/>
        </w:rPr>
        <w:t xml:space="preserve">, including Ohio. </w:t>
      </w:r>
      <w:r w:rsidRPr="00133AFE">
        <w:rPr>
          <w:rStyle w:val="StyleUnderline"/>
        </w:rPr>
        <w:t xml:space="preserve">Many of </w:t>
      </w:r>
      <w:r w:rsidRPr="00133AFE">
        <w:rPr>
          <w:rStyle w:val="StyleUnderline"/>
          <w:highlight w:val="cyan"/>
        </w:rPr>
        <w:t>those bills seek to regulate law enforcement's use of information-gathering drones</w:t>
      </w:r>
      <w:r w:rsidRPr="000A7C80">
        <w:rPr>
          <w:sz w:val="16"/>
        </w:rPr>
        <w:t xml:space="preserve"> by requiring search warrants. Some bills have stalled or are still pending, but at least six states now require warrants, and Virginia has put a two-year moratorium on drone use by law enforcement to provide more time to develop guidelines.</w:t>
      </w:r>
      <w:r>
        <w:rPr>
          <w:sz w:val="16"/>
        </w:rPr>
        <w:t xml:space="preserve"> </w:t>
      </w:r>
      <w:r w:rsidRPr="000A7C80">
        <w:rPr>
          <w:sz w:val="16"/>
          <w:szCs w:val="16"/>
        </w:rPr>
        <w:t>Domestic drones often resemble the small radio-controlled model airplanes and helicopters flown by hobbyists and can help monitor floods and other emergencies, survey crops and assist search-and-rescue operations. But privacy advocates are worried because the aircraft can also carry cameras and other equipment to capture images of people and property.</w:t>
      </w:r>
      <w:r>
        <w:rPr>
          <w:sz w:val="16"/>
          <w:szCs w:val="16"/>
        </w:rPr>
        <w:t xml:space="preserve"> </w:t>
      </w:r>
      <w:r w:rsidRPr="000A7C80">
        <w:rPr>
          <w:sz w:val="16"/>
          <w:szCs w:val="16"/>
        </w:rPr>
        <w:t xml:space="preserve">"Right now police can't come into your house without a search warrant," said Ohio Rep. Rex </w:t>
      </w:r>
      <w:proofErr w:type="spellStart"/>
      <w:r w:rsidRPr="000A7C80">
        <w:rPr>
          <w:sz w:val="16"/>
          <w:szCs w:val="16"/>
        </w:rPr>
        <w:t>Damschroder</w:t>
      </w:r>
      <w:proofErr w:type="spellEnd"/>
      <w:r w:rsidRPr="000A7C80">
        <w:rPr>
          <w:sz w:val="16"/>
          <w:szCs w:val="16"/>
        </w:rPr>
        <w:t>, who has proposed drone regulations. "But with drones, they can come right over your backyard and take pictures."</w:t>
      </w:r>
      <w:r>
        <w:rPr>
          <w:sz w:val="16"/>
          <w:szCs w:val="16"/>
        </w:rPr>
        <w:t xml:space="preserve"> </w:t>
      </w:r>
      <w:r w:rsidRPr="000A7C80">
        <w:rPr>
          <w:sz w:val="16"/>
          <w:szCs w:val="16"/>
        </w:rPr>
        <w:t>Since 2006, the Federal Aviation Administration has approved more than 1,400 requests for drone use from government agencies and public universities wanting to operate the unmanned aircraft for purposes including research and public safety. Since 2008, approval had been granted to at least 80 law enforcement agencies.</w:t>
      </w:r>
      <w:r>
        <w:rPr>
          <w:sz w:val="16"/>
          <w:szCs w:val="16"/>
        </w:rPr>
        <w:t xml:space="preserve"> </w:t>
      </w:r>
      <w:r w:rsidRPr="000A7C80">
        <w:rPr>
          <w:sz w:val="16"/>
          <w:szCs w:val="16"/>
        </w:rPr>
        <w:t>But the FAA estimates that as many as 7,500 small commercial unmanned aircraft could be operating domestically within the next few years. A federal law enacted last year requires the FAA to develop a plan for safely integrating the aircraft into U.S. airspace by September 2015.</w:t>
      </w:r>
      <w:r>
        <w:rPr>
          <w:sz w:val="16"/>
          <w:szCs w:val="16"/>
        </w:rPr>
        <w:t xml:space="preserve"> </w:t>
      </w:r>
      <w:proofErr w:type="spellStart"/>
      <w:r w:rsidRPr="000A7C80">
        <w:rPr>
          <w:sz w:val="16"/>
          <w:szCs w:val="16"/>
        </w:rPr>
        <w:t>Damschroder's</w:t>
      </w:r>
      <w:proofErr w:type="spellEnd"/>
      <w:r w:rsidRPr="000A7C80">
        <w:rPr>
          <w:sz w:val="16"/>
          <w:szCs w:val="16"/>
        </w:rPr>
        <w:t xml:space="preserve"> proposed bill would prohibit law enforcement agencies from using drones to get evidence or other information without a search warrant. Exceptions would include credible risks of terrorist attacks or the need for swift action to prevent imminent harm to life or property or to prevent suspects from escaping or destroying evidence.</w:t>
      </w:r>
      <w:r>
        <w:rPr>
          <w:sz w:val="16"/>
          <w:szCs w:val="16"/>
        </w:rPr>
        <w:t xml:space="preserve"> </w:t>
      </w:r>
      <w:r w:rsidRPr="00646338">
        <w:rPr>
          <w:rStyle w:val="StyleUnderline"/>
          <w:highlight w:val="cyan"/>
        </w:rPr>
        <w:t>The Republican said he isn't against drones</w:t>
      </w:r>
      <w:r w:rsidRPr="000A7C80">
        <w:rPr>
          <w:rStyle w:val="StyleUnderline"/>
        </w:rPr>
        <w:t xml:space="preserve"> but worries they could threaten constitutional protections against unreasonable searches and seizures.</w:t>
      </w:r>
      <w:r>
        <w:rPr>
          <w:rStyle w:val="StyleUnderline"/>
        </w:rPr>
        <w:t xml:space="preserve"> </w:t>
      </w:r>
      <w:r w:rsidRPr="000A7C80">
        <w:rPr>
          <w:rStyle w:val="StyleUnderline"/>
        </w:rPr>
        <w:t xml:space="preserve">"I don't want the government just going up and down every street snooping," </w:t>
      </w:r>
      <w:proofErr w:type="spellStart"/>
      <w:r w:rsidRPr="000A7C80">
        <w:rPr>
          <w:rStyle w:val="StyleUnderline"/>
        </w:rPr>
        <w:t>Damschroder</w:t>
      </w:r>
      <w:proofErr w:type="spellEnd"/>
      <w:r w:rsidRPr="000A7C80">
        <w:rPr>
          <w:rStyle w:val="StyleUnderline"/>
        </w:rPr>
        <w:t xml:space="preserve"> said.</w:t>
      </w:r>
      <w:r>
        <w:t xml:space="preserve"> </w:t>
      </w:r>
      <w:r w:rsidRPr="000A7C80">
        <w:rPr>
          <w:sz w:val="16"/>
          <w:szCs w:val="16"/>
        </w:rPr>
        <w:t>The Ohio House speaker's office says it's too soon to comment on the chances for passage. But similar legislation has been enacted in Florida, Tennessee, Idaho, Montana, Texas and Oregon.</w:t>
      </w:r>
      <w:r>
        <w:rPr>
          <w:sz w:val="16"/>
          <w:szCs w:val="16"/>
        </w:rPr>
        <w:t xml:space="preserve"> </w:t>
      </w:r>
      <w:r w:rsidRPr="00133AFE">
        <w:rPr>
          <w:rStyle w:val="StyleUnderline"/>
          <w:highlight w:val="cyan"/>
        </w:rPr>
        <w:t>The sponsor of Tennessee's bill said the law was necessary to ensure that residents can maintain their right to privacy.</w:t>
      </w:r>
      <w:r>
        <w:rPr>
          <w:rStyle w:val="StyleUnderline"/>
        </w:rPr>
        <w:t xml:space="preserve"> </w:t>
      </w:r>
      <w:r w:rsidRPr="000A7C80">
        <w:rPr>
          <w:sz w:val="16"/>
          <w:szCs w:val="16"/>
        </w:rPr>
        <w:t>"Abuses of privacy rights that we have been seeing from law enforcement recently show a need for this legislation," said Republican Sen. Mae Beavers.</w:t>
      </w:r>
      <w:r>
        <w:rPr>
          <w:sz w:val="16"/>
          <w:szCs w:val="16"/>
        </w:rPr>
        <w:t xml:space="preserve"> </w:t>
      </w:r>
      <w:r w:rsidRPr="000A7C80">
        <w:rPr>
          <w:sz w:val="16"/>
          <w:szCs w:val="16"/>
        </w:rPr>
        <w:t xml:space="preserve">Beavers and </w:t>
      </w:r>
      <w:proofErr w:type="spellStart"/>
      <w:r w:rsidRPr="000A7C80">
        <w:rPr>
          <w:sz w:val="16"/>
          <w:szCs w:val="16"/>
        </w:rPr>
        <w:t>Damschroder</w:t>
      </w:r>
      <w:proofErr w:type="spellEnd"/>
      <w:r w:rsidRPr="000A7C80">
        <w:rPr>
          <w:sz w:val="16"/>
          <w:szCs w:val="16"/>
        </w:rPr>
        <w:t xml:space="preserve"> modeled their bills after one signed into law this year by Florida Gov. Rick Scott, who said then that "we shouldn't have unwarranted surveillance."</w:t>
      </w:r>
      <w:r>
        <w:rPr>
          <w:sz w:val="16"/>
          <w:szCs w:val="16"/>
        </w:rPr>
        <w:t xml:space="preserve"> </w:t>
      </w:r>
      <w:r w:rsidRPr="000A7C80">
        <w:rPr>
          <w:sz w:val="16"/>
          <w:szCs w:val="16"/>
        </w:rPr>
        <w:t>But the industry's professional association says regulating law enforcement's use of unmanned aircraft is unnecessary and shortsighted. It wants guidelines covering manned aircraft applied to unmanned aircraft.</w:t>
      </w:r>
      <w:r>
        <w:rPr>
          <w:sz w:val="16"/>
          <w:szCs w:val="16"/>
        </w:rPr>
        <w:t xml:space="preserve"> </w:t>
      </w:r>
      <w:r w:rsidRPr="000A7C80">
        <w:rPr>
          <w:sz w:val="16"/>
          <w:szCs w:val="16"/>
        </w:rPr>
        <w:t xml:space="preserve">"We don't support rewriting existing search warrant requirements under the guise of privacy," said Mario </w:t>
      </w:r>
      <w:proofErr w:type="spellStart"/>
      <w:r w:rsidRPr="000A7C80">
        <w:rPr>
          <w:sz w:val="16"/>
          <w:szCs w:val="16"/>
        </w:rPr>
        <w:t>Mairena</w:t>
      </w:r>
      <w:proofErr w:type="spellEnd"/>
      <w:r w:rsidRPr="000A7C80">
        <w:rPr>
          <w:sz w:val="16"/>
          <w:szCs w:val="16"/>
        </w:rPr>
        <w:t>, government relations manager for the Arlington, Va.-based Association for Unmanned Vehicle Systems International.</w:t>
      </w:r>
      <w:r>
        <w:rPr>
          <w:sz w:val="16"/>
          <w:szCs w:val="16"/>
        </w:rPr>
        <w:t xml:space="preserve"> </w:t>
      </w:r>
      <w:r w:rsidRPr="000A7C80">
        <w:rPr>
          <w:sz w:val="16"/>
          <w:szCs w:val="16"/>
        </w:rPr>
        <w:t>The association predicts unmanned aircraft systems will generate billions of dollars in economic impact in the next few years and says privacy concerns are unwarranted.</w:t>
      </w:r>
      <w:r>
        <w:rPr>
          <w:sz w:val="16"/>
          <w:szCs w:val="16"/>
        </w:rPr>
        <w:t xml:space="preserve"> </w:t>
      </w:r>
      <w:r w:rsidRPr="000A7C80">
        <w:rPr>
          <w:sz w:val="16"/>
          <w:szCs w:val="16"/>
        </w:rPr>
        <w:t xml:space="preserve">In Maine, Gov. Paul </w:t>
      </w:r>
      <w:proofErr w:type="spellStart"/>
      <w:r w:rsidRPr="000A7C80">
        <w:rPr>
          <w:sz w:val="16"/>
          <w:szCs w:val="16"/>
        </w:rPr>
        <w:t>LePage</w:t>
      </w:r>
      <w:proofErr w:type="spellEnd"/>
      <w:r w:rsidRPr="000A7C80">
        <w:rPr>
          <w:sz w:val="16"/>
          <w:szCs w:val="16"/>
        </w:rPr>
        <w:t xml:space="preserve"> vetoed the state's drone-regulating legislation, saying "this bill steps too far" and would lead to lawsuits and harm Maine's opportunities for new aerospace jobs. He plans to establish guidelines allowing legitimate uses while protecting privacy.</w:t>
      </w:r>
      <w:r>
        <w:rPr>
          <w:sz w:val="16"/>
          <w:szCs w:val="16"/>
        </w:rPr>
        <w:t xml:space="preserve"> </w:t>
      </w:r>
      <w:r w:rsidRPr="000A7C80">
        <w:rPr>
          <w:rStyle w:val="StyleUnderline"/>
        </w:rPr>
        <w:t xml:space="preserve">The American Civil Liberties Union supports legislation to regulate drone use and require search warrants, but it would also like weapons banned from domestic drones and limits on how long drone-collected data could be kept, said Melissa </w:t>
      </w:r>
      <w:proofErr w:type="spellStart"/>
      <w:r w:rsidRPr="000A7C80">
        <w:rPr>
          <w:rStyle w:val="StyleUnderline"/>
        </w:rPr>
        <w:t>Bilancini</w:t>
      </w:r>
      <w:proofErr w:type="spellEnd"/>
      <w:r w:rsidRPr="000A7C80">
        <w:rPr>
          <w:rStyle w:val="StyleUnderline"/>
        </w:rPr>
        <w:t>, an ACLU of Ohio staff attorney.</w:t>
      </w:r>
      <w:r>
        <w:rPr>
          <w:rStyle w:val="StyleUnderline"/>
        </w:rPr>
        <w:t xml:space="preserve"> </w:t>
      </w:r>
      <w:r w:rsidRPr="000A7C80">
        <w:rPr>
          <w:sz w:val="16"/>
          <w:szCs w:val="16"/>
        </w:rPr>
        <w:t>In North Dakota, Rep. Rick Becker's bill to ban weapons from drones and require search warrants failed, but the Republican says he plans to try again because "we must address these privacy concerns."</w:t>
      </w:r>
      <w:r>
        <w:rPr>
          <w:sz w:val="16"/>
          <w:szCs w:val="16"/>
        </w:rPr>
        <w:t xml:space="preserve"> </w:t>
      </w:r>
      <w:r w:rsidRPr="000A7C80">
        <w:rPr>
          <w:sz w:val="16"/>
          <w:szCs w:val="16"/>
        </w:rPr>
        <w:t xml:space="preserve">Democratic Rep. Ed </w:t>
      </w:r>
      <w:proofErr w:type="spellStart"/>
      <w:r w:rsidRPr="000A7C80">
        <w:rPr>
          <w:sz w:val="16"/>
          <w:szCs w:val="16"/>
        </w:rPr>
        <w:t>Gruchalla</w:t>
      </w:r>
      <w:proofErr w:type="spellEnd"/>
      <w:r w:rsidRPr="000A7C80">
        <w:rPr>
          <w:sz w:val="16"/>
          <w:szCs w:val="16"/>
        </w:rPr>
        <w:t>, formerly in law enforcement, opposed Becker's bill out of concern it would restrict police from effectively using drones.</w:t>
      </w:r>
      <w:r>
        <w:rPr>
          <w:sz w:val="16"/>
          <w:szCs w:val="16"/>
        </w:rPr>
        <w:t xml:space="preserve"> </w:t>
      </w:r>
      <w:r w:rsidRPr="000A7C80">
        <w:rPr>
          <w:sz w:val="16"/>
          <w:szCs w:val="16"/>
        </w:rPr>
        <w:t>"We are familiar with drones in North Dakota, and I don't know of any abuses or complaints," he said.</w:t>
      </w:r>
      <w:r>
        <w:rPr>
          <w:sz w:val="16"/>
          <w:szCs w:val="16"/>
        </w:rPr>
        <w:t xml:space="preserve"> </w:t>
      </w:r>
      <w:r w:rsidRPr="000A7C80">
        <w:rPr>
          <w:sz w:val="16"/>
          <w:szCs w:val="16"/>
        </w:rPr>
        <w:t>Drones can be as small as a bird or have a wingspan as large as a Boeing 737, but a program manager with the International Association of Chiefs of Police says most law enforcement agencies considering unmanned aircraft are looking at ones weighing around 2 pounds that only fly for about 15 minutes.</w:t>
      </w:r>
      <w:r>
        <w:rPr>
          <w:sz w:val="16"/>
          <w:szCs w:val="16"/>
        </w:rPr>
        <w:t xml:space="preserve"> </w:t>
      </w:r>
      <w:r w:rsidRPr="000A7C80">
        <w:rPr>
          <w:sz w:val="16"/>
          <w:szCs w:val="16"/>
        </w:rPr>
        <w:t>"They can be carried in the back of a car and put up quickly for an aerial view of a situation without putting humans at risk," Mike Fergus said, adding that they aren't suited for surveillance.</w:t>
      </w:r>
      <w:r>
        <w:rPr>
          <w:sz w:val="16"/>
          <w:szCs w:val="16"/>
        </w:rPr>
        <w:t xml:space="preserve"> </w:t>
      </w:r>
      <w:r w:rsidRPr="000A7C80">
        <w:rPr>
          <w:sz w:val="16"/>
          <w:szCs w:val="16"/>
        </w:rPr>
        <w:t>Medina County Sheriff Tom Miller in northeast Ohio says his office's 2-pound drone is intended primarily for search-and-rescue operations and wouldn't be used to collect evidence without a warrant.</w:t>
      </w:r>
      <w:r>
        <w:rPr>
          <w:sz w:val="16"/>
          <w:szCs w:val="16"/>
        </w:rPr>
        <w:t xml:space="preserve"> </w:t>
      </w:r>
      <w:r w:rsidRPr="000A7C80">
        <w:rPr>
          <w:sz w:val="16"/>
          <w:szCs w:val="16"/>
        </w:rPr>
        <w:t xml:space="preserve">Cincinnati resident </w:t>
      </w:r>
      <w:proofErr w:type="spellStart"/>
      <w:r w:rsidRPr="000A7C80">
        <w:rPr>
          <w:sz w:val="16"/>
          <w:szCs w:val="16"/>
        </w:rPr>
        <w:t>Dwan</w:t>
      </w:r>
      <w:proofErr w:type="spellEnd"/>
      <w:r w:rsidRPr="000A7C80">
        <w:rPr>
          <w:sz w:val="16"/>
          <w:szCs w:val="16"/>
        </w:rPr>
        <w:t xml:space="preserve"> Stone, 50, doesn't have a problem with some limits.</w:t>
      </w:r>
      <w:r>
        <w:rPr>
          <w:sz w:val="16"/>
          <w:szCs w:val="16"/>
        </w:rPr>
        <w:t xml:space="preserve"> </w:t>
      </w:r>
      <w:r w:rsidRPr="000A7C80">
        <w:rPr>
          <w:sz w:val="16"/>
          <w:szCs w:val="16"/>
        </w:rPr>
        <w:t>"But I don't oppose drones if there is a good reason for using them," she said.</w:t>
      </w:r>
      <w:r>
        <w:rPr>
          <w:sz w:val="16"/>
          <w:szCs w:val="16"/>
        </w:rPr>
        <w:t xml:space="preserve"> </w:t>
      </w:r>
      <w:r w:rsidRPr="000A7C80">
        <w:rPr>
          <w:sz w:val="16"/>
          <w:szCs w:val="16"/>
        </w:rPr>
        <w:t>Chase Jeffries, 19, also of Cincinnati, opposes them.</w:t>
      </w:r>
      <w:r>
        <w:rPr>
          <w:rStyle w:val="StyleUnderline"/>
          <w:sz w:val="16"/>
          <w:szCs w:val="16"/>
        </w:rPr>
        <w:t xml:space="preserve"> </w:t>
      </w:r>
      <w:r w:rsidRPr="000A7C80">
        <w:rPr>
          <w:rStyle w:val="StyleUnderline"/>
        </w:rPr>
        <w:t>"I don't want the government being able to use drones to spy on people," he said</w:t>
      </w:r>
    </w:p>
    <w:p w14:paraId="4E92910C" w14:textId="77777777" w:rsidR="00B35583" w:rsidRDefault="00B35583" w:rsidP="00B35583"/>
    <w:p w14:paraId="13C5814B" w14:textId="346029EB" w:rsidR="002A4B6B" w:rsidRDefault="002A4B6B" w:rsidP="002A4B6B">
      <w:pPr>
        <w:pStyle w:val="Heading2"/>
      </w:pPr>
      <w:r>
        <w:t>Drone Industry Good/Bad</w:t>
      </w:r>
    </w:p>
    <w:p w14:paraId="79F7D981" w14:textId="4F892D4F" w:rsidR="002A4B6B" w:rsidRDefault="002A4B6B" w:rsidP="002A4B6B">
      <w:pPr>
        <w:pStyle w:val="Heading3"/>
      </w:pPr>
      <w:r>
        <w:t>Good</w:t>
      </w:r>
    </w:p>
    <w:p w14:paraId="20874F72" w14:textId="77777777" w:rsidR="00463988" w:rsidRDefault="00463988" w:rsidP="00463988">
      <w:pPr>
        <w:pStyle w:val="Heading4"/>
      </w:pPr>
      <w:r>
        <w:t>Drones equalize surveillance—lifts burden from minority communities</w:t>
      </w:r>
    </w:p>
    <w:p w14:paraId="01FF7AFF" w14:textId="77777777" w:rsidR="00463988" w:rsidRPr="00F8559E" w:rsidRDefault="00463988" w:rsidP="00463988">
      <w:proofErr w:type="spellStart"/>
      <w:r w:rsidRPr="00393EF7">
        <w:t>Caren</w:t>
      </w:r>
      <w:proofErr w:type="spellEnd"/>
      <w:r w:rsidRPr="00393EF7">
        <w:t xml:space="preserve"> Myers </w:t>
      </w:r>
      <w:r w:rsidRPr="00393EF7">
        <w:rPr>
          <w:rStyle w:val="Style13ptBold"/>
        </w:rPr>
        <w:t>Morrison 15</w:t>
      </w:r>
      <w:r>
        <w:t xml:space="preserve">, </w:t>
      </w:r>
      <w:r w:rsidRPr="00393EF7">
        <w:t>Associate Professor, Georgia State University College of Law</w:t>
      </w:r>
      <w:r>
        <w:t>, Winter 2015, “</w:t>
      </w:r>
      <w:r w:rsidRPr="00393EF7">
        <w:t>NOTE AND COMMENT: DR. PANOPTICON, OR, HOW I LEARNED TO STOP WORRYING AND LOVE THE DRONE</w:t>
      </w:r>
      <w:r>
        <w:t xml:space="preserve">,” St. John's University Journal of Civil Rights and Economic Development, </w:t>
      </w:r>
      <w:r w:rsidRPr="00393EF7">
        <w:t xml:space="preserve">27 J. Civ. </w:t>
      </w:r>
      <w:proofErr w:type="spellStart"/>
      <w:r w:rsidRPr="00393EF7">
        <w:t>Rts</w:t>
      </w:r>
      <w:proofErr w:type="spellEnd"/>
      <w:r w:rsidRPr="00393EF7">
        <w:t>. &amp; Econ. Dev. 747</w:t>
      </w:r>
    </w:p>
    <w:p w14:paraId="411E2D0D" w14:textId="77777777" w:rsidR="00463988" w:rsidRDefault="00463988" w:rsidP="00463988">
      <w:r>
        <w:t xml:space="preserve">Some scholars argue that </w:t>
      </w:r>
      <w:r w:rsidRPr="002A2EDE">
        <w:rPr>
          <w:rStyle w:val="StyleUnderline"/>
          <w:highlight w:val="cyan"/>
        </w:rPr>
        <w:t>there is a</w:t>
      </w:r>
      <w:r w:rsidRPr="00F8559E">
        <w:rPr>
          <w:rStyle w:val="StyleUnderline"/>
        </w:rPr>
        <w:t xml:space="preserve">n unbroken </w:t>
      </w:r>
      <w:r w:rsidRPr="002A2EDE">
        <w:rPr>
          <w:rStyle w:val="StyleUnderline"/>
          <w:highlight w:val="cyan"/>
        </w:rPr>
        <w:t xml:space="preserve">link between past practices and </w:t>
      </w:r>
      <w:r w:rsidRPr="002A2EDE">
        <w:rPr>
          <w:rStyle w:val="StyleUnderline"/>
        </w:rPr>
        <w:t xml:space="preserve">the discriminatory </w:t>
      </w:r>
      <w:r w:rsidRPr="002A2EDE">
        <w:rPr>
          <w:rStyle w:val="StyleUnderline"/>
          <w:highlight w:val="cyan"/>
        </w:rPr>
        <w:t xml:space="preserve">use of </w:t>
      </w:r>
      <w:r w:rsidRPr="002A2EDE">
        <w:rPr>
          <w:rStyle w:val="Emphasis"/>
          <w:highlight w:val="cyan"/>
        </w:rPr>
        <w:t>discretion by modern-day police forces, which falls disproportionately on racial minorities</w:t>
      </w:r>
      <w:r w:rsidRPr="00F8559E">
        <w:rPr>
          <w:rStyle w:val="StyleUnderline"/>
        </w:rPr>
        <w:t xml:space="preserve">, particularly African Americans. n77 As a result, </w:t>
      </w:r>
      <w:r w:rsidRPr="002A2EDE">
        <w:rPr>
          <w:rStyle w:val="StyleUnderline"/>
          <w:highlight w:val="cyan"/>
        </w:rPr>
        <w:t>spaces that</w:t>
      </w:r>
      <w:r w:rsidRPr="00F8559E">
        <w:rPr>
          <w:rStyle w:val="StyleUnderline"/>
        </w:rPr>
        <w:t xml:space="preserve"> would otherwise </w:t>
      </w:r>
      <w:r w:rsidRPr="002A2EDE">
        <w:rPr>
          <w:rStyle w:val="StyleUnderline"/>
          <w:highlight w:val="cyan"/>
        </w:rPr>
        <w:t xml:space="preserve">appear to be public, "such as </w:t>
      </w:r>
      <w:r w:rsidRPr="002A2EDE">
        <w:rPr>
          <w:rStyle w:val="StyleUnderline"/>
        </w:rPr>
        <w:t xml:space="preserve">streets, </w:t>
      </w:r>
      <w:r w:rsidRPr="002A2EDE">
        <w:rPr>
          <w:rStyle w:val="StyleUnderline"/>
          <w:highlight w:val="cyan"/>
        </w:rPr>
        <w:t>parks,</w:t>
      </w:r>
      <w:r w:rsidRPr="00F8559E">
        <w:rPr>
          <w:rStyle w:val="StyleUnderline"/>
        </w:rPr>
        <w:t xml:space="preserve"> sidewalks, and shopping districts </w:t>
      </w:r>
      <w:r w:rsidRPr="002A2EDE">
        <w:rPr>
          <w:rStyle w:val="StyleUnderline"/>
          <w:highlight w:val="cyan"/>
        </w:rPr>
        <w:t>turn out not to be entirely public, but rather color-coded."</w:t>
      </w:r>
      <w:r>
        <w:t xml:space="preserve"> n78 In these spaces, where people are frequently stopped by authorities for what Bennett Capers calls "racial incongruity," the police "function as de facto border control,  [*761]  deciding who is scrutinized, stopped, questioned, or frisked." n79 It isn't that the black person strolling through the white neighborhood doesn't care about privacy, it's that his is not the sort of privacy that will prevent him from being stopped. n80</w:t>
      </w:r>
    </w:p>
    <w:p w14:paraId="3DB33034" w14:textId="77777777" w:rsidR="00463988" w:rsidRPr="00F8559E" w:rsidRDefault="00463988" w:rsidP="00463988">
      <w:pPr>
        <w:rPr>
          <w:rStyle w:val="StyleUnderline"/>
        </w:rPr>
      </w:pPr>
      <w:r w:rsidRPr="002A2EDE">
        <w:rPr>
          <w:rStyle w:val="StyleUnderline"/>
          <w:highlight w:val="cyan"/>
        </w:rPr>
        <w:t>The feeling of</w:t>
      </w:r>
      <w:r w:rsidRPr="00F8559E">
        <w:rPr>
          <w:rStyle w:val="StyleUnderline"/>
        </w:rPr>
        <w:t xml:space="preserve"> always </w:t>
      </w:r>
      <w:r w:rsidRPr="002A2EDE">
        <w:rPr>
          <w:rStyle w:val="StyleUnderline"/>
          <w:highlight w:val="cyan"/>
        </w:rPr>
        <w:t>being close to some</w:t>
      </w:r>
      <w:r w:rsidRPr="00F8559E">
        <w:rPr>
          <w:rStyle w:val="StyleUnderline"/>
        </w:rPr>
        <w:t xml:space="preserve"> invisible </w:t>
      </w:r>
      <w:r w:rsidRPr="002A2EDE">
        <w:rPr>
          <w:rStyle w:val="StyleUnderline"/>
          <w:highlight w:val="cyan"/>
        </w:rPr>
        <w:t xml:space="preserve">border, patrolled by the police is shared by Latinos, </w:t>
      </w:r>
      <w:r w:rsidRPr="002A2EDE">
        <w:rPr>
          <w:rStyle w:val="StyleUnderline"/>
        </w:rPr>
        <w:t>or anyone who "appears Mexican."</w:t>
      </w:r>
      <w:r w:rsidRPr="00F8559E">
        <w:rPr>
          <w:rStyle w:val="StyleUnderline"/>
        </w:rPr>
        <w:t xml:space="preserve"> n81 As one commentator has observed, "borders tend to follow working-class Latinos wherever they live and regardless of how long they have been in the United States." n82 </w:t>
      </w:r>
      <w:r w:rsidRPr="002A2EDE">
        <w:rPr>
          <w:rStyle w:val="StyleUnderline"/>
          <w:highlight w:val="cyan"/>
        </w:rPr>
        <w:t xml:space="preserve">Privacy is </w:t>
      </w:r>
      <w:r w:rsidRPr="002A2EDE">
        <w:rPr>
          <w:rStyle w:val="StyleUnderline"/>
        </w:rPr>
        <w:t>no more than</w:t>
      </w:r>
      <w:r w:rsidRPr="002A2EDE">
        <w:rPr>
          <w:rStyle w:val="StyleUnderline"/>
          <w:highlight w:val="cyan"/>
        </w:rPr>
        <w:t xml:space="preserve"> a theoretical concept for people who live in </w:t>
      </w:r>
      <w:r w:rsidRPr="002A2EDE">
        <w:rPr>
          <w:rStyle w:val="StyleUnderline"/>
        </w:rPr>
        <w:t>"constant</w:t>
      </w:r>
      <w:r w:rsidRPr="002A2EDE">
        <w:rPr>
          <w:rStyle w:val="StyleUnderline"/>
          <w:highlight w:val="cyan"/>
        </w:rPr>
        <w:t xml:space="preserve"> fear that l</w:t>
      </w:r>
      <w:r w:rsidRPr="00F8559E">
        <w:rPr>
          <w:rStyle w:val="StyleUnderline"/>
        </w:rPr>
        <w:t xml:space="preserve">a </w:t>
      </w:r>
      <w:proofErr w:type="spellStart"/>
      <w:r w:rsidRPr="00F8559E">
        <w:rPr>
          <w:rStyle w:val="StyleUnderline"/>
        </w:rPr>
        <w:t>migra</w:t>
      </w:r>
      <w:proofErr w:type="spellEnd"/>
      <w:r w:rsidRPr="00F8559E">
        <w:rPr>
          <w:rStyle w:val="StyleUnderline"/>
        </w:rPr>
        <w:t xml:space="preserve"> [</w:t>
      </w:r>
      <w:r w:rsidRPr="002A2EDE">
        <w:rPr>
          <w:rStyle w:val="StyleUnderline"/>
          <w:highlight w:val="cyan"/>
        </w:rPr>
        <w:t>the immigration police] is</w:t>
      </w:r>
      <w:r w:rsidRPr="00F8559E">
        <w:rPr>
          <w:rStyle w:val="StyleUnderline"/>
        </w:rPr>
        <w:t xml:space="preserve"> hovering </w:t>
      </w:r>
      <w:r w:rsidRPr="002A2EDE">
        <w:rPr>
          <w:rStyle w:val="StyleUnderline"/>
          <w:highlight w:val="cyan"/>
        </w:rPr>
        <w:t>nearby." n83 For migrants, minorities and the urban poor, universal visual surveillance would not necessarily take away their privacy; they have already lost it.</w:t>
      </w:r>
    </w:p>
    <w:p w14:paraId="12F6C8F0" w14:textId="0F298FB6" w:rsidR="00463988" w:rsidRPr="00463988" w:rsidRDefault="00463988" w:rsidP="00463988">
      <w:pPr>
        <w:rPr>
          <w:b/>
          <w:u w:val="single"/>
        </w:rPr>
      </w:pPr>
      <w:r w:rsidRPr="002A2EDE">
        <w:rPr>
          <w:rStyle w:val="Emphasis"/>
          <w:highlight w:val="cyan"/>
        </w:rPr>
        <w:t>Drone surveillance might</w:t>
      </w:r>
      <w:r w:rsidRPr="00BD20FE">
        <w:rPr>
          <w:rStyle w:val="Emphasis"/>
        </w:rPr>
        <w:t xml:space="preserve"> tend to </w:t>
      </w:r>
      <w:r w:rsidRPr="002A2EDE">
        <w:rPr>
          <w:rStyle w:val="Emphasis"/>
          <w:highlight w:val="cyan"/>
        </w:rPr>
        <w:t>erase these borders</w:t>
      </w:r>
      <w:r w:rsidRPr="00F8559E">
        <w:t>. If it were found to be cost-effective and productive, could such surveillance supplant profiling and other police practices that make members of specific</w:t>
      </w:r>
      <w:r>
        <w:t xml:space="preserve"> communities feel singled out and humiliated? Some scholars think it might</w:t>
      </w:r>
      <w:r w:rsidRPr="00F8559E">
        <w:rPr>
          <w:rStyle w:val="StyleUnderline"/>
        </w:rPr>
        <w:t xml:space="preserve">. </w:t>
      </w:r>
      <w:r w:rsidRPr="002A2EDE">
        <w:rPr>
          <w:rStyle w:val="StyleUnderline"/>
          <w:highlight w:val="cyan"/>
        </w:rPr>
        <w:t>"</w:t>
      </w:r>
      <w:r w:rsidRPr="002A2EDE">
        <w:rPr>
          <w:rStyle w:val="Emphasis"/>
          <w:highlight w:val="cyan"/>
        </w:rPr>
        <w:t>Rather than targeting a specific group</w:t>
      </w:r>
      <w:r w:rsidRPr="00BD20FE">
        <w:rPr>
          <w:rStyle w:val="Emphasis"/>
        </w:rPr>
        <w:t xml:space="preserve"> for closer examination</w:t>
      </w:r>
      <w:r w:rsidRPr="002A2EDE">
        <w:rPr>
          <w:rStyle w:val="Emphasis"/>
          <w:highlight w:val="cyan"/>
        </w:rPr>
        <w:t>, it may be possible to gather information on the entire population</w:t>
      </w:r>
      <w:r w:rsidRPr="00BD20FE">
        <w:rPr>
          <w:rStyle w:val="Emphasis"/>
        </w:rPr>
        <w:t xml:space="preserve"> in such depth </w:t>
      </w:r>
      <w:r w:rsidRPr="002A2EDE">
        <w:rPr>
          <w:rStyle w:val="Emphasis"/>
          <w:highlight w:val="cyan"/>
        </w:rPr>
        <w:t>that human intervention - with the</w:t>
      </w:r>
      <w:r w:rsidRPr="00BD20FE">
        <w:rPr>
          <w:rStyle w:val="Emphasis"/>
        </w:rPr>
        <w:t xml:space="preserve"> subjectivity and potential for </w:t>
      </w:r>
      <w:r w:rsidRPr="002A2EDE">
        <w:rPr>
          <w:rStyle w:val="Emphasis"/>
          <w:highlight w:val="cyan"/>
        </w:rPr>
        <w:t>bias that this brings - is significantly reduced</w:t>
      </w:r>
      <w:r w:rsidRPr="00F8559E">
        <w:rPr>
          <w:rStyle w:val="StyleUnderline"/>
        </w:rPr>
        <w:t>."</w:t>
      </w:r>
      <w:r>
        <w:t xml:space="preserve"> n84 While the impersonal eye in the sky will not have the common touch of the friendly beat cop of Norman Rockwell paintings</w:t>
      </w:r>
      <w:r w:rsidRPr="00F8559E">
        <w:rPr>
          <w:rStyle w:val="StyleUnderline"/>
        </w:rPr>
        <w:t xml:space="preserve">, it may be </w:t>
      </w:r>
      <w:r w:rsidRPr="002A2EDE">
        <w:rPr>
          <w:rStyle w:val="StyleUnderline"/>
          <w:highlight w:val="cyan"/>
        </w:rPr>
        <w:t>that a machine that neither blinks nor misjudges may be an improvement over the mistrust</w:t>
      </w:r>
      <w:r w:rsidRPr="00F8559E">
        <w:rPr>
          <w:rStyle w:val="StyleUnderline"/>
        </w:rPr>
        <w:t xml:space="preserve"> that often creeps in </w:t>
      </w:r>
      <w:r w:rsidRPr="002A2EDE">
        <w:rPr>
          <w:rStyle w:val="StyleUnderline"/>
          <w:highlight w:val="cyan"/>
        </w:rPr>
        <w:t>between police and minority communities</w:t>
      </w:r>
      <w:r w:rsidRPr="00F8559E">
        <w:rPr>
          <w:rStyle w:val="StyleUnderline"/>
        </w:rPr>
        <w:t>.</w:t>
      </w:r>
      <w:r>
        <w:t xml:space="preserve"> </w:t>
      </w:r>
      <w:proofErr w:type="gramStart"/>
      <w:r>
        <w:t>n85</w:t>
      </w:r>
      <w:proofErr w:type="gramEnd"/>
      <w:r>
        <w:t xml:space="preserve"> If everyone were equally </w:t>
      </w:r>
      <w:proofErr w:type="spellStart"/>
      <w:r>
        <w:t>surveilled</w:t>
      </w:r>
      <w:proofErr w:type="spellEnd"/>
      <w:r>
        <w:t xml:space="preserve">, it might achieve what Randall Kennedy suggested some years ago: </w:t>
      </w:r>
      <w:r w:rsidRPr="00F8559E">
        <w:rPr>
          <w:rStyle w:val="StyleUnderline"/>
        </w:rPr>
        <w:t>rather than burdening particular individuals with a "racial tax," universal surveillance would increase taxes across the board.</w:t>
      </w:r>
      <w:r>
        <w:t xml:space="preserve"> </w:t>
      </w:r>
      <w:proofErr w:type="gramStart"/>
      <w:r>
        <w:t>n86</w:t>
      </w:r>
      <w:proofErr w:type="gramEnd"/>
      <w:r>
        <w:t xml:space="preserve"> It is the same argument that can be  [*762]  made in favor of police checkpoints - </w:t>
      </w:r>
      <w:r w:rsidRPr="002A2EDE">
        <w:rPr>
          <w:rStyle w:val="StyleUnderline"/>
          <w:highlight w:val="cyan"/>
        </w:rPr>
        <w:t>everyone is a little bit inconvenienced so that a few don't have to be singled out</w:t>
      </w:r>
      <w:r w:rsidRPr="00F8559E">
        <w:rPr>
          <w:rStyle w:val="StyleUnderline"/>
        </w:rPr>
        <w:t xml:space="preserve"> and bear the burden for everyone else.</w:t>
      </w:r>
    </w:p>
    <w:p w14:paraId="5C9C1F6A" w14:textId="487AF0A4" w:rsidR="002A4B6B" w:rsidRPr="002A4B6B" w:rsidRDefault="002A4B6B" w:rsidP="00463988">
      <w:pPr>
        <w:pStyle w:val="Heading3"/>
      </w:pPr>
      <w:r>
        <w:t>Bad</w:t>
      </w:r>
    </w:p>
    <w:p w14:paraId="636C24A5" w14:textId="2CB76383" w:rsidR="00463988" w:rsidRDefault="00463988" w:rsidP="00463988">
      <w:pPr>
        <w:pStyle w:val="Heading4"/>
      </w:pPr>
      <w:r>
        <w:t xml:space="preserve">Increasing commercial drone production makes </w:t>
      </w:r>
      <w:r w:rsidR="0056076A">
        <w:t>more susceptible to hijack</w:t>
      </w:r>
    </w:p>
    <w:p w14:paraId="46C6C23B" w14:textId="77777777" w:rsidR="00463988" w:rsidRPr="001255A7" w:rsidRDefault="00463988" w:rsidP="00463988">
      <w:r w:rsidRPr="001255A7">
        <w:t xml:space="preserve">Ben </w:t>
      </w:r>
      <w:r w:rsidRPr="001255A7">
        <w:rPr>
          <w:rStyle w:val="Style13ptBold"/>
        </w:rPr>
        <w:t>Lerner 4/20</w:t>
      </w:r>
      <w:r>
        <w:t xml:space="preserve">, </w:t>
      </w:r>
      <w:r w:rsidRPr="001255A7">
        <w:t>Vice President for Government Relations</w:t>
      </w:r>
      <w:r>
        <w:t xml:space="preserve"> at the Center for Security Policy, April 20, 2015, “</w:t>
      </w:r>
      <w:r w:rsidRPr="001255A7">
        <w:t>In US Airspace … You Really Should Sweat The Small Stuff</w:t>
      </w:r>
      <w:proofErr w:type="gramStart"/>
      <w:r w:rsidRPr="001255A7">
        <w:t>!</w:t>
      </w:r>
      <w:r>
        <w:t>,</w:t>
      </w:r>
      <w:proofErr w:type="gramEnd"/>
      <w:r>
        <w:t xml:space="preserve">” </w:t>
      </w:r>
      <w:r w:rsidRPr="001255A7">
        <w:t>http://www.hstoday.us/industry-news/general/single-article/in-us-airspace-you-really-should-sweat-the-small-stuff/2443f303d3a18a027e18a8b77dd25b0f.html</w:t>
      </w:r>
    </w:p>
    <w:p w14:paraId="521627AD" w14:textId="77777777" w:rsidR="00463988" w:rsidRPr="001255A7" w:rsidRDefault="00463988" w:rsidP="00463988">
      <w:pPr>
        <w:rPr>
          <w:rStyle w:val="StyleUnderline"/>
        </w:rPr>
      </w:pPr>
      <w:r w:rsidRPr="001255A7">
        <w:rPr>
          <w:rStyle w:val="StyleUnderline"/>
          <w:highlight w:val="cyan"/>
        </w:rPr>
        <w:t>From the</w:t>
      </w:r>
      <w:r w:rsidRPr="001255A7">
        <w:rPr>
          <w:rStyle w:val="StyleUnderline"/>
        </w:rPr>
        <w:t xml:space="preserve"> homeland </w:t>
      </w:r>
      <w:r w:rsidRPr="001255A7">
        <w:rPr>
          <w:rStyle w:val="StyleUnderline"/>
          <w:highlight w:val="cyan"/>
        </w:rPr>
        <w:t>security perspective,</w:t>
      </w:r>
      <w:r w:rsidRPr="001255A7">
        <w:rPr>
          <w:rStyle w:val="StyleUnderline"/>
        </w:rPr>
        <w:t xml:space="preserve"> however</w:t>
      </w:r>
      <w:r w:rsidRPr="001255A7">
        <w:rPr>
          <w:rStyle w:val="StyleUnderline"/>
          <w:highlight w:val="cyan"/>
        </w:rPr>
        <w:t>, it’s not all good news about drones</w:t>
      </w:r>
      <w:r>
        <w:t xml:space="preserve">. The average private individual can purchase drones for recreational purposes, and the equipment to build a rudimentary drone is widely available commercially – and, </w:t>
      </w:r>
      <w:r w:rsidRPr="001255A7">
        <w:rPr>
          <w:rStyle w:val="StyleUnderline"/>
          <w:highlight w:val="cyan"/>
        </w:rPr>
        <w:t>they could</w:t>
      </w:r>
      <w:r w:rsidRPr="001255A7">
        <w:rPr>
          <w:rStyle w:val="StyleUnderline"/>
        </w:rPr>
        <w:t xml:space="preserve"> potentially </w:t>
      </w:r>
      <w:r w:rsidRPr="001255A7">
        <w:rPr>
          <w:rStyle w:val="StyleUnderline"/>
          <w:highlight w:val="cyan"/>
        </w:rPr>
        <w:t>be configured to carry out explosive or other attacks; or be used for surveillance</w:t>
      </w:r>
      <w:r w:rsidRPr="001255A7">
        <w:rPr>
          <w:rStyle w:val="StyleUnderline"/>
        </w:rPr>
        <w:t xml:space="preserve"> purposes </w:t>
      </w:r>
      <w:r w:rsidRPr="001255A7">
        <w:rPr>
          <w:rStyle w:val="StyleUnderline"/>
          <w:highlight w:val="cyan"/>
        </w:rPr>
        <w:t>in aiding the</w:t>
      </w:r>
      <w:r w:rsidRPr="001255A7">
        <w:rPr>
          <w:rStyle w:val="StyleUnderline"/>
        </w:rPr>
        <w:t xml:space="preserve"> planning and </w:t>
      </w:r>
      <w:r w:rsidRPr="001255A7">
        <w:rPr>
          <w:rStyle w:val="StyleUnderline"/>
          <w:highlight w:val="cyan"/>
        </w:rPr>
        <w:t>execution of an attack by other means</w:t>
      </w:r>
      <w:r w:rsidRPr="001255A7">
        <w:rPr>
          <w:rStyle w:val="StyleUnderline"/>
        </w:rPr>
        <w:t>.</w:t>
      </w:r>
    </w:p>
    <w:p w14:paraId="36FCF44F" w14:textId="77777777" w:rsidR="00463988" w:rsidRPr="001255A7" w:rsidRDefault="00463988" w:rsidP="00463988">
      <w:pPr>
        <w:rPr>
          <w:rStyle w:val="StyleUnderline"/>
        </w:rPr>
      </w:pPr>
      <w:r w:rsidRPr="001255A7">
        <w:rPr>
          <w:rStyle w:val="StyleUnderline"/>
          <w:highlight w:val="cyan"/>
        </w:rPr>
        <w:t>Because such drones are small and fly at low altitudes</w:t>
      </w:r>
      <w:r w:rsidRPr="001255A7">
        <w:rPr>
          <w:rStyle w:val="StyleUnderline"/>
        </w:rPr>
        <w:t xml:space="preserve">, are portable and can be launched with relative ease, </w:t>
      </w:r>
      <w:r w:rsidRPr="001255A7">
        <w:rPr>
          <w:rStyle w:val="StyleUnderline"/>
          <w:highlight w:val="cyan"/>
        </w:rPr>
        <w:t>they present a</w:t>
      </w:r>
      <w:r w:rsidRPr="001255A7">
        <w:rPr>
          <w:rStyle w:val="StyleUnderline"/>
        </w:rPr>
        <w:t xml:space="preserve"> sort of </w:t>
      </w:r>
      <w:r w:rsidRPr="001255A7">
        <w:rPr>
          <w:rStyle w:val="StyleUnderline"/>
          <w:highlight w:val="cyan"/>
        </w:rPr>
        <w:t>“less is more” challenge for national security apparatuses</w:t>
      </w:r>
      <w:r w:rsidRPr="001255A7">
        <w:rPr>
          <w:rStyle w:val="StyleUnderline"/>
        </w:rPr>
        <w:t xml:space="preserve"> typically </w:t>
      </w:r>
      <w:r w:rsidRPr="001255A7">
        <w:rPr>
          <w:rStyle w:val="StyleUnderline"/>
          <w:highlight w:val="cyan"/>
        </w:rPr>
        <w:t>wired to deal with higher-profile aerial threats like hijacked commercial airliners</w:t>
      </w:r>
      <w:r w:rsidRPr="001255A7">
        <w:rPr>
          <w:rStyle w:val="StyleUnderline"/>
        </w:rPr>
        <w:t xml:space="preserve"> or other large, manned aircraft.</w:t>
      </w:r>
    </w:p>
    <w:p w14:paraId="1AFDD691" w14:textId="5BB3B377" w:rsidR="002A4B6B" w:rsidRPr="002A4B6B" w:rsidRDefault="00463988" w:rsidP="002A4B6B">
      <w:r w:rsidRPr="00F54355">
        <w:rPr>
          <w:rStyle w:val="StyleUnderline"/>
          <w:highlight w:val="cyan"/>
        </w:rPr>
        <w:t>The N</w:t>
      </w:r>
      <w:r w:rsidRPr="001255A7">
        <w:rPr>
          <w:rStyle w:val="StyleUnderline"/>
        </w:rPr>
        <w:t xml:space="preserve">ew </w:t>
      </w:r>
      <w:r w:rsidRPr="00F54355">
        <w:rPr>
          <w:rStyle w:val="StyleUnderline"/>
          <w:highlight w:val="cyan"/>
        </w:rPr>
        <w:t>Y</w:t>
      </w:r>
      <w:r w:rsidRPr="001255A7">
        <w:rPr>
          <w:rStyle w:val="StyleUnderline"/>
        </w:rPr>
        <w:t xml:space="preserve">ork </w:t>
      </w:r>
      <w:r w:rsidRPr="00F54355">
        <w:rPr>
          <w:rStyle w:val="StyleUnderline"/>
          <w:highlight w:val="cyan"/>
        </w:rPr>
        <w:t>P</w:t>
      </w:r>
      <w:r w:rsidRPr="001255A7">
        <w:rPr>
          <w:rStyle w:val="StyleUnderline"/>
        </w:rPr>
        <w:t xml:space="preserve">olice </w:t>
      </w:r>
      <w:r w:rsidRPr="00F54355">
        <w:rPr>
          <w:rStyle w:val="StyleUnderline"/>
          <w:highlight w:val="cyan"/>
        </w:rPr>
        <w:t>D</w:t>
      </w:r>
      <w:r w:rsidRPr="001255A7">
        <w:rPr>
          <w:rStyle w:val="StyleUnderline"/>
        </w:rPr>
        <w:t xml:space="preserve">epartment already </w:t>
      </w:r>
      <w:r w:rsidRPr="00F54355">
        <w:rPr>
          <w:rStyle w:val="StyleUnderline"/>
          <w:highlight w:val="cyan"/>
        </w:rPr>
        <w:t>has expressed its concern that drones could be used in terrorist attacks</w:t>
      </w:r>
      <w:r w:rsidRPr="001255A7">
        <w:rPr>
          <w:rStyle w:val="StyleUnderline"/>
        </w:rPr>
        <w:t xml:space="preserve"> on New York City </w:t>
      </w:r>
      <w:r>
        <w:t xml:space="preserve">-- a legitimate concern prompted in part by a drone landing on German Chancellor Angela Merkel’s podium during a 2013 speech in Germany. </w:t>
      </w:r>
      <w:r w:rsidRPr="00F54355">
        <w:rPr>
          <w:rStyle w:val="StyleUnderline"/>
          <w:highlight w:val="cyan"/>
        </w:rPr>
        <w:t>French authorities have yet to identify who is behind</w:t>
      </w:r>
      <w:r w:rsidRPr="001255A7">
        <w:rPr>
          <w:rStyle w:val="StyleUnderline"/>
        </w:rPr>
        <w:t xml:space="preserve"> a series of </w:t>
      </w:r>
      <w:r w:rsidRPr="00F54355">
        <w:rPr>
          <w:rStyle w:val="StyleUnderline"/>
          <w:highlight w:val="cyan"/>
        </w:rPr>
        <w:t>unauthorized drone flights over landmarks and sensitive installations across France</w:t>
      </w:r>
      <w:r w:rsidRPr="00F54355">
        <w:t>, and some officials in federal law enforcement have said drug cartels likely will start using drones to enhance their surveillance capabilities along border areas.</w:t>
      </w:r>
    </w:p>
    <w:p w14:paraId="3F382061" w14:textId="673EFD28" w:rsidR="00B35583" w:rsidRDefault="00B35583" w:rsidP="00B35583">
      <w:pPr>
        <w:pStyle w:val="Heading1"/>
      </w:pPr>
      <w:r>
        <w:t>AT: Advantages</w:t>
      </w:r>
    </w:p>
    <w:p w14:paraId="41BE4557" w14:textId="7C67CA47" w:rsidR="00DA324D" w:rsidRDefault="00A61910" w:rsidP="002A4B6B">
      <w:pPr>
        <w:pStyle w:val="Heading2"/>
      </w:pPr>
      <w:r>
        <w:t>AT: Backlash</w:t>
      </w:r>
    </w:p>
    <w:p w14:paraId="23AE80DA" w14:textId="77777777" w:rsidR="00A61910" w:rsidRDefault="00A61910" w:rsidP="00A61910">
      <w:pPr>
        <w:pStyle w:val="Heading4"/>
      </w:pPr>
      <w:r>
        <w:t>Plan can’t solve—the public likes public drones, but hates private ones</w:t>
      </w:r>
    </w:p>
    <w:p w14:paraId="7891FB37" w14:textId="77777777" w:rsidR="00A61910" w:rsidRPr="000F6470" w:rsidRDefault="00A61910" w:rsidP="00A61910">
      <w:proofErr w:type="spellStart"/>
      <w:r w:rsidRPr="002E3B56">
        <w:t>A</w:t>
      </w:r>
      <w:r>
        <w:t>lwyn</w:t>
      </w:r>
      <w:proofErr w:type="spellEnd"/>
      <w:r>
        <w:t xml:space="preserve"> </w:t>
      </w:r>
      <w:r w:rsidRPr="002E3B56">
        <w:rPr>
          <w:rStyle w:val="Style13ptBold"/>
        </w:rPr>
        <w:t>Scott, 15</w:t>
      </w:r>
      <w:r>
        <w:t xml:space="preserve">, Writer at Reuters, </w:t>
      </w:r>
      <w:r w:rsidRPr="002E3B56">
        <w:t>Thu Feb 5, 2015 4:06pm</w:t>
      </w:r>
      <w:r>
        <w:t>, “</w:t>
      </w:r>
      <w:r w:rsidRPr="002E3B56">
        <w:t>Americans OK with police drones - private ownership, not so much: Poll</w:t>
      </w:r>
      <w:r>
        <w:t xml:space="preserve">”, </w:t>
      </w:r>
      <w:hyperlink r:id="rId13" w:history="1">
        <w:r w:rsidRPr="00FF4FF2">
          <w:rPr>
            <w:rStyle w:val="Hyperlink"/>
          </w:rPr>
          <w:t>http://www.reuters.com/article/2015/02/05/us-usa-drones-poll-idUSKBN0L91EE20150205</w:t>
        </w:r>
      </w:hyperlink>
      <w:r>
        <w:t xml:space="preserve"> </w:t>
      </w:r>
    </w:p>
    <w:p w14:paraId="135F6CE3" w14:textId="77777777" w:rsidR="00A61910" w:rsidRDefault="00A61910" w:rsidP="00A61910">
      <w:pPr>
        <w:rPr>
          <w:rStyle w:val="StyleUnderline"/>
        </w:rPr>
      </w:pPr>
      <w:r w:rsidRPr="000F6470">
        <w:rPr>
          <w:rStyle w:val="StyleUnderline"/>
        </w:rPr>
        <w:t>New rules on privately owned drones can't come fast enough for most Americans. Some 73 percent of respondents to a Reuters/</w:t>
      </w:r>
      <w:proofErr w:type="spellStart"/>
      <w:r w:rsidRPr="000F6470">
        <w:rPr>
          <w:rStyle w:val="StyleUnderline"/>
        </w:rPr>
        <w:t>Ipsos</w:t>
      </w:r>
      <w:proofErr w:type="spellEnd"/>
      <w:r w:rsidRPr="000F6470">
        <w:rPr>
          <w:rStyle w:val="StyleUnderline"/>
        </w:rPr>
        <w:t xml:space="preserve"> online poll released on Thursday said they want regulations for the lightweight, remote-control planes that reportedly have been involved in an increasing number of close calls with aircraft and crowds.</w:t>
      </w:r>
      <w:r w:rsidRPr="000F6470">
        <w:rPr>
          <w:sz w:val="16"/>
        </w:rPr>
        <w:t xml:space="preserve"> People are also uneasy about potential invasions of privacy by drones carrying cameras or other devices. </w:t>
      </w:r>
      <w:r w:rsidRPr="000F6470">
        <w:rPr>
          <w:rStyle w:val="StyleUnderline"/>
        </w:rPr>
        <w:t>Forty-two percent went as far as to oppose private ownership of drones, suggesting they prefer restricting them to officials or experts trained in safe operation. Another 30 percent said private drone ownership was fine, and 28 percent were not sure, according to the survey of more than 2,000 respondents</w:t>
      </w:r>
      <w:r w:rsidRPr="000F6470">
        <w:rPr>
          <w:sz w:val="16"/>
        </w:rPr>
        <w:t>, conducted Jan. 21-27. Many respondents were surveyed before a small quad copter breeched the White House security perimeter and crash-landed on the grounds on Jan. 26.</w:t>
      </w:r>
      <w:r w:rsidRPr="000F6470">
        <w:rPr>
          <w:rStyle w:val="StyleUnderline"/>
        </w:rPr>
        <w:t xml:space="preserve"> The poll results show widespread unease about the devices, many of which can fly as high as 6,000 feet carrying video cameras or other payloads. "In regular peoples' hands, it's easy for them to get misused," said poll respondent Sandy Gifford</w:t>
      </w:r>
      <w:r w:rsidRPr="000F6470">
        <w:rPr>
          <w:sz w:val="16"/>
        </w:rPr>
        <w:t>, a 58-year-old daycare worker in Portland, Oregon. She equated drone dangers with those posed by guns and drugs. The U.S. Federal Aviation Administration is months late in developing small drone regulations. A draft FAA rule, under review by the White House Office of Management and Budget, is expected to be published soon, kicking off a year or two of comment and revisions before it takes effect. The FAA rule will cover commercial drone uses, such as photography, surveying and crop inspection, which are now mostly banned. It will not apply to hobbyists operating model aircraft under a safety code of a community-based organization. Congress granted these users an exemption from rules in 2012. It was unclear how the rule will deal with people who buy drones online or at a big box store, rather than joining the sport through a club or hobby shop. These non-traditional users, "don't have the same safety mindset that a modeler does," said Rich Hanson, government affairs director at the Academy of Model Aeronautics, world's largest community-based model aircraft group, with nearly 80 years of safe flying. The AMA safety code says devices should stay below 400 feet near airports, not be flown carelessly or recklessly, and avoid all other aircraft, among other things. Drones also have sparked fears of snooping by neighbors or law enforcement. The Reuters/</w:t>
      </w:r>
      <w:proofErr w:type="spellStart"/>
      <w:r w:rsidRPr="000F6470">
        <w:rPr>
          <w:sz w:val="16"/>
        </w:rPr>
        <w:t>Ipsos</w:t>
      </w:r>
      <w:proofErr w:type="spellEnd"/>
      <w:r w:rsidRPr="000F6470">
        <w:rPr>
          <w:sz w:val="16"/>
        </w:rPr>
        <w:t xml:space="preserve"> poll showed strong attitudes on both questions. Seventy-one percent said drones should not be allowed to operate over someone else's property, and 64 percent said they would not want their neighbor to have a drone. </w:t>
      </w:r>
      <w:r w:rsidRPr="000F6470">
        <w:rPr>
          <w:rStyle w:val="StyleUnderline"/>
        </w:rPr>
        <w:t>But respondents widely supported drone use in law enforcement. Sixty-eight percent of respondents support police flying drones to solve crimes, and 62 percent support using them to deter crime</w:t>
      </w:r>
      <w:r w:rsidRPr="000F6470">
        <w:rPr>
          <w:sz w:val="16"/>
        </w:rPr>
        <w:t xml:space="preserve">. "Where there's suspicious activity, it would help the police," said Phillip </w:t>
      </w:r>
      <w:proofErr w:type="spellStart"/>
      <w:r w:rsidRPr="000F6470">
        <w:rPr>
          <w:sz w:val="16"/>
        </w:rPr>
        <w:t>Gimino</w:t>
      </w:r>
      <w:proofErr w:type="spellEnd"/>
      <w:r w:rsidRPr="000F6470">
        <w:rPr>
          <w:sz w:val="16"/>
        </w:rPr>
        <w:t xml:space="preserve">, 75, a retired engineer in Edmond, Oklahoma, who flew gas-powered radio-controlled aircraft as a kid. "But it should be limited." </w:t>
      </w:r>
      <w:proofErr w:type="spellStart"/>
      <w:r w:rsidRPr="000F6470">
        <w:rPr>
          <w:sz w:val="16"/>
        </w:rPr>
        <w:t>Gimino</w:t>
      </w:r>
      <w:proofErr w:type="spellEnd"/>
      <w:r w:rsidRPr="000F6470">
        <w:rPr>
          <w:sz w:val="16"/>
        </w:rPr>
        <w:t>, a former gun dealer, opposes gun control laws, but said drones should be off limits to private owners until rules are in place. The survey showed a split on other uses: 46 percent don't want news organizations using drones to gather news, while 41 percent support that use. And 49 percent think parents should be able to use drones to monitor their children, while 38 percent oppose that use</w:t>
      </w:r>
      <w:r w:rsidRPr="000F6470">
        <w:rPr>
          <w:rStyle w:val="StyleUnderline"/>
        </w:rPr>
        <w:t>. The survey of 2,405 American adults has a credibility interval of plus or minus 2.3 percentage points.</w:t>
      </w:r>
    </w:p>
    <w:p w14:paraId="61A1F05E" w14:textId="1EBF1D89" w:rsidR="0004704D" w:rsidRDefault="0004704D" w:rsidP="0004704D">
      <w:pPr>
        <w:pStyle w:val="Heading2"/>
      </w:pPr>
      <w:r>
        <w:t>AT: Competitiveness</w:t>
      </w:r>
    </w:p>
    <w:p w14:paraId="24DCD2EF" w14:textId="77777777" w:rsidR="0004704D" w:rsidRDefault="0004704D" w:rsidP="0004704D">
      <w:pPr>
        <w:pStyle w:val="Heading4"/>
      </w:pPr>
      <w:r>
        <w:t xml:space="preserve">No one can overtake the US economically—their </w:t>
      </w:r>
      <w:proofErr w:type="spellStart"/>
      <w:proofErr w:type="gramStart"/>
      <w:r>
        <w:t>ev</w:t>
      </w:r>
      <w:proofErr w:type="spellEnd"/>
      <w:proofErr w:type="gramEnd"/>
      <w:r>
        <w:t xml:space="preserve"> is jut media exaggeration</w:t>
      </w:r>
    </w:p>
    <w:p w14:paraId="4694DD36" w14:textId="77777777" w:rsidR="0004704D" w:rsidRPr="00486F9F" w:rsidRDefault="0004704D" w:rsidP="0004704D">
      <w:r w:rsidRPr="00486F9F">
        <w:t xml:space="preserve">David </w:t>
      </w:r>
      <w:r w:rsidRPr="00486F9F">
        <w:rPr>
          <w:rStyle w:val="Style13ptBold"/>
        </w:rPr>
        <w:t>Ignatius, 14</w:t>
      </w:r>
      <w:r>
        <w:t xml:space="preserve">, Writer for Washington Post, </w:t>
      </w:r>
      <w:r w:rsidRPr="00486F9F">
        <w:t>studied political theory at Harvard College and econom</w:t>
      </w:r>
      <w:r>
        <w:t>ics at Kings College, Cambridge, January 22, 2014“</w:t>
      </w:r>
      <w:r w:rsidRPr="00486F9F">
        <w:t>David Ignatius: An emerging market problem</w:t>
      </w:r>
      <w:r>
        <w:t xml:space="preserve">”, </w:t>
      </w:r>
      <w:r w:rsidRPr="00486F9F">
        <w:t>https://www.washingtonpost.com/opinions/david-ignatius-an-emerging-market-problem/2014/01/22/173a984c-82f3-11e3-bbe5-6a2a3141e3a9_story.html</w:t>
      </w:r>
    </w:p>
    <w:p w14:paraId="57F737E8" w14:textId="77777777" w:rsidR="0004704D" w:rsidRDefault="0004704D" w:rsidP="0004704D">
      <w:pPr>
        <w:rPr>
          <w:sz w:val="16"/>
        </w:rPr>
      </w:pPr>
      <w:r w:rsidRPr="00486F9F">
        <w:rPr>
          <w:sz w:val="16"/>
        </w:rPr>
        <w:t xml:space="preserve">These </w:t>
      </w:r>
      <w:r w:rsidRPr="00486F9F">
        <w:rPr>
          <w:rStyle w:val="StyleUnderline"/>
        </w:rPr>
        <w:t>international economic fads are always suspect, up or down. They seem to follow what I was</w:t>
      </w:r>
      <w:r w:rsidRPr="00486F9F">
        <w:rPr>
          <w:sz w:val="16"/>
        </w:rPr>
        <w:t xml:space="preserve"> (facetiously) </w:t>
      </w:r>
      <w:r w:rsidRPr="00486F9F">
        <w:rPr>
          <w:rStyle w:val="StyleUnderline"/>
        </w:rPr>
        <w:t>told years ago was the guiding rule for columnists: Simplify, then exaggerate</w:t>
      </w:r>
      <w:r w:rsidRPr="00486F9F">
        <w:rPr>
          <w:sz w:val="16"/>
        </w:rPr>
        <w:t xml:space="preserve">. So </w:t>
      </w:r>
      <w:r w:rsidRPr="00486F9F">
        <w:rPr>
          <w:rStyle w:val="StyleUnderline"/>
        </w:rPr>
        <w:t>beware this latest revisionism, just like any other variety. But some startling new assessments of global economic trends stand the “</w:t>
      </w:r>
      <w:proofErr w:type="spellStart"/>
      <w:r w:rsidRPr="00486F9F">
        <w:rPr>
          <w:rStyle w:val="StyleUnderline"/>
        </w:rPr>
        <w:t>declinist</w:t>
      </w:r>
      <w:proofErr w:type="spellEnd"/>
      <w:r w:rsidRPr="00486F9F">
        <w:rPr>
          <w:rStyle w:val="StyleUnderline"/>
        </w:rPr>
        <w:t>” wisdom of recent years on its head.</w:t>
      </w:r>
      <w:r w:rsidRPr="00486F9F">
        <w:rPr>
          <w:sz w:val="16"/>
        </w:rPr>
        <w:t xml:space="preserve"> The revisionists argue that </w:t>
      </w:r>
      <w:r w:rsidRPr="00486F9F">
        <w:rPr>
          <w:rStyle w:val="StyleUnderline"/>
        </w:rPr>
        <w:t xml:space="preserve">U.S. economic fundamentals are now stronger than they seemed, and that those of the BRICs — the emerging giants Brazil, Russia, India and China — are weaker. </w:t>
      </w:r>
      <w:r w:rsidRPr="00486F9F">
        <w:rPr>
          <w:sz w:val="16"/>
        </w:rPr>
        <w:t xml:space="preserve">Certainly, </w:t>
      </w:r>
      <w:r w:rsidRPr="00486F9F">
        <w:rPr>
          <w:rStyle w:val="StyleUnderline"/>
        </w:rPr>
        <w:t>the financial markets are registering this new view. The</w:t>
      </w:r>
      <w:r w:rsidRPr="00486F9F">
        <w:rPr>
          <w:sz w:val="16"/>
        </w:rPr>
        <w:t xml:space="preserve"> Morgan Stanley </w:t>
      </w:r>
      <w:r w:rsidRPr="00486F9F">
        <w:rPr>
          <w:rStyle w:val="StyleUnderline"/>
        </w:rPr>
        <w:t>Emerging Markets Index fell 5 percent last year, compared to a nearly 30 percent gain for the U.S. benchmark Standard &amp; Poor’s 500 index</w:t>
      </w:r>
      <w:r w:rsidRPr="00486F9F">
        <w:rPr>
          <w:sz w:val="16"/>
        </w:rPr>
        <w:t xml:space="preserve">. Meanwhile, </w:t>
      </w:r>
      <w:r w:rsidRPr="00486F9F">
        <w:rPr>
          <w:rStyle w:val="StyleUnderline"/>
        </w:rPr>
        <w:t>the</w:t>
      </w:r>
      <w:r w:rsidRPr="00486F9F">
        <w:rPr>
          <w:sz w:val="16"/>
        </w:rPr>
        <w:t xml:space="preserve"> International Monetary Fund (</w:t>
      </w:r>
      <w:r w:rsidRPr="00486F9F">
        <w:rPr>
          <w:rStyle w:val="StyleUnderline"/>
        </w:rPr>
        <w:t>IMF</w:t>
      </w:r>
      <w:r w:rsidRPr="00486F9F">
        <w:rPr>
          <w:sz w:val="16"/>
        </w:rPr>
        <w:t xml:space="preserve">) </w:t>
      </w:r>
      <w:r w:rsidRPr="00486F9F">
        <w:rPr>
          <w:rStyle w:val="StyleUnderline"/>
        </w:rPr>
        <w:t>predicted</w:t>
      </w:r>
      <w:r w:rsidRPr="00486F9F">
        <w:rPr>
          <w:sz w:val="16"/>
        </w:rPr>
        <w:t xml:space="preserve"> Tuesday </w:t>
      </w:r>
      <w:r w:rsidRPr="00486F9F">
        <w:rPr>
          <w:rStyle w:val="StyleUnderline"/>
        </w:rPr>
        <w:t>that economic growth will rise this year and next in the United States and decline both years in China.</w:t>
      </w:r>
      <w:r w:rsidRPr="00486F9F">
        <w:rPr>
          <w:sz w:val="16"/>
        </w:rPr>
        <w:t xml:space="preserve"> One influential revisionist has been Antoine van </w:t>
      </w:r>
      <w:proofErr w:type="spellStart"/>
      <w:r w:rsidRPr="00486F9F">
        <w:rPr>
          <w:sz w:val="16"/>
        </w:rPr>
        <w:t>Agtmael</w:t>
      </w:r>
      <w:proofErr w:type="spellEnd"/>
      <w:r w:rsidRPr="00486F9F">
        <w:rPr>
          <w:sz w:val="16"/>
        </w:rPr>
        <w:t xml:space="preserve">, the economist who coined the hopeful term “emerging markets” in 1981. Van </w:t>
      </w:r>
      <w:proofErr w:type="spellStart"/>
      <w:r w:rsidRPr="00486F9F">
        <w:rPr>
          <w:sz w:val="16"/>
        </w:rPr>
        <w:t>Agtmael</w:t>
      </w:r>
      <w:proofErr w:type="spellEnd"/>
      <w:r w:rsidRPr="00486F9F">
        <w:rPr>
          <w:sz w:val="16"/>
        </w:rPr>
        <w:t xml:space="preserve"> has written several blistering assessments recently about the former rising superstars. “</w:t>
      </w:r>
      <w:r w:rsidRPr="00486F9F">
        <w:rPr>
          <w:rStyle w:val="StyleUnderline"/>
        </w:rPr>
        <w:t>A few years ago there was a widespread feeling that the developed world had fallen off its pedestal — that Asia had not only escaped the global financial crisis but that its system was somehow superior. That overconfidence seems gone now. Instead there is a sense of vulnerability</w:t>
      </w:r>
      <w:r w:rsidRPr="00486F9F">
        <w:rPr>
          <w:sz w:val="16"/>
        </w:rPr>
        <w:t xml:space="preserve">,” he wrote in Foreign Policy in June 2012. “[T]he despair and fear felt by many in the United States is misplaced. In fact, there are early signs that the United States may be regaining some of its lost competitiveness in manufacturing and that China is losing some ground.” The reversal of expectations was summarized last month in a report by Goldman Sachs titled “Emerging Markets: As the Tide Goes Out.” The authors warned that economic difficulties in China, Brazil, Russia, Turkey and other investment darlings aren’t just cyclical but require “a significant reassessment of emerging market countries” and an expectation of “underperformance and heightened volatility over the next 5 to 10 years.” </w:t>
      </w:r>
      <w:r w:rsidRPr="00486F9F">
        <w:rPr>
          <w:rStyle w:val="StyleUnderline"/>
        </w:rPr>
        <w:t>China is the bellwether, and here the Goldman Sachs report echoed themes cited by China’s own leaders: the country’s unbalanced growth; its demographic decline, with fewer young workers resulting in higher labor costs; its potentially deadly pollution problems; and its financial weaknesses. This last theme was highlighted in a December report by China’s Academy of Social Sciences, which noted that local-government debt reached the “alarming level</w:t>
      </w:r>
      <w:r w:rsidRPr="00486F9F">
        <w:rPr>
          <w:sz w:val="16"/>
        </w:rPr>
        <w:t xml:space="preserve">” of about $3.3 trillion by the end of 2012, double what it was in 2010. This municipal credit bubble poses a delicate dilemma for Chinese leaders: The country’s growth is slowing, with the IMF projecting that it will fall from 7.7 percent last year to 7.5 percent in 2014 and 7.3 percent in 2015. As the rate of growth shrinks (especially compared to its double-digit expansion of a decade ago), there’s a danger the local-debt balloon will pop, with significant social and political repercussions. Brazil is another “economic miracle” that’s getting a skeptical new look. </w:t>
      </w:r>
      <w:r w:rsidRPr="00486F9F">
        <w:rPr>
          <w:rStyle w:val="StyleUnderline"/>
        </w:rPr>
        <w:t>The Goldman Sachs report cites the country’s problems of high taxes, costly and distorting government subsidies and low labor productivity. Financial markets have taken note, with Brazilian equities, currency and local debt all falling by double digits last year. One surprising new problem economy is Turkey, another stellar performer over the past decade. Because of its heavy external debt, estimated at about 45 percent of its gross domestic product, “Turkey is one of the economies most vulnerable to a shift in sentiment away from emerging markets</w:t>
      </w:r>
      <w:r w:rsidRPr="00486F9F">
        <w:rPr>
          <w:sz w:val="16"/>
        </w:rPr>
        <w:t xml:space="preserve">,” noted Goldman Sachs. Turkey has new domestic political strains, too, as Prime Minister </w:t>
      </w:r>
      <w:proofErr w:type="spellStart"/>
      <w:r w:rsidRPr="00486F9F">
        <w:rPr>
          <w:sz w:val="16"/>
        </w:rPr>
        <w:t>Recep</w:t>
      </w:r>
      <w:proofErr w:type="spellEnd"/>
      <w:r w:rsidRPr="00486F9F">
        <w:rPr>
          <w:sz w:val="16"/>
        </w:rPr>
        <w:t xml:space="preserve"> </w:t>
      </w:r>
      <w:proofErr w:type="spellStart"/>
      <w:r w:rsidRPr="00486F9F">
        <w:rPr>
          <w:sz w:val="16"/>
        </w:rPr>
        <w:t>Tayyip</w:t>
      </w:r>
      <w:proofErr w:type="spellEnd"/>
      <w:r w:rsidRPr="00486F9F">
        <w:rPr>
          <w:sz w:val="16"/>
        </w:rPr>
        <w:t xml:space="preserve"> </w:t>
      </w:r>
      <w:proofErr w:type="spellStart"/>
      <w:r w:rsidRPr="00486F9F">
        <w:rPr>
          <w:sz w:val="16"/>
        </w:rPr>
        <w:t>Erdogan</w:t>
      </w:r>
      <w:proofErr w:type="spellEnd"/>
      <w:r w:rsidRPr="00486F9F">
        <w:rPr>
          <w:sz w:val="16"/>
        </w:rPr>
        <w:t xml:space="preserve">, the Superman of a few years ago, copes with a domestic corruption scandal and the fracturing of his Islamist political base. Some analysts predict </w:t>
      </w:r>
      <w:proofErr w:type="spellStart"/>
      <w:r w:rsidRPr="00486F9F">
        <w:rPr>
          <w:sz w:val="16"/>
        </w:rPr>
        <w:t>Erdogan</w:t>
      </w:r>
      <w:proofErr w:type="spellEnd"/>
      <w:r w:rsidRPr="00486F9F">
        <w:rPr>
          <w:sz w:val="16"/>
        </w:rPr>
        <w:t xml:space="preserve"> will face a challenge from Turkey’s popular President Abdullah </w:t>
      </w:r>
      <w:proofErr w:type="spellStart"/>
      <w:r w:rsidRPr="00486F9F">
        <w:rPr>
          <w:sz w:val="16"/>
        </w:rPr>
        <w:t>Gul</w:t>
      </w:r>
      <w:proofErr w:type="spellEnd"/>
      <w:r w:rsidRPr="00486F9F">
        <w:rPr>
          <w:sz w:val="16"/>
        </w:rPr>
        <w:t xml:space="preserve">. As global competitors stumble, the United States has been picking up speed. Remarkable new shale oil and gas discoveries have reduced America’s energy vulnerability and made it a relatively low-cost manufacturing nation. It was a telling example of the new mood that the Wall Street Journal titled an article last year about van </w:t>
      </w:r>
      <w:proofErr w:type="spellStart"/>
      <w:r w:rsidRPr="00486F9F">
        <w:rPr>
          <w:sz w:val="16"/>
        </w:rPr>
        <w:t>Agtmael</w:t>
      </w:r>
      <w:proofErr w:type="spellEnd"/>
      <w:r w:rsidRPr="00486F9F">
        <w:rPr>
          <w:sz w:val="16"/>
        </w:rPr>
        <w:t xml:space="preserve"> and other revisionists: “Is the U.S. the Next Hot Emerging Market?”</w:t>
      </w:r>
    </w:p>
    <w:p w14:paraId="6E3FC03F" w14:textId="77777777" w:rsidR="0004704D" w:rsidRPr="0004704D" w:rsidRDefault="0004704D" w:rsidP="0004704D"/>
    <w:p w14:paraId="277CDE45" w14:textId="77777777" w:rsidR="00A61910" w:rsidRPr="00A61910" w:rsidRDefault="00A61910" w:rsidP="00A61910"/>
    <w:p w14:paraId="3B76FCD6" w14:textId="13C50E38" w:rsidR="00DA324D" w:rsidRDefault="00B35583" w:rsidP="00B35583">
      <w:pPr>
        <w:pStyle w:val="Heading2"/>
      </w:pPr>
      <w:r>
        <w:t xml:space="preserve">AT: Modeling </w:t>
      </w:r>
      <w:proofErr w:type="spellStart"/>
      <w:r>
        <w:t>Adv</w:t>
      </w:r>
      <w:proofErr w:type="spellEnd"/>
    </w:p>
    <w:p w14:paraId="17787697" w14:textId="77777777" w:rsidR="00B35583" w:rsidRDefault="00B35583" w:rsidP="00B35583">
      <w:pPr>
        <w:pStyle w:val="Heading3"/>
      </w:pPr>
      <w:r>
        <w:t>Link Defense</w:t>
      </w:r>
    </w:p>
    <w:p w14:paraId="036A3735" w14:textId="77777777" w:rsidR="00B35583" w:rsidRDefault="00B35583" w:rsidP="00B35583">
      <w:pPr>
        <w:pStyle w:val="Heading4"/>
      </w:pPr>
      <w:r>
        <w:t>Arms Races like drones do not lead to Latin American conflict-Predictions Fail</w:t>
      </w:r>
    </w:p>
    <w:p w14:paraId="1CD49026" w14:textId="77777777" w:rsidR="00B35583" w:rsidRPr="004465E6" w:rsidRDefault="00B35583" w:rsidP="00B35583">
      <w:pPr>
        <w:rPr>
          <w:rStyle w:val="Style13ptBold"/>
        </w:rPr>
      </w:pPr>
      <w:r>
        <w:rPr>
          <w:rStyle w:val="Style13ptBold"/>
          <w:b w:val="0"/>
        </w:rPr>
        <w:t xml:space="preserve">W Alejandro </w:t>
      </w:r>
      <w:r>
        <w:rPr>
          <w:rStyle w:val="Style13ptBold"/>
        </w:rPr>
        <w:t xml:space="preserve">Sanchez 11, </w:t>
      </w:r>
      <w:r w:rsidRPr="00520DE8">
        <w:rPr>
          <w:rStyle w:val="Style13ptBold"/>
          <w:b w:val="0"/>
        </w:rPr>
        <w:t>Senior Research Fellow at the Council on Hemispheric Affairs</w:t>
      </w:r>
      <w:r>
        <w:rPr>
          <w:rStyle w:val="Style13ptBold"/>
          <w:b w:val="0"/>
        </w:rPr>
        <w:t xml:space="preserve">, 6/20/2011, “Whatever happened to South America's splendid little wars?”, Small Wars &amp; Insurgencies, http://www.tandfonline.com/doi/full/10.1080/09592318.2011.573413#abstract </w:t>
      </w:r>
    </w:p>
    <w:p w14:paraId="21AAB582" w14:textId="77777777" w:rsidR="00B35583" w:rsidRPr="004465E6" w:rsidRDefault="00B35583" w:rsidP="00B35583">
      <w:pPr>
        <w:rPr>
          <w:rStyle w:val="StyleUnderline"/>
        </w:rPr>
      </w:pPr>
      <w:r>
        <w:t xml:space="preserve">The </w:t>
      </w:r>
      <w:r w:rsidRPr="004465E6">
        <w:rPr>
          <w:rStyle w:val="StyleUnderline"/>
        </w:rPr>
        <w:t>idea that an arms race could inevitably lead to inter-state warfare is currently being put to the test</w:t>
      </w:r>
      <w:r>
        <w:t xml:space="preserve"> in South America. It is safe to make this claim today while the sub-continent is embarking on an arms race, however two factors come into play with such a statement. One factor being that </w:t>
      </w:r>
      <w:r w:rsidRPr="004465E6">
        <w:rPr>
          <w:rStyle w:val="StyleUnderline"/>
        </w:rPr>
        <w:t>history has shown</w:t>
      </w:r>
      <w:r>
        <w:t xml:space="preserve"> that since the Chaco War, </w:t>
      </w:r>
      <w:r w:rsidRPr="004465E6">
        <w:rPr>
          <w:rStyle w:val="StyleUnderline"/>
        </w:rPr>
        <w:t>inter-state war has been generally scarce, short lived and with a low level of casualties.</w:t>
      </w:r>
      <w:r>
        <w:t xml:space="preserve"> The second is that the </w:t>
      </w:r>
      <w:r w:rsidRPr="004465E6">
        <w:rPr>
          <w:rStyle w:val="StyleUnderline"/>
        </w:rPr>
        <w:t>current South American arms race is one of varying levels, in that not every country is carrying out massive military purchases</w:t>
      </w:r>
      <w:r>
        <w:t xml:space="preserve"> like the case with Brazil, Chile and Venezuela. Thus, </w:t>
      </w:r>
      <w:r w:rsidRPr="004465E6">
        <w:rPr>
          <w:rStyle w:val="StyleUnderline"/>
        </w:rPr>
        <w:t>the question arises whether or not those discussing the possibility of an outbreak of war may have some credibility to their position.</w:t>
      </w:r>
    </w:p>
    <w:p w14:paraId="2D01FC71" w14:textId="77777777" w:rsidR="00B35583" w:rsidRDefault="00B35583" w:rsidP="00B35583">
      <w:r>
        <w:t xml:space="preserve">Certainly, we have found exceptions to the standard rules regarding Latin American security history. In general, military governments did not go to war with each other, with the Argentine exception. Also, territorial disputes continue to be a sufficient reason to start a war, as the Ecuadorian–Peruvian border dispute (as well as others) proved. The 1987 Caldas incident would prove that even a country with internal armed conflicts with Colombia will seek to provoke a neighboring state like Venezuela. A parallel could be made with Jeffrey </w:t>
      </w:r>
      <w:proofErr w:type="spellStart"/>
      <w:r>
        <w:t>Herbst's</w:t>
      </w:r>
      <w:proofErr w:type="spellEnd"/>
      <w:r>
        <w:t xml:space="preserve"> analysis of inter-state warfare in Africa in which he concluded that ‘[…] as President </w:t>
      </w:r>
      <w:proofErr w:type="spellStart"/>
      <w:r>
        <w:t>Nyerere</w:t>
      </w:r>
      <w:proofErr w:type="spellEnd"/>
      <w:r>
        <w:t xml:space="preserve"> of Tanzania showed when he invaded Uganda to depose Idi Amin, even strong proponents of African norms can be driven to interstate conflict if they believe that the costs of not acting are high enough’. (pp. 136).</w:t>
      </w:r>
    </w:p>
    <w:p w14:paraId="403E4814" w14:textId="77777777" w:rsidR="00B35583" w:rsidRDefault="00B35583" w:rsidP="00B35583">
      <w:pPr>
        <w:rPr>
          <w:rStyle w:val="StyleUnderline"/>
        </w:rPr>
      </w:pPr>
      <w:r w:rsidRPr="004465E6">
        <w:rPr>
          <w:rStyle w:val="StyleUnderline"/>
        </w:rPr>
        <w:t>Predicting warfare is an inexact science, but, as Latin America has proven so far, massive arms purchases have not necessarily provoked inter-state war.</w:t>
      </w:r>
    </w:p>
    <w:p w14:paraId="305FF69E" w14:textId="77777777" w:rsidR="00B35583" w:rsidRDefault="00B35583" w:rsidP="00B35583">
      <w:pPr>
        <w:rPr>
          <w:rStyle w:val="StyleUnderline"/>
        </w:rPr>
      </w:pPr>
    </w:p>
    <w:p w14:paraId="6C84CC95" w14:textId="77777777" w:rsidR="00B35583" w:rsidRDefault="00B35583" w:rsidP="00B35583">
      <w:pPr>
        <w:pStyle w:val="Heading4"/>
      </w:pPr>
      <w:r>
        <w:t xml:space="preserve">Cartels won’t use drones—inefficient </w:t>
      </w:r>
    </w:p>
    <w:p w14:paraId="3DA97161" w14:textId="77777777" w:rsidR="00B35583" w:rsidRPr="00722F08" w:rsidRDefault="00B35583" w:rsidP="00B35583">
      <w:r>
        <w:t xml:space="preserve">Abby </w:t>
      </w:r>
      <w:proofErr w:type="spellStart"/>
      <w:r w:rsidRPr="00722F08">
        <w:rPr>
          <w:rStyle w:val="Style13ptBold"/>
        </w:rPr>
        <w:t>Haglage</w:t>
      </w:r>
      <w:proofErr w:type="spellEnd"/>
      <w:r w:rsidRPr="00722F08">
        <w:rPr>
          <w:rStyle w:val="Style13ptBold"/>
        </w:rPr>
        <w:t xml:space="preserve"> 1/23</w:t>
      </w:r>
      <w:r>
        <w:t>, reporter, “</w:t>
      </w:r>
      <w:r w:rsidRPr="00722F08">
        <w:t xml:space="preserve">Mexican Cartel’s Meth Drone Never Made It </w:t>
      </w:r>
      <w:proofErr w:type="gramStart"/>
      <w:r w:rsidRPr="00722F08">
        <w:t>Across</w:t>
      </w:r>
      <w:proofErr w:type="gramEnd"/>
      <w:r w:rsidRPr="00722F08">
        <w:t xml:space="preserve"> the Border</w:t>
      </w:r>
      <w:r>
        <w:t xml:space="preserve">,” </w:t>
      </w:r>
      <w:r w:rsidRPr="00722F08">
        <w:t>http://www.thedailybeast.com/articles/2015/01/23/mexican-cartel-s-meth-drone-never-made-it-across-the-border.html</w:t>
      </w:r>
    </w:p>
    <w:p w14:paraId="286F7CD1" w14:textId="77777777" w:rsidR="00B35583" w:rsidRPr="00722F08" w:rsidRDefault="00B35583" w:rsidP="00B35583">
      <w:pPr>
        <w:rPr>
          <w:sz w:val="16"/>
        </w:rPr>
      </w:pPr>
      <w:r w:rsidRPr="00722F08">
        <w:rPr>
          <w:rStyle w:val="StyleUnderline"/>
          <w:highlight w:val="cyan"/>
        </w:rPr>
        <w:t>The</w:t>
      </w:r>
      <w:r w:rsidRPr="00722F08">
        <w:rPr>
          <w:rStyle w:val="StyleUnderline"/>
        </w:rPr>
        <w:t xml:space="preserve"> commercial </w:t>
      </w:r>
      <w:r w:rsidRPr="00722F08">
        <w:rPr>
          <w:rStyle w:val="StyleUnderline"/>
          <w:highlight w:val="cyan"/>
        </w:rPr>
        <w:t>drone that crashed</w:t>
      </w:r>
      <w:r w:rsidRPr="00722F08">
        <w:rPr>
          <w:rStyle w:val="StyleUnderline"/>
        </w:rPr>
        <w:t xml:space="preserve"> in a parking lot near Tijuana, Mexico </w:t>
      </w:r>
      <w:r w:rsidRPr="00722F08">
        <w:rPr>
          <w:rStyle w:val="StyleUnderline"/>
          <w:highlight w:val="cyan"/>
        </w:rPr>
        <w:t xml:space="preserve">carrying six pounds of </w:t>
      </w:r>
      <w:r w:rsidRPr="00722F08">
        <w:rPr>
          <w:sz w:val="16"/>
          <w:highlight w:val="cyan"/>
        </w:rPr>
        <w:t>meth</w:t>
      </w:r>
      <w:r w:rsidRPr="00722F08">
        <w:rPr>
          <w:sz w:val="16"/>
        </w:rPr>
        <w:t xml:space="preserve"> has garnered a wealth of media </w:t>
      </w:r>
      <w:r w:rsidRPr="00722F08">
        <w:rPr>
          <w:rStyle w:val="StyleUnderline"/>
        </w:rPr>
        <w:t>attention</w:t>
      </w:r>
      <w:r w:rsidRPr="00722F08">
        <w:rPr>
          <w:sz w:val="16"/>
        </w:rPr>
        <w:t xml:space="preserve"> in just 24 hours. Most of it inflating what is likely, for the world’s most powerful drug lords, child’s play.</w:t>
      </w:r>
    </w:p>
    <w:p w14:paraId="58142AF3" w14:textId="77777777" w:rsidR="00B35583" w:rsidRPr="00722F08" w:rsidRDefault="00B35583" w:rsidP="00B35583">
      <w:pPr>
        <w:rPr>
          <w:sz w:val="16"/>
        </w:rPr>
      </w:pPr>
      <w:r w:rsidRPr="00722F08">
        <w:rPr>
          <w:rStyle w:val="StyleUnderline"/>
          <w:highlight w:val="cyan"/>
        </w:rPr>
        <w:t>Cartels have succeeded in building the most sophisticated drug trafficking scheme</w:t>
      </w:r>
      <w:r w:rsidRPr="00CD4638">
        <w:rPr>
          <w:rStyle w:val="StyleUnderline"/>
        </w:rPr>
        <w:t xml:space="preserve"> in America</w:t>
      </w:r>
      <w:r w:rsidRPr="00722F08">
        <w:rPr>
          <w:sz w:val="16"/>
        </w:rPr>
        <w:t xml:space="preserve">, one that rakes in more than $20 billion in cash each year. </w:t>
      </w:r>
      <w:r w:rsidRPr="00722F08">
        <w:rPr>
          <w:rStyle w:val="StyleUnderline"/>
          <w:highlight w:val="cyan"/>
        </w:rPr>
        <w:t>Drones have not gotten them ther</w:t>
      </w:r>
      <w:r w:rsidRPr="00CD4638">
        <w:rPr>
          <w:rStyle w:val="StyleUnderline"/>
        </w:rPr>
        <w:t>e—</w:t>
      </w:r>
      <w:r w:rsidRPr="00722F08">
        <w:rPr>
          <w:rStyle w:val="StyleUnderline"/>
          <w:highlight w:val="cyan"/>
        </w:rPr>
        <w:t>and, as evidenced by</w:t>
      </w:r>
      <w:r w:rsidRPr="00722F08">
        <w:rPr>
          <w:sz w:val="16"/>
        </w:rPr>
        <w:t xml:space="preserve"> this </w:t>
      </w:r>
      <w:r w:rsidRPr="00722F08">
        <w:rPr>
          <w:rStyle w:val="StyleUnderline"/>
          <w:highlight w:val="cyan"/>
        </w:rPr>
        <w:t>failure, probably won’t</w:t>
      </w:r>
      <w:r w:rsidRPr="00CD4638">
        <w:rPr>
          <w:rStyle w:val="StyleUnderline"/>
        </w:rPr>
        <w:t>.</w:t>
      </w:r>
    </w:p>
    <w:p w14:paraId="18C0A1FE" w14:textId="77777777" w:rsidR="00B35583" w:rsidRPr="00722F08" w:rsidRDefault="00B35583" w:rsidP="00B35583">
      <w:pPr>
        <w:rPr>
          <w:sz w:val="16"/>
        </w:rPr>
      </w:pPr>
      <w:r w:rsidRPr="00722F08">
        <w:rPr>
          <w:rStyle w:val="StyleUnderline"/>
        </w:rPr>
        <w:t>“It never made it across the border</w:t>
      </w:r>
      <w:r w:rsidRPr="00722F08">
        <w:rPr>
          <w:sz w:val="16"/>
        </w:rPr>
        <w:t>, crashed a quarter mile south of the San Pedro port of entry,” DEA Special Agent Matt Barden tells The Daily Beast. “News organizations reporting that it was a successful incursion were inaccurate.”</w:t>
      </w:r>
    </w:p>
    <w:p w14:paraId="31134E76" w14:textId="77777777" w:rsidR="00B35583" w:rsidRPr="00722F08" w:rsidRDefault="00B35583" w:rsidP="00B35583">
      <w:pPr>
        <w:rPr>
          <w:rStyle w:val="StyleUnderline"/>
        </w:rPr>
      </w:pPr>
      <w:r w:rsidRPr="00722F08">
        <w:rPr>
          <w:rStyle w:val="StyleUnderline"/>
        </w:rPr>
        <w:t>Barden, a 27-year veteran of the law enforcement agency,</w:t>
      </w:r>
      <w:r w:rsidRPr="00722F08">
        <w:rPr>
          <w:sz w:val="16"/>
        </w:rPr>
        <w:t xml:space="preserve"> is careful not to completely disregard the bust. “We are concerned about the human factor. If you’re a family dealing with a meth addict, or in a neighborhood plagued by meth addiction, then six pounds is a lot,” he says. “But </w:t>
      </w:r>
      <w:r w:rsidRPr="00722F08">
        <w:rPr>
          <w:rStyle w:val="StyleUnderline"/>
          <w:highlight w:val="cyan"/>
        </w:rPr>
        <w:t>when you’re a cartel that transfers hundreds of thousands of pounds of drugs, six isn’t</w:t>
      </w:r>
      <w:r w:rsidRPr="00722F08">
        <w:rPr>
          <w:rStyle w:val="StyleUnderline"/>
        </w:rPr>
        <w:t xml:space="preserve"> even </w:t>
      </w:r>
      <w:r w:rsidRPr="00722F08">
        <w:rPr>
          <w:rStyle w:val="StyleUnderline"/>
          <w:highlight w:val="cyan"/>
        </w:rPr>
        <w:t>worth your effort</w:t>
      </w:r>
      <w:r w:rsidRPr="00722F08">
        <w:rPr>
          <w:rStyle w:val="StyleUnderline"/>
        </w:rPr>
        <w:t>.”</w:t>
      </w:r>
    </w:p>
    <w:p w14:paraId="4CB5DFC1" w14:textId="77777777" w:rsidR="00B35583" w:rsidRPr="00722F08" w:rsidRDefault="00B35583" w:rsidP="00B35583">
      <w:pPr>
        <w:rPr>
          <w:sz w:val="16"/>
        </w:rPr>
      </w:pPr>
      <w:r w:rsidRPr="00CD4638">
        <w:rPr>
          <w:rStyle w:val="StyleUnderline"/>
        </w:rPr>
        <w:t>The drone was a failure that they won’t likely repeat.</w:t>
      </w:r>
      <w:r w:rsidRPr="00722F08">
        <w:rPr>
          <w:sz w:val="16"/>
        </w:rPr>
        <w:t xml:space="preserve"> “Let’s face it</w:t>
      </w:r>
      <w:r w:rsidRPr="00722F08">
        <w:rPr>
          <w:rStyle w:val="StyleUnderline"/>
        </w:rPr>
        <w:t xml:space="preserve">, </w:t>
      </w:r>
      <w:r w:rsidRPr="00722F08">
        <w:rPr>
          <w:rStyle w:val="StyleUnderline"/>
          <w:highlight w:val="cyan"/>
        </w:rPr>
        <w:t>the drone [couldn’t] even carry six pounds</w:t>
      </w:r>
      <w:r w:rsidRPr="00722F08">
        <w:rPr>
          <w:rStyle w:val="StyleUnderline"/>
        </w:rPr>
        <w:t>.</w:t>
      </w:r>
      <w:r w:rsidRPr="00722F08">
        <w:rPr>
          <w:sz w:val="16"/>
        </w:rPr>
        <w:t xml:space="preserve">” Some authorities are hypothesizing that this may have even just been a personal delivery, or a favor. Either way, it surely wasn’t a priority for an organization that killed 60,000 people in Mexico from 2006-2012 and murdered more than 16,000 in 2013 alone. </w:t>
      </w:r>
      <w:r w:rsidRPr="00722F08">
        <w:rPr>
          <w:rStyle w:val="StyleUnderline"/>
        </w:rPr>
        <w:t>“</w:t>
      </w:r>
      <w:r w:rsidRPr="00722F08">
        <w:rPr>
          <w:rStyle w:val="StyleUnderline"/>
          <w:highlight w:val="cyan"/>
        </w:rPr>
        <w:t>Drones are not something we see cartels using</w:t>
      </w:r>
      <w:r w:rsidRPr="00722F08">
        <w:rPr>
          <w:rStyle w:val="StyleUnderline"/>
        </w:rPr>
        <w:t>,” says Barden.</w:t>
      </w:r>
    </w:p>
    <w:p w14:paraId="7855D59D" w14:textId="77777777" w:rsidR="00B35583" w:rsidRPr="00722F08" w:rsidRDefault="00B35583" w:rsidP="00B35583">
      <w:pPr>
        <w:rPr>
          <w:sz w:val="16"/>
          <w:szCs w:val="16"/>
        </w:rPr>
      </w:pPr>
      <w:r w:rsidRPr="00722F08">
        <w:rPr>
          <w:sz w:val="16"/>
          <w:szCs w:val="16"/>
        </w:rPr>
        <w:t>So what does the DEA see cartels using to carry out their mission? In a word: everything. “Anything that you put something else inside of they’ll put drugs in,” says Barden. “If there’s a way to do it, they’ve done it.” The 2006 case of Colombians surgically inserting heroin into puppies, or cartels sewing $864K of meth into Elmo dolls are the first that come to his mind. But there are countless more, ranging from cocaine-filled breast implants to a Mr. Potato head stuffed with ecstasy.</w:t>
      </w:r>
    </w:p>
    <w:p w14:paraId="0FF0D476" w14:textId="77777777" w:rsidR="00B35583" w:rsidRPr="00722F08" w:rsidRDefault="00B35583" w:rsidP="00B35583">
      <w:pPr>
        <w:rPr>
          <w:sz w:val="16"/>
          <w:szCs w:val="16"/>
        </w:rPr>
      </w:pPr>
      <w:r w:rsidRPr="00722F08">
        <w:rPr>
          <w:sz w:val="16"/>
          <w:szCs w:val="16"/>
        </w:rPr>
        <w:t>The 2006 case of Colombians surgically inserting heroin into puppies, or cartels sewing $864K of meth into Elmo dolls are the first that come to his mind.</w:t>
      </w:r>
    </w:p>
    <w:p w14:paraId="2513600D" w14:textId="77777777" w:rsidR="00B35583" w:rsidRPr="00722F08" w:rsidRDefault="00B35583" w:rsidP="00B35583">
      <w:pPr>
        <w:rPr>
          <w:sz w:val="16"/>
          <w:szCs w:val="16"/>
        </w:rPr>
      </w:pPr>
      <w:r w:rsidRPr="00722F08">
        <w:rPr>
          <w:sz w:val="16"/>
          <w:szCs w:val="16"/>
        </w:rPr>
        <w:t>All of the attempts are part of one big game, says Barden, one that revolves around money and too often ends with violence. “Ultimately, you want as much product here, with as little risk as necessary. You want to get it to your distribution point and then get the most money possible,” he says. “That’s the name of the game.”</w:t>
      </w:r>
    </w:p>
    <w:p w14:paraId="73589A80" w14:textId="77777777" w:rsidR="00B35583" w:rsidRPr="00722F08" w:rsidRDefault="00B35583" w:rsidP="00B35583">
      <w:pPr>
        <w:rPr>
          <w:sz w:val="16"/>
          <w:szCs w:val="16"/>
        </w:rPr>
      </w:pPr>
      <w:r w:rsidRPr="00722F08">
        <w:rPr>
          <w:sz w:val="16"/>
          <w:szCs w:val="16"/>
        </w:rPr>
        <w:t>Cartels attempts to swallow, sew, and cram drugs into America through various vessels are likely not the way that they get the bulk of their product onto our shores. It’s mass cargo, either via flight or truck, where the DEA makes the biggest seizures. Last summer the DEA cracked down on one such operation, where the cartels disguised liquid meth (like in one example, to fill tequila bottles.)</w:t>
      </w:r>
    </w:p>
    <w:p w14:paraId="292C2127" w14:textId="77777777" w:rsidR="00B35583" w:rsidRPr="00722F08" w:rsidRDefault="00B35583" w:rsidP="00B35583">
      <w:pPr>
        <w:rPr>
          <w:sz w:val="16"/>
        </w:rPr>
      </w:pPr>
      <w:r w:rsidRPr="00722F08">
        <w:rPr>
          <w:sz w:val="16"/>
        </w:rPr>
        <w:t xml:space="preserve">When thought of this way, </w:t>
      </w:r>
      <w:r w:rsidRPr="00722F08">
        <w:rPr>
          <w:rStyle w:val="StyleUnderline"/>
          <w:highlight w:val="cyan"/>
        </w:rPr>
        <w:t>the concept that cartels may</w:t>
      </w:r>
      <w:r w:rsidRPr="00722F08">
        <w:rPr>
          <w:rStyle w:val="StyleUnderline"/>
        </w:rPr>
        <w:t xml:space="preserve"> soon </w:t>
      </w:r>
      <w:r w:rsidRPr="00722F08">
        <w:rPr>
          <w:rStyle w:val="StyleUnderline"/>
          <w:highlight w:val="cyan"/>
        </w:rPr>
        <w:t>employ drones</w:t>
      </w:r>
      <w:r w:rsidRPr="00722F08">
        <w:rPr>
          <w:rStyle w:val="StyleUnderline"/>
        </w:rPr>
        <w:t xml:space="preserve"> as their new trafficking method </w:t>
      </w:r>
      <w:r w:rsidRPr="00722F08">
        <w:rPr>
          <w:rStyle w:val="StyleUnderline"/>
          <w:highlight w:val="cyan"/>
        </w:rPr>
        <w:t>looks exceptionally silly</w:t>
      </w:r>
      <w:r w:rsidRPr="00722F08">
        <w:rPr>
          <w:rStyle w:val="StyleUnderline"/>
        </w:rPr>
        <w:t xml:space="preserve">. Last year, </w:t>
      </w:r>
      <w:r w:rsidRPr="00722F08">
        <w:rPr>
          <w:rStyle w:val="StyleUnderline"/>
          <w:highlight w:val="cyan"/>
        </w:rPr>
        <w:t>one single truck carrying liquid meth allowed them to transport upwards of 250 gallons</w:t>
      </w:r>
      <w:r w:rsidRPr="00722F08">
        <w:rPr>
          <w:rStyle w:val="StyleUnderline"/>
        </w:rPr>
        <w:t xml:space="preserve"> (1,250 pounds of crystals). </w:t>
      </w:r>
      <w:r w:rsidRPr="00722F08">
        <w:rPr>
          <w:rStyle w:val="StyleUnderline"/>
          <w:highlight w:val="cyan"/>
        </w:rPr>
        <w:t>Using a drone</w:t>
      </w:r>
      <w:r w:rsidRPr="00722F08">
        <w:rPr>
          <w:rStyle w:val="StyleUnderline"/>
        </w:rPr>
        <w:t xml:space="preserve"> for the same load </w:t>
      </w:r>
      <w:r w:rsidRPr="00722F08">
        <w:rPr>
          <w:rStyle w:val="StyleUnderline"/>
          <w:highlight w:val="cyan"/>
        </w:rPr>
        <w:t>would necessitate more than 208 trips.</w:t>
      </w:r>
      <w:r w:rsidRPr="00722F08">
        <w:rPr>
          <w:rStyle w:val="StyleUnderline"/>
        </w:rPr>
        <w:t xml:space="preserve"> </w:t>
      </w:r>
      <w:r w:rsidRPr="00722F08">
        <w:rPr>
          <w:sz w:val="16"/>
        </w:rPr>
        <w:t xml:space="preserve">“When you’re talking about an enormous amount that you could carry in a gas tank, </w:t>
      </w:r>
      <w:r w:rsidRPr="00722F08">
        <w:rPr>
          <w:rStyle w:val="StyleUnderline"/>
        </w:rPr>
        <w:t>why would you fly 6 pounds</w:t>
      </w:r>
      <w:r w:rsidRPr="00722F08">
        <w:rPr>
          <w:sz w:val="16"/>
        </w:rPr>
        <w:t>?” says Barden.</w:t>
      </w:r>
    </w:p>
    <w:p w14:paraId="1D00AA5D" w14:textId="77777777" w:rsidR="00B35583" w:rsidRDefault="00B35583" w:rsidP="00B35583">
      <w:pPr>
        <w:rPr>
          <w:rStyle w:val="StyleUnderline"/>
        </w:rPr>
      </w:pPr>
    </w:p>
    <w:p w14:paraId="328EF823" w14:textId="09BF2B20" w:rsidR="00DA324D" w:rsidRDefault="00B35583" w:rsidP="00DA324D">
      <w:pPr>
        <w:pStyle w:val="Heading3"/>
      </w:pPr>
      <w:r>
        <w:t xml:space="preserve">LA </w:t>
      </w:r>
      <w:r w:rsidR="00DA324D">
        <w:t>Impact D</w:t>
      </w:r>
    </w:p>
    <w:p w14:paraId="31D2288A" w14:textId="77777777" w:rsidR="00DA324D" w:rsidRPr="00DA324D" w:rsidRDefault="00DA324D" w:rsidP="00DA324D"/>
    <w:p w14:paraId="6669F718" w14:textId="77777777" w:rsidR="00DA324D" w:rsidRDefault="00DA324D" w:rsidP="00DA324D">
      <w:pPr>
        <w:pStyle w:val="Heading4"/>
        <w:rPr>
          <w:rFonts w:eastAsia="Calibri"/>
        </w:rPr>
      </w:pPr>
      <w:r w:rsidRPr="00560DD9">
        <w:rPr>
          <w:rFonts w:eastAsia="Calibri"/>
        </w:rPr>
        <w:t xml:space="preserve">Latin American stability inevitable </w:t>
      </w:r>
    </w:p>
    <w:p w14:paraId="0A394012" w14:textId="77777777" w:rsidR="00DA324D" w:rsidRPr="00D645AA" w:rsidRDefault="00DA324D" w:rsidP="00DA324D">
      <w:pPr>
        <w:rPr>
          <w:rStyle w:val="Style13ptBold"/>
          <w:b w:val="0"/>
        </w:rPr>
      </w:pPr>
      <w:r>
        <w:rPr>
          <w:rStyle w:val="Style13ptBold"/>
          <w:b w:val="0"/>
        </w:rPr>
        <w:t xml:space="preserve">James </w:t>
      </w:r>
      <w:proofErr w:type="spellStart"/>
      <w:r>
        <w:rPr>
          <w:rStyle w:val="Style13ptBold"/>
        </w:rPr>
        <w:t>Petras</w:t>
      </w:r>
      <w:proofErr w:type="spellEnd"/>
      <w:r>
        <w:rPr>
          <w:rStyle w:val="Style13ptBold"/>
        </w:rPr>
        <w:t xml:space="preserve"> 11, </w:t>
      </w:r>
      <w:r w:rsidRPr="00D645AA">
        <w:rPr>
          <w:rStyle w:val="Style13ptBold"/>
          <w:b w:val="0"/>
        </w:rPr>
        <w:t>Bartle Professor of Sociology at Binghamton University</w:t>
      </w:r>
      <w:proofErr w:type="gramStart"/>
      <w:r>
        <w:rPr>
          <w:rStyle w:val="Style13ptBold"/>
          <w:b w:val="0"/>
        </w:rPr>
        <w:t>, ,</w:t>
      </w:r>
      <w:proofErr w:type="gramEnd"/>
      <w:r>
        <w:rPr>
          <w:rStyle w:val="Style13ptBold"/>
          <w:b w:val="0"/>
        </w:rPr>
        <w:t xml:space="preserve">” Latin America: Growth, Stability and Inequalities: Lessons for the US and EU,” 10/2/2011, Global Research, http://www.globalresearch.ca/latin-america-growth-stability-and-inequalities-lessons-for-the-us-and-eu/26887 </w:t>
      </w:r>
      <w:r>
        <w:t xml:space="preserve"> </w:t>
      </w:r>
    </w:p>
    <w:p w14:paraId="515B98AD" w14:textId="77777777" w:rsidR="00DA324D" w:rsidRDefault="00DA324D" w:rsidP="00DA324D">
      <w:pPr>
        <w:rPr>
          <w:sz w:val="16"/>
        </w:rPr>
      </w:pPr>
      <w:r w:rsidRPr="00D645AA">
        <w:rPr>
          <w:rStyle w:val="StyleUnderline"/>
        </w:rPr>
        <w:t>The image of Latin America portrayed by the mass media and held by the educated public is a region of frequent coups</w:t>
      </w:r>
      <w:r w:rsidRPr="00D645AA">
        <w:rPr>
          <w:sz w:val="16"/>
        </w:rPr>
        <w:t>, periodical revolutions, perpetual military dictatorships, alternating boom and bust economies and an ever-present International Monetary Fund (IMF) dictating economic policy.</w:t>
      </w:r>
      <w:r w:rsidRPr="00D645AA">
        <w:rPr>
          <w:sz w:val="12"/>
        </w:rPr>
        <w:t>¶</w:t>
      </w:r>
      <w:r w:rsidRPr="00D645AA">
        <w:rPr>
          <w:sz w:val="16"/>
        </w:rPr>
        <w:t xml:space="preserve"> </w:t>
      </w:r>
      <w:r w:rsidRPr="00D645AA">
        <w:rPr>
          <w:rStyle w:val="StyleUnderline"/>
        </w:rPr>
        <w:t>In contrast the same opinion makers plus their academic counterparts project images of the United States and the European Union as stable societies</w:t>
      </w:r>
      <w:r w:rsidRPr="00D645AA">
        <w:rPr>
          <w:sz w:val="16"/>
        </w:rPr>
        <w:t>, with steady economic growth, incremental expansion of social welfare programs, resolving issues via consensual compromises and practicing sound fiscal policies.</w:t>
      </w:r>
      <w:r w:rsidRPr="00D645AA">
        <w:rPr>
          <w:sz w:val="12"/>
        </w:rPr>
        <w:t>¶</w:t>
      </w:r>
      <w:r w:rsidRPr="00D645AA">
        <w:rPr>
          <w:sz w:val="16"/>
        </w:rPr>
        <w:t xml:space="preserve"> </w:t>
      </w:r>
      <w:r w:rsidRPr="00D645AA">
        <w:rPr>
          <w:rStyle w:val="StyleUnderline"/>
        </w:rPr>
        <w:t xml:space="preserve">In recent times, the better part of the current decade, these images have taken on the character of ideological dogmas – they </w:t>
      </w:r>
      <w:r w:rsidRPr="00D645AA">
        <w:rPr>
          <w:rStyle w:val="Emphasis"/>
        </w:rPr>
        <w:t>no longer correspond to reality</w:t>
      </w:r>
      <w:r w:rsidRPr="00D645AA">
        <w:rPr>
          <w:sz w:val="16"/>
        </w:rPr>
        <w:t xml:space="preserve">. In fact a good argument can be made that </w:t>
      </w:r>
      <w:r w:rsidRPr="00D645AA">
        <w:rPr>
          <w:rStyle w:val="StyleUnderline"/>
        </w:rPr>
        <w:t>the roles have been reversed: the US and EU are in perpetual crises and Latin America, at least most of the major countries, have experienced stability and growth which is the envy (or should be) of Washington pundits and financial commentators. This ‘role reversal’ has been recognized by many US, EU and Asian investors and multinationals, even as respectable journalistic hacks</w:t>
      </w:r>
      <w:r w:rsidRPr="00D645AA">
        <w:rPr>
          <w:sz w:val="16"/>
        </w:rPr>
        <w:t xml:space="preserve"> for the Financial Times, NY Times and Wall Street Journal </w:t>
      </w:r>
      <w:r w:rsidRPr="00D645AA">
        <w:rPr>
          <w:rStyle w:val="StyleUnderline"/>
        </w:rPr>
        <w:t>still write about vulnerabilities, imbalances and other weaknesses</w:t>
      </w:r>
      <w:r w:rsidRPr="00D645AA">
        <w:rPr>
          <w:sz w:val="16"/>
        </w:rPr>
        <w:t xml:space="preserve"> while grudgingly acknowledging the dynamic growth of the region.</w:t>
      </w:r>
    </w:p>
    <w:p w14:paraId="52840732" w14:textId="71165D63" w:rsidR="00356BF9" w:rsidRDefault="00356BF9" w:rsidP="00B35583">
      <w:pPr>
        <w:pStyle w:val="Heading2"/>
      </w:pPr>
      <w:r>
        <w:t>AT: California Ag. Advantage</w:t>
      </w:r>
    </w:p>
    <w:p w14:paraId="2E14DAB0" w14:textId="77777777" w:rsidR="00356BF9" w:rsidRPr="00356BF9" w:rsidRDefault="00356BF9" w:rsidP="00356BF9"/>
    <w:p w14:paraId="089EDBD6" w14:textId="617EFAC3" w:rsidR="0088621E" w:rsidRDefault="0088621E" w:rsidP="00B35583">
      <w:pPr>
        <w:pStyle w:val="Heading3"/>
      </w:pPr>
      <w:r>
        <w:t>Impact D</w:t>
      </w:r>
    </w:p>
    <w:p w14:paraId="5B2F67C3" w14:textId="77777777" w:rsidR="0088621E" w:rsidRDefault="0088621E" w:rsidP="0088621E">
      <w:pPr>
        <w:pStyle w:val="Heading4"/>
      </w:pPr>
      <w:r>
        <w:t xml:space="preserve">No food war impact—their </w:t>
      </w:r>
      <w:proofErr w:type="spellStart"/>
      <w:proofErr w:type="gramStart"/>
      <w:r>
        <w:t>ev</w:t>
      </w:r>
      <w:proofErr w:type="spellEnd"/>
      <w:proofErr w:type="gramEnd"/>
      <w:r>
        <w:t xml:space="preserve"> conflates correlation and causation</w:t>
      </w:r>
    </w:p>
    <w:p w14:paraId="44AC8792" w14:textId="77777777" w:rsidR="0088621E" w:rsidRPr="009A42A2" w:rsidRDefault="0088621E" w:rsidP="0088621E">
      <w:r w:rsidRPr="009A42A2">
        <w:t xml:space="preserve">Todd G. </w:t>
      </w:r>
      <w:r w:rsidRPr="009A42A2">
        <w:rPr>
          <w:rStyle w:val="Style13ptBold"/>
        </w:rPr>
        <w:t>Smith, 14</w:t>
      </w:r>
      <w:r>
        <w:t xml:space="preserve">, </w:t>
      </w:r>
      <w:r w:rsidRPr="009A42A2">
        <w:t>PhD student at the LBJ School of Public Affairs at The University</w:t>
      </w:r>
      <w:r>
        <w:t xml:space="preserve"> of Texas at Austin, </w:t>
      </w:r>
      <w:r w:rsidRPr="009A42A2">
        <w:t>BA in political science from Lipscomb University, a JD from Emory University, and a Masters in Public Affairs</w:t>
      </w:r>
      <w:r>
        <w:t xml:space="preserve">, </w:t>
      </w:r>
      <w:r w:rsidRPr="009A42A2">
        <w:t>December 8, 2014</w:t>
      </w:r>
      <w:r>
        <w:t>, “</w:t>
      </w:r>
      <w:r w:rsidRPr="009A42A2">
        <w:t>Feeding Unrest: A Closer Look at the Relationship Between Food Prices and Sociopolitical Conflict</w:t>
      </w:r>
      <w:r>
        <w:t xml:space="preserve">”, </w:t>
      </w:r>
      <w:r w:rsidRPr="009A42A2">
        <w:t>http://www.newsecuritybeat.org/2014/12/feeding-unrest-closer-relationship-food-prices-sociopolitical-conflict/</w:t>
      </w:r>
    </w:p>
    <w:p w14:paraId="516450D8" w14:textId="28A4E1CF" w:rsidR="0088621E" w:rsidRPr="005E6094" w:rsidRDefault="0088621E" w:rsidP="0088621E">
      <w:pPr>
        <w:rPr>
          <w:b/>
          <w:u w:val="single"/>
        </w:rPr>
      </w:pPr>
      <w:r w:rsidRPr="009A42A2">
        <w:rPr>
          <w:rStyle w:val="StyleUnderline"/>
        </w:rPr>
        <w:t>The simple method of comparing FAO Food Price Index levels with observed “food riots” has several problems. First, the observed correlation may be the result of a reporting bias that attributes riots to the most easily identifiable cause, in this case, spikes in the FAO Food Price Index</w:t>
      </w:r>
      <w:r w:rsidRPr="009A42A2">
        <w:rPr>
          <w:sz w:val="16"/>
        </w:rPr>
        <w:t xml:space="preserve">. In other words, </w:t>
      </w:r>
      <w:r w:rsidRPr="009A42A2">
        <w:rPr>
          <w:rStyle w:val="StyleUnderline"/>
        </w:rPr>
        <w:t xml:space="preserve">the media sees unrest, sees the Food Price Index is high (as it has been for the last decade), and assumes they are seeing food-related unrest. This also helps reporters connect local events to an international audience. Rising food prices are generally accompanied, or in fact caused, by other phenomena </w:t>
      </w:r>
      <w:proofErr w:type="gramStart"/>
      <w:r w:rsidRPr="009A42A2">
        <w:rPr>
          <w:rStyle w:val="StyleUnderline"/>
        </w:rPr>
        <w:t>Second</w:t>
      </w:r>
      <w:proofErr w:type="gramEnd"/>
      <w:r w:rsidRPr="009A42A2">
        <w:rPr>
          <w:rStyle w:val="StyleUnderline"/>
        </w:rPr>
        <w:t>, the FAO Food Price Index measures a basket of prices paid for internationally traded food commodities and does not directly reflect the prices that consumers actually pay. In the “hungry people are angry people” line of thinking, the link between increases in international commodity prices and related events must necessarily be through consumer prices, and while it is true that increases in commodity prices pass through to consumer prices, this pass-through is rarely</w:t>
      </w:r>
      <w:r w:rsidRPr="009A42A2">
        <w:rPr>
          <w:sz w:val="16"/>
        </w:rPr>
        <w:t xml:space="preserve">, if ever, </w:t>
      </w:r>
      <w:r w:rsidRPr="009A42A2">
        <w:rPr>
          <w:rStyle w:val="StyleUnderline"/>
        </w:rPr>
        <w:t>one-to-one or immediate and varies enormously between countries depending on national policies</w:t>
      </w:r>
      <w:r w:rsidRPr="009A42A2">
        <w:rPr>
          <w:sz w:val="16"/>
        </w:rPr>
        <w:t xml:space="preserve"> that can insulate economies from the vagaries of international commodity markets. As a result, </w:t>
      </w:r>
      <w:r w:rsidRPr="009A42A2">
        <w:rPr>
          <w:rStyle w:val="StyleUnderline"/>
        </w:rPr>
        <w:t>spikes in the Index are often not felt locally for some time afterward</w:t>
      </w:r>
      <w:r w:rsidRPr="009A42A2">
        <w:rPr>
          <w:sz w:val="16"/>
        </w:rPr>
        <w:t xml:space="preserve"> (see Figure 1). </w:t>
      </w:r>
      <w:r w:rsidRPr="009A42A2">
        <w:rPr>
          <w:rStyle w:val="StyleUnderline"/>
        </w:rPr>
        <w:t>Third, drawing conclusions about causation based on this correlation ignores the complicated and often circular relationship between food prices and unrest. Political and social instability is detrimental to the functioning of all markets, which can drive up the price of everything, including food</w:t>
      </w:r>
      <w:r w:rsidRPr="009A42A2">
        <w:rPr>
          <w:sz w:val="16"/>
        </w:rPr>
        <w:t xml:space="preserve">, creating what is referred to using the rather oxymoronic term “reverse causality.” Furthermore, </w:t>
      </w:r>
      <w:r w:rsidRPr="009A42A2">
        <w:rPr>
          <w:rStyle w:val="StyleUnderline"/>
        </w:rPr>
        <w:t>rising food prices are generally accompanied, or in fact caused, by other phenomena, economic or otherwise, which can also lead to unrest. Such was the case in Nigeria in January 2012 when the removal of fuel subsidies led to steep increases in fuel costs, which in turn led to increases in food prices and tens of thousands of protesters taking to the streets.</w:t>
      </w:r>
    </w:p>
    <w:p w14:paraId="030302EA" w14:textId="48A24ED4" w:rsidR="0004704D" w:rsidRDefault="00F512EC" w:rsidP="00B35583">
      <w:pPr>
        <w:pStyle w:val="Heading3"/>
      </w:pPr>
      <w:r>
        <w:t>AT: California Ag</w:t>
      </w:r>
    </w:p>
    <w:p w14:paraId="3FC02042" w14:textId="77777777" w:rsidR="00F512EC" w:rsidRDefault="00F512EC" w:rsidP="00F512EC"/>
    <w:p w14:paraId="297FC8D7" w14:textId="77777777" w:rsidR="00F512EC" w:rsidRDefault="00F512EC" w:rsidP="00F512EC">
      <w:pPr>
        <w:pStyle w:val="Heading4"/>
      </w:pPr>
      <w:r>
        <w:t xml:space="preserve">California </w:t>
      </w:r>
      <w:proofErr w:type="spellStart"/>
      <w:proofErr w:type="gramStart"/>
      <w:r>
        <w:t>ag</w:t>
      </w:r>
      <w:proofErr w:type="spellEnd"/>
      <w:proofErr w:type="gramEnd"/>
      <w:r>
        <w:t xml:space="preserve"> resilient despite drought—only impacting low value crops, market shifts</w:t>
      </w:r>
    </w:p>
    <w:p w14:paraId="2648B021" w14:textId="77777777" w:rsidR="00F512EC" w:rsidRPr="00AF3FB1" w:rsidRDefault="00F512EC" w:rsidP="00F512EC">
      <w:r w:rsidRPr="00AF3FB1">
        <w:t xml:space="preserve">Ed </w:t>
      </w:r>
      <w:r w:rsidRPr="00AF3FB1">
        <w:rPr>
          <w:rStyle w:val="Style13ptBold"/>
        </w:rPr>
        <w:t>Joyce 6/1</w:t>
      </w:r>
      <w:r>
        <w:t>, reporter, “</w:t>
      </w:r>
      <w:r w:rsidRPr="00AF3FB1">
        <w:t>California Drought: Ag Industry ‘Resilient’</w:t>
      </w:r>
      <w:r>
        <w:t xml:space="preserve">,” </w:t>
      </w:r>
      <w:r w:rsidRPr="00AF3FB1">
        <w:t>http://www.capradio.org/articles/2015/06/01/california-drought-ag-industry-resilient/</w:t>
      </w:r>
    </w:p>
    <w:p w14:paraId="4D99BB87" w14:textId="77777777" w:rsidR="00F512EC" w:rsidRPr="00AF3FB1" w:rsidRDefault="00F512EC" w:rsidP="00F512EC">
      <w:pPr>
        <w:rPr>
          <w:rStyle w:val="StyleUnderline"/>
        </w:rPr>
      </w:pPr>
      <w:r w:rsidRPr="00AF3FB1">
        <w:rPr>
          <w:rStyle w:val="StyleUnderline"/>
          <w:highlight w:val="cyan"/>
        </w:rPr>
        <w:t>Despite the</w:t>
      </w:r>
      <w:r w:rsidRPr="00AF3FB1">
        <w:rPr>
          <w:rStyle w:val="StyleUnderline"/>
        </w:rPr>
        <w:t xml:space="preserve"> severe </w:t>
      </w:r>
      <w:r w:rsidRPr="00AF3FB1">
        <w:rPr>
          <w:rStyle w:val="StyleUnderline"/>
          <w:highlight w:val="cyan"/>
        </w:rPr>
        <w:t>drought, the economic impacts on California's agriculture</w:t>
      </w:r>
      <w:r w:rsidRPr="00AF3FB1">
        <w:rPr>
          <w:rStyle w:val="StyleUnderline"/>
        </w:rPr>
        <w:t xml:space="preserve"> industry so far, </w:t>
      </w:r>
      <w:r w:rsidRPr="00AF3FB1">
        <w:rPr>
          <w:rStyle w:val="StyleUnderline"/>
          <w:highlight w:val="cyan"/>
        </w:rPr>
        <w:t>are</w:t>
      </w:r>
      <w:r w:rsidRPr="00AF3FB1">
        <w:rPr>
          <w:rStyle w:val="StyleUnderline"/>
        </w:rPr>
        <w:t xml:space="preserve"> relatively </w:t>
      </w:r>
      <w:r w:rsidRPr="00AF3FB1">
        <w:rPr>
          <w:rStyle w:val="StyleUnderline"/>
          <w:highlight w:val="cyan"/>
        </w:rPr>
        <w:t>small.</w:t>
      </w:r>
      <w:r w:rsidRPr="00AF3FB1">
        <w:rPr>
          <w:rStyle w:val="StyleUnderline"/>
        </w:rPr>
        <w:t xml:space="preserve"> </w:t>
      </w:r>
    </w:p>
    <w:p w14:paraId="1DBC0635" w14:textId="77777777" w:rsidR="00F512EC" w:rsidRPr="00AF3FB1" w:rsidRDefault="00F512EC" w:rsidP="00F512EC">
      <w:pPr>
        <w:rPr>
          <w:rStyle w:val="StyleUnderline"/>
        </w:rPr>
      </w:pPr>
      <w:r>
        <w:t>More than 500,000 acres of California agricultural land was fallowed last year. But</w:t>
      </w:r>
      <w:r w:rsidRPr="00AF3FB1">
        <w:rPr>
          <w:rStyle w:val="StyleUnderline"/>
        </w:rPr>
        <w:t xml:space="preserve"> </w:t>
      </w:r>
      <w:r w:rsidRPr="00AF3FB1">
        <w:rPr>
          <w:rStyle w:val="StyleUnderline"/>
          <w:highlight w:val="cyan"/>
        </w:rPr>
        <w:t>there wasn't a significant falloff in Central Valley employment because</w:t>
      </w:r>
      <w:r w:rsidRPr="00AF3FB1">
        <w:rPr>
          <w:rStyle w:val="StyleUnderline"/>
        </w:rPr>
        <w:t xml:space="preserve"> much of </w:t>
      </w:r>
      <w:r w:rsidRPr="00AF3FB1">
        <w:rPr>
          <w:rStyle w:val="StyleUnderline"/>
          <w:highlight w:val="cyan"/>
        </w:rPr>
        <w:t>the land wasn't labor-intensive.</w:t>
      </w:r>
      <w:r w:rsidRPr="00AF3FB1">
        <w:rPr>
          <w:rStyle w:val="StyleUnderline"/>
        </w:rPr>
        <w:t xml:space="preserve"> </w:t>
      </w:r>
    </w:p>
    <w:p w14:paraId="5146E2C3" w14:textId="77777777" w:rsidR="00F512EC" w:rsidRPr="00AF3FB1" w:rsidRDefault="00F512EC" w:rsidP="00F512EC">
      <w:pPr>
        <w:rPr>
          <w:rStyle w:val="StyleUnderline"/>
        </w:rPr>
      </w:pPr>
      <w:r>
        <w:t>"</w:t>
      </w:r>
      <w:r w:rsidRPr="00AF3FB1">
        <w:rPr>
          <w:rStyle w:val="StyleUnderline"/>
          <w:highlight w:val="cyan"/>
        </w:rPr>
        <w:t>We haven't seen significant decline in jobs in 2014</w:t>
      </w:r>
      <w:r w:rsidRPr="00AF3FB1">
        <w:rPr>
          <w:rStyle w:val="StyleUnderline"/>
        </w:rPr>
        <w:t xml:space="preserve">, some decline in production but </w:t>
      </w:r>
      <w:r w:rsidRPr="00AF3FB1">
        <w:rPr>
          <w:rStyle w:val="StyleUnderline"/>
          <w:highlight w:val="cyan"/>
        </w:rPr>
        <w:t>in the grand scheme</w:t>
      </w:r>
      <w:r w:rsidRPr="00AF3FB1">
        <w:rPr>
          <w:rStyle w:val="StyleUnderline"/>
        </w:rPr>
        <w:t xml:space="preserve">, in the overall scheme </w:t>
      </w:r>
      <w:r w:rsidRPr="00AF3FB1">
        <w:rPr>
          <w:rStyle w:val="StyleUnderline"/>
          <w:highlight w:val="cyan"/>
        </w:rPr>
        <w:t xml:space="preserve">of the valley economy, agriculture has been </w:t>
      </w:r>
      <w:r w:rsidRPr="00096226">
        <w:rPr>
          <w:rStyle w:val="StyleUnderline"/>
        </w:rPr>
        <w:t xml:space="preserve">fairly </w:t>
      </w:r>
      <w:r w:rsidRPr="00096226">
        <w:rPr>
          <w:rStyle w:val="Emphasis"/>
          <w:highlight w:val="cyan"/>
        </w:rPr>
        <w:t>resilient,"</w:t>
      </w:r>
      <w:r w:rsidRPr="00AF3FB1">
        <w:rPr>
          <w:rStyle w:val="StyleUnderline"/>
        </w:rPr>
        <w:t xml:space="preserve"> said Jeff Michael, Director of the Center for Business and Policy Research at University of the Pacific in Stockton.</w:t>
      </w:r>
    </w:p>
    <w:p w14:paraId="277645EE" w14:textId="77777777" w:rsidR="00F512EC" w:rsidRDefault="00F512EC" w:rsidP="00F512EC">
      <w:r>
        <w:t xml:space="preserve">Michael says much of </w:t>
      </w:r>
      <w:r w:rsidRPr="00AF3FB1">
        <w:rPr>
          <w:rStyle w:val="StyleUnderline"/>
          <w:highlight w:val="cyan"/>
        </w:rPr>
        <w:t>the land taken out of production in 2014 was low value</w:t>
      </w:r>
      <w:r w:rsidRPr="00AF3FB1">
        <w:rPr>
          <w:rStyle w:val="StyleUnderline"/>
        </w:rPr>
        <w:t xml:space="preserve"> field crops.</w:t>
      </w:r>
      <w:r>
        <w:t xml:space="preserve"> </w:t>
      </w:r>
    </w:p>
    <w:p w14:paraId="7F65954C" w14:textId="77777777" w:rsidR="00F512EC" w:rsidRPr="00AF3FB1" w:rsidRDefault="00F512EC" w:rsidP="00F512EC">
      <w:pPr>
        <w:rPr>
          <w:rStyle w:val="StyleUnderline"/>
        </w:rPr>
      </w:pPr>
      <w:r w:rsidRPr="00AF3FB1">
        <w:rPr>
          <w:rStyle w:val="StyleUnderline"/>
        </w:rPr>
        <w:t xml:space="preserve">"Some of the </w:t>
      </w:r>
      <w:r w:rsidRPr="00AF3FB1">
        <w:rPr>
          <w:rStyle w:val="StyleUnderline"/>
          <w:highlight w:val="cyan"/>
        </w:rPr>
        <w:t xml:space="preserve">changes in the market and the shift towards higher value crops and high crop prices have been in a positive direction and have </w:t>
      </w:r>
      <w:r w:rsidRPr="00AF3FB1">
        <w:rPr>
          <w:rStyle w:val="StyleUnderline"/>
        </w:rPr>
        <w:t>helped</w:t>
      </w:r>
      <w:r w:rsidRPr="00096226">
        <w:rPr>
          <w:rStyle w:val="Emphasis"/>
        </w:rPr>
        <w:t xml:space="preserve"> </w:t>
      </w:r>
      <w:r w:rsidRPr="00096226">
        <w:rPr>
          <w:rStyle w:val="Emphasis"/>
          <w:highlight w:val="cyan"/>
        </w:rPr>
        <w:t>offset</w:t>
      </w:r>
      <w:r w:rsidRPr="00096226">
        <w:rPr>
          <w:rStyle w:val="Emphasis"/>
        </w:rPr>
        <w:t xml:space="preserve"> </w:t>
      </w:r>
      <w:r w:rsidRPr="00AF3FB1">
        <w:rPr>
          <w:rStyle w:val="StyleUnderline"/>
        </w:rPr>
        <w:t xml:space="preserve">some of </w:t>
      </w:r>
      <w:r w:rsidRPr="00AF3FB1">
        <w:rPr>
          <w:rStyle w:val="StyleUnderline"/>
          <w:highlight w:val="cyan"/>
        </w:rPr>
        <w:t>the impacts of the drought</w:t>
      </w:r>
      <w:r w:rsidRPr="00AF3FB1">
        <w:rPr>
          <w:rStyle w:val="StyleUnderline"/>
        </w:rPr>
        <w:t xml:space="preserve">,” said Michael. </w:t>
      </w:r>
    </w:p>
    <w:p w14:paraId="15B70677" w14:textId="77777777" w:rsidR="00F512EC" w:rsidRPr="00F512EC" w:rsidRDefault="00F512EC" w:rsidP="00F512EC">
      <w:bookmarkStart w:id="0" w:name="_GoBack"/>
      <w:bookmarkEnd w:id="0"/>
    </w:p>
    <w:p w14:paraId="25937365" w14:textId="77777777" w:rsidR="0004704D" w:rsidRDefault="0004704D" w:rsidP="0004704D">
      <w:pPr>
        <w:pStyle w:val="Heading4"/>
      </w:pPr>
      <w:r>
        <w:t>California’s agriculture not key to food prices—global markets set prices, small output</w:t>
      </w:r>
    </w:p>
    <w:p w14:paraId="24BEBFDD" w14:textId="77777777" w:rsidR="0004704D" w:rsidRPr="00213F55" w:rsidRDefault="0004704D" w:rsidP="0004704D">
      <w:r w:rsidRPr="00213F55">
        <w:t xml:space="preserve">Daniel A. </w:t>
      </w:r>
      <w:r w:rsidRPr="00213F55">
        <w:rPr>
          <w:rStyle w:val="Style13ptBold"/>
        </w:rPr>
        <w:t>Sumner 4/22</w:t>
      </w:r>
      <w:r>
        <w:t>, Professor of Agricultural and Resource Economics at UC Davis, April 22, 2015, “</w:t>
      </w:r>
      <w:r w:rsidRPr="00213F55">
        <w:t>Food prices and the California drought</w:t>
      </w:r>
      <w:r>
        <w:t xml:space="preserve">,” </w:t>
      </w:r>
      <w:r w:rsidRPr="00213F55">
        <w:t>http://californiawaterblog.com/2015/04/22/food-prices-and-the-california-drought/</w:t>
      </w:r>
      <w:r>
        <w:t xml:space="preserve"> </w:t>
      </w:r>
    </w:p>
    <w:p w14:paraId="44D3476B" w14:textId="77777777" w:rsidR="0004704D" w:rsidRDefault="0004704D" w:rsidP="0004704D">
      <w:r w:rsidRPr="00213F55">
        <w:rPr>
          <w:rStyle w:val="StyleUnderline"/>
          <w:highlight w:val="cyan"/>
        </w:rPr>
        <w:t>Despite the severity of the drought and California’s dominant market shares</w:t>
      </w:r>
      <w:r w:rsidRPr="00C51F6B">
        <w:rPr>
          <w:rStyle w:val="StyleUnderline"/>
        </w:rPr>
        <w:t xml:space="preserve"> in many foods – especially fruits, vegetables and tree nuts – </w:t>
      </w:r>
      <w:r w:rsidRPr="00213F55">
        <w:rPr>
          <w:rStyle w:val="StyleUnderline"/>
          <w:highlight w:val="cyan"/>
        </w:rPr>
        <w:t>consumers saw only small food price effects</w:t>
      </w:r>
      <w:r>
        <w:t xml:space="preserve"> last year and are unlikely to notice much price impact in 2015. </w:t>
      </w:r>
      <w:r w:rsidRPr="00C51F6B">
        <w:rPr>
          <w:rStyle w:val="StyleUnderline"/>
        </w:rPr>
        <w:t>The reasons derive from California’s geography, irrigation plumbing system, the economics that drive the distribution of irrigation water among crops and the basics of food supply and demand.</w:t>
      </w:r>
    </w:p>
    <w:p w14:paraId="7867AE4E" w14:textId="77777777" w:rsidR="0004704D" w:rsidRPr="00C51F6B" w:rsidRDefault="0004704D" w:rsidP="0004704D">
      <w:pPr>
        <w:rPr>
          <w:rStyle w:val="StyleUnderline"/>
        </w:rPr>
      </w:pPr>
      <w:r w:rsidRPr="00C51F6B">
        <w:rPr>
          <w:rStyle w:val="StyleUnderline"/>
        </w:rPr>
        <w:t xml:space="preserve">The </w:t>
      </w:r>
      <w:r w:rsidRPr="00213F55">
        <w:rPr>
          <w:rStyle w:val="StyleUnderline"/>
          <w:highlight w:val="cyan"/>
        </w:rPr>
        <w:t>reduction in irrigated crop acreage</w:t>
      </w:r>
      <w:r>
        <w:t xml:space="preserve"> – about a half million acres last year and likely much more this year – </w:t>
      </w:r>
      <w:r w:rsidRPr="00213F55">
        <w:rPr>
          <w:rStyle w:val="StyleUnderline"/>
          <w:highlight w:val="cyan"/>
        </w:rPr>
        <w:t>has been and will be mostly field crops such as rice, cotton, hay and corn</w:t>
      </w:r>
      <w:r w:rsidRPr="00C51F6B">
        <w:rPr>
          <w:rStyle w:val="StyleUnderline"/>
        </w:rPr>
        <w:t xml:space="preserve"> silage. </w:t>
      </w:r>
      <w:r w:rsidRPr="00213F55">
        <w:rPr>
          <w:rStyle w:val="StyleUnderline"/>
          <w:highlight w:val="cyan"/>
        </w:rPr>
        <w:t>These crops affect food prices only indirectly and global markets establish prices</w:t>
      </w:r>
      <w:r w:rsidRPr="00C51F6B">
        <w:rPr>
          <w:rStyle w:val="StyleUnderline"/>
        </w:rPr>
        <w:t xml:space="preserve"> for most of these crops. </w:t>
      </w:r>
      <w:r w:rsidRPr="00213F55">
        <w:rPr>
          <w:rStyle w:val="StyleUnderline"/>
          <w:highlight w:val="cyan"/>
        </w:rPr>
        <w:t>California’s output is a small share, and so has little effect on prices.</w:t>
      </w:r>
    </w:p>
    <w:p w14:paraId="3C96EFC1" w14:textId="77777777" w:rsidR="0004704D" w:rsidRDefault="0004704D" w:rsidP="00B35583">
      <w:pPr>
        <w:pStyle w:val="Heading3"/>
      </w:pPr>
      <w:r>
        <w:t>Herbicides Bad</w:t>
      </w:r>
    </w:p>
    <w:p w14:paraId="05789E0D" w14:textId="77777777" w:rsidR="0004704D" w:rsidRDefault="0004704D" w:rsidP="0004704D">
      <w:pPr>
        <w:pStyle w:val="Heading4"/>
      </w:pPr>
      <w:r>
        <w:t>Turn-- Herbicide use kills soil fertility</w:t>
      </w:r>
    </w:p>
    <w:p w14:paraId="7F541184" w14:textId="77777777" w:rsidR="0004704D" w:rsidRPr="00AB048C" w:rsidRDefault="0004704D" w:rsidP="0004704D">
      <w:r w:rsidRPr="00AB048C">
        <w:t xml:space="preserve">Md. </w:t>
      </w:r>
      <w:proofErr w:type="spellStart"/>
      <w:r w:rsidRPr="00AB048C">
        <w:t>Wa</w:t>
      </w:r>
      <w:r>
        <w:t>sim</w:t>
      </w:r>
      <w:proofErr w:type="spellEnd"/>
      <w:r>
        <w:t xml:space="preserve"> </w:t>
      </w:r>
      <w:proofErr w:type="spellStart"/>
      <w:r w:rsidRPr="006523CA">
        <w:rPr>
          <w:rStyle w:val="Style13ptBold"/>
        </w:rPr>
        <w:t>Aktar</w:t>
      </w:r>
      <w:proofErr w:type="spellEnd"/>
      <w:r>
        <w:t xml:space="preserve">, </w:t>
      </w:r>
      <w:proofErr w:type="spellStart"/>
      <w:r>
        <w:t>Dwaipayan</w:t>
      </w:r>
      <w:proofErr w:type="spellEnd"/>
      <w:r>
        <w:t xml:space="preserve"> </w:t>
      </w:r>
      <w:proofErr w:type="spellStart"/>
      <w:r w:rsidRPr="006523CA">
        <w:rPr>
          <w:rStyle w:val="Style13ptBold"/>
        </w:rPr>
        <w:t>Sengupta</w:t>
      </w:r>
      <w:proofErr w:type="spellEnd"/>
      <w:r>
        <w:t xml:space="preserve">, </w:t>
      </w:r>
      <w:r w:rsidRPr="006523CA">
        <w:rPr>
          <w:rStyle w:val="Style13ptBold"/>
        </w:rPr>
        <w:t xml:space="preserve">and </w:t>
      </w:r>
      <w:proofErr w:type="spellStart"/>
      <w:r>
        <w:t>Ashim</w:t>
      </w:r>
      <w:proofErr w:type="spellEnd"/>
      <w:r>
        <w:t xml:space="preserve"> </w:t>
      </w:r>
      <w:r w:rsidRPr="006523CA">
        <w:rPr>
          <w:rStyle w:val="Style13ptBold"/>
        </w:rPr>
        <w:t>Chowdhury 09</w:t>
      </w:r>
      <w:r>
        <w:t xml:space="preserve">, </w:t>
      </w:r>
      <w:r w:rsidRPr="006523CA">
        <w:t xml:space="preserve">Pesticide Residue Laboratory, Department of Agricultural Chemicals, </w:t>
      </w:r>
      <w:proofErr w:type="spellStart"/>
      <w:r w:rsidRPr="006523CA">
        <w:t>Bidhan</w:t>
      </w:r>
      <w:proofErr w:type="spellEnd"/>
      <w:r w:rsidRPr="006523CA">
        <w:t xml:space="preserve"> Chandra </w:t>
      </w:r>
      <w:proofErr w:type="spellStart"/>
      <w:r w:rsidRPr="006523CA">
        <w:t>Krishi</w:t>
      </w:r>
      <w:proofErr w:type="spellEnd"/>
      <w:r w:rsidRPr="006523CA">
        <w:t xml:space="preserve"> </w:t>
      </w:r>
      <w:proofErr w:type="spellStart"/>
      <w:r w:rsidRPr="006523CA">
        <w:t>Viswavidyalaya</w:t>
      </w:r>
      <w:proofErr w:type="spellEnd"/>
      <w:r w:rsidRPr="006523CA">
        <w:t xml:space="preserve">, </w:t>
      </w:r>
      <w:proofErr w:type="spellStart"/>
      <w:r w:rsidRPr="006523CA">
        <w:t>Mohanpur</w:t>
      </w:r>
      <w:proofErr w:type="spellEnd"/>
      <w:r w:rsidRPr="006523CA">
        <w:t>, Nadia, West Bengal, India</w:t>
      </w:r>
      <w:r>
        <w:t xml:space="preserve"> and </w:t>
      </w:r>
      <w:r w:rsidRPr="006523CA">
        <w:t>Department of Agricultural Chemistry and Soil Science, Institute of Agricultural Science, University of Calcutta</w:t>
      </w:r>
      <w:r>
        <w:t>, March 2009, “</w:t>
      </w:r>
      <w:r w:rsidRPr="006523CA">
        <w:t>Impact of pesticides use in agriculture: their benefits and hazards</w:t>
      </w:r>
      <w:r>
        <w:t xml:space="preserve">,” Interdisciplinary Toxicology 2-1, </w:t>
      </w:r>
      <w:r w:rsidRPr="006523CA">
        <w:t>http://www.ncbi.nlm.nih.gov/pmc/articles/PMC2984095/</w:t>
      </w:r>
    </w:p>
    <w:p w14:paraId="5730E904" w14:textId="77777777" w:rsidR="0004704D" w:rsidRPr="00AB048C" w:rsidRDefault="0004704D" w:rsidP="0004704D">
      <w:r w:rsidRPr="00AB048C">
        <w:t xml:space="preserve">Heavy </w:t>
      </w:r>
      <w:r w:rsidRPr="006523CA">
        <w:rPr>
          <w:rStyle w:val="StyleUnderline"/>
          <w:highlight w:val="cyan"/>
        </w:rPr>
        <w:t>treatment of soil with pesticides can cause</w:t>
      </w:r>
      <w:r w:rsidRPr="006523CA">
        <w:rPr>
          <w:rStyle w:val="StyleUnderline"/>
        </w:rPr>
        <w:t xml:space="preserve"> populations of </w:t>
      </w:r>
      <w:r w:rsidRPr="006523CA">
        <w:rPr>
          <w:rStyle w:val="StyleUnderline"/>
          <w:highlight w:val="cyan"/>
        </w:rPr>
        <w:t>beneficial soil microorganisms to decline</w:t>
      </w:r>
      <w:r w:rsidRPr="006523CA">
        <w:rPr>
          <w:rStyle w:val="StyleUnderline"/>
        </w:rPr>
        <w:t>.</w:t>
      </w:r>
      <w:r w:rsidRPr="00AB048C">
        <w:t xml:space="preserve"> According to the soil scientist Dr. Elaine Ingham, </w:t>
      </w:r>
      <w:r w:rsidRPr="006523CA">
        <w:rPr>
          <w:rStyle w:val="StyleUnderline"/>
        </w:rPr>
        <w:t>“</w:t>
      </w:r>
      <w:r w:rsidRPr="006523CA">
        <w:rPr>
          <w:rStyle w:val="StyleUnderline"/>
          <w:highlight w:val="cyan"/>
        </w:rPr>
        <w:t>If we lose both bacteria and fungi, then the soil degrades</w:t>
      </w:r>
      <w:r w:rsidRPr="006523CA">
        <w:rPr>
          <w:rStyle w:val="StyleUnderline"/>
        </w:rPr>
        <w:t xml:space="preserve">. Overuse of chemical fertilizers and pesticides have effects on the soil organisms that are similar to human overuse of antibiotics. Indiscriminate use of chemicals might work for a few years, but </w:t>
      </w:r>
      <w:r w:rsidRPr="006523CA">
        <w:rPr>
          <w:rStyle w:val="StyleUnderline"/>
          <w:highlight w:val="cyan"/>
        </w:rPr>
        <w:t xml:space="preserve">after </w:t>
      </w:r>
      <w:proofErr w:type="spellStart"/>
      <w:r w:rsidRPr="006523CA">
        <w:rPr>
          <w:rStyle w:val="StyleUnderline"/>
          <w:highlight w:val="cyan"/>
        </w:rPr>
        <w:t>awhile</w:t>
      </w:r>
      <w:proofErr w:type="spellEnd"/>
      <w:r w:rsidRPr="006523CA">
        <w:rPr>
          <w:rStyle w:val="StyleUnderline"/>
          <w:highlight w:val="cyan"/>
        </w:rPr>
        <w:t>, there aren't enough</w:t>
      </w:r>
      <w:r w:rsidRPr="006523CA">
        <w:rPr>
          <w:rStyle w:val="StyleUnderline"/>
        </w:rPr>
        <w:t xml:space="preserve"> beneficial </w:t>
      </w:r>
      <w:r w:rsidRPr="006523CA">
        <w:rPr>
          <w:rStyle w:val="StyleUnderline"/>
          <w:highlight w:val="cyan"/>
        </w:rPr>
        <w:t>soil organisms to hold onto the nutrients”</w:t>
      </w:r>
      <w:r w:rsidRPr="00AB048C">
        <w:t xml:space="preserve"> (</w:t>
      </w:r>
      <w:proofErr w:type="spellStart"/>
      <w:r w:rsidRPr="00AB048C">
        <w:t>Savonen</w:t>
      </w:r>
      <w:proofErr w:type="spellEnd"/>
      <w:r w:rsidRPr="00AB048C">
        <w:t xml:space="preserve">, 1997). For example, plants depend on a variety of soil microorganisms to transform atmospheric nitrogen into nitrates, which plants can use. Common landscape herbicides disrupt this process: </w:t>
      </w:r>
      <w:proofErr w:type="spellStart"/>
      <w:r w:rsidRPr="00AB048C">
        <w:t>triclopyr</w:t>
      </w:r>
      <w:proofErr w:type="spellEnd"/>
      <w:r w:rsidRPr="00AB048C">
        <w:t xml:space="preserve"> inhibits soil bacteria that transform ammonia into nitrite (Pell et al., 1998); glyphosate reduces the growth and activity of free-living nitrogen-fixing bacteria in soil (Santos and Flores, 1995) and 2,4-D reduces nitrogen fixation by the bacteria that live on the roots of bean plants (Arias and </w:t>
      </w:r>
      <w:proofErr w:type="spellStart"/>
      <w:r w:rsidRPr="00AB048C">
        <w:t>Fabra</w:t>
      </w:r>
      <w:proofErr w:type="spellEnd"/>
      <w:r w:rsidRPr="00AB048C">
        <w:t xml:space="preserve">, 1993; </w:t>
      </w:r>
      <w:proofErr w:type="spellStart"/>
      <w:r w:rsidRPr="00AB048C">
        <w:t>Fabra</w:t>
      </w:r>
      <w:proofErr w:type="spellEnd"/>
      <w:r w:rsidRPr="00AB048C">
        <w:t xml:space="preserve"> et al., 1997), reduces the growth and activity of nitrogen-fixing blue-green algae (Singh and Singh, 1989; </w:t>
      </w:r>
      <w:proofErr w:type="spellStart"/>
      <w:r w:rsidRPr="00AB048C">
        <w:t>Tözüm-Çalgan</w:t>
      </w:r>
      <w:proofErr w:type="spellEnd"/>
      <w:r w:rsidRPr="00AB048C">
        <w:t xml:space="preserve"> and </w:t>
      </w:r>
      <w:proofErr w:type="spellStart"/>
      <w:r w:rsidRPr="00AB048C">
        <w:t>Sivaci-Güner</w:t>
      </w:r>
      <w:proofErr w:type="spellEnd"/>
      <w:r w:rsidRPr="00AB048C">
        <w:t>, 1993), and inhibits the transformation of ammonia into nitrates by soil bacteria (</w:t>
      </w:r>
      <w:proofErr w:type="spellStart"/>
      <w:r w:rsidRPr="00AB048C">
        <w:t>Frankenberger</w:t>
      </w:r>
      <w:proofErr w:type="spellEnd"/>
      <w:r w:rsidRPr="00AB048C">
        <w:t xml:space="preserve"> et al., 1991, Martens and </w:t>
      </w:r>
      <w:proofErr w:type="spellStart"/>
      <w:r w:rsidRPr="00AB048C">
        <w:t>Bremner</w:t>
      </w:r>
      <w:proofErr w:type="spellEnd"/>
      <w:r w:rsidRPr="00AB048C">
        <w:t xml:space="preserve">, 1993). </w:t>
      </w:r>
      <w:proofErr w:type="spellStart"/>
      <w:r w:rsidRPr="00AB048C">
        <w:t>Mycorrhizal</w:t>
      </w:r>
      <w:proofErr w:type="spellEnd"/>
      <w:r w:rsidRPr="00AB048C">
        <w:t xml:space="preserve"> </w:t>
      </w:r>
      <w:r w:rsidRPr="006523CA">
        <w:rPr>
          <w:rStyle w:val="StyleUnderline"/>
        </w:rPr>
        <w:t>fungi grow with the roots of many plants and aid in nutrient uptake. These fungi can also be damaged by herbicides in the soil</w:t>
      </w:r>
      <w:r w:rsidRPr="00AB048C">
        <w:t xml:space="preserve">. One study found that </w:t>
      </w:r>
      <w:proofErr w:type="spellStart"/>
      <w:r w:rsidRPr="00AB048C">
        <w:t>oryzalin</w:t>
      </w:r>
      <w:proofErr w:type="spellEnd"/>
      <w:r w:rsidRPr="00AB048C">
        <w:t xml:space="preserve"> and </w:t>
      </w:r>
      <w:proofErr w:type="spellStart"/>
      <w:r w:rsidRPr="00AB048C">
        <w:t>trifluralin</w:t>
      </w:r>
      <w:proofErr w:type="spellEnd"/>
      <w:r w:rsidRPr="00AB048C">
        <w:t xml:space="preserve"> both inhibited the growth of certain species of </w:t>
      </w:r>
      <w:proofErr w:type="spellStart"/>
      <w:r w:rsidRPr="00AB048C">
        <w:t>mycorrhizal</w:t>
      </w:r>
      <w:proofErr w:type="spellEnd"/>
      <w:r w:rsidRPr="00AB048C">
        <w:t xml:space="preserve"> fungi (Kelley and South, 1978). Roundup has been shown to be toxic to </w:t>
      </w:r>
      <w:proofErr w:type="spellStart"/>
      <w:r w:rsidRPr="00AB048C">
        <w:t>mycorrhizal</w:t>
      </w:r>
      <w:proofErr w:type="spellEnd"/>
      <w:r w:rsidRPr="00AB048C">
        <w:t xml:space="preserve"> fungi in laboratory studies, and some damaging effects were seen at concentrations lower than those found in soil following typical applications (</w:t>
      </w:r>
      <w:proofErr w:type="spellStart"/>
      <w:r w:rsidRPr="00AB048C">
        <w:t>Chakravarty</w:t>
      </w:r>
      <w:proofErr w:type="spellEnd"/>
      <w:r w:rsidRPr="00AB048C">
        <w:t xml:space="preserve"> and Sidhu, 1987; </w:t>
      </w:r>
      <w:proofErr w:type="spellStart"/>
      <w:r w:rsidRPr="00AB048C">
        <w:t>Estok</w:t>
      </w:r>
      <w:proofErr w:type="spellEnd"/>
      <w:r w:rsidRPr="00AB048C">
        <w:t xml:space="preserve"> et al., 1989). </w:t>
      </w:r>
      <w:proofErr w:type="spellStart"/>
      <w:r w:rsidRPr="00AB048C">
        <w:t>Triclopyr</w:t>
      </w:r>
      <w:proofErr w:type="spellEnd"/>
      <w:r w:rsidRPr="00AB048C">
        <w:t xml:space="preserve"> was also found to be toxic to several species of </w:t>
      </w:r>
      <w:proofErr w:type="spellStart"/>
      <w:r w:rsidRPr="00AB048C">
        <w:t>mycorrhizal</w:t>
      </w:r>
      <w:proofErr w:type="spellEnd"/>
      <w:r w:rsidRPr="00AB048C">
        <w:t xml:space="preserve"> fungi (</w:t>
      </w:r>
      <w:proofErr w:type="spellStart"/>
      <w:r w:rsidRPr="00AB048C">
        <w:t>Chakravarty</w:t>
      </w:r>
      <w:proofErr w:type="spellEnd"/>
      <w:r w:rsidRPr="00AB048C">
        <w:t xml:space="preserve"> and Sidhu, 1987) and </w:t>
      </w:r>
      <w:proofErr w:type="spellStart"/>
      <w:r w:rsidRPr="00AB048C">
        <w:t>oxadiazon</w:t>
      </w:r>
      <w:proofErr w:type="spellEnd"/>
      <w:r w:rsidRPr="00AB048C">
        <w:t xml:space="preserve"> reduced the number of </w:t>
      </w:r>
      <w:proofErr w:type="spellStart"/>
      <w:r w:rsidRPr="00AB048C">
        <w:t>mycorrhizal</w:t>
      </w:r>
      <w:proofErr w:type="spellEnd"/>
      <w:r w:rsidRPr="00AB048C">
        <w:t xml:space="preserve"> fungal spores (Moorman, 1989).</w:t>
      </w:r>
    </w:p>
    <w:p w14:paraId="0A68263B" w14:textId="77777777" w:rsidR="0004704D" w:rsidRDefault="0004704D" w:rsidP="0004704D">
      <w:pPr>
        <w:pStyle w:val="Heading4"/>
      </w:pPr>
      <w:r>
        <w:t xml:space="preserve">Drones perpetuate herbicide use by making their use more accessible </w:t>
      </w:r>
    </w:p>
    <w:p w14:paraId="588F6EDD" w14:textId="77777777" w:rsidR="0004704D" w:rsidRPr="00D81C81" w:rsidRDefault="0004704D" w:rsidP="0004704D">
      <w:r w:rsidRPr="00D81C81">
        <w:t xml:space="preserve">Edward </w:t>
      </w:r>
      <w:r w:rsidRPr="00D81C81">
        <w:rPr>
          <w:rStyle w:val="Style13ptBold"/>
        </w:rPr>
        <w:t>Ortiz 13</w:t>
      </w:r>
      <w:r>
        <w:t>, reporter, “</w:t>
      </w:r>
      <w:r w:rsidRPr="00D81C81">
        <w:t>UC Davis studies drone application of pesticide</w:t>
      </w:r>
      <w:r>
        <w:t xml:space="preserve">,” </w:t>
      </w:r>
      <w:r w:rsidRPr="00D81C81">
        <w:t>http://www.sfgate.com/bayarea/article/UC-Davis-studies-drone-application-of-pesticide-4628876.php</w:t>
      </w:r>
    </w:p>
    <w:p w14:paraId="119CEE6D" w14:textId="77777777" w:rsidR="0004704D" w:rsidRPr="00D81C81" w:rsidRDefault="0004704D" w:rsidP="0004704D">
      <w:pPr>
        <w:rPr>
          <w:rStyle w:val="StyleUnderline"/>
        </w:rPr>
      </w:pPr>
      <w:r w:rsidRPr="00D81C81">
        <w:rPr>
          <w:rStyle w:val="StyleUnderline"/>
        </w:rPr>
        <w:t xml:space="preserve">"The </w:t>
      </w:r>
      <w:r w:rsidRPr="00D81C81">
        <w:rPr>
          <w:rStyle w:val="StyleUnderline"/>
          <w:highlight w:val="cyan"/>
        </w:rPr>
        <w:t>unmanned helicopter tech</w:t>
      </w:r>
      <w:r w:rsidRPr="00D81C81">
        <w:rPr>
          <w:rStyle w:val="StyleUnderline"/>
        </w:rPr>
        <w:t xml:space="preserve">nology </w:t>
      </w:r>
      <w:r w:rsidRPr="00D81C81">
        <w:rPr>
          <w:rStyle w:val="StyleUnderline"/>
          <w:highlight w:val="cyan"/>
        </w:rPr>
        <w:t>allows precision positioning</w:t>
      </w:r>
      <w:r w:rsidRPr="00D81C81">
        <w:rPr>
          <w:rStyle w:val="StyleUnderline"/>
        </w:rPr>
        <w:t>,"</w:t>
      </w:r>
      <w:r>
        <w:t xml:space="preserve"> the professor said. "Plus, </w:t>
      </w:r>
      <w:r w:rsidRPr="00D81C81">
        <w:rPr>
          <w:rStyle w:val="StyleUnderline"/>
        </w:rPr>
        <w:t xml:space="preserve">the </w:t>
      </w:r>
      <w:r w:rsidRPr="00D81C81">
        <w:rPr>
          <w:rStyle w:val="StyleUnderline"/>
          <w:highlight w:val="cyan"/>
        </w:rPr>
        <w:t xml:space="preserve">hillsides are hazardous and time-consuming to </w:t>
      </w:r>
      <w:r w:rsidRPr="00D81C81">
        <w:rPr>
          <w:rStyle w:val="StyleUnderline"/>
        </w:rPr>
        <w:t xml:space="preserve">drive and </w:t>
      </w:r>
      <w:r w:rsidRPr="00D81C81">
        <w:rPr>
          <w:rStyle w:val="StyleUnderline"/>
          <w:highlight w:val="cyan"/>
        </w:rPr>
        <w:t>spray for a tractor."</w:t>
      </w:r>
    </w:p>
    <w:p w14:paraId="4C7392C7" w14:textId="77777777" w:rsidR="0004704D" w:rsidRDefault="0004704D" w:rsidP="0004704D">
      <w:r>
        <w:t xml:space="preserve">Giles said </w:t>
      </w:r>
      <w:r w:rsidRPr="00D81C81">
        <w:rPr>
          <w:rStyle w:val="StyleUnderline"/>
          <w:highlight w:val="cyan"/>
        </w:rPr>
        <w:t>a tractor working</w:t>
      </w:r>
      <w:r w:rsidRPr="00D81C81">
        <w:rPr>
          <w:rStyle w:val="StyleUnderline"/>
        </w:rPr>
        <w:t xml:space="preserve"> the vineyard </w:t>
      </w:r>
      <w:r w:rsidRPr="00D81C81">
        <w:rPr>
          <w:rStyle w:val="StyleUnderline"/>
          <w:highlight w:val="cyan"/>
        </w:rPr>
        <w:t>would move at a 3-mph clip, with maneuverability limited</w:t>
      </w:r>
      <w:r w:rsidRPr="00D81C81">
        <w:rPr>
          <w:rStyle w:val="StyleUnderline"/>
        </w:rPr>
        <w:t xml:space="preserve"> between rows.</w:t>
      </w:r>
    </w:p>
    <w:p w14:paraId="08D2CB91" w14:textId="77777777" w:rsidR="0004704D" w:rsidRDefault="0004704D" w:rsidP="0004704D">
      <w:r w:rsidRPr="00D81C81">
        <w:t>The helicopter's operation demands a crew of two</w:t>
      </w:r>
      <w:r>
        <w:t xml:space="preserve"> - a pilot who controls the helicopter with the same type of joystick console used by hobby aircraft fliers - and a spotter who directs precise movements.</w:t>
      </w:r>
    </w:p>
    <w:p w14:paraId="2ACFAC8B" w14:textId="5D4DE198" w:rsidR="001C724C" w:rsidRPr="00D81C81" w:rsidRDefault="0004704D" w:rsidP="0004704D">
      <w:pPr>
        <w:rPr>
          <w:rStyle w:val="StyleUnderline"/>
        </w:rPr>
      </w:pPr>
      <w:r>
        <w:t>A recent study by the Association for Unmanned Vehicle Systems International contends the agriculture industry would be the largest market for unmanned helicopter technology</w:t>
      </w:r>
      <w:r w:rsidRPr="00D81C81">
        <w:rPr>
          <w:rStyle w:val="StyleUnderline"/>
        </w:rPr>
        <w:t xml:space="preserve">. Giles said he has been working with almond </w:t>
      </w:r>
      <w:r w:rsidRPr="00D81C81">
        <w:rPr>
          <w:rStyle w:val="StyleUnderline"/>
          <w:highlight w:val="cyan"/>
        </w:rPr>
        <w:t>farmers</w:t>
      </w:r>
      <w:r w:rsidRPr="00D81C81">
        <w:rPr>
          <w:rStyle w:val="StyleUnderline"/>
        </w:rPr>
        <w:t xml:space="preserve"> in California, who </w:t>
      </w:r>
      <w:r w:rsidRPr="00D81C81">
        <w:rPr>
          <w:rStyle w:val="StyleUnderline"/>
          <w:highlight w:val="cyan"/>
        </w:rPr>
        <w:t>are eager to use the tech</w:t>
      </w:r>
      <w:r w:rsidRPr="00D81C81">
        <w:rPr>
          <w:rStyle w:val="StyleUnderline"/>
        </w:rPr>
        <w:t xml:space="preserve">nology </w:t>
      </w:r>
      <w:r w:rsidRPr="00D81C81">
        <w:rPr>
          <w:rStyle w:val="StyleUnderline"/>
          <w:highlight w:val="cyan"/>
        </w:rPr>
        <w:t>for pesticide spraying.</w:t>
      </w:r>
    </w:p>
    <w:p w14:paraId="13C4F44D" w14:textId="6CA6127B" w:rsidR="0004704D" w:rsidRDefault="0004704D" w:rsidP="00B35583">
      <w:pPr>
        <w:pStyle w:val="Heading3"/>
      </w:pPr>
      <w:r>
        <w:t xml:space="preserve">Industrial Ag </w:t>
      </w:r>
      <w:r w:rsidR="00C41774">
        <w:t xml:space="preserve">Internal Link </w:t>
      </w:r>
      <w:r>
        <w:t>Turn</w:t>
      </w:r>
    </w:p>
    <w:p w14:paraId="05DCF442" w14:textId="77777777" w:rsidR="0004704D" w:rsidRDefault="0004704D" w:rsidP="0004704D">
      <w:pPr>
        <w:pStyle w:val="Heading4"/>
      </w:pPr>
      <w:r>
        <w:t>Drones help industrial agriculture</w:t>
      </w:r>
    </w:p>
    <w:p w14:paraId="089349FE" w14:textId="77777777" w:rsidR="0004704D" w:rsidRPr="0003053C" w:rsidRDefault="0004704D" w:rsidP="0004704D">
      <w:r>
        <w:t xml:space="preserve">Chad </w:t>
      </w:r>
      <w:r w:rsidRPr="0003053C">
        <w:rPr>
          <w:rStyle w:val="Style13ptBold"/>
        </w:rPr>
        <w:t>Garland 14</w:t>
      </w:r>
      <w:r>
        <w:t>, reporter, September 13, 2014, “</w:t>
      </w:r>
      <w:r w:rsidRPr="0003053C">
        <w:t>Drones may provide big lift to agriculture when FAA allows their use</w:t>
      </w:r>
      <w:r>
        <w:t xml:space="preserve">,” </w:t>
      </w:r>
      <w:r w:rsidRPr="0003053C">
        <w:t>http://www.latimes.com/business/la-fi-drones-agriculture-20140913-story.html#page=1</w:t>
      </w:r>
    </w:p>
    <w:p w14:paraId="158A49BA" w14:textId="77777777" w:rsidR="0004704D" w:rsidRPr="0003053C" w:rsidRDefault="0004704D" w:rsidP="0004704D">
      <w:pPr>
        <w:rPr>
          <w:sz w:val="16"/>
        </w:rPr>
      </w:pPr>
      <w:r w:rsidRPr="0003053C">
        <w:rPr>
          <w:sz w:val="16"/>
        </w:rPr>
        <w:t xml:space="preserve">But </w:t>
      </w:r>
      <w:r w:rsidRPr="0003053C">
        <w:rPr>
          <w:rStyle w:val="StyleUnderline"/>
          <w:highlight w:val="cyan"/>
        </w:rPr>
        <w:t>the</w:t>
      </w:r>
      <w:r w:rsidRPr="0003053C">
        <w:rPr>
          <w:rStyle w:val="StyleUnderline"/>
        </w:rPr>
        <w:t xml:space="preserve"> big </w:t>
      </w:r>
      <w:r w:rsidRPr="0003053C">
        <w:rPr>
          <w:rStyle w:val="StyleUnderline"/>
          <w:highlight w:val="cyan"/>
        </w:rPr>
        <w:t>boom in unmanned aircraft may come from</w:t>
      </w:r>
      <w:r w:rsidRPr="0003053C">
        <w:rPr>
          <w:rStyle w:val="StyleUnderline"/>
        </w:rPr>
        <w:t xml:space="preserve"> what's known as </w:t>
      </w:r>
      <w:r w:rsidRPr="0003053C">
        <w:rPr>
          <w:rStyle w:val="StyleUnderline"/>
          <w:highlight w:val="cyan"/>
        </w:rPr>
        <w:t>precision agriculture — using high-tech systems to help farmers increase yields</w:t>
      </w:r>
      <w:r w:rsidRPr="0003053C">
        <w:rPr>
          <w:rStyle w:val="StyleUnderline"/>
        </w:rPr>
        <w:t xml:space="preserve"> and cut costs.</w:t>
      </w:r>
    </w:p>
    <w:p w14:paraId="753B1DBD" w14:textId="77777777" w:rsidR="0004704D" w:rsidRPr="0003053C" w:rsidRDefault="0004704D" w:rsidP="0004704D">
      <w:pPr>
        <w:rPr>
          <w:sz w:val="16"/>
          <w:szCs w:val="16"/>
        </w:rPr>
      </w:pPr>
      <w:r w:rsidRPr="0003053C">
        <w:rPr>
          <w:sz w:val="16"/>
          <w:szCs w:val="16"/>
        </w:rPr>
        <w:t>In recent years, consumer-quality drones that are cheaper and easier to fly have become commonplace, but Federal Aviation Administration rules have restricted their civilian use to recreation and research in all but a few cases. That has led Morris and others to market their agricultural drones overseas, where regulations are not as strict.</w:t>
      </w:r>
    </w:p>
    <w:p w14:paraId="77F0CC33" w14:textId="77777777" w:rsidR="0004704D" w:rsidRPr="0003053C" w:rsidRDefault="0004704D" w:rsidP="0004704D">
      <w:pPr>
        <w:rPr>
          <w:sz w:val="16"/>
          <w:szCs w:val="16"/>
        </w:rPr>
      </w:pPr>
      <w:r w:rsidRPr="0003053C">
        <w:rPr>
          <w:sz w:val="16"/>
          <w:szCs w:val="16"/>
        </w:rPr>
        <w:t xml:space="preserve">Sunnyvale, Calif., technology company Trimble began offering agricultural drones in January and is currently selling them in foreign markets. Indiana-based drone maker </w:t>
      </w:r>
      <w:proofErr w:type="spellStart"/>
      <w:r w:rsidRPr="0003053C">
        <w:rPr>
          <w:sz w:val="16"/>
          <w:szCs w:val="16"/>
        </w:rPr>
        <w:t>PrecisionHawk</w:t>
      </w:r>
      <w:proofErr w:type="spellEnd"/>
      <w:r w:rsidRPr="0003053C">
        <w:rPr>
          <w:sz w:val="16"/>
          <w:szCs w:val="16"/>
        </w:rPr>
        <w:t xml:space="preserve"> says it has projects in Canada, South America and Australia.</w:t>
      </w:r>
    </w:p>
    <w:p w14:paraId="6BD6BA22" w14:textId="77777777" w:rsidR="0004704D" w:rsidRPr="0003053C" w:rsidRDefault="0004704D" w:rsidP="0004704D">
      <w:pPr>
        <w:rPr>
          <w:sz w:val="16"/>
          <w:szCs w:val="16"/>
        </w:rPr>
      </w:pPr>
      <w:r w:rsidRPr="0003053C">
        <w:rPr>
          <w:sz w:val="16"/>
          <w:szCs w:val="16"/>
        </w:rPr>
        <w:t>California farmers and technologists from the Russian River Valley to Silicon Valley say they are eager to put drones to commercial use here at home.</w:t>
      </w:r>
    </w:p>
    <w:p w14:paraId="27AFA310" w14:textId="77777777" w:rsidR="0004704D" w:rsidRPr="0003053C" w:rsidRDefault="0004704D" w:rsidP="0004704D">
      <w:pPr>
        <w:rPr>
          <w:sz w:val="16"/>
          <w:szCs w:val="16"/>
        </w:rPr>
      </w:pPr>
      <w:r w:rsidRPr="0003053C">
        <w:rPr>
          <w:sz w:val="16"/>
          <w:szCs w:val="16"/>
        </w:rPr>
        <w:t xml:space="preserve">Some, like </w:t>
      </w:r>
      <w:proofErr w:type="spellStart"/>
      <w:r w:rsidRPr="0003053C">
        <w:rPr>
          <w:sz w:val="16"/>
          <w:szCs w:val="16"/>
        </w:rPr>
        <w:t>YangQuan</w:t>
      </w:r>
      <w:proofErr w:type="spellEnd"/>
      <w:r w:rsidRPr="0003053C">
        <w:rPr>
          <w:sz w:val="16"/>
          <w:szCs w:val="16"/>
        </w:rPr>
        <w:t xml:space="preserve"> Chen, an engineering professor at UC Merced, envision a new "data drone valley" in the state's Central Valley, not far from the tech giants and venture capitalists of the Bay Area.</w:t>
      </w:r>
    </w:p>
    <w:p w14:paraId="180F6845" w14:textId="77777777" w:rsidR="0004704D" w:rsidRPr="0003053C" w:rsidRDefault="0004704D" w:rsidP="0004704D">
      <w:pPr>
        <w:rPr>
          <w:sz w:val="16"/>
          <w:szCs w:val="16"/>
        </w:rPr>
      </w:pPr>
      <w:r w:rsidRPr="0003053C">
        <w:rPr>
          <w:sz w:val="16"/>
          <w:szCs w:val="16"/>
        </w:rPr>
        <w:t>"I see a bright future. That's the reason I started my lab in the Central Valley," said Chen, who was doing research with agriculture drones at Utah State University before joining the UC Merced faculty and starting the school's mechatronics lab in 2012.</w:t>
      </w:r>
    </w:p>
    <w:p w14:paraId="221FCF2C" w14:textId="77777777" w:rsidR="0004704D" w:rsidRPr="0003053C" w:rsidRDefault="0004704D" w:rsidP="0004704D">
      <w:pPr>
        <w:rPr>
          <w:rStyle w:val="StyleUnderline"/>
        </w:rPr>
      </w:pPr>
      <w:r w:rsidRPr="0003053C">
        <w:rPr>
          <w:sz w:val="16"/>
        </w:rPr>
        <w:t>The unmanned aerial systems can be programmed to fly low over fields and stream photos and videos to a ground station, where the images can be stitched together into maps or analyzed to gauge crop health. They can also be modified to land and take soil and water samples. One day</w:t>
      </w:r>
      <w:r w:rsidRPr="0003053C">
        <w:rPr>
          <w:rStyle w:val="StyleUnderline"/>
        </w:rPr>
        <w:t xml:space="preserve"> </w:t>
      </w:r>
      <w:r w:rsidRPr="0003053C">
        <w:rPr>
          <w:rStyle w:val="StyleUnderline"/>
          <w:highlight w:val="cyan"/>
        </w:rPr>
        <w:t>they could be used in the U.S. as</w:t>
      </w:r>
      <w:r w:rsidRPr="0003053C">
        <w:rPr>
          <w:rStyle w:val="StyleUnderline"/>
        </w:rPr>
        <w:t xml:space="preserve"> precision </w:t>
      </w:r>
      <w:r w:rsidRPr="0003053C">
        <w:rPr>
          <w:rStyle w:val="StyleUnderline"/>
          <w:highlight w:val="cyan"/>
        </w:rPr>
        <w:t>crop-dusters.</w:t>
      </w:r>
    </w:p>
    <w:p w14:paraId="395B95FD" w14:textId="77777777" w:rsidR="0004704D" w:rsidRPr="0003053C" w:rsidRDefault="0004704D" w:rsidP="0004704D">
      <w:pPr>
        <w:rPr>
          <w:sz w:val="16"/>
          <w:szCs w:val="16"/>
        </w:rPr>
      </w:pPr>
      <w:r w:rsidRPr="0003053C">
        <w:rPr>
          <w:sz w:val="16"/>
          <w:szCs w:val="16"/>
        </w:rPr>
        <w:t>"The application of these data drones is only limited by our imagination," Chen said.</w:t>
      </w:r>
    </w:p>
    <w:p w14:paraId="0995DDEF" w14:textId="77777777" w:rsidR="0004704D" w:rsidRPr="0003053C" w:rsidRDefault="0004704D" w:rsidP="0004704D">
      <w:pPr>
        <w:rPr>
          <w:sz w:val="16"/>
        </w:rPr>
      </w:pPr>
      <w:r w:rsidRPr="0003053C">
        <w:rPr>
          <w:rStyle w:val="StyleUnderline"/>
        </w:rPr>
        <w:t>Agriculture could be the proving ground for commercial drone applications, partly because operating in rural areas</w:t>
      </w:r>
      <w:r w:rsidRPr="0003053C">
        <w:rPr>
          <w:sz w:val="16"/>
        </w:rPr>
        <w:t xml:space="preserve"> far from crowds, large airports and tall buildings alleviates privacy and safety concerns.</w:t>
      </w:r>
    </w:p>
    <w:p w14:paraId="556FD731" w14:textId="77777777" w:rsidR="0004704D" w:rsidRPr="0003053C" w:rsidRDefault="0004704D" w:rsidP="0004704D">
      <w:pPr>
        <w:rPr>
          <w:sz w:val="16"/>
        </w:rPr>
      </w:pPr>
      <w:r w:rsidRPr="0003053C">
        <w:rPr>
          <w:sz w:val="16"/>
        </w:rPr>
        <w:t xml:space="preserve">Many </w:t>
      </w:r>
      <w:r w:rsidRPr="0003053C">
        <w:rPr>
          <w:rStyle w:val="StyleUnderline"/>
          <w:highlight w:val="cyan"/>
        </w:rPr>
        <w:t>experts believe that drones could revolutionize the industry.</w:t>
      </w:r>
    </w:p>
    <w:p w14:paraId="3E9F4393" w14:textId="77777777" w:rsidR="0004704D" w:rsidRDefault="0004704D" w:rsidP="0004704D">
      <w:pPr>
        <w:rPr>
          <w:sz w:val="16"/>
        </w:rPr>
      </w:pPr>
      <w:r w:rsidRPr="0003053C">
        <w:rPr>
          <w:rStyle w:val="StyleUnderline"/>
        </w:rPr>
        <w:t>"I think it's going to change agriculture as we know it in North America,</w:t>
      </w:r>
      <w:r w:rsidRPr="0003053C">
        <w:rPr>
          <w:sz w:val="16"/>
        </w:rPr>
        <w:t>" said Scott Shearer, a professor at Ohio State University and an expert in precision agriculture. "It's definitely going to allow producers to become much more efficient."</w:t>
      </w:r>
    </w:p>
    <w:p w14:paraId="7EF030E5" w14:textId="77777777" w:rsidR="0004704D" w:rsidRDefault="0004704D" w:rsidP="0004704D">
      <w:pPr>
        <w:rPr>
          <w:rStyle w:val="StyleUnderline"/>
        </w:rPr>
      </w:pPr>
    </w:p>
    <w:p w14:paraId="5F90C0DE" w14:textId="77777777" w:rsidR="0004704D" w:rsidRPr="001C724C" w:rsidRDefault="0004704D" w:rsidP="0004704D">
      <w:pPr>
        <w:pStyle w:val="Heading4"/>
        <w:rPr>
          <w:rStyle w:val="StyleUnderline"/>
          <w:b w:val="0"/>
          <w:sz w:val="26"/>
          <w:u w:val="none"/>
        </w:rPr>
      </w:pPr>
      <w:r w:rsidRPr="001C724C">
        <w:rPr>
          <w:rStyle w:val="StyleUnderline"/>
          <w:sz w:val="26"/>
          <w:u w:val="none"/>
        </w:rPr>
        <w:t>Industrial agriculture kills food production—impedes plant growth and creates drought</w:t>
      </w:r>
    </w:p>
    <w:p w14:paraId="4F43F245" w14:textId="77777777" w:rsidR="0004704D" w:rsidRPr="00453CDC" w:rsidRDefault="0004704D" w:rsidP="0004704D">
      <w:r w:rsidRPr="00453CDC">
        <w:t xml:space="preserve">Leo </w:t>
      </w:r>
      <w:proofErr w:type="spellStart"/>
      <w:r w:rsidRPr="00453CDC">
        <w:rPr>
          <w:rStyle w:val="Style13ptBold"/>
        </w:rPr>
        <w:t>Horrigan</w:t>
      </w:r>
      <w:proofErr w:type="spellEnd"/>
      <w:r w:rsidRPr="00453CDC">
        <w:t xml:space="preserve">, Robert S. </w:t>
      </w:r>
      <w:r w:rsidRPr="00453CDC">
        <w:rPr>
          <w:rStyle w:val="Style13ptBold"/>
        </w:rPr>
        <w:t>Lawrence</w:t>
      </w:r>
      <w:r w:rsidRPr="00453CDC">
        <w:t xml:space="preserve">, and Polly </w:t>
      </w:r>
      <w:r w:rsidRPr="00453CDC">
        <w:rPr>
          <w:rStyle w:val="Style13ptBold"/>
        </w:rPr>
        <w:t>Walker 02</w:t>
      </w:r>
      <w:r>
        <w:t xml:space="preserve">, </w:t>
      </w:r>
      <w:r w:rsidRPr="00453CDC">
        <w:t>Center for a Livable Future, Johns Hopkins Bloomberg School of Public Health</w:t>
      </w:r>
      <w:r>
        <w:t>, “</w:t>
      </w:r>
      <w:r w:rsidRPr="00453CDC">
        <w:t>How sustainable agriculture can address the environmental and human health h</w:t>
      </w:r>
      <w:r>
        <w:t xml:space="preserve">arms of industrial agriculture,” </w:t>
      </w:r>
      <w:r w:rsidRPr="00453CDC">
        <w:t>Environ</w:t>
      </w:r>
      <w:r>
        <w:t xml:space="preserve">mental Health Perspectives 110-5, </w:t>
      </w:r>
      <w:r w:rsidRPr="00453CDC">
        <w:t>http://www.ncbi.nlm.nih.gov/pmc/articles/PMC1240832/</w:t>
      </w:r>
    </w:p>
    <w:p w14:paraId="7CB210F0" w14:textId="77777777" w:rsidR="0004704D" w:rsidRDefault="0004704D" w:rsidP="0004704D">
      <w:pPr>
        <w:rPr>
          <w:rStyle w:val="StyleUnderline"/>
          <w:u w:val="none"/>
        </w:rPr>
      </w:pPr>
      <w:r w:rsidRPr="00F13157">
        <w:rPr>
          <w:rStyle w:val="StyleUnderline"/>
          <w:u w:val="none"/>
        </w:rPr>
        <w:t xml:space="preserve">Fertilizers. In 1998, the world used 137 million metric tons of chemical fertilizers, of which U.S. agriculture consumed about 20 million tons, or 15%. </w:t>
      </w:r>
      <w:r w:rsidRPr="00777B1C">
        <w:rPr>
          <w:rStyle w:val="StyleUnderline"/>
        </w:rPr>
        <w:t xml:space="preserve">Between 1950 and 1998, worldwide use of fertilizers increased more than 10-fold overall and more than 4- fold per person </w:t>
      </w:r>
      <w:r w:rsidRPr="00F13157">
        <w:rPr>
          <w:rStyle w:val="StyleUnderline"/>
          <w:u w:val="none"/>
        </w:rPr>
        <w:t>(11</w:t>
      </w:r>
      <w:proofErr w:type="gramStart"/>
      <w:r w:rsidRPr="00F13157">
        <w:rPr>
          <w:rStyle w:val="StyleUnderline"/>
          <w:u w:val="none"/>
        </w:rPr>
        <w:t>,12</w:t>
      </w:r>
      <w:proofErr w:type="gramEnd"/>
      <w:r w:rsidRPr="00F13157">
        <w:rPr>
          <w:rStyle w:val="StyleUnderline"/>
          <w:u w:val="none"/>
        </w:rPr>
        <w:t xml:space="preserve">). </w:t>
      </w:r>
      <w:proofErr w:type="spellStart"/>
      <w:r w:rsidRPr="00F13157">
        <w:rPr>
          <w:rStyle w:val="StyleUnderline"/>
          <w:u w:val="none"/>
        </w:rPr>
        <w:t>Tilman</w:t>
      </w:r>
      <w:proofErr w:type="spellEnd"/>
      <w:r w:rsidRPr="00F13157">
        <w:rPr>
          <w:rStyle w:val="StyleUnderline"/>
          <w:u w:val="none"/>
        </w:rPr>
        <w:t xml:space="preserve"> (13) estimated that crops actually absorb only one-third to one-half of the nitrogen applied to farmland as fertilizer. </w:t>
      </w:r>
    </w:p>
    <w:p w14:paraId="5640B927" w14:textId="77777777" w:rsidR="0004704D" w:rsidRDefault="0004704D" w:rsidP="0004704D">
      <w:pPr>
        <w:rPr>
          <w:rStyle w:val="StyleUnderline"/>
          <w:u w:val="none"/>
        </w:rPr>
      </w:pPr>
      <w:r w:rsidRPr="00252EBC">
        <w:rPr>
          <w:rStyle w:val="StyleUnderline"/>
          <w:highlight w:val="cyan"/>
        </w:rPr>
        <w:t>Nitrogen that runs off croplands</w:t>
      </w:r>
      <w:r w:rsidRPr="00777B1C">
        <w:rPr>
          <w:rStyle w:val="StyleUnderline"/>
        </w:rPr>
        <w:t xml:space="preserve"> into the Mississippi River and its tributaries </w:t>
      </w:r>
      <w:r w:rsidRPr="00252EBC">
        <w:rPr>
          <w:rStyle w:val="StyleUnderline"/>
          <w:highlight w:val="cyan"/>
        </w:rPr>
        <w:t>has been implicated as a major cause of a “dead zone” in the Gulf of Mexico</w:t>
      </w:r>
      <w:r w:rsidRPr="00777B1C">
        <w:rPr>
          <w:rStyle w:val="StyleUnderline"/>
        </w:rPr>
        <w:t xml:space="preserve"> (14). </w:t>
      </w:r>
      <w:r w:rsidRPr="00252EBC">
        <w:rPr>
          <w:rStyle w:val="StyleUnderline"/>
          <w:highlight w:val="cyan"/>
        </w:rPr>
        <w:t>This zone</w:t>
      </w:r>
      <w:r w:rsidRPr="00252EBC">
        <w:rPr>
          <w:rStyle w:val="StyleUnderline"/>
          <w:highlight w:val="cyan"/>
          <w:u w:val="none"/>
        </w:rPr>
        <w:t xml:space="preserve"> </w:t>
      </w:r>
      <w:r w:rsidRPr="00252EBC">
        <w:rPr>
          <w:rStyle w:val="StyleUnderline"/>
          <w:highlight w:val="cyan"/>
        </w:rPr>
        <w:t>suffers from hypoxia</w:t>
      </w:r>
      <w:r w:rsidRPr="00777B1C">
        <w:rPr>
          <w:rStyle w:val="StyleUnderline"/>
        </w:rPr>
        <w:t>—a dearth of dissolved oxygen</w:t>
      </w:r>
      <w:r w:rsidRPr="00F13157">
        <w:rPr>
          <w:rStyle w:val="StyleUnderline"/>
          <w:u w:val="none"/>
        </w:rPr>
        <w:t xml:space="preserve"> (&lt; 2 mg/L). Excess nutrients fuel algal blooms by speeding up the algae’s </w:t>
      </w:r>
      <w:proofErr w:type="spellStart"/>
      <w:r w:rsidRPr="00F13157">
        <w:rPr>
          <w:rStyle w:val="StyleUnderline"/>
          <w:u w:val="none"/>
        </w:rPr>
        <w:t>growthand</w:t>
      </w:r>
      <w:proofErr w:type="spellEnd"/>
      <w:r w:rsidRPr="00F13157">
        <w:rPr>
          <w:rStyle w:val="StyleUnderline"/>
          <w:u w:val="none"/>
        </w:rPr>
        <w:t xml:space="preserve">-decay cycle. This depletes oxygen in the water, killing off immobile bottom dwellers and driving off mobile sea life such as fish and shrimp. In 1999, the Gulf’s dead zone grew to 20,000 km2 (about the area of New Jersey), its largest recorded size (15). </w:t>
      </w:r>
    </w:p>
    <w:p w14:paraId="0C0BF1A6" w14:textId="77777777" w:rsidR="0004704D" w:rsidRDefault="0004704D" w:rsidP="0004704D">
      <w:pPr>
        <w:rPr>
          <w:rStyle w:val="StyleUnderline"/>
          <w:u w:val="none"/>
        </w:rPr>
      </w:pPr>
      <w:r w:rsidRPr="00252EBC">
        <w:rPr>
          <w:rStyle w:val="StyleUnderline"/>
          <w:highlight w:val="cyan"/>
        </w:rPr>
        <w:t>Excess nitrogen in soil can lead to less diversity</w:t>
      </w:r>
      <w:r w:rsidRPr="00252EBC">
        <w:rPr>
          <w:rStyle w:val="StyleUnderline"/>
        </w:rPr>
        <w:t xml:space="preserve"> of plant species</w:t>
      </w:r>
      <w:r w:rsidRPr="00F13157">
        <w:rPr>
          <w:rStyle w:val="StyleUnderline"/>
          <w:u w:val="none"/>
        </w:rPr>
        <w:t xml:space="preserve">, as well as reduced production of biomass. Additionally, some ecologists contend that </w:t>
      </w:r>
      <w:r w:rsidRPr="00252EBC">
        <w:rPr>
          <w:rStyle w:val="StyleUnderline"/>
          <w:highlight w:val="cyan"/>
        </w:rPr>
        <w:t>this</w:t>
      </w:r>
      <w:r w:rsidRPr="00252EBC">
        <w:rPr>
          <w:rStyle w:val="StyleUnderline"/>
        </w:rPr>
        <w:t xml:space="preserve"> decrease in diversity </w:t>
      </w:r>
      <w:r w:rsidRPr="00252EBC">
        <w:rPr>
          <w:rStyle w:val="StyleUnderline"/>
          <w:highlight w:val="cyan"/>
        </w:rPr>
        <w:t>makes the ecosystem more susceptible to drought</w:t>
      </w:r>
      <w:r w:rsidRPr="00252EBC">
        <w:rPr>
          <w:rStyle w:val="StyleUnderline"/>
        </w:rPr>
        <w:t>,</w:t>
      </w:r>
      <w:r w:rsidRPr="00F13157">
        <w:rPr>
          <w:rStyle w:val="StyleUnderline"/>
          <w:u w:val="none"/>
        </w:rPr>
        <w:t xml:space="preserve"> although this issue has been controversial (16). </w:t>
      </w:r>
    </w:p>
    <w:p w14:paraId="41423709" w14:textId="77777777" w:rsidR="0004704D" w:rsidRDefault="0004704D" w:rsidP="0004704D">
      <w:pPr>
        <w:rPr>
          <w:rStyle w:val="StyleUnderline"/>
          <w:u w:val="none"/>
        </w:rPr>
      </w:pPr>
      <w:r w:rsidRPr="00252EBC">
        <w:rPr>
          <w:rStyle w:val="StyleUnderline"/>
        </w:rPr>
        <w:t xml:space="preserve">Chemical </w:t>
      </w:r>
      <w:r w:rsidRPr="00252EBC">
        <w:rPr>
          <w:rStyle w:val="StyleUnderline"/>
          <w:highlight w:val="cyan"/>
        </w:rPr>
        <w:t>fertilizers</w:t>
      </w:r>
      <w:r w:rsidRPr="00252EBC">
        <w:rPr>
          <w:rStyle w:val="StyleUnderline"/>
        </w:rPr>
        <w:t xml:space="preserve"> can gradually </w:t>
      </w:r>
      <w:r w:rsidRPr="00252EBC">
        <w:rPr>
          <w:rStyle w:val="StyleUnderline"/>
          <w:highlight w:val="cyan"/>
        </w:rPr>
        <w:t>increase the acidity of the soil until it begins to impede plant growth</w:t>
      </w:r>
      <w:r w:rsidRPr="00F13157">
        <w:rPr>
          <w:rStyle w:val="StyleUnderline"/>
          <w:u w:val="none"/>
        </w:rPr>
        <w:t xml:space="preserve"> (17). Chemically fertilized plots also show less biologic activity in the soil food web (the microscopic organisms that make up the soil ecosystem) than do plots fertilized organically with manure or other biologic sources of fertility (18). </w:t>
      </w:r>
    </w:p>
    <w:p w14:paraId="701B6691" w14:textId="557B123E" w:rsidR="0004704D" w:rsidRDefault="0004704D" w:rsidP="00B35583">
      <w:pPr>
        <w:pStyle w:val="Heading3"/>
      </w:pPr>
      <w:proofErr w:type="spellStart"/>
      <w:r>
        <w:t>Squo</w:t>
      </w:r>
      <w:proofErr w:type="spellEnd"/>
      <w:r>
        <w:t xml:space="preserve"> Solves</w:t>
      </w:r>
    </w:p>
    <w:p w14:paraId="6D77B029" w14:textId="77777777" w:rsidR="0004704D" w:rsidRDefault="0004704D" w:rsidP="0004704D">
      <w:pPr>
        <w:pStyle w:val="Heading4"/>
      </w:pPr>
      <w:proofErr w:type="spellStart"/>
      <w:r>
        <w:t>Squo</w:t>
      </w:r>
      <w:proofErr w:type="spellEnd"/>
      <w:r>
        <w:t xml:space="preserve"> solves agricultural drones</w:t>
      </w:r>
    </w:p>
    <w:p w14:paraId="23ADF45B" w14:textId="77777777" w:rsidR="0004704D" w:rsidRPr="00C915A7" w:rsidRDefault="0004704D" w:rsidP="0004704D">
      <w:r w:rsidRPr="00C915A7">
        <w:rPr>
          <w:rStyle w:val="Style13ptBold"/>
        </w:rPr>
        <w:t>HSNW, 13</w:t>
      </w:r>
      <w:r>
        <w:t xml:space="preserve">, Homeland Security News Wires, </w:t>
      </w:r>
      <w:r w:rsidRPr="00C915A7">
        <w:t>24 December 2013</w:t>
      </w:r>
      <w:r>
        <w:t>, “</w:t>
      </w:r>
      <w:r w:rsidRPr="00C915A7">
        <w:t>Agriculture to see expansion of UAV commercial use</w:t>
      </w:r>
      <w:r>
        <w:t xml:space="preserve">”, </w:t>
      </w:r>
      <w:r w:rsidRPr="00C915A7">
        <w:t>http://www.homelandsecuritynewswire.com/dr20131224-agriculture-to-see-expansion-of-uav-commercial-use</w:t>
      </w:r>
    </w:p>
    <w:p w14:paraId="63840A6B" w14:textId="77777777" w:rsidR="0004704D" w:rsidRDefault="0004704D" w:rsidP="0004704D">
      <w:pPr>
        <w:rPr>
          <w:sz w:val="16"/>
        </w:rPr>
      </w:pPr>
      <w:r w:rsidRPr="00167CFB">
        <w:rPr>
          <w:rStyle w:val="StyleUnderline"/>
        </w:rPr>
        <w:t>Agriculture may be the most promising industry for</w:t>
      </w:r>
      <w:r w:rsidRPr="00C915A7">
        <w:rPr>
          <w:sz w:val="16"/>
        </w:rPr>
        <w:t xml:space="preserve"> the commercial use of unmanned aerial vehicles (UAV) or </w:t>
      </w:r>
      <w:r w:rsidRPr="00167CFB">
        <w:rPr>
          <w:rStyle w:val="StyleUnderline"/>
        </w:rPr>
        <w:t>drones</w:t>
      </w:r>
      <w:r w:rsidRPr="00C915A7">
        <w:rPr>
          <w:sz w:val="16"/>
        </w:rPr>
        <w:t xml:space="preserve">. </w:t>
      </w:r>
      <w:r w:rsidRPr="00C915A7">
        <w:rPr>
          <w:rStyle w:val="StyleUnderline"/>
        </w:rPr>
        <w:t>By public law enforcement agencies moved to employ drones, but the move has raised concerns about privacy and government surveillance. The public’s concerns have led to privacy bills in many states,</w:t>
      </w:r>
      <w:r w:rsidRPr="00C915A7">
        <w:rPr>
          <w:sz w:val="16"/>
        </w:rPr>
        <w:t xml:space="preserve"> limiting the use of drones used by law enforcement</w:t>
      </w:r>
      <w:r w:rsidRPr="00C915A7">
        <w:rPr>
          <w:rStyle w:val="StyleUnderline"/>
        </w:rPr>
        <w:t>. As fewer law enforcement agencies show interest in drones due to public backlash, leading drone manufacturers and researchers have decided to focus on agriculture. Agriculture may be the most promising industry for the commercial use of unmanned aerial vehicles (UAV) or drones.</w:t>
      </w:r>
      <w:r w:rsidRPr="00C915A7">
        <w:rPr>
          <w:sz w:val="16"/>
        </w:rPr>
        <w:t xml:space="preserve"> Most Americans are curious to learn more about Amazon’s proposal to use self-guided drones to deliver packages, but the most successful use of commercial drones in the United States may take place in areas far from the country’s highly populated centers. The Bradenton Herald reports that Idaho farmer Robert Blair built his version of a drone, equipped with cameras, to monitor his 1,500 acres. The 10-pound, 5-feet long drone is the size of a turkey and is used to get a birds-eye view of the farm’s cows, fields of wheat, peas, barley, and alfalfa. “It’s a great tool to collect information to make better decisions, and we’re just scratching the surface of what it can do for farmers,” said Blair, who lives in Kendrick, Idaho, about 275 miles north of Boise. Blair said the drone provides him with a complete, aerial view of his farm. Blair uses the drone to gather historical data on his crops, which can help validate crop loss or animal damage when applying for government programs like crop insurance. The Federal Aviation Administration (FAA) prohibits drones for commercial use, although businesses and researchers can apply for an experimental airworthiness certificate for research and development, flight demonstrations, or crew training. Public law enforcement agencies and other governmental agencies may acquire a certificate of authorization to operate drones in civil airspace, but the move has raised concerns about privacy and government surveillance. </w:t>
      </w:r>
      <w:r w:rsidRPr="00C915A7">
        <w:rPr>
          <w:rStyle w:val="StyleUnderline"/>
        </w:rPr>
        <w:t>The public’s concerns have led to privacy bills in many states, limiting the use of drones used by law enforcement. As fewer law enforcement agencies show interest in drones due to public backlash, leading drone manufacturers and researchers have decided to focus on agriculture. “A small UAV flying over a field with nothing around it doesn’t create a privacy issue</w:t>
      </w:r>
      <w:r w:rsidRPr="00C915A7">
        <w:rPr>
          <w:sz w:val="16"/>
        </w:rPr>
        <w:t xml:space="preserve">,” said Josh </w:t>
      </w:r>
      <w:proofErr w:type="spellStart"/>
      <w:r w:rsidRPr="00C915A7">
        <w:rPr>
          <w:sz w:val="16"/>
        </w:rPr>
        <w:t>Brungardt</w:t>
      </w:r>
      <w:proofErr w:type="spellEnd"/>
      <w:r w:rsidRPr="00C915A7">
        <w:rPr>
          <w:sz w:val="16"/>
        </w:rPr>
        <w:t>, director of unmanned systems at PARADIGM, a Bend, Oregon-based drone research company. “</w:t>
      </w:r>
      <w:r w:rsidRPr="00C915A7">
        <w:rPr>
          <w:rStyle w:val="StyleUnderline"/>
        </w:rPr>
        <w:t>We’re talking about an operating atmosphere that’s much more benign</w:t>
      </w:r>
      <w:r w:rsidRPr="00C915A7">
        <w:rPr>
          <w:sz w:val="16"/>
        </w:rPr>
        <w:t xml:space="preserve">.” The Herald notes that drones can be effective for the agriculture sector because they pose fewer privacy and safety issues in the vast rural areas where farms are located. Farmers, researchers, and companies are developing drones equipped with cameras and sensors to survey crops, monitor for disease, or precision-spray pesticides and fertilizers. Beyond monitoring, drones can be used to ward off birds from fields, pollinate trees, monitor irrigation, or plant and harvest crops. </w:t>
      </w:r>
      <w:r w:rsidRPr="00C915A7">
        <w:rPr>
          <w:rStyle w:val="StyleUnderline"/>
        </w:rPr>
        <w:t>The essence of drones in agriculture is that the technology could reduce costs and increase yields for farmers. In 2012, Congress directed the FAA to authorize the use of drones in U.S. airspace by September 2015</w:t>
      </w:r>
      <w:r w:rsidRPr="00C915A7">
        <w:rPr>
          <w:sz w:val="16"/>
        </w:rPr>
        <w:t xml:space="preserve">. The FAA </w:t>
      </w:r>
      <w:r w:rsidRPr="00C915A7">
        <w:rPr>
          <w:rStyle w:val="StyleUnderline"/>
        </w:rPr>
        <w:t>insists it will take longer than 2015 to grant such authorization but it is in the process of developing operational guidelines for drone use</w:t>
      </w:r>
      <w:r w:rsidRPr="00C915A7">
        <w:rPr>
          <w:sz w:val="16"/>
        </w:rPr>
        <w:t>. The FAA hopes to select six drone test sites across the country by the end of this year. Blair’s drone is not violating FAA laws because his drone is considered a model airplane, allowed by the FAA to fly below 400 feet above ground, away from populated areas, and no one is compensated for the flight. Along with private companies, universities have begun to research and develop drone technology. Oregon State University researchers used drones earlier this summer to monitor disease over potato fields. Oregon nurseries have collaborated with researchers to use drones to count plotted trees. Farmers and researchers in Florida have used drones equipped with infrared cameras to monitor orange trees for the citrus greening, a bacterial diseases that kills trees, beginning at the top of the tree. The University of California, Davis has teamed up with Yamaha Motor Corp. to use drones to spray vineyards and orchards.</w:t>
      </w:r>
    </w:p>
    <w:p w14:paraId="4E7E11BB" w14:textId="77777777" w:rsidR="0004704D" w:rsidRPr="0004704D" w:rsidRDefault="0004704D" w:rsidP="0004704D"/>
    <w:p w14:paraId="4228B093" w14:textId="34C309E2" w:rsidR="0004704D" w:rsidRDefault="00B35583" w:rsidP="0004704D">
      <w:pPr>
        <w:pStyle w:val="Heading1"/>
      </w:pPr>
      <w:proofErr w:type="spellStart"/>
      <w:r>
        <w:t>Offcase</w:t>
      </w:r>
      <w:proofErr w:type="spellEnd"/>
    </w:p>
    <w:p w14:paraId="1E7C0B16" w14:textId="166AB9C5" w:rsidR="0004704D" w:rsidRDefault="0004704D" w:rsidP="0004704D">
      <w:pPr>
        <w:pStyle w:val="Heading2"/>
      </w:pPr>
      <w:r>
        <w:t>Terror DA</w:t>
      </w:r>
    </w:p>
    <w:p w14:paraId="6868C56C" w14:textId="2CCD848B" w:rsidR="0004704D" w:rsidRDefault="0004704D" w:rsidP="0004704D">
      <w:pPr>
        <w:pStyle w:val="Heading3"/>
      </w:pPr>
      <w:r>
        <w:t>Links</w:t>
      </w:r>
    </w:p>
    <w:p w14:paraId="63629BBD" w14:textId="77777777" w:rsidR="0004704D" w:rsidRDefault="0004704D" w:rsidP="0004704D">
      <w:pPr>
        <w:pStyle w:val="Heading4"/>
      </w:pPr>
      <w:r>
        <w:t xml:space="preserve">Use of drones heightens risk of terror— can carry weapons </w:t>
      </w:r>
    </w:p>
    <w:p w14:paraId="58FD9A4B" w14:textId="77777777" w:rsidR="0004704D" w:rsidRPr="004E721D" w:rsidRDefault="0004704D" w:rsidP="0004704D">
      <w:r>
        <w:t xml:space="preserve">Michael S. Schmidt and Michael D. </w:t>
      </w:r>
      <w:r w:rsidRPr="004E721D">
        <w:rPr>
          <w:rStyle w:val="Style13ptBold"/>
        </w:rPr>
        <w:t>Shear 1/29</w:t>
      </w:r>
      <w:r>
        <w:t xml:space="preserve">, Shear is a </w:t>
      </w:r>
      <w:r w:rsidRPr="004E721D">
        <w:t>White House correspondent</w:t>
      </w:r>
      <w:r>
        <w:t>, January 29, 2015, “</w:t>
      </w:r>
      <w:r w:rsidRPr="004E721D">
        <w:t>Drones Spotted, but Not Halted, Raise Concerns</w:t>
      </w:r>
      <w:r>
        <w:t xml:space="preserve">,” </w:t>
      </w:r>
      <w:r w:rsidRPr="004E721D">
        <w:t>http://www.nytimes.com/2015/01/30/us/for-super-bowl-and-big-games-drone-flyovers-are-rising-concern.html</w:t>
      </w:r>
    </w:p>
    <w:p w14:paraId="14151A06" w14:textId="77777777" w:rsidR="0004704D" w:rsidRPr="004E721D" w:rsidRDefault="0004704D" w:rsidP="0004704D">
      <w:pPr>
        <w:rPr>
          <w:rStyle w:val="Emphasis"/>
        </w:rPr>
      </w:pPr>
      <w:r w:rsidRPr="004E721D">
        <w:rPr>
          <w:rStyle w:val="StyleUnderline"/>
        </w:rPr>
        <w:t xml:space="preserve">While </w:t>
      </w:r>
      <w:r w:rsidRPr="00585D2A">
        <w:rPr>
          <w:rStyle w:val="StyleUnderline"/>
          <w:highlight w:val="cyan"/>
        </w:rPr>
        <w:t>drones have not been used in a terrorist attack on American soil, thwarting them is increasingly becoming a challenge for law enforcement</w:t>
      </w:r>
      <w:r w:rsidRPr="004E721D">
        <w:rPr>
          <w:rStyle w:val="StyleUnderline"/>
        </w:rPr>
        <w:t xml:space="preserve"> and security officials who are </w:t>
      </w:r>
      <w:r w:rsidRPr="00585D2A">
        <w:rPr>
          <w:rStyle w:val="StyleUnderline"/>
          <w:highlight w:val="cyan"/>
        </w:rPr>
        <w:t>charged with protecting large-scale events</w:t>
      </w:r>
      <w:r>
        <w:t xml:space="preserve"> like the Super Bowl </w:t>
      </w:r>
      <w:r w:rsidRPr="00585D2A">
        <w:rPr>
          <w:rStyle w:val="StyleUnderline"/>
          <w:highlight w:val="cyan"/>
        </w:rPr>
        <w:t>and high-profile</w:t>
      </w:r>
      <w:r w:rsidRPr="004E721D">
        <w:rPr>
          <w:rStyle w:val="StyleUnderline"/>
        </w:rPr>
        <w:t xml:space="preserve"> public </w:t>
      </w:r>
      <w:r w:rsidRPr="00585D2A">
        <w:rPr>
          <w:rStyle w:val="StyleUnderline"/>
          <w:highlight w:val="cyan"/>
        </w:rPr>
        <w:t>buildings</w:t>
      </w:r>
      <w:r w:rsidRPr="004E721D">
        <w:rPr>
          <w:rStyle w:val="StyleUnderline"/>
        </w:rPr>
        <w:t xml:space="preserve"> </w:t>
      </w:r>
      <w:r>
        <w:t xml:space="preserve">like the White House. </w:t>
      </w:r>
      <w:r w:rsidRPr="004E721D">
        <w:rPr>
          <w:rStyle w:val="StyleUnderline"/>
        </w:rPr>
        <w:t xml:space="preserve">The </w:t>
      </w:r>
      <w:r w:rsidRPr="00585D2A">
        <w:rPr>
          <w:rStyle w:val="StyleUnderline"/>
          <w:highlight w:val="cyan"/>
        </w:rPr>
        <w:t>officials</w:t>
      </w:r>
      <w:r w:rsidRPr="00585D2A">
        <w:rPr>
          <w:rStyle w:val="StyleUnderline"/>
        </w:rPr>
        <w:t xml:space="preserve"> have</w:t>
      </w:r>
      <w:r w:rsidRPr="00585D2A">
        <w:rPr>
          <w:rStyle w:val="StyleUnderline"/>
          <w:highlight w:val="cyan"/>
        </w:rPr>
        <w:t xml:space="preserve"> warned that </w:t>
      </w:r>
      <w:r w:rsidRPr="00585D2A">
        <w:rPr>
          <w:rStyle w:val="Emphasis"/>
          <w:highlight w:val="cyan"/>
        </w:rPr>
        <w:t>the low-flying devices could be modified to carry explosives, chemicals, biological agents, guns or cameras.</w:t>
      </w:r>
    </w:p>
    <w:p w14:paraId="08940571" w14:textId="77777777" w:rsidR="0004704D" w:rsidRDefault="0004704D" w:rsidP="0004704D">
      <w:r>
        <w:t>This month</w:t>
      </w:r>
      <w:r w:rsidRPr="004E721D">
        <w:rPr>
          <w:rStyle w:val="StyleUnderline"/>
        </w:rPr>
        <w:t xml:space="preserve">, an analyst for the National Counterterrorism Center told a gathering of military, law enforcement and public utility officials in Arlington, Va., that </w:t>
      </w:r>
      <w:r w:rsidRPr="00585D2A">
        <w:rPr>
          <w:rStyle w:val="StyleUnderline"/>
          <w:highlight w:val="cyan"/>
        </w:rPr>
        <w:t>extremist interest in “unmanned aircraft systems”</w:t>
      </w:r>
      <w:r w:rsidRPr="00585D2A">
        <w:rPr>
          <w:rStyle w:val="StyleUnderline"/>
        </w:rPr>
        <w:t xml:space="preserve"> had </w:t>
      </w:r>
      <w:r w:rsidRPr="00585D2A">
        <w:rPr>
          <w:rStyle w:val="StyleUnderline"/>
          <w:highlight w:val="cyan"/>
        </w:rPr>
        <w:t>spiked recently</w:t>
      </w:r>
      <w:r w:rsidRPr="004E721D">
        <w:rPr>
          <w:rStyle w:val="StyleUnderline"/>
        </w:rPr>
        <w:t>.</w:t>
      </w:r>
      <w:r>
        <w:t xml:space="preserve"> In the past 16 months, he said, the working group for unmanned aircraft systems threats had grown to 65 members from four, according to a participant at the gathering.</w:t>
      </w:r>
    </w:p>
    <w:p w14:paraId="31A16870" w14:textId="77777777" w:rsidR="0004704D" w:rsidRPr="000E14CB" w:rsidRDefault="0004704D" w:rsidP="0004704D">
      <w:r w:rsidRPr="00585D2A">
        <w:rPr>
          <w:rStyle w:val="StyleUnderline"/>
          <w:highlight w:val="cyan"/>
        </w:rPr>
        <w:t>“Efforts by terrorists to use drone technology are</w:t>
      </w:r>
      <w:r w:rsidRPr="004E721D">
        <w:rPr>
          <w:rStyle w:val="StyleUnderline"/>
        </w:rPr>
        <w:t xml:space="preserve"> obviously </w:t>
      </w:r>
      <w:r w:rsidRPr="00585D2A">
        <w:rPr>
          <w:rStyle w:val="StyleUnderline"/>
          <w:highlight w:val="cyan"/>
        </w:rPr>
        <w:t>a concern for N.C.T.C</w:t>
      </w:r>
      <w:r w:rsidRPr="004E721D">
        <w:rPr>
          <w:rStyle w:val="StyleUnderline"/>
        </w:rPr>
        <w:t>. and the intelligence community,”</w:t>
      </w:r>
      <w:r>
        <w:t xml:space="preserve"> said a spokesman for the counterterrorism center, who requested anonymity to discuss security matters. “Our focus remains on identifying these threats and supporting those agencies who are responsible for countering them.”</w:t>
      </w:r>
    </w:p>
    <w:p w14:paraId="183066DC" w14:textId="77777777" w:rsidR="0004704D" w:rsidRPr="00585D2A" w:rsidRDefault="0004704D" w:rsidP="0004704D"/>
    <w:p w14:paraId="13E6B50E" w14:textId="77777777" w:rsidR="0004704D" w:rsidRDefault="0004704D" w:rsidP="0004704D">
      <w:pPr>
        <w:pStyle w:val="Heading4"/>
      </w:pPr>
      <w:r>
        <w:t>Use of domestic drones could be hijacked by terrorists</w:t>
      </w:r>
    </w:p>
    <w:p w14:paraId="14BC973B" w14:textId="77777777" w:rsidR="0004704D" w:rsidRPr="00F658E4" w:rsidRDefault="0004704D" w:rsidP="0004704D">
      <w:r>
        <w:t xml:space="preserve">Jeff </w:t>
      </w:r>
      <w:proofErr w:type="spellStart"/>
      <w:r w:rsidRPr="00F658E4">
        <w:rPr>
          <w:rStyle w:val="Style13ptBold"/>
        </w:rPr>
        <w:t>Glor</w:t>
      </w:r>
      <w:proofErr w:type="spellEnd"/>
      <w:r w:rsidRPr="00F658E4">
        <w:rPr>
          <w:rStyle w:val="Style13ptBold"/>
        </w:rPr>
        <w:t xml:space="preserve"> 12</w:t>
      </w:r>
      <w:r>
        <w:t>, journalist, July 4, 2012, “</w:t>
      </w:r>
      <w:r w:rsidRPr="00F658E4">
        <w:t>Drone "hijackings" in U.S. raise security concerns</w:t>
      </w:r>
      <w:r>
        <w:t xml:space="preserve">,” </w:t>
      </w:r>
      <w:r w:rsidRPr="00F658E4">
        <w:t>http://www.cbsnews.com/news/drone-hijackings-in-us-raise-security-concerns/</w:t>
      </w:r>
    </w:p>
    <w:p w14:paraId="22026E4E" w14:textId="77777777" w:rsidR="0004704D" w:rsidRDefault="0004704D" w:rsidP="0004704D">
      <w:r>
        <w:t xml:space="preserve">(CBS News) </w:t>
      </w:r>
      <w:r w:rsidRPr="00F658E4">
        <w:rPr>
          <w:rStyle w:val="StyleUnderline"/>
        </w:rPr>
        <w:t xml:space="preserve">The </w:t>
      </w:r>
      <w:r w:rsidRPr="00CF7B8A">
        <w:rPr>
          <w:rStyle w:val="StyleUnderline"/>
          <w:highlight w:val="cyan"/>
        </w:rPr>
        <w:t>use of drones is taking off in America</w:t>
      </w:r>
      <w:r w:rsidRPr="00F658E4">
        <w:rPr>
          <w:rStyle w:val="StyleUnderline"/>
        </w:rPr>
        <w:t>.</w:t>
      </w:r>
      <w:r>
        <w:rPr>
          <w:rStyle w:val="StyleUnderline"/>
        </w:rPr>
        <w:t xml:space="preserve"> </w:t>
      </w:r>
      <w:r w:rsidRPr="00F658E4">
        <w:rPr>
          <w:rStyle w:val="StyleUnderline"/>
        </w:rPr>
        <w:t>Local governments and private businesses see them as a cheap and effective way of maintaining an eye from the sky.</w:t>
      </w:r>
      <w:r>
        <w:rPr>
          <w:rStyle w:val="StyleUnderline"/>
        </w:rPr>
        <w:t xml:space="preserve"> </w:t>
      </w:r>
      <w:r>
        <w:t xml:space="preserve">But will the drones be fully under their control? A college professor and his students say not necessarily. </w:t>
      </w:r>
      <w:r w:rsidRPr="00CF7B8A">
        <w:rPr>
          <w:rStyle w:val="StyleUnderline"/>
          <w:highlight w:val="cyan"/>
        </w:rPr>
        <w:t>A civilian drone aircraft was "hijacked" by Prof. Todd Humphreys</w:t>
      </w:r>
      <w:r w:rsidRPr="00F658E4">
        <w:rPr>
          <w:rStyle w:val="StyleUnderline"/>
        </w:rPr>
        <w:t xml:space="preserve"> and his graduate students at the University of Texas at Austin.</w:t>
      </w:r>
      <w:r>
        <w:rPr>
          <w:rStyle w:val="StyleUnderline"/>
        </w:rPr>
        <w:t xml:space="preserve"> </w:t>
      </w:r>
      <w:r>
        <w:t xml:space="preserve">They were able to hack into the drone's GPS signals. </w:t>
      </w:r>
      <w:r w:rsidRPr="00F658E4">
        <w:rPr>
          <w:rStyle w:val="StyleUnderline"/>
        </w:rPr>
        <w:t xml:space="preserve">Later, </w:t>
      </w:r>
      <w:r w:rsidRPr="00CF7B8A">
        <w:rPr>
          <w:rStyle w:val="StyleUnderline"/>
          <w:highlight w:val="cyan"/>
        </w:rPr>
        <w:t xml:space="preserve">in an exercise done in </w:t>
      </w:r>
      <w:proofErr w:type="spellStart"/>
      <w:r w:rsidRPr="00CF7B8A">
        <w:rPr>
          <w:rStyle w:val="StyleUnderline"/>
          <w:highlight w:val="cyan"/>
        </w:rPr>
        <w:t>conjuneciton</w:t>
      </w:r>
      <w:proofErr w:type="spellEnd"/>
      <w:r w:rsidRPr="00CF7B8A">
        <w:rPr>
          <w:rStyle w:val="StyleUnderline"/>
          <w:highlight w:val="cyan"/>
        </w:rPr>
        <w:t xml:space="preserve"> with the Department of Homeland Security</w:t>
      </w:r>
      <w:r w:rsidRPr="00F658E4">
        <w:rPr>
          <w:rStyle w:val="StyleUnderline"/>
        </w:rPr>
        <w:t xml:space="preserve"> at White Sands, New Mexico, </w:t>
      </w:r>
      <w:r w:rsidRPr="00CF7B8A">
        <w:rPr>
          <w:rStyle w:val="StyleUnderline"/>
          <w:highlight w:val="cyan"/>
        </w:rPr>
        <w:t>they were even able to make the drone land.</w:t>
      </w:r>
      <w:r>
        <w:rPr>
          <w:rStyle w:val="StyleUnderline"/>
        </w:rPr>
        <w:t xml:space="preserve"> </w:t>
      </w:r>
      <w:r>
        <w:t>Humphreys told CBS News, "</w:t>
      </w:r>
      <w:r w:rsidRPr="00F658E4">
        <w:rPr>
          <w:rStyle w:val="StyleUnderline"/>
        </w:rPr>
        <w:t>You can think of this as hijacking a plane from a distance. (It's) as if you're at the controls of the plane, because you've now captured the autopilot's sense of its own navigation solution. And you can manipulate it left or right, up or down."</w:t>
      </w:r>
      <w:r>
        <w:t xml:space="preserve"> The "hijackings" would seem to raise concerns about vulnerabilities in our domestic use of drones or unmanned aerial vehicles. </w:t>
      </w:r>
      <w:r w:rsidRPr="00F658E4">
        <w:rPr>
          <w:rStyle w:val="StyleUnderline"/>
        </w:rPr>
        <w:t>"I see this as causing trouble in the skies," Humphreys said. "</w:t>
      </w:r>
      <w:r w:rsidRPr="00CF7B8A">
        <w:rPr>
          <w:rStyle w:val="StyleUnderline"/>
          <w:highlight w:val="cyan"/>
        </w:rPr>
        <w:t>I wouldn't want to be living under skies where this was that easy to do.</w:t>
      </w:r>
      <w:r w:rsidRPr="00CF7B8A">
        <w:rPr>
          <w:highlight w:val="cyan"/>
        </w:rPr>
        <w:t>"</w:t>
      </w:r>
    </w:p>
    <w:p w14:paraId="176585DF" w14:textId="77777777" w:rsidR="0004704D" w:rsidRPr="0004704D" w:rsidRDefault="0004704D" w:rsidP="0004704D"/>
    <w:p w14:paraId="3DCF9783" w14:textId="77777777" w:rsidR="00DC4DDD" w:rsidRDefault="00DC4DDD" w:rsidP="00DC4DDD">
      <w:pPr>
        <w:pStyle w:val="Heading4"/>
      </w:pPr>
      <w:r>
        <w:t>Terrorists will hijack drones for malicious use to gain information and attack people</w:t>
      </w:r>
    </w:p>
    <w:p w14:paraId="5FF44CFC" w14:textId="77777777" w:rsidR="00DC4DDD" w:rsidRDefault="00DC4DDD" w:rsidP="00DC4DDD">
      <w:r>
        <w:t xml:space="preserve">Marc </w:t>
      </w:r>
      <w:r w:rsidRPr="002A6A79">
        <w:rPr>
          <w:rStyle w:val="Style13ptBold"/>
        </w:rPr>
        <w:t>Goodman13</w:t>
      </w:r>
      <w:r>
        <w:t xml:space="preserve">, </w:t>
      </w:r>
      <w:r w:rsidRPr="002A6A79">
        <w:t>a global security advisor and founder of the Future Crimes Institute</w:t>
      </w:r>
      <w:r>
        <w:t>, “</w:t>
      </w:r>
      <w:r w:rsidRPr="002A6A79">
        <w:t>Criminals and Terrorists Can Fly Drones Too</w:t>
      </w:r>
      <w:r>
        <w:t xml:space="preserve">”, 1/31/13, </w:t>
      </w:r>
      <w:r>
        <w:rPr>
          <w:i/>
        </w:rPr>
        <w:t>Time</w:t>
      </w:r>
      <w:r>
        <w:t xml:space="preserve">, </w:t>
      </w:r>
      <w:hyperlink r:id="rId14" w:history="1">
        <w:r w:rsidRPr="00C32CAD">
          <w:rPr>
            <w:rStyle w:val="Hyperlink"/>
          </w:rPr>
          <w:t>http://ideas.time.com/2013/01/31/criminals-and-terrorists-can-fly-drones-too/</w:t>
        </w:r>
      </w:hyperlink>
    </w:p>
    <w:p w14:paraId="6BE58104" w14:textId="77777777" w:rsidR="00DC4DDD" w:rsidRPr="0004704D" w:rsidRDefault="00DC4DDD" w:rsidP="00DC4DDD">
      <w:pPr>
        <w:rPr>
          <w:b/>
          <w:u w:val="single"/>
        </w:rPr>
      </w:pPr>
      <w:r w:rsidRPr="0063150A">
        <w:rPr>
          <w:b/>
          <w:highlight w:val="cyan"/>
          <w:u w:val="single"/>
        </w:rPr>
        <w:t>Flying</w:t>
      </w:r>
      <w:r w:rsidRPr="002A6A79">
        <w:rPr>
          <w:b/>
          <w:u w:val="single"/>
        </w:rPr>
        <w:t xml:space="preserve"> </w:t>
      </w:r>
      <w:r w:rsidRPr="0063150A">
        <w:rPr>
          <w:b/>
          <w:highlight w:val="cyan"/>
          <w:u w:val="single"/>
        </w:rPr>
        <w:t>robots</w:t>
      </w:r>
      <w:r w:rsidRPr="002A6A79">
        <w:rPr>
          <w:b/>
          <w:u w:val="single"/>
        </w:rPr>
        <w:t xml:space="preserve"> </w:t>
      </w:r>
      <w:r w:rsidRPr="0063150A">
        <w:rPr>
          <w:b/>
          <w:highlight w:val="cyan"/>
          <w:u w:val="single"/>
        </w:rPr>
        <w:t>open</w:t>
      </w:r>
      <w:r w:rsidRPr="002A6A79">
        <w:rPr>
          <w:b/>
          <w:u w:val="single"/>
        </w:rPr>
        <w:t xml:space="preserve"> up </w:t>
      </w:r>
      <w:r w:rsidRPr="0063150A">
        <w:rPr>
          <w:b/>
          <w:highlight w:val="cyan"/>
          <w:u w:val="single"/>
        </w:rPr>
        <w:t>new</w:t>
      </w:r>
      <w:r w:rsidRPr="002A6A79">
        <w:rPr>
          <w:b/>
          <w:u w:val="single"/>
        </w:rPr>
        <w:t xml:space="preserve"> </w:t>
      </w:r>
      <w:r w:rsidRPr="0063150A">
        <w:rPr>
          <w:b/>
          <w:highlight w:val="cyan"/>
          <w:u w:val="single"/>
        </w:rPr>
        <w:t>opportunities</w:t>
      </w:r>
      <w:r w:rsidRPr="002A6A79">
        <w:rPr>
          <w:b/>
          <w:u w:val="single"/>
        </w:rPr>
        <w:t xml:space="preserve"> </w:t>
      </w:r>
      <w:r w:rsidRPr="0063150A">
        <w:rPr>
          <w:b/>
          <w:highlight w:val="cyan"/>
          <w:u w:val="single"/>
        </w:rPr>
        <w:t>for crime</w:t>
      </w:r>
      <w:r w:rsidRPr="002A6A79">
        <w:rPr>
          <w:b/>
          <w:u w:val="single"/>
        </w:rPr>
        <w:t>.</w:t>
      </w:r>
      <w:r>
        <w:t xml:space="preserve"> Camera-equipped drones can and will be used for everything from the theft of industrial secrets to voyeurism by creepy neighborhood Peeping Toms. Some parents might use drones to follow their kids to school to ensure their safe arrival, but others will exploit the technology to stalk ex-husbands and ex-wives. Worse yet, </w:t>
      </w:r>
      <w:r w:rsidRPr="002A6A79">
        <w:rPr>
          <w:b/>
          <w:u w:val="single"/>
        </w:rPr>
        <w:t>hobbyists have been attaching guns to quad copters for at least five years.</w:t>
      </w:r>
      <w:r>
        <w:t xml:space="preserve"> What tragic damage might they unleash if so inclined? Simply stated, our current security and defense mechanisms were meant to protect us from offending human criminals, not robotic ones. So how might we deal with this emerging treat? Some might suggest the answer lies in new laws, such as criminalizing possession of a UAV or possession of a drone with intent to harm. Personally, I do not believe that would resolve the problem. </w:t>
      </w:r>
      <w:r w:rsidRPr="002A6A79">
        <w:rPr>
          <w:b/>
          <w:u w:val="single"/>
        </w:rPr>
        <w:t xml:space="preserve">In a world where all things connected to the Internet are </w:t>
      </w:r>
      <w:proofErr w:type="spellStart"/>
      <w:r w:rsidRPr="002A6A79">
        <w:rPr>
          <w:b/>
          <w:u w:val="single"/>
        </w:rPr>
        <w:t>hackable</w:t>
      </w:r>
      <w:proofErr w:type="spellEnd"/>
      <w:r w:rsidRPr="002A6A79">
        <w:rPr>
          <w:b/>
          <w:u w:val="single"/>
        </w:rPr>
        <w:t xml:space="preserve">, so too are drones. Thus </w:t>
      </w:r>
      <w:r w:rsidRPr="0063150A">
        <w:rPr>
          <w:b/>
          <w:highlight w:val="cyan"/>
          <w:u w:val="single"/>
        </w:rPr>
        <w:t>criminals and terrorists needn’t</w:t>
      </w:r>
      <w:r w:rsidRPr="002A6A79">
        <w:rPr>
          <w:b/>
          <w:u w:val="single"/>
        </w:rPr>
        <w:t xml:space="preserve"> even </w:t>
      </w:r>
      <w:r w:rsidRPr="0063150A">
        <w:rPr>
          <w:b/>
          <w:highlight w:val="cyan"/>
          <w:u w:val="single"/>
        </w:rPr>
        <w:t>own or buy a drone</w:t>
      </w:r>
      <w:r w:rsidRPr="002A6A79">
        <w:rPr>
          <w:b/>
          <w:u w:val="single"/>
        </w:rPr>
        <w:t xml:space="preserve">; </w:t>
      </w:r>
      <w:r w:rsidRPr="0063150A">
        <w:rPr>
          <w:b/>
          <w:highlight w:val="cyan"/>
          <w:u w:val="single"/>
        </w:rPr>
        <w:t>they can</w:t>
      </w:r>
      <w:r w:rsidRPr="002A6A79">
        <w:rPr>
          <w:b/>
          <w:u w:val="single"/>
        </w:rPr>
        <w:t xml:space="preserve"> merely hack and </w:t>
      </w:r>
      <w:r w:rsidRPr="0063150A">
        <w:rPr>
          <w:b/>
          <w:highlight w:val="cyan"/>
          <w:u w:val="single"/>
        </w:rPr>
        <w:t>hijack somebody else’s</w:t>
      </w:r>
      <w:r w:rsidRPr="002A6A79">
        <w:rPr>
          <w:b/>
          <w:u w:val="single"/>
        </w:rPr>
        <w:t>.</w:t>
      </w:r>
      <w:r>
        <w:rPr>
          <w:b/>
          <w:u w:val="single"/>
        </w:rPr>
        <w:t xml:space="preserve"> </w:t>
      </w:r>
      <w:r>
        <w:t xml:space="preserve">We’ve seen this before: </w:t>
      </w:r>
      <w:r w:rsidRPr="0063150A">
        <w:rPr>
          <w:b/>
          <w:highlight w:val="cyan"/>
          <w:u w:val="single"/>
        </w:rPr>
        <w:t>in 2009</w:t>
      </w:r>
      <w:r w:rsidRPr="002A6A79">
        <w:rPr>
          <w:b/>
          <w:u w:val="single"/>
        </w:rPr>
        <w:t xml:space="preserve">, when </w:t>
      </w:r>
      <w:r w:rsidRPr="0063150A">
        <w:rPr>
          <w:b/>
          <w:u w:val="single"/>
        </w:rPr>
        <w:t>Iraqi</w:t>
      </w:r>
      <w:r w:rsidRPr="002A6A79">
        <w:rPr>
          <w:b/>
          <w:u w:val="single"/>
        </w:rPr>
        <w:t xml:space="preserve"> Shi</w:t>
      </w:r>
      <w:r w:rsidRPr="0063150A">
        <w:rPr>
          <w:b/>
          <w:highlight w:val="cyan"/>
          <w:u w:val="single"/>
        </w:rPr>
        <w:t>‘ite militants used a $26 piece of Russian software intended to s</w:t>
      </w:r>
      <w:r w:rsidRPr="002A6A79">
        <w:rPr>
          <w:b/>
          <w:u w:val="single"/>
        </w:rPr>
        <w:t xml:space="preserve">teal satellite television to instead </w:t>
      </w:r>
      <w:r w:rsidRPr="0063150A">
        <w:rPr>
          <w:b/>
          <w:highlight w:val="cyan"/>
          <w:u w:val="single"/>
        </w:rPr>
        <w:t xml:space="preserve">download </w:t>
      </w:r>
      <w:r w:rsidRPr="00663789">
        <w:rPr>
          <w:b/>
          <w:u w:val="single"/>
        </w:rPr>
        <w:t xml:space="preserve">real-time </w:t>
      </w:r>
      <w:r w:rsidRPr="0063150A">
        <w:rPr>
          <w:b/>
          <w:highlight w:val="cyan"/>
          <w:u w:val="single"/>
        </w:rPr>
        <w:t xml:space="preserve">video feeds from </w:t>
      </w:r>
      <w:r w:rsidRPr="00663789">
        <w:rPr>
          <w:b/>
          <w:u w:val="single"/>
        </w:rPr>
        <w:t xml:space="preserve">American surveillance </w:t>
      </w:r>
      <w:r w:rsidRPr="0063150A">
        <w:rPr>
          <w:b/>
          <w:highlight w:val="cyan"/>
          <w:u w:val="single"/>
        </w:rPr>
        <w:t>drones</w:t>
      </w:r>
      <w:r w:rsidRPr="002A6A79">
        <w:rPr>
          <w:b/>
          <w:u w:val="single"/>
        </w:rPr>
        <w:t xml:space="preserve"> as they flew over Iraq</w:t>
      </w:r>
      <w:r>
        <w:t xml:space="preserve">. In effect, </w:t>
      </w:r>
      <w:r w:rsidRPr="00663789">
        <w:rPr>
          <w:b/>
          <w:u w:val="single"/>
        </w:rPr>
        <w:t xml:space="preserve">the </w:t>
      </w:r>
      <w:r w:rsidRPr="0063150A">
        <w:rPr>
          <w:b/>
          <w:highlight w:val="cyan"/>
          <w:u w:val="single"/>
        </w:rPr>
        <w:t xml:space="preserve">insurgents turned </w:t>
      </w:r>
      <w:r w:rsidRPr="00663789">
        <w:rPr>
          <w:b/>
          <w:u w:val="single"/>
        </w:rPr>
        <w:t xml:space="preserve">U.S. </w:t>
      </w:r>
      <w:r w:rsidRPr="0063150A">
        <w:rPr>
          <w:b/>
          <w:highlight w:val="cyan"/>
          <w:u w:val="single"/>
        </w:rPr>
        <w:t xml:space="preserve">drones into their own tool and benefited from the </w:t>
      </w:r>
      <w:r w:rsidRPr="00663789">
        <w:rPr>
          <w:b/>
          <w:u w:val="single"/>
        </w:rPr>
        <w:t xml:space="preserve">live </w:t>
      </w:r>
      <w:r w:rsidRPr="0063150A">
        <w:rPr>
          <w:b/>
          <w:highlight w:val="cyan"/>
          <w:u w:val="single"/>
        </w:rPr>
        <w:t xml:space="preserve">video to </w:t>
      </w:r>
      <w:r w:rsidRPr="00663789">
        <w:rPr>
          <w:b/>
          <w:u w:val="single"/>
        </w:rPr>
        <w:t xml:space="preserve">both </w:t>
      </w:r>
      <w:r w:rsidRPr="0063150A">
        <w:rPr>
          <w:b/>
          <w:highlight w:val="cyan"/>
          <w:u w:val="single"/>
        </w:rPr>
        <w:t xml:space="preserve">monitor and evade </w:t>
      </w:r>
      <w:r w:rsidRPr="00663789">
        <w:rPr>
          <w:b/>
          <w:u w:val="single"/>
        </w:rPr>
        <w:t>U.S</w:t>
      </w:r>
      <w:r w:rsidRPr="0063150A">
        <w:rPr>
          <w:b/>
          <w:highlight w:val="cyan"/>
          <w:u w:val="single"/>
        </w:rPr>
        <w:t>. operations</w:t>
      </w:r>
      <w:r w:rsidRPr="002A6A79">
        <w:rPr>
          <w:b/>
          <w:u w:val="single"/>
        </w:rPr>
        <w:t>.</w:t>
      </w:r>
      <w:r>
        <w:rPr>
          <w:b/>
          <w:u w:val="single"/>
        </w:rPr>
        <w:t xml:space="preserve"> </w:t>
      </w:r>
      <w:r w:rsidRPr="002A6A79">
        <w:t>More recently</w:t>
      </w:r>
      <w:r w:rsidRPr="002A6A79">
        <w:rPr>
          <w:b/>
          <w:u w:val="single"/>
        </w:rPr>
        <w:t xml:space="preserve">, in 2011, a </w:t>
      </w:r>
      <w:r w:rsidRPr="002A6A79">
        <w:t>computer</w:t>
      </w:r>
      <w:r w:rsidRPr="002A6A79">
        <w:rPr>
          <w:b/>
          <w:u w:val="single"/>
        </w:rPr>
        <w:t xml:space="preserve"> virus infected the cockpits of </w:t>
      </w:r>
      <w:r w:rsidRPr="002A6A79">
        <w:t>America’s</w:t>
      </w:r>
      <w:r w:rsidRPr="002A6A79">
        <w:rPr>
          <w:b/>
          <w:u w:val="single"/>
        </w:rPr>
        <w:t xml:space="preserve"> Predator </w:t>
      </w:r>
      <w:r w:rsidRPr="002A6A79">
        <w:t>and Reaper</w:t>
      </w:r>
      <w:r w:rsidRPr="002A6A79">
        <w:rPr>
          <w:b/>
          <w:u w:val="single"/>
        </w:rPr>
        <w:t xml:space="preserve"> drones, </w:t>
      </w:r>
      <w:r w:rsidRPr="0063150A">
        <w:rPr>
          <w:b/>
          <w:highlight w:val="cyan"/>
          <w:u w:val="single"/>
        </w:rPr>
        <w:t>logging pilots’</w:t>
      </w:r>
      <w:r w:rsidRPr="002A6A79">
        <w:rPr>
          <w:b/>
          <w:u w:val="single"/>
        </w:rPr>
        <w:t xml:space="preserve"> </w:t>
      </w:r>
      <w:r w:rsidRPr="002A6A79">
        <w:t>every</w:t>
      </w:r>
      <w:r w:rsidRPr="002A6A79">
        <w:rPr>
          <w:b/>
          <w:u w:val="single"/>
        </w:rPr>
        <w:t xml:space="preserve"> </w:t>
      </w:r>
      <w:r w:rsidRPr="0063150A">
        <w:rPr>
          <w:b/>
          <w:highlight w:val="cyan"/>
          <w:u w:val="single"/>
        </w:rPr>
        <w:t>keystroke as they</w:t>
      </w:r>
      <w:r w:rsidRPr="002A6A79">
        <w:rPr>
          <w:b/>
          <w:u w:val="single"/>
        </w:rPr>
        <w:t xml:space="preserve"> </w:t>
      </w:r>
      <w:r w:rsidRPr="002A6A79">
        <w:t>remotely</w:t>
      </w:r>
      <w:r w:rsidRPr="002A6A79">
        <w:rPr>
          <w:b/>
          <w:u w:val="single"/>
        </w:rPr>
        <w:t xml:space="preserve"> </w:t>
      </w:r>
      <w:r w:rsidRPr="0063150A">
        <w:rPr>
          <w:b/>
          <w:highlight w:val="cyan"/>
          <w:u w:val="single"/>
        </w:rPr>
        <w:t>flew</w:t>
      </w:r>
      <w:r w:rsidRPr="002A6A79">
        <w:rPr>
          <w:b/>
          <w:u w:val="single"/>
        </w:rPr>
        <w:t xml:space="preserve"> </w:t>
      </w:r>
      <w:r w:rsidRPr="002A6A79">
        <w:t>missions</w:t>
      </w:r>
      <w:r w:rsidRPr="002A6A79">
        <w:rPr>
          <w:b/>
          <w:u w:val="single"/>
        </w:rPr>
        <w:t xml:space="preserve"> over Afghanistan </w:t>
      </w:r>
      <w:r w:rsidRPr="002A6A79">
        <w:t>and other war zones</w:t>
      </w:r>
      <w:r w:rsidRPr="002A6A79">
        <w:rPr>
          <w:b/>
          <w:u w:val="single"/>
        </w:rPr>
        <w:t>.</w:t>
      </w:r>
      <w:r>
        <w:rPr>
          <w:b/>
          <w:u w:val="single"/>
        </w:rPr>
        <w:t xml:space="preserve"> </w:t>
      </w:r>
      <w:r>
        <w:t xml:space="preserve">The point here is not to stifle innovation or ban commercial UAV technology, which will surely bring us great convenience, protect us and even deliver medicine to remote areas in times of crisis. </w:t>
      </w:r>
      <w:r w:rsidRPr="002A6A79">
        <w:rPr>
          <w:b/>
          <w:u w:val="single"/>
        </w:rPr>
        <w:t xml:space="preserve">Drones are nothing more than a new technology, as was fire, the original technology. Fire can warm us and cook our food, but it can also be used to burn down a village. </w:t>
      </w:r>
      <w:r w:rsidRPr="0063150A">
        <w:rPr>
          <w:b/>
          <w:highlight w:val="cyan"/>
          <w:u w:val="single"/>
        </w:rPr>
        <w:t xml:space="preserve">The tool </w:t>
      </w:r>
      <w:r w:rsidRPr="00663789">
        <w:rPr>
          <w:b/>
          <w:u w:val="single"/>
        </w:rPr>
        <w:t xml:space="preserve">itself </w:t>
      </w:r>
      <w:r w:rsidRPr="0063150A">
        <w:rPr>
          <w:b/>
          <w:highlight w:val="cyan"/>
          <w:u w:val="single"/>
        </w:rPr>
        <w:t xml:space="preserve">is </w:t>
      </w:r>
      <w:r w:rsidRPr="00663789">
        <w:rPr>
          <w:b/>
          <w:u w:val="single"/>
        </w:rPr>
        <w:t xml:space="preserve">thus </w:t>
      </w:r>
      <w:r w:rsidRPr="0063150A">
        <w:rPr>
          <w:b/>
          <w:highlight w:val="cyan"/>
          <w:u w:val="single"/>
        </w:rPr>
        <w:t xml:space="preserve">not the problem; it is </w:t>
      </w:r>
      <w:r w:rsidRPr="00663789">
        <w:rPr>
          <w:b/>
          <w:u w:val="single"/>
        </w:rPr>
        <w:t xml:space="preserve">its </w:t>
      </w:r>
      <w:r w:rsidRPr="0063150A">
        <w:rPr>
          <w:b/>
          <w:highlight w:val="cyan"/>
          <w:u w:val="single"/>
        </w:rPr>
        <w:t>use and application</w:t>
      </w:r>
      <w:r w:rsidRPr="002A6A79">
        <w:rPr>
          <w:b/>
          <w:u w:val="single"/>
        </w:rPr>
        <w:t xml:space="preserve">. Instead of banning fire — or, in this case, drones — </w:t>
      </w:r>
      <w:r w:rsidRPr="0063150A">
        <w:rPr>
          <w:b/>
          <w:highlight w:val="cyan"/>
          <w:u w:val="single"/>
        </w:rPr>
        <w:t xml:space="preserve">we should </w:t>
      </w:r>
      <w:r w:rsidRPr="00663789">
        <w:rPr>
          <w:b/>
          <w:u w:val="single"/>
        </w:rPr>
        <w:t xml:space="preserve">proactively </w:t>
      </w:r>
      <w:r w:rsidRPr="0063150A">
        <w:rPr>
          <w:b/>
          <w:highlight w:val="cyan"/>
          <w:u w:val="single"/>
        </w:rPr>
        <w:t xml:space="preserve">anticipate its misuse and defend against </w:t>
      </w:r>
      <w:r w:rsidRPr="00663789">
        <w:rPr>
          <w:b/>
          <w:u w:val="single"/>
        </w:rPr>
        <w:t xml:space="preserve">its </w:t>
      </w:r>
      <w:r w:rsidRPr="0063150A">
        <w:rPr>
          <w:b/>
          <w:highlight w:val="cyan"/>
          <w:u w:val="single"/>
        </w:rPr>
        <w:t xml:space="preserve">dangers to preserve the </w:t>
      </w:r>
      <w:r w:rsidRPr="00663789">
        <w:rPr>
          <w:b/>
          <w:u w:val="single"/>
        </w:rPr>
        <w:t xml:space="preserve">forthcoming </w:t>
      </w:r>
      <w:r w:rsidRPr="0063150A">
        <w:rPr>
          <w:b/>
          <w:highlight w:val="cyan"/>
          <w:u w:val="single"/>
        </w:rPr>
        <w:t>benefits.</w:t>
      </w:r>
      <w:r w:rsidRPr="002A6A79">
        <w:rPr>
          <w:b/>
          <w:u w:val="single"/>
        </w:rPr>
        <w:t xml:space="preserve"> </w:t>
      </w:r>
    </w:p>
    <w:p w14:paraId="6481284A" w14:textId="5D1FC284" w:rsidR="0004704D" w:rsidRDefault="00DC4DDD" w:rsidP="00DC4DDD">
      <w:pPr>
        <w:pStyle w:val="Heading2"/>
      </w:pPr>
      <w:r>
        <w:t>PTX Links</w:t>
      </w:r>
    </w:p>
    <w:p w14:paraId="26761C05" w14:textId="77777777" w:rsidR="00DC4DDD" w:rsidRDefault="00DC4DDD" w:rsidP="00DC4DDD">
      <w:pPr>
        <w:pStyle w:val="Heading4"/>
      </w:pPr>
      <w:r>
        <w:t>Plan’s controversial—differing regulatory stances, strong lobbies</w:t>
      </w:r>
    </w:p>
    <w:p w14:paraId="1C1DAC08" w14:textId="77777777" w:rsidR="00DC4DDD" w:rsidRPr="002A7D9C" w:rsidRDefault="00DC4DDD" w:rsidP="00DC4DDD">
      <w:r w:rsidRPr="002A7D9C">
        <w:t xml:space="preserve">Clay </w:t>
      </w:r>
      <w:proofErr w:type="spellStart"/>
      <w:r w:rsidRPr="002A7D9C">
        <w:rPr>
          <w:rStyle w:val="Style13ptBold"/>
        </w:rPr>
        <w:t>Dillow</w:t>
      </w:r>
      <w:proofErr w:type="spellEnd"/>
      <w:r w:rsidRPr="002A7D9C">
        <w:rPr>
          <w:rStyle w:val="Style13ptBold"/>
        </w:rPr>
        <w:t xml:space="preserve"> 6/23</w:t>
      </w:r>
      <w:r>
        <w:t>, June 23, 2015, “</w:t>
      </w:r>
      <w:r w:rsidRPr="002A7D9C">
        <w:t>Is Congress' new drone safety act an innovation killer</w:t>
      </w:r>
      <w:proofErr w:type="gramStart"/>
      <w:r w:rsidRPr="002A7D9C">
        <w:t>?</w:t>
      </w:r>
      <w:r>
        <w:t>,</w:t>
      </w:r>
      <w:proofErr w:type="gramEnd"/>
      <w:r>
        <w:t xml:space="preserve">” </w:t>
      </w:r>
      <w:r w:rsidRPr="002A7D9C">
        <w:t>http://fortune.com/2015/06/23/congress-drone-safety/</w:t>
      </w:r>
    </w:p>
    <w:p w14:paraId="395D7BEF" w14:textId="77777777" w:rsidR="00DC4DDD" w:rsidRPr="005916A0" w:rsidRDefault="00DC4DDD" w:rsidP="00DC4DDD">
      <w:r w:rsidRPr="00CF7B8A">
        <w:rPr>
          <w:rStyle w:val="StyleUnderline"/>
          <w:highlight w:val="cyan"/>
        </w:rPr>
        <w:t>This</w:t>
      </w:r>
      <w:r w:rsidRPr="005916A0">
        <w:rPr>
          <w:rStyle w:val="StyleUnderline"/>
        </w:rPr>
        <w:t xml:space="preserve"> type of </w:t>
      </w:r>
      <w:r w:rsidRPr="00CF7B8A">
        <w:rPr>
          <w:rStyle w:val="StyleUnderline"/>
          <w:highlight w:val="cyan"/>
        </w:rPr>
        <w:t>disconnect between</w:t>
      </w:r>
      <w:r w:rsidRPr="005916A0">
        <w:rPr>
          <w:rStyle w:val="StyleUnderline"/>
        </w:rPr>
        <w:t xml:space="preserve"> government </w:t>
      </w:r>
      <w:r w:rsidRPr="00CF7B8A">
        <w:rPr>
          <w:rStyle w:val="StyleUnderline"/>
          <w:highlight w:val="cyan"/>
        </w:rPr>
        <w:t>officials and the industry</w:t>
      </w:r>
      <w:r w:rsidRPr="005916A0">
        <w:rPr>
          <w:rStyle w:val="StyleUnderline"/>
        </w:rPr>
        <w:t xml:space="preserve">, perhaps, best </w:t>
      </w:r>
      <w:r w:rsidRPr="00CF7B8A">
        <w:rPr>
          <w:rStyle w:val="StyleUnderline"/>
          <w:highlight w:val="cyan"/>
        </w:rPr>
        <w:t>embodies the</w:t>
      </w:r>
      <w:r w:rsidRPr="005916A0">
        <w:rPr>
          <w:rStyle w:val="StyleUnderline"/>
        </w:rPr>
        <w:t xml:space="preserve"> ongoing </w:t>
      </w:r>
      <w:r w:rsidRPr="00CF7B8A">
        <w:rPr>
          <w:rStyle w:val="StyleUnderline"/>
          <w:highlight w:val="cyan"/>
        </w:rPr>
        <w:t>regulatory conflict</w:t>
      </w:r>
      <w:r w:rsidRPr="005916A0">
        <w:rPr>
          <w:rStyle w:val="StyleUnderline"/>
        </w:rPr>
        <w:t xml:space="preserve"> that’s </w:t>
      </w:r>
      <w:r w:rsidRPr="00CF7B8A">
        <w:rPr>
          <w:rStyle w:val="StyleUnderline"/>
          <w:highlight w:val="cyan"/>
        </w:rPr>
        <w:t>taking place in the drone industry</w:t>
      </w:r>
      <w:r w:rsidRPr="005916A0">
        <w:rPr>
          <w:rStyle w:val="StyleUnderline"/>
        </w:rPr>
        <w:t xml:space="preserve"> these days.</w:t>
      </w:r>
      <w:r w:rsidRPr="005916A0">
        <w:t xml:space="preserve"> </w:t>
      </w:r>
      <w:r w:rsidRPr="00CF7B8A">
        <w:rPr>
          <w:rStyle w:val="StyleUnderline"/>
          <w:highlight w:val="cyan"/>
        </w:rPr>
        <w:t>The drone industry has formed its own lobbying group, the Small UAV Coalition, which includes such deep-pocketed backers as Amazon and Google</w:t>
      </w:r>
      <w:r w:rsidRPr="005916A0">
        <w:rPr>
          <w:rStyle w:val="StyleUnderline"/>
        </w:rPr>
        <w:t xml:space="preserve"> (</w:t>
      </w:r>
      <w:proofErr w:type="spellStart"/>
      <w:r w:rsidRPr="005916A0">
        <w:rPr>
          <w:rStyle w:val="StyleUnderline"/>
        </w:rPr>
        <w:t>Airware</w:t>
      </w:r>
      <w:proofErr w:type="spellEnd"/>
      <w:r w:rsidRPr="005916A0">
        <w:rPr>
          <w:rStyle w:val="StyleUnderline"/>
        </w:rPr>
        <w:t xml:space="preserve">, </w:t>
      </w:r>
      <w:proofErr w:type="spellStart"/>
      <w:r w:rsidRPr="005916A0">
        <w:rPr>
          <w:rStyle w:val="StyleUnderline"/>
        </w:rPr>
        <w:t>Airmap</w:t>
      </w:r>
      <w:proofErr w:type="spellEnd"/>
      <w:r w:rsidRPr="005916A0">
        <w:rPr>
          <w:rStyle w:val="StyleUnderline"/>
        </w:rPr>
        <w:t xml:space="preserve">, DJI, and 3DR are all also members) </w:t>
      </w:r>
      <w:r w:rsidRPr="00CF7B8A">
        <w:rPr>
          <w:rStyle w:val="StyleUnderline"/>
          <w:highlight w:val="cyan"/>
        </w:rPr>
        <w:t>to represent its sid</w:t>
      </w:r>
      <w:r w:rsidRPr="005916A0">
        <w:rPr>
          <w:rStyle w:val="StyleUnderline"/>
        </w:rPr>
        <w:t xml:space="preserve">e of the argument </w:t>
      </w:r>
      <w:r w:rsidRPr="00CF7B8A">
        <w:rPr>
          <w:rStyle w:val="StyleUnderline"/>
          <w:highlight w:val="cyan"/>
        </w:rPr>
        <w:t>on Capitol Hill.</w:t>
      </w:r>
      <w:r w:rsidRPr="005916A0">
        <w:t xml:space="preserve"> How effective the industry is at pushing pro-regulation legislators like Sen. Feinstein toward a middle ground will have a lot of impact on what the future U.S. drone industry looks like.</w:t>
      </w:r>
    </w:p>
    <w:p w14:paraId="52684F2C" w14:textId="77777777" w:rsidR="00DC4DDD" w:rsidRDefault="00DC4DDD" w:rsidP="00DC4DDD"/>
    <w:p w14:paraId="06B2328A" w14:textId="77777777" w:rsidR="00DC4DDD" w:rsidRDefault="00DC4DDD" w:rsidP="00DC4DDD">
      <w:pPr>
        <w:pStyle w:val="Heading4"/>
      </w:pPr>
      <w:r>
        <w:t>Curtailing drone surveillance has bipartisan opposition backed by drone campaign contributors</w:t>
      </w:r>
    </w:p>
    <w:p w14:paraId="7D498CA7" w14:textId="77777777" w:rsidR="00DC4DDD" w:rsidRPr="00830A0F" w:rsidRDefault="00DC4DDD" w:rsidP="00DC4DDD">
      <w:r>
        <w:t xml:space="preserve">Aaron </w:t>
      </w:r>
      <w:r w:rsidRPr="006261E6">
        <w:rPr>
          <w:rStyle w:val="Style13ptBold"/>
        </w:rPr>
        <w:t>Mehta 12</w:t>
      </w:r>
      <w:r>
        <w:t>, journalist, June 14, 2012, “</w:t>
      </w:r>
      <w:r w:rsidRPr="006261E6">
        <w:t>Drones not used effectively on U.S. borders</w:t>
      </w:r>
      <w:r>
        <w:t xml:space="preserve">,” </w:t>
      </w:r>
      <w:r w:rsidRPr="006261E6">
        <w:t>http://www.publicintegrity.org/2012/06/14/9141/drones-not-used-effectively-us-borders</w:t>
      </w:r>
    </w:p>
    <w:p w14:paraId="09A5EF89" w14:textId="77777777" w:rsidR="00DC4DDD" w:rsidRPr="00724D34" w:rsidRDefault="00DC4DDD" w:rsidP="00DC4DDD">
      <w:r w:rsidRPr="00830A0F">
        <w:rPr>
          <w:rStyle w:val="StyleUnderline"/>
        </w:rPr>
        <w:t>In the House</w:t>
      </w:r>
      <w:r w:rsidRPr="006261E6">
        <w:rPr>
          <w:rStyle w:val="StyleUnderline"/>
          <w:highlight w:val="cyan"/>
        </w:rPr>
        <w:t xml:space="preserve">, a 55-member, </w:t>
      </w:r>
      <w:r w:rsidRPr="006261E6">
        <w:rPr>
          <w:rStyle w:val="Emphasis"/>
          <w:highlight w:val="cyan"/>
        </w:rPr>
        <w:t>bi-partisan</w:t>
      </w:r>
      <w:r w:rsidRPr="006261E6">
        <w:rPr>
          <w:rStyle w:val="StyleUnderline"/>
          <w:highlight w:val="cyan"/>
        </w:rPr>
        <w:t xml:space="preserve"> Unmanned Systems </w:t>
      </w:r>
      <w:r w:rsidRPr="006261E6">
        <w:rPr>
          <w:rStyle w:val="Emphasis"/>
          <w:highlight w:val="cyan"/>
        </w:rPr>
        <w:t xml:space="preserve">Caucus </w:t>
      </w:r>
      <w:r w:rsidRPr="006261E6">
        <w:rPr>
          <w:rStyle w:val="StyleUnderline"/>
          <w:highlight w:val="cyan"/>
        </w:rPr>
        <w:t xml:space="preserve">is dedicated to </w:t>
      </w:r>
      <w:r w:rsidRPr="006261E6">
        <w:rPr>
          <w:rStyle w:val="Emphasis"/>
          <w:highlight w:val="cyan"/>
        </w:rPr>
        <w:t>expanding the use of drone technology</w:t>
      </w:r>
      <w:r w:rsidRPr="00830A0F">
        <w:rPr>
          <w:rStyle w:val="StyleUnderline"/>
        </w:rPr>
        <w:t>.</w:t>
      </w:r>
      <w:r w:rsidRPr="00830A0F">
        <w:t xml:space="preserve"> Part of </w:t>
      </w:r>
      <w:r w:rsidRPr="006261E6">
        <w:rPr>
          <w:rStyle w:val="StyleUnderline"/>
          <w:highlight w:val="cyan"/>
        </w:rPr>
        <w:t>the</w:t>
      </w:r>
      <w:r w:rsidRPr="00830A0F">
        <w:rPr>
          <w:rStyle w:val="StyleUnderline"/>
        </w:rPr>
        <w:t xml:space="preserve"> caucus’ </w:t>
      </w:r>
      <w:r w:rsidRPr="006261E6">
        <w:rPr>
          <w:rStyle w:val="StyleUnderline"/>
          <w:highlight w:val="cyan"/>
        </w:rPr>
        <w:t>mission statement is “the</w:t>
      </w:r>
      <w:r w:rsidRPr="006261E6">
        <w:rPr>
          <w:rStyle w:val="StyleUnderline"/>
        </w:rPr>
        <w:t xml:space="preserve"> urgent </w:t>
      </w:r>
      <w:r w:rsidRPr="006261E6">
        <w:rPr>
          <w:rStyle w:val="StyleUnderline"/>
          <w:highlight w:val="cyan"/>
        </w:rPr>
        <w:t xml:space="preserve">need to rapidly develop and deploy more Unmanned Systems in support of ongoing civil, military, and law </w:t>
      </w:r>
      <w:r w:rsidRPr="006261E6">
        <w:rPr>
          <w:rStyle w:val="StyleUnderline"/>
        </w:rPr>
        <w:t xml:space="preserve">enforcement </w:t>
      </w:r>
      <w:r w:rsidRPr="006261E6">
        <w:rPr>
          <w:rStyle w:val="StyleUnderline"/>
          <w:highlight w:val="cyan"/>
        </w:rPr>
        <w:t>operations.</w:t>
      </w:r>
      <w:r w:rsidRPr="00830A0F">
        <w:rPr>
          <w:rStyle w:val="StyleUnderline"/>
        </w:rPr>
        <w:t>”</w:t>
      </w:r>
      <w:r w:rsidRPr="00830A0F">
        <w:t xml:space="preserve"> The caucus is </w:t>
      </w:r>
      <w:r w:rsidRPr="006261E6">
        <w:rPr>
          <w:rStyle w:val="StyleUnderline"/>
          <w:highlight w:val="cyan"/>
        </w:rPr>
        <w:t>headed</w:t>
      </w:r>
      <w:r w:rsidRPr="006261E6">
        <w:rPr>
          <w:rStyle w:val="StyleUnderline"/>
        </w:rPr>
        <w:t xml:space="preserve"> up </w:t>
      </w:r>
      <w:r w:rsidRPr="006261E6">
        <w:rPr>
          <w:rStyle w:val="StyleUnderline"/>
          <w:highlight w:val="cyan"/>
        </w:rPr>
        <w:t>by</w:t>
      </w:r>
      <w:r w:rsidRPr="006261E6">
        <w:rPr>
          <w:rStyle w:val="StyleUnderline"/>
        </w:rPr>
        <w:t xml:space="preserve"> Defense committee chair </w:t>
      </w:r>
      <w:r w:rsidRPr="006261E6">
        <w:rPr>
          <w:rStyle w:val="StyleUnderline"/>
          <w:highlight w:val="cyan"/>
        </w:rPr>
        <w:t>Buck McKeon</w:t>
      </w:r>
      <w:r w:rsidRPr="006261E6">
        <w:rPr>
          <w:rStyle w:val="StyleUnderline"/>
        </w:rPr>
        <w:t xml:space="preserve"> (R-Calif.), </w:t>
      </w:r>
      <w:r w:rsidRPr="006261E6">
        <w:rPr>
          <w:rStyle w:val="StyleUnderline"/>
          <w:highlight w:val="cyan"/>
        </w:rPr>
        <w:t>a</w:t>
      </w:r>
      <w:r w:rsidRPr="006261E6">
        <w:rPr>
          <w:rStyle w:val="StyleUnderline"/>
        </w:rPr>
        <w:t xml:space="preserve"> noted </w:t>
      </w:r>
      <w:r w:rsidRPr="006261E6">
        <w:rPr>
          <w:rStyle w:val="Emphasis"/>
          <w:highlight w:val="cyan"/>
        </w:rPr>
        <w:t>friend of the defense industry who has received</w:t>
      </w:r>
      <w:r w:rsidRPr="006261E6">
        <w:rPr>
          <w:rStyle w:val="Emphasis"/>
        </w:rPr>
        <w:t xml:space="preserve"> campaign </w:t>
      </w:r>
      <w:r w:rsidRPr="006261E6">
        <w:rPr>
          <w:rStyle w:val="Emphasis"/>
          <w:highlight w:val="cyan"/>
        </w:rPr>
        <w:t>contributions from</w:t>
      </w:r>
      <w:r w:rsidRPr="006261E6">
        <w:rPr>
          <w:rStyle w:val="Emphasis"/>
        </w:rPr>
        <w:t xml:space="preserve"> multiple </w:t>
      </w:r>
      <w:r w:rsidRPr="006261E6">
        <w:rPr>
          <w:rStyle w:val="Emphasis"/>
          <w:highlight w:val="cyan"/>
        </w:rPr>
        <w:t>drone manufacturers</w:t>
      </w:r>
      <w:r w:rsidRPr="006261E6">
        <w:rPr>
          <w:rStyle w:val="StyleUnderline"/>
          <w:highlight w:val="cyan"/>
        </w:rPr>
        <w:t>.</w:t>
      </w:r>
    </w:p>
    <w:p w14:paraId="3DE320D4" w14:textId="77777777" w:rsidR="00DC4DDD" w:rsidRDefault="00DC4DDD" w:rsidP="00DC4DDD"/>
    <w:p w14:paraId="54A65D6F" w14:textId="77777777" w:rsidR="00DC4DDD" w:rsidRDefault="00DC4DDD" w:rsidP="00DC4DDD">
      <w:pPr>
        <w:pStyle w:val="Heading4"/>
      </w:pPr>
      <w:r>
        <w:t>Plan controversial in congress – Drone industry lobbying</w:t>
      </w:r>
    </w:p>
    <w:p w14:paraId="0D5B41A5" w14:textId="77777777" w:rsidR="00DC4DDD" w:rsidRDefault="00DC4DDD" w:rsidP="00DC4DDD">
      <w:r>
        <w:t xml:space="preserve">James </w:t>
      </w:r>
      <w:r w:rsidRPr="00245EBE">
        <w:rPr>
          <w:rStyle w:val="Style13ptBold"/>
        </w:rPr>
        <w:t>Rogers 6/17</w:t>
      </w:r>
      <w:r>
        <w:t xml:space="preserve">, </w:t>
      </w:r>
      <w:r w:rsidRPr="00245EBE">
        <w:t>Bachelor of Arts</w:t>
      </w:r>
      <w:r>
        <w:t xml:space="preserve"> from University of Leeds, “</w:t>
      </w:r>
      <w:r w:rsidRPr="00245EBE">
        <w:t>Industry group urges Congress to support expanded drone use</w:t>
      </w:r>
      <w:r>
        <w:t xml:space="preserve">”, 6/17/15, </w:t>
      </w:r>
      <w:r>
        <w:rPr>
          <w:i/>
        </w:rPr>
        <w:t>Fox News</w:t>
      </w:r>
      <w:r>
        <w:t xml:space="preserve">, </w:t>
      </w:r>
      <w:hyperlink r:id="rId15" w:history="1">
        <w:r w:rsidRPr="00C04704">
          <w:rPr>
            <w:rStyle w:val="Hyperlink"/>
          </w:rPr>
          <w:t>http://www.foxnews.com/tech/2015/06/17/industry-group-urges-congress-to-support-expanded-drone-use/</w:t>
        </w:r>
      </w:hyperlink>
    </w:p>
    <w:p w14:paraId="00F21403" w14:textId="77777777" w:rsidR="00DC4DDD" w:rsidRDefault="00DC4DDD" w:rsidP="00DC4DDD"/>
    <w:p w14:paraId="61F66BFD" w14:textId="77777777" w:rsidR="00DC4DDD" w:rsidRDefault="00DC4DDD" w:rsidP="00DC4DDD">
      <w:r w:rsidRPr="00245EBE">
        <w:rPr>
          <w:b/>
          <w:u w:val="single"/>
        </w:rPr>
        <w:t xml:space="preserve">A </w:t>
      </w:r>
      <w:r w:rsidRPr="007E3BA8">
        <w:rPr>
          <w:b/>
          <w:highlight w:val="cyan"/>
          <w:u w:val="single"/>
        </w:rPr>
        <w:t>key drone industry</w:t>
      </w:r>
      <w:r w:rsidRPr="00245EBE">
        <w:rPr>
          <w:b/>
          <w:u w:val="single"/>
        </w:rPr>
        <w:t xml:space="preserve"> group </w:t>
      </w:r>
      <w:r w:rsidRPr="007E3BA8">
        <w:rPr>
          <w:b/>
          <w:highlight w:val="cyan"/>
          <w:u w:val="single"/>
        </w:rPr>
        <w:t>called</w:t>
      </w:r>
      <w:r w:rsidRPr="00245EBE">
        <w:rPr>
          <w:b/>
          <w:u w:val="single"/>
        </w:rPr>
        <w:t xml:space="preserve"> on </w:t>
      </w:r>
      <w:r w:rsidRPr="007E3BA8">
        <w:rPr>
          <w:b/>
          <w:highlight w:val="cyan"/>
          <w:u w:val="single"/>
        </w:rPr>
        <w:t>Congress</w:t>
      </w:r>
      <w:r w:rsidRPr="00245EBE">
        <w:rPr>
          <w:b/>
          <w:u w:val="single"/>
        </w:rPr>
        <w:t xml:space="preserve"> </w:t>
      </w:r>
      <w:r w:rsidRPr="007E3BA8">
        <w:rPr>
          <w:b/>
          <w:highlight w:val="cyan"/>
          <w:u w:val="single"/>
        </w:rPr>
        <w:t>to</w:t>
      </w:r>
      <w:r w:rsidRPr="00245EBE">
        <w:rPr>
          <w:b/>
          <w:u w:val="single"/>
        </w:rPr>
        <w:t xml:space="preserve"> </w:t>
      </w:r>
      <w:r w:rsidRPr="007E3BA8">
        <w:rPr>
          <w:b/>
          <w:highlight w:val="cyan"/>
          <w:u w:val="single"/>
        </w:rPr>
        <w:t>support</w:t>
      </w:r>
      <w:r w:rsidRPr="00245EBE">
        <w:rPr>
          <w:b/>
          <w:u w:val="single"/>
        </w:rPr>
        <w:t xml:space="preserve"> expanded </w:t>
      </w:r>
      <w:r w:rsidRPr="007E3BA8">
        <w:rPr>
          <w:b/>
          <w:highlight w:val="cyan"/>
          <w:u w:val="single"/>
        </w:rPr>
        <w:t>use</w:t>
      </w:r>
      <w:r w:rsidRPr="00245EBE">
        <w:rPr>
          <w:b/>
          <w:u w:val="single"/>
        </w:rPr>
        <w:t xml:space="preserve"> </w:t>
      </w:r>
      <w:r w:rsidRPr="007E3BA8">
        <w:rPr>
          <w:b/>
          <w:highlight w:val="cyan"/>
          <w:u w:val="single"/>
        </w:rPr>
        <w:t>of</w:t>
      </w:r>
      <w:r w:rsidRPr="00245EBE">
        <w:rPr>
          <w:b/>
          <w:u w:val="single"/>
        </w:rPr>
        <w:t xml:space="preserve"> the controversial </w:t>
      </w:r>
      <w:r w:rsidRPr="007E3BA8">
        <w:rPr>
          <w:b/>
          <w:highlight w:val="cyan"/>
          <w:u w:val="single"/>
        </w:rPr>
        <w:t>technology</w:t>
      </w:r>
      <w:r w:rsidRPr="00245EBE">
        <w:rPr>
          <w:b/>
          <w:u w:val="single"/>
        </w:rPr>
        <w:t xml:space="preserve"> </w:t>
      </w:r>
      <w:r w:rsidRPr="007E3BA8">
        <w:rPr>
          <w:b/>
          <w:highlight w:val="cyan"/>
          <w:u w:val="single"/>
        </w:rPr>
        <w:t>during</w:t>
      </w:r>
      <w:r w:rsidRPr="00245EBE">
        <w:rPr>
          <w:b/>
          <w:u w:val="single"/>
        </w:rPr>
        <w:t xml:space="preserve"> </w:t>
      </w:r>
      <w:r w:rsidRPr="007E3BA8">
        <w:rPr>
          <w:b/>
          <w:highlight w:val="cyan"/>
          <w:u w:val="single"/>
        </w:rPr>
        <w:t>testimony</w:t>
      </w:r>
      <w:r w:rsidRPr="00245EBE">
        <w:rPr>
          <w:b/>
          <w:u w:val="single"/>
        </w:rPr>
        <w:t xml:space="preserve"> </w:t>
      </w:r>
      <w:r w:rsidRPr="007E3BA8">
        <w:rPr>
          <w:b/>
          <w:highlight w:val="cyan"/>
          <w:u w:val="single"/>
        </w:rPr>
        <w:t>to</w:t>
      </w:r>
      <w:r w:rsidRPr="00245EBE">
        <w:rPr>
          <w:b/>
          <w:u w:val="single"/>
        </w:rPr>
        <w:t xml:space="preserve"> the </w:t>
      </w:r>
      <w:r w:rsidRPr="007E3BA8">
        <w:rPr>
          <w:b/>
          <w:highlight w:val="cyan"/>
          <w:u w:val="single"/>
        </w:rPr>
        <w:t>House</w:t>
      </w:r>
      <w:r w:rsidRPr="00245EBE">
        <w:rPr>
          <w:b/>
          <w:u w:val="single"/>
        </w:rPr>
        <w:t xml:space="preserve"> </w:t>
      </w:r>
      <w:r w:rsidRPr="007E3BA8">
        <w:rPr>
          <w:b/>
          <w:highlight w:val="cyan"/>
          <w:u w:val="single"/>
        </w:rPr>
        <w:t>Oversight</w:t>
      </w:r>
      <w:r w:rsidRPr="00245EBE">
        <w:rPr>
          <w:b/>
          <w:u w:val="single"/>
        </w:rPr>
        <w:t xml:space="preserve"> and Government </w:t>
      </w:r>
      <w:r w:rsidRPr="007E3BA8">
        <w:rPr>
          <w:b/>
          <w:highlight w:val="cyan"/>
          <w:u w:val="single"/>
        </w:rPr>
        <w:t>Reform</w:t>
      </w:r>
      <w:r w:rsidRPr="00245EBE">
        <w:rPr>
          <w:b/>
          <w:u w:val="single"/>
        </w:rPr>
        <w:t xml:space="preserve"> </w:t>
      </w:r>
      <w:r w:rsidRPr="007E3BA8">
        <w:rPr>
          <w:b/>
          <w:highlight w:val="cyan"/>
          <w:u w:val="single"/>
        </w:rPr>
        <w:t>Committee</w:t>
      </w:r>
      <w:r>
        <w:t xml:space="preserve"> Wednesday. </w:t>
      </w:r>
      <w:r w:rsidRPr="00245EBE">
        <w:rPr>
          <w:b/>
          <w:u w:val="single"/>
        </w:rPr>
        <w:t>The</w:t>
      </w:r>
      <w:r>
        <w:t xml:space="preserve"> Association for Unmanned Vehicle Systems International (</w:t>
      </w:r>
      <w:r w:rsidRPr="00245EBE">
        <w:rPr>
          <w:b/>
          <w:u w:val="single"/>
        </w:rPr>
        <w:t>AUVSI) noted that the F</w:t>
      </w:r>
      <w:r>
        <w:t xml:space="preserve">ederal </w:t>
      </w:r>
      <w:r w:rsidRPr="00245EBE">
        <w:rPr>
          <w:b/>
          <w:u w:val="single"/>
        </w:rPr>
        <w:t>A</w:t>
      </w:r>
      <w:r>
        <w:t xml:space="preserve">viation </w:t>
      </w:r>
      <w:r w:rsidRPr="00245EBE">
        <w:rPr>
          <w:b/>
          <w:u w:val="single"/>
        </w:rPr>
        <w:t>A</w:t>
      </w:r>
      <w:r>
        <w:t xml:space="preserve">dministration </w:t>
      </w:r>
      <w:r w:rsidRPr="00245EBE">
        <w:rPr>
          <w:b/>
          <w:u w:val="single"/>
        </w:rPr>
        <w:t xml:space="preserve">is working on finalizing rules for commercial and public drone use and is also granting permission for limited commercial use on a case-by-case basis. “But </w:t>
      </w:r>
      <w:r w:rsidRPr="007E3BA8">
        <w:rPr>
          <w:b/>
          <w:highlight w:val="cyan"/>
          <w:u w:val="single"/>
        </w:rPr>
        <w:t>more</w:t>
      </w:r>
      <w:r w:rsidRPr="00245EBE">
        <w:rPr>
          <w:b/>
          <w:u w:val="single"/>
        </w:rPr>
        <w:t xml:space="preserve"> </w:t>
      </w:r>
      <w:r w:rsidRPr="007E3BA8">
        <w:rPr>
          <w:b/>
          <w:highlight w:val="cyan"/>
          <w:u w:val="single"/>
        </w:rPr>
        <w:t>can and should be done</w:t>
      </w:r>
      <w:r w:rsidRPr="00245EBE">
        <w:rPr>
          <w:b/>
          <w:u w:val="single"/>
        </w:rPr>
        <w:t xml:space="preserve">,” said </w:t>
      </w:r>
      <w:r w:rsidRPr="007E3BA8">
        <w:rPr>
          <w:b/>
          <w:highlight w:val="cyan"/>
          <w:u w:val="single"/>
        </w:rPr>
        <w:t>AUVSI</w:t>
      </w:r>
      <w:r w:rsidRPr="00245EBE">
        <w:rPr>
          <w:b/>
          <w:u w:val="single"/>
        </w:rPr>
        <w:t xml:space="preserve"> </w:t>
      </w:r>
      <w:r w:rsidRPr="007E3BA8">
        <w:rPr>
          <w:b/>
          <w:highlight w:val="cyan"/>
          <w:u w:val="single"/>
        </w:rPr>
        <w:t>President</w:t>
      </w:r>
      <w:r w:rsidRPr="00245EBE">
        <w:rPr>
          <w:b/>
          <w:u w:val="single"/>
        </w:rPr>
        <w:t xml:space="preserve"> Brian </w:t>
      </w:r>
      <w:r w:rsidRPr="007E3BA8">
        <w:rPr>
          <w:b/>
          <w:highlight w:val="cyan"/>
          <w:u w:val="single"/>
        </w:rPr>
        <w:t>Wynne</w:t>
      </w:r>
      <w:r w:rsidRPr="00245EBE">
        <w:rPr>
          <w:b/>
          <w:u w:val="single"/>
        </w:rPr>
        <w:t>, in prepared testimony.</w:t>
      </w:r>
      <w:r>
        <w:t xml:space="preserve"> Wynne </w:t>
      </w:r>
      <w:r w:rsidRPr="007E3BA8">
        <w:rPr>
          <w:b/>
          <w:highlight w:val="cyan"/>
          <w:u w:val="single"/>
        </w:rPr>
        <w:t>said</w:t>
      </w:r>
      <w:r>
        <w:t xml:space="preserve"> that </w:t>
      </w:r>
      <w:r w:rsidRPr="007E3BA8">
        <w:rPr>
          <w:b/>
          <w:highlight w:val="cyan"/>
          <w:u w:val="single"/>
        </w:rPr>
        <w:t>the</w:t>
      </w:r>
      <w:r>
        <w:t xml:space="preserve"> upcoming </w:t>
      </w:r>
      <w:r w:rsidRPr="0040197A">
        <w:rPr>
          <w:b/>
          <w:u w:val="single"/>
        </w:rPr>
        <w:t xml:space="preserve">FAA reauthorization </w:t>
      </w:r>
      <w:r w:rsidRPr="007E3BA8">
        <w:rPr>
          <w:b/>
          <w:highlight w:val="cyan"/>
          <w:u w:val="single"/>
        </w:rPr>
        <w:t>bill</w:t>
      </w:r>
      <w:r w:rsidRPr="0040197A">
        <w:rPr>
          <w:b/>
          <w:u w:val="single"/>
        </w:rPr>
        <w:t xml:space="preserve"> </w:t>
      </w:r>
      <w:r w:rsidRPr="007E3BA8">
        <w:rPr>
          <w:b/>
          <w:highlight w:val="cyan"/>
          <w:u w:val="single"/>
        </w:rPr>
        <w:t>should</w:t>
      </w:r>
      <w:r w:rsidRPr="0040197A">
        <w:rPr>
          <w:b/>
          <w:u w:val="single"/>
        </w:rPr>
        <w:t xml:space="preserve"> </w:t>
      </w:r>
      <w:r w:rsidRPr="007E3BA8">
        <w:rPr>
          <w:b/>
          <w:highlight w:val="cyan"/>
          <w:u w:val="single"/>
        </w:rPr>
        <w:t>focus</w:t>
      </w:r>
      <w:r w:rsidRPr="0040197A">
        <w:rPr>
          <w:b/>
          <w:u w:val="single"/>
        </w:rPr>
        <w:t xml:space="preserve"> on two key areas – </w:t>
      </w:r>
      <w:r w:rsidRPr="007E3BA8">
        <w:rPr>
          <w:b/>
          <w:highlight w:val="cyan"/>
          <w:u w:val="single"/>
        </w:rPr>
        <w:t>accelerating</w:t>
      </w:r>
      <w:r w:rsidRPr="0040197A">
        <w:rPr>
          <w:b/>
          <w:u w:val="single"/>
        </w:rPr>
        <w:t xml:space="preserve"> the safe </w:t>
      </w:r>
      <w:r w:rsidRPr="007E3BA8">
        <w:rPr>
          <w:b/>
          <w:highlight w:val="cyan"/>
          <w:u w:val="single"/>
        </w:rPr>
        <w:t>commercial</w:t>
      </w:r>
      <w:r w:rsidRPr="0040197A">
        <w:rPr>
          <w:b/>
          <w:u w:val="single"/>
        </w:rPr>
        <w:t xml:space="preserve"> </w:t>
      </w:r>
      <w:r w:rsidRPr="007E3BA8">
        <w:rPr>
          <w:b/>
          <w:highlight w:val="cyan"/>
          <w:u w:val="single"/>
        </w:rPr>
        <w:t>use</w:t>
      </w:r>
      <w:r w:rsidRPr="0040197A">
        <w:rPr>
          <w:b/>
          <w:u w:val="single"/>
        </w:rPr>
        <w:t xml:space="preserve"> of drones, also known as Unmanned Aerial Systems (</w:t>
      </w:r>
      <w:r w:rsidRPr="007E3BA8">
        <w:rPr>
          <w:b/>
          <w:highlight w:val="cyan"/>
          <w:u w:val="single"/>
        </w:rPr>
        <w:t>UAS</w:t>
      </w:r>
      <w:r w:rsidRPr="0040197A">
        <w:rPr>
          <w:b/>
          <w:u w:val="single"/>
        </w:rPr>
        <w:t xml:space="preserve">), </w:t>
      </w:r>
      <w:r w:rsidRPr="007E3BA8">
        <w:rPr>
          <w:b/>
          <w:highlight w:val="cyan"/>
          <w:u w:val="single"/>
        </w:rPr>
        <w:t>and</w:t>
      </w:r>
      <w:r w:rsidRPr="0040197A">
        <w:rPr>
          <w:b/>
          <w:u w:val="single"/>
        </w:rPr>
        <w:t xml:space="preserve"> </w:t>
      </w:r>
      <w:r w:rsidRPr="007E3BA8">
        <w:rPr>
          <w:b/>
          <w:highlight w:val="cyan"/>
          <w:u w:val="single"/>
        </w:rPr>
        <w:t>expanding</w:t>
      </w:r>
      <w:r w:rsidRPr="0040197A">
        <w:rPr>
          <w:b/>
          <w:u w:val="single"/>
        </w:rPr>
        <w:t xml:space="preserve"> </w:t>
      </w:r>
      <w:r w:rsidRPr="007E3BA8">
        <w:rPr>
          <w:b/>
          <w:highlight w:val="cyan"/>
          <w:u w:val="single"/>
        </w:rPr>
        <w:t>research</w:t>
      </w:r>
      <w:r w:rsidRPr="0040197A">
        <w:rPr>
          <w:b/>
          <w:u w:val="single"/>
        </w:rPr>
        <w:t xml:space="preserve"> efforts. </w:t>
      </w:r>
      <w:r w:rsidRPr="007E3BA8">
        <w:rPr>
          <w:b/>
          <w:highlight w:val="cyan"/>
          <w:u w:val="single"/>
        </w:rPr>
        <w:t>The</w:t>
      </w:r>
      <w:r w:rsidRPr="0040197A">
        <w:rPr>
          <w:b/>
          <w:u w:val="single"/>
        </w:rPr>
        <w:t xml:space="preserve"> FAA’s </w:t>
      </w:r>
      <w:r w:rsidRPr="007E3BA8">
        <w:rPr>
          <w:b/>
          <w:highlight w:val="cyan"/>
          <w:u w:val="single"/>
        </w:rPr>
        <w:t>current</w:t>
      </w:r>
      <w:r w:rsidRPr="0040197A">
        <w:rPr>
          <w:b/>
          <w:u w:val="single"/>
        </w:rPr>
        <w:t xml:space="preserve"> authorization </w:t>
      </w:r>
      <w:r w:rsidRPr="007E3BA8">
        <w:rPr>
          <w:b/>
          <w:highlight w:val="cyan"/>
          <w:u w:val="single"/>
        </w:rPr>
        <w:t>bill expires Sept. 30</w:t>
      </w:r>
      <w:r w:rsidRPr="0040197A">
        <w:rPr>
          <w:b/>
          <w:u w:val="single"/>
        </w:rPr>
        <w:t xml:space="preserve">, 2015. The </w:t>
      </w:r>
      <w:r w:rsidRPr="007E3BA8">
        <w:rPr>
          <w:b/>
          <w:highlight w:val="cyan"/>
          <w:u w:val="single"/>
        </w:rPr>
        <w:t>FAA</w:t>
      </w:r>
      <w:r w:rsidRPr="0040197A">
        <w:rPr>
          <w:b/>
          <w:u w:val="single"/>
        </w:rPr>
        <w:t xml:space="preserve"> proposed </w:t>
      </w:r>
      <w:r w:rsidRPr="007E3BA8">
        <w:rPr>
          <w:b/>
          <w:highlight w:val="cyan"/>
          <w:u w:val="single"/>
        </w:rPr>
        <w:t>rules</w:t>
      </w:r>
      <w:r w:rsidRPr="0040197A">
        <w:rPr>
          <w:b/>
          <w:u w:val="single"/>
        </w:rPr>
        <w:t xml:space="preserve"> in February that </w:t>
      </w:r>
      <w:r w:rsidRPr="007E3BA8">
        <w:rPr>
          <w:b/>
          <w:highlight w:val="cyan"/>
          <w:u w:val="single"/>
        </w:rPr>
        <w:t>would</w:t>
      </w:r>
      <w:r w:rsidRPr="0040197A">
        <w:rPr>
          <w:b/>
          <w:u w:val="single"/>
        </w:rPr>
        <w:t xml:space="preserve"> severely </w:t>
      </w:r>
      <w:r w:rsidRPr="007E3BA8">
        <w:rPr>
          <w:b/>
          <w:highlight w:val="cyan"/>
          <w:u w:val="single"/>
        </w:rPr>
        <w:t>restrict</w:t>
      </w:r>
      <w:r w:rsidRPr="0040197A">
        <w:rPr>
          <w:b/>
          <w:u w:val="single"/>
        </w:rPr>
        <w:t xml:space="preserve"> the </w:t>
      </w:r>
      <w:r w:rsidRPr="007E3BA8">
        <w:rPr>
          <w:b/>
          <w:highlight w:val="cyan"/>
          <w:u w:val="single"/>
        </w:rPr>
        <w:t>use of</w:t>
      </w:r>
      <w:r w:rsidRPr="0040197A">
        <w:rPr>
          <w:b/>
          <w:u w:val="single"/>
        </w:rPr>
        <w:t xml:space="preserve"> </w:t>
      </w:r>
      <w:r w:rsidRPr="007E3BA8">
        <w:rPr>
          <w:b/>
          <w:highlight w:val="cyan"/>
          <w:u w:val="single"/>
        </w:rPr>
        <w:t>commercial</w:t>
      </w:r>
      <w:r w:rsidRPr="0040197A">
        <w:rPr>
          <w:b/>
          <w:u w:val="single"/>
        </w:rPr>
        <w:t xml:space="preserve"> </w:t>
      </w:r>
      <w:r w:rsidRPr="007E3BA8">
        <w:rPr>
          <w:b/>
          <w:highlight w:val="cyan"/>
          <w:u w:val="single"/>
        </w:rPr>
        <w:t>drones</w:t>
      </w:r>
      <w:r w:rsidRPr="0040197A">
        <w:rPr>
          <w:b/>
          <w:u w:val="single"/>
        </w:rPr>
        <w:t>.</w:t>
      </w:r>
      <w:r>
        <w:t xml:space="preserve"> The proposed rules would require operators to keep commercial drones within eyesight at all times, which significantly limits the distance they can fly. Last month the FAA also unveiled its Pathfinder program, which will study how drones are used for newsgathering, as well as in the agriculture and transport industries. “We need to permit expanded uses that pose no additional risk to the airspace system,” said Wynne, in his testimony. “Whether within the context of the rule, through the reauthorization or by other means, we need to allow for beyond-visual-line-of-sight, nighttime operations and operations over congested areas. Otherwise we risk stunting a still-nascent industry.”</w:t>
      </w:r>
    </w:p>
    <w:p w14:paraId="4599ABE4" w14:textId="77777777" w:rsidR="00DC4DDD" w:rsidRDefault="00DC4DDD" w:rsidP="00DC4DDD"/>
    <w:p w14:paraId="33642D1C" w14:textId="77777777" w:rsidR="00DC4DDD" w:rsidRDefault="00DC4DDD" w:rsidP="00DC4DDD">
      <w:pPr>
        <w:pStyle w:val="Heading4"/>
      </w:pPr>
      <w:r>
        <w:t xml:space="preserve">Plan extremely controversial ---- fear of terrorist attack by drone use --- held press conference to try discourage use --- I can’t believe this is actually true </w:t>
      </w:r>
    </w:p>
    <w:p w14:paraId="25235880" w14:textId="77777777" w:rsidR="00DC4DDD" w:rsidRDefault="00DC4DDD" w:rsidP="00DC4DDD">
      <w:r>
        <w:t xml:space="preserve">Kevin </w:t>
      </w:r>
      <w:proofErr w:type="spellStart"/>
      <w:r w:rsidRPr="00AF5874">
        <w:rPr>
          <w:rStyle w:val="Style13ptBold"/>
        </w:rPr>
        <w:t>Poulsen</w:t>
      </w:r>
      <w:proofErr w:type="spellEnd"/>
      <w:r w:rsidRPr="00AF5874">
        <w:rPr>
          <w:rStyle w:val="Style13ptBold"/>
        </w:rPr>
        <w:t xml:space="preserve"> 15</w:t>
      </w:r>
      <w:r>
        <w:t xml:space="preserve">, contributing editor at WIRED </w:t>
      </w:r>
      <w:r w:rsidRPr="00AF5874">
        <w:t>and author of Kingpin</w:t>
      </w:r>
      <w:r w:rsidRPr="00AF5874">
        <w:rPr>
          <w:i/>
        </w:rPr>
        <w:t>: How One Hacker Took Over the Billion-Dollar Cybercrime Underground</w:t>
      </w:r>
      <w:r>
        <w:t>, “</w:t>
      </w:r>
      <w:r w:rsidRPr="00AF5874">
        <w:t>Why the US Government Is Terrified of Hobbyist Drones</w:t>
      </w:r>
      <w:r>
        <w:t xml:space="preserve">”, 2/5/15, </w:t>
      </w:r>
      <w:r>
        <w:rPr>
          <w:i/>
        </w:rPr>
        <w:t>Wired</w:t>
      </w:r>
      <w:r>
        <w:t xml:space="preserve">, </w:t>
      </w:r>
      <w:hyperlink r:id="rId16" w:history="1">
        <w:r w:rsidRPr="0085617C">
          <w:rPr>
            <w:rStyle w:val="Hyperlink"/>
          </w:rPr>
          <w:t>http://www.wired.com/2015/02/white-house-drone/</w:t>
        </w:r>
      </w:hyperlink>
    </w:p>
    <w:p w14:paraId="5806EB5C" w14:textId="77777777" w:rsidR="00DC4DDD" w:rsidRDefault="00DC4DDD" w:rsidP="00DC4DDD"/>
    <w:p w14:paraId="1C7FFF7E" w14:textId="77777777" w:rsidR="00DC4DDD" w:rsidRDefault="00DC4DDD" w:rsidP="00DC4DDD">
      <w:r>
        <w:t xml:space="preserve">IF YOU WANT to understand why </w:t>
      </w:r>
      <w:r w:rsidRPr="00AF5874">
        <w:rPr>
          <w:b/>
          <w:u w:val="single"/>
        </w:rPr>
        <w:t xml:space="preserve">the </w:t>
      </w:r>
      <w:r w:rsidRPr="00AF5874">
        <w:rPr>
          <w:b/>
          <w:highlight w:val="cyan"/>
          <w:u w:val="single"/>
        </w:rPr>
        <w:t>government</w:t>
      </w:r>
      <w:r w:rsidRPr="00AF5874">
        <w:rPr>
          <w:b/>
          <w:u w:val="single"/>
        </w:rPr>
        <w:t xml:space="preserve"> </w:t>
      </w:r>
      <w:r w:rsidRPr="00AF5874">
        <w:rPr>
          <w:b/>
          <w:highlight w:val="cyan"/>
          <w:u w:val="single"/>
        </w:rPr>
        <w:t>freaked</w:t>
      </w:r>
      <w:r w:rsidRPr="00AF5874">
        <w:rPr>
          <w:b/>
          <w:u w:val="single"/>
        </w:rPr>
        <w:t xml:space="preserve"> </w:t>
      </w:r>
      <w:r w:rsidRPr="00AF5874">
        <w:rPr>
          <w:b/>
          <w:highlight w:val="cyan"/>
          <w:u w:val="single"/>
        </w:rPr>
        <w:t>out</w:t>
      </w:r>
      <w:r w:rsidRPr="00AF5874">
        <w:rPr>
          <w:b/>
          <w:u w:val="single"/>
        </w:rPr>
        <w:t xml:space="preserve"> </w:t>
      </w:r>
      <w:r w:rsidRPr="00AF5874">
        <w:rPr>
          <w:b/>
          <w:highlight w:val="cyan"/>
          <w:u w:val="single"/>
        </w:rPr>
        <w:t>when</w:t>
      </w:r>
      <w:r w:rsidRPr="00AF5874">
        <w:rPr>
          <w:b/>
          <w:u w:val="single"/>
        </w:rPr>
        <w:t xml:space="preserve"> a</w:t>
      </w:r>
      <w:r>
        <w:t xml:space="preserve"> </w:t>
      </w:r>
      <w:r w:rsidRPr="00AF5874">
        <w:t>$</w:t>
      </w:r>
      <w:r>
        <w:t>400 remote-</w:t>
      </w:r>
      <w:r w:rsidRPr="00AF5874">
        <w:rPr>
          <w:b/>
          <w:u w:val="single"/>
        </w:rPr>
        <w:t xml:space="preserve">controlled </w:t>
      </w:r>
      <w:proofErr w:type="spellStart"/>
      <w:r w:rsidRPr="00AF5874">
        <w:rPr>
          <w:b/>
          <w:highlight w:val="cyan"/>
          <w:u w:val="single"/>
        </w:rPr>
        <w:t>quadcopter</w:t>
      </w:r>
      <w:proofErr w:type="spellEnd"/>
      <w:r w:rsidRPr="00AF5874">
        <w:rPr>
          <w:b/>
          <w:u w:val="single"/>
        </w:rPr>
        <w:t xml:space="preserve"> </w:t>
      </w:r>
      <w:r w:rsidRPr="00AF5874">
        <w:rPr>
          <w:b/>
          <w:highlight w:val="cyan"/>
          <w:u w:val="single"/>
        </w:rPr>
        <w:t>landed</w:t>
      </w:r>
      <w:r w:rsidRPr="00AF5874">
        <w:rPr>
          <w:b/>
          <w:u w:val="single"/>
        </w:rPr>
        <w:t xml:space="preserve"> </w:t>
      </w:r>
      <w:r w:rsidRPr="00AF5874">
        <w:rPr>
          <w:b/>
          <w:highlight w:val="cyan"/>
          <w:u w:val="single"/>
        </w:rPr>
        <w:t>on the White House</w:t>
      </w:r>
      <w:r w:rsidRPr="00AF5874">
        <w:rPr>
          <w:b/>
          <w:u w:val="single"/>
        </w:rPr>
        <w:t xml:space="preserve"> grounds</w:t>
      </w:r>
      <w:r>
        <w:t xml:space="preserve"> last week, you need to look four miles away, to a small briefing room in Arlington, Virginia. There, just </w:t>
      </w:r>
      <w:r w:rsidRPr="00AF5874">
        <w:rPr>
          <w:b/>
          <w:highlight w:val="cyan"/>
          <w:u w:val="single"/>
        </w:rPr>
        <w:t>10 days earlier</w:t>
      </w:r>
      <w:r w:rsidRPr="00AF5874">
        <w:rPr>
          <w:b/>
          <w:u w:val="single"/>
        </w:rPr>
        <w:t xml:space="preserve">, </w:t>
      </w:r>
      <w:r w:rsidRPr="00AF5874">
        <w:rPr>
          <w:b/>
          <w:highlight w:val="cyan"/>
          <w:u w:val="single"/>
        </w:rPr>
        <w:t>officials</w:t>
      </w:r>
      <w:r w:rsidRPr="00AF5874">
        <w:rPr>
          <w:b/>
          <w:u w:val="single"/>
        </w:rPr>
        <w:t xml:space="preserve"> </w:t>
      </w:r>
      <w:r w:rsidRPr="00AF5874">
        <w:rPr>
          <w:b/>
          <w:highlight w:val="cyan"/>
          <w:u w:val="single"/>
        </w:rPr>
        <w:t>from</w:t>
      </w:r>
      <w:r w:rsidRPr="00AF5874">
        <w:rPr>
          <w:b/>
          <w:u w:val="single"/>
        </w:rPr>
        <w:t xml:space="preserve"> </w:t>
      </w:r>
      <w:r w:rsidRPr="00AF5874">
        <w:rPr>
          <w:b/>
          <w:highlight w:val="cyan"/>
          <w:u w:val="single"/>
        </w:rPr>
        <w:t>the</w:t>
      </w:r>
      <w:r w:rsidRPr="00AF5874">
        <w:rPr>
          <w:b/>
          <w:u w:val="single"/>
        </w:rPr>
        <w:t xml:space="preserve"> US </w:t>
      </w:r>
      <w:r w:rsidRPr="00AF5874">
        <w:rPr>
          <w:b/>
          <w:highlight w:val="cyan"/>
          <w:u w:val="single"/>
        </w:rPr>
        <w:t>military</w:t>
      </w:r>
      <w:r w:rsidRPr="00AF5874">
        <w:rPr>
          <w:b/>
          <w:u w:val="single"/>
        </w:rPr>
        <w:t xml:space="preserve">, the </w:t>
      </w:r>
      <w:r w:rsidRPr="00AF5874">
        <w:rPr>
          <w:b/>
          <w:highlight w:val="cyan"/>
          <w:u w:val="single"/>
        </w:rPr>
        <w:t>D</w:t>
      </w:r>
      <w:r w:rsidRPr="00AF5874">
        <w:rPr>
          <w:b/>
          <w:u w:val="single"/>
        </w:rPr>
        <w:t xml:space="preserve">epartment of </w:t>
      </w:r>
      <w:r w:rsidRPr="00AF5874">
        <w:rPr>
          <w:b/>
          <w:highlight w:val="cyan"/>
          <w:u w:val="single"/>
        </w:rPr>
        <w:t>H</w:t>
      </w:r>
      <w:r w:rsidRPr="00AF5874">
        <w:rPr>
          <w:b/>
          <w:u w:val="single"/>
        </w:rPr>
        <w:t xml:space="preserve">omeland </w:t>
      </w:r>
      <w:r w:rsidRPr="00AF5874">
        <w:rPr>
          <w:b/>
          <w:highlight w:val="cyan"/>
          <w:u w:val="single"/>
        </w:rPr>
        <w:t>S</w:t>
      </w:r>
      <w:r w:rsidRPr="00AF5874">
        <w:rPr>
          <w:b/>
          <w:u w:val="single"/>
        </w:rPr>
        <w:t xml:space="preserve">ecurity, </w:t>
      </w:r>
      <w:r w:rsidRPr="00AF5874">
        <w:rPr>
          <w:b/>
          <w:highlight w:val="cyan"/>
          <w:u w:val="single"/>
        </w:rPr>
        <w:t>and</w:t>
      </w:r>
      <w:r w:rsidRPr="00AF5874">
        <w:rPr>
          <w:b/>
          <w:u w:val="single"/>
        </w:rPr>
        <w:t xml:space="preserve"> the </w:t>
      </w:r>
      <w:r w:rsidRPr="00AF5874">
        <w:rPr>
          <w:b/>
          <w:highlight w:val="cyan"/>
          <w:u w:val="single"/>
        </w:rPr>
        <w:t>FAA</w:t>
      </w:r>
      <w:r w:rsidRPr="00AF5874">
        <w:rPr>
          <w:b/>
          <w:u w:val="single"/>
        </w:rPr>
        <w:t xml:space="preserve"> </w:t>
      </w:r>
      <w:r w:rsidRPr="00AF5874">
        <w:rPr>
          <w:b/>
          <w:highlight w:val="cyan"/>
          <w:u w:val="single"/>
        </w:rPr>
        <w:t>gathered</w:t>
      </w:r>
      <w:r w:rsidRPr="00AF5874">
        <w:rPr>
          <w:b/>
          <w:u w:val="single"/>
        </w:rPr>
        <w:t xml:space="preserve"> </w:t>
      </w:r>
      <w:r w:rsidRPr="00AF5874">
        <w:rPr>
          <w:b/>
          <w:highlight w:val="cyan"/>
          <w:u w:val="single"/>
        </w:rPr>
        <w:t>for</w:t>
      </w:r>
      <w:r w:rsidRPr="00AF5874">
        <w:rPr>
          <w:b/>
          <w:u w:val="single"/>
        </w:rPr>
        <w:t xml:space="preserve"> a DHS “</w:t>
      </w:r>
      <w:r w:rsidRPr="00AF5874">
        <w:rPr>
          <w:b/>
          <w:highlight w:val="cyan"/>
          <w:u w:val="single"/>
        </w:rPr>
        <w:t>summit</w:t>
      </w:r>
      <w:r w:rsidRPr="00AF5874">
        <w:rPr>
          <w:b/>
          <w:u w:val="single"/>
        </w:rPr>
        <w:t xml:space="preserve">” </w:t>
      </w:r>
      <w:r w:rsidRPr="00AF5874">
        <w:rPr>
          <w:b/>
          <w:highlight w:val="cyan"/>
          <w:u w:val="single"/>
        </w:rPr>
        <w:t>on</w:t>
      </w:r>
      <w:r w:rsidRPr="00AF5874">
        <w:rPr>
          <w:b/>
          <w:u w:val="single"/>
        </w:rPr>
        <w:t xml:space="preserve"> a </w:t>
      </w:r>
      <w:r w:rsidRPr="00AF5874">
        <w:rPr>
          <w:b/>
          <w:highlight w:val="cyan"/>
          <w:u w:val="single"/>
        </w:rPr>
        <w:t>danger</w:t>
      </w:r>
      <w:r w:rsidRPr="00AF5874">
        <w:rPr>
          <w:b/>
          <w:u w:val="single"/>
        </w:rPr>
        <w:t xml:space="preserve"> that had been consuming them privately </w:t>
      </w:r>
      <w:r w:rsidRPr="00AF5874">
        <w:rPr>
          <w:b/>
          <w:highlight w:val="cyan"/>
          <w:u w:val="single"/>
        </w:rPr>
        <w:t>for</w:t>
      </w:r>
      <w:r w:rsidRPr="00AF5874">
        <w:rPr>
          <w:b/>
          <w:u w:val="single"/>
        </w:rPr>
        <w:t xml:space="preserve"> years: the </w:t>
      </w:r>
      <w:r w:rsidRPr="00AF5874">
        <w:rPr>
          <w:b/>
          <w:highlight w:val="cyan"/>
          <w:u w:val="single"/>
        </w:rPr>
        <w:t>potential use of</w:t>
      </w:r>
      <w:r w:rsidRPr="00AF5874">
        <w:rPr>
          <w:b/>
          <w:u w:val="single"/>
        </w:rPr>
        <w:t xml:space="preserve"> </w:t>
      </w:r>
      <w:r w:rsidRPr="00AF5874">
        <w:rPr>
          <w:b/>
          <w:highlight w:val="cyan"/>
          <w:u w:val="single"/>
        </w:rPr>
        <w:t>hobbyist drones as weapons of terror</w:t>
      </w:r>
      <w:r w:rsidRPr="00AF5874">
        <w:rPr>
          <w:b/>
          <w:u w:val="single"/>
        </w:rPr>
        <w:t xml:space="preserve"> or assassination. </w:t>
      </w:r>
      <w:r>
        <w:t xml:space="preserve">The conference was open to civilians, but explicitly closed to the press. One attendee described it as an eye-opener. </w:t>
      </w:r>
      <w:r w:rsidRPr="00AF5874">
        <w:rPr>
          <w:b/>
          <w:u w:val="single"/>
        </w:rPr>
        <w:t xml:space="preserve">The </w:t>
      </w:r>
      <w:r w:rsidRPr="00AF5874">
        <w:rPr>
          <w:b/>
          <w:highlight w:val="cyan"/>
          <w:u w:val="single"/>
        </w:rPr>
        <w:t>officials played videos</w:t>
      </w:r>
      <w:r w:rsidRPr="00AF5874">
        <w:rPr>
          <w:b/>
          <w:u w:val="single"/>
        </w:rPr>
        <w:t xml:space="preserve"> </w:t>
      </w:r>
      <w:r w:rsidRPr="00AF5874">
        <w:rPr>
          <w:b/>
          <w:highlight w:val="cyan"/>
          <w:u w:val="single"/>
        </w:rPr>
        <w:t>of</w:t>
      </w:r>
      <w:r w:rsidRPr="00AF5874">
        <w:rPr>
          <w:b/>
          <w:u w:val="single"/>
        </w:rPr>
        <w:t xml:space="preserve"> </w:t>
      </w:r>
      <w:r w:rsidRPr="00AF5874">
        <w:rPr>
          <w:b/>
          <w:highlight w:val="cyan"/>
          <w:u w:val="single"/>
        </w:rPr>
        <w:t>low-cost</w:t>
      </w:r>
      <w:r w:rsidRPr="00AF5874">
        <w:rPr>
          <w:b/>
          <w:u w:val="single"/>
        </w:rPr>
        <w:t xml:space="preserve"> </w:t>
      </w:r>
      <w:r w:rsidRPr="00AF5874">
        <w:rPr>
          <w:b/>
          <w:highlight w:val="cyan"/>
          <w:u w:val="single"/>
        </w:rPr>
        <w:t>drones</w:t>
      </w:r>
      <w:r w:rsidRPr="00AF5874">
        <w:rPr>
          <w:b/>
          <w:u w:val="single"/>
        </w:rPr>
        <w:t xml:space="preserve"> </w:t>
      </w:r>
      <w:r w:rsidRPr="00AF5874">
        <w:rPr>
          <w:b/>
          <w:highlight w:val="cyan"/>
          <w:u w:val="single"/>
        </w:rPr>
        <w:t>firing</w:t>
      </w:r>
      <w:r w:rsidRPr="00AF5874">
        <w:rPr>
          <w:b/>
          <w:u w:val="single"/>
        </w:rPr>
        <w:t xml:space="preserve"> semi</w:t>
      </w:r>
      <w:r w:rsidRPr="00AF5874">
        <w:rPr>
          <w:b/>
          <w:highlight w:val="cyan"/>
          <w:u w:val="single"/>
        </w:rPr>
        <w:t>-automatic weapons</w:t>
      </w:r>
      <w:r w:rsidRPr="00AF5874">
        <w:rPr>
          <w:b/>
          <w:u w:val="single"/>
        </w:rPr>
        <w:t xml:space="preserve">, </w:t>
      </w:r>
      <w:r w:rsidRPr="00AF5874">
        <w:rPr>
          <w:b/>
          <w:highlight w:val="cyan"/>
          <w:u w:val="single"/>
        </w:rPr>
        <w:t xml:space="preserve">revealed </w:t>
      </w:r>
      <w:r w:rsidRPr="00AF5874">
        <w:rPr>
          <w:b/>
          <w:u w:val="single"/>
        </w:rPr>
        <w:t xml:space="preserve">that </w:t>
      </w:r>
      <w:r w:rsidRPr="00AF5874">
        <w:rPr>
          <w:b/>
          <w:highlight w:val="cyan"/>
          <w:u w:val="single"/>
        </w:rPr>
        <w:t>Syrian rebels are importing</w:t>
      </w:r>
      <w:r w:rsidRPr="00AF5874">
        <w:rPr>
          <w:b/>
          <w:u w:val="single"/>
        </w:rPr>
        <w:t xml:space="preserve"> </w:t>
      </w:r>
      <w:r w:rsidRPr="00AF5874">
        <w:rPr>
          <w:b/>
          <w:highlight w:val="cyan"/>
          <w:u w:val="single"/>
        </w:rPr>
        <w:t>consumer</w:t>
      </w:r>
      <w:r w:rsidRPr="00AF5874">
        <w:rPr>
          <w:b/>
          <w:u w:val="single"/>
        </w:rPr>
        <w:t xml:space="preserve">-grade </w:t>
      </w:r>
      <w:r w:rsidRPr="00AF5874">
        <w:rPr>
          <w:b/>
          <w:highlight w:val="cyan"/>
          <w:u w:val="single"/>
        </w:rPr>
        <w:t>drones to launch attacks</w:t>
      </w:r>
      <w:r w:rsidRPr="00AF5874">
        <w:rPr>
          <w:b/>
          <w:u w:val="single"/>
        </w:rPr>
        <w:t>, and flashed photos from an exercise that pitted $5,000 worth of drones against a convoy of armored vehicles.</w:t>
      </w:r>
      <w:r>
        <w:t xml:space="preserve"> (The drones won.) But the most striking visual aid was on an exhibit table </w:t>
      </w:r>
      <w:r w:rsidRPr="00AF5874">
        <w:rPr>
          <w:b/>
          <w:highlight w:val="cyan"/>
          <w:u w:val="single"/>
        </w:rPr>
        <w:t>outside the auditorium</w:t>
      </w:r>
      <w:r w:rsidRPr="00AF5874">
        <w:rPr>
          <w:b/>
          <w:u w:val="single"/>
        </w:rPr>
        <w:t>,</w:t>
      </w:r>
      <w:r>
        <w:t xml:space="preserve"> </w:t>
      </w:r>
      <w:r w:rsidRPr="00AF5874">
        <w:rPr>
          <w:b/>
          <w:u w:val="single"/>
        </w:rPr>
        <w:t>where a buffet of low-cost drones had been converted into simulated flying bombs</w:t>
      </w:r>
      <w:r>
        <w:t xml:space="preserve">. </w:t>
      </w:r>
      <w:r w:rsidRPr="00AF5874">
        <w:rPr>
          <w:b/>
          <w:highlight w:val="cyan"/>
          <w:u w:val="single"/>
        </w:rPr>
        <w:t xml:space="preserve">One </w:t>
      </w:r>
      <w:proofErr w:type="spellStart"/>
      <w:r w:rsidRPr="00AF5874">
        <w:rPr>
          <w:b/>
          <w:highlight w:val="cyan"/>
          <w:u w:val="single"/>
        </w:rPr>
        <w:t>quadcopter</w:t>
      </w:r>
      <w:proofErr w:type="spellEnd"/>
      <w:r w:rsidRPr="00AF5874">
        <w:rPr>
          <w:b/>
          <w:u w:val="single"/>
        </w:rPr>
        <w:t xml:space="preserve">, </w:t>
      </w:r>
      <w:r w:rsidRPr="00AF5874">
        <w:rPr>
          <w:b/>
          <w:highlight w:val="cyan"/>
          <w:u w:val="single"/>
        </w:rPr>
        <w:t>strapped to 3 pounds of</w:t>
      </w:r>
      <w:r w:rsidRPr="00AF5874">
        <w:rPr>
          <w:b/>
          <w:u w:val="single"/>
        </w:rPr>
        <w:t xml:space="preserve"> inert </w:t>
      </w:r>
      <w:r w:rsidRPr="00AF5874">
        <w:rPr>
          <w:b/>
          <w:highlight w:val="cyan"/>
          <w:u w:val="single"/>
        </w:rPr>
        <w:t>explosive</w:t>
      </w:r>
      <w:r w:rsidRPr="00AF5874">
        <w:rPr>
          <w:b/>
          <w:u w:val="single"/>
        </w:rPr>
        <w:t>, was a DJI Phantom 2, a newer version of the very drone that would land at the White House</w:t>
      </w:r>
      <w:r>
        <w:t xml:space="preserve"> the next week. Attendee Daniel Herbert snapped a photo and posted it to his website along with detailed notes from the conference. The day after the White House incident, he says, DHS phoned him and politely asked him to remove the entire post. He complied. “I’m not going to be the one to challenge Homeland Security and cause more contention,” says Herbert, who runs a small drone shop in Delaware called </w:t>
      </w:r>
      <w:proofErr w:type="spellStart"/>
      <w:r>
        <w:t>Skygear</w:t>
      </w:r>
      <w:proofErr w:type="spellEnd"/>
      <w:r>
        <w:t xml:space="preserve"> Solutions.</w:t>
      </w:r>
    </w:p>
    <w:p w14:paraId="085C6F20" w14:textId="1596A38D" w:rsidR="00DC4DDD" w:rsidRDefault="00DC4DDD" w:rsidP="00DC4DDD">
      <w:pPr>
        <w:pStyle w:val="Heading2"/>
      </w:pPr>
      <w:r>
        <w:t>Border Safety/Surveillance DA</w:t>
      </w:r>
    </w:p>
    <w:p w14:paraId="0B1F1B71" w14:textId="49D2A757" w:rsidR="00DC4DDD" w:rsidRDefault="00834EEB" w:rsidP="00DC4DDD">
      <w:pPr>
        <w:pStyle w:val="Heading3"/>
      </w:pPr>
      <w:r>
        <w:t>1NC</w:t>
      </w:r>
    </w:p>
    <w:p w14:paraId="06A10C5D" w14:textId="77777777" w:rsidR="002B30E2" w:rsidRDefault="002B30E2" w:rsidP="002B30E2">
      <w:pPr>
        <w:pStyle w:val="Heading4"/>
      </w:pPr>
      <w:r>
        <w:t>Drone surveillance key to fight drug trafficking, drug cartel violence, and terrorism</w:t>
      </w:r>
    </w:p>
    <w:p w14:paraId="6B63FDB0" w14:textId="77777777" w:rsidR="002B30E2" w:rsidRPr="005D18AE" w:rsidRDefault="002B30E2" w:rsidP="002B30E2">
      <w:r>
        <w:t xml:space="preserve"> Adriana Gomez </w:t>
      </w:r>
      <w:proofErr w:type="spellStart"/>
      <w:r w:rsidRPr="005D18AE">
        <w:rPr>
          <w:rStyle w:val="Style13ptBold"/>
        </w:rPr>
        <w:t>Licon</w:t>
      </w:r>
      <w:proofErr w:type="spellEnd"/>
      <w:r w:rsidRPr="005D18AE">
        <w:rPr>
          <w:rStyle w:val="Style13ptBold"/>
        </w:rPr>
        <w:t xml:space="preserve"> 11</w:t>
      </w:r>
      <w:r>
        <w:t>, reporter, March 17, 2011, “</w:t>
      </w:r>
      <w:r w:rsidRPr="005D18AE">
        <w:t>US drones help fight Mexico drug carte</w:t>
      </w:r>
      <w:r>
        <w:t xml:space="preserve">ls,” </w:t>
      </w:r>
      <w:r w:rsidRPr="005D18AE">
        <w:t>http://www.elpasotimes.com/ci_17631672</w:t>
      </w:r>
      <w:r>
        <w:t xml:space="preserve"> </w:t>
      </w:r>
    </w:p>
    <w:p w14:paraId="00C0FC70" w14:textId="32BBCE08" w:rsidR="002B30E2" w:rsidRPr="002B30E2" w:rsidRDefault="002B30E2" w:rsidP="002B30E2">
      <w:pPr>
        <w:rPr>
          <w:b/>
          <w:u w:val="single"/>
        </w:rPr>
      </w:pPr>
      <w:r w:rsidRPr="005D18AE">
        <w:rPr>
          <w:rStyle w:val="StyleUnderline"/>
        </w:rPr>
        <w:t>The U.S. government has begun deploying drones into Mexico after Mexican officials requested U.S. aircraft to help them fight drug-trafficking organizations.</w:t>
      </w:r>
      <w:r>
        <w:rPr>
          <w:rStyle w:val="StyleUnderline"/>
        </w:rPr>
        <w:t xml:space="preserve"> </w:t>
      </w:r>
      <w:r w:rsidRPr="005D18AE">
        <w:rPr>
          <w:sz w:val="16"/>
          <w:szCs w:val="16"/>
        </w:rPr>
        <w:t xml:space="preserve">Although U.S. agencies remained tight-lipped Wednesday on flying drones over Mexico, the chief of the Mexican National Security Council, Alejandro </w:t>
      </w:r>
      <w:proofErr w:type="spellStart"/>
      <w:r w:rsidRPr="005D18AE">
        <w:rPr>
          <w:sz w:val="16"/>
          <w:szCs w:val="16"/>
        </w:rPr>
        <w:t>Poiré</w:t>
      </w:r>
      <w:proofErr w:type="spellEnd"/>
      <w:r w:rsidRPr="005D18AE">
        <w:rPr>
          <w:sz w:val="16"/>
          <w:szCs w:val="16"/>
        </w:rPr>
        <w:t>, admitted that his government asked for this type of support to gather intelligence.</w:t>
      </w:r>
      <w:r>
        <w:rPr>
          <w:sz w:val="16"/>
          <w:szCs w:val="16"/>
        </w:rPr>
        <w:t xml:space="preserve"> </w:t>
      </w:r>
      <w:proofErr w:type="spellStart"/>
      <w:r w:rsidRPr="005D18AE">
        <w:rPr>
          <w:sz w:val="16"/>
          <w:szCs w:val="16"/>
        </w:rPr>
        <w:t>Poiré</w:t>
      </w:r>
      <w:proofErr w:type="spellEnd"/>
      <w:r w:rsidRPr="005D18AE">
        <w:rPr>
          <w:sz w:val="16"/>
          <w:szCs w:val="16"/>
        </w:rPr>
        <w:t xml:space="preserve"> in a statement said the Mexican government defines the operations, most of which take place in border areas.</w:t>
      </w:r>
      <w:r>
        <w:rPr>
          <w:sz w:val="16"/>
          <w:szCs w:val="16"/>
        </w:rPr>
        <w:t xml:space="preserve"> </w:t>
      </w:r>
      <w:r w:rsidRPr="005D18AE">
        <w:rPr>
          <w:sz w:val="16"/>
          <w:szCs w:val="16"/>
        </w:rPr>
        <w:t xml:space="preserve">"When these operations take place, they are authorized and supervised by national agencies, including the Mexican Air Force," </w:t>
      </w:r>
      <w:proofErr w:type="spellStart"/>
      <w:r w:rsidRPr="005D18AE">
        <w:rPr>
          <w:sz w:val="16"/>
          <w:szCs w:val="16"/>
        </w:rPr>
        <w:t>Poiré</w:t>
      </w:r>
      <w:proofErr w:type="spellEnd"/>
      <w:r w:rsidRPr="005D18AE">
        <w:rPr>
          <w:sz w:val="16"/>
          <w:szCs w:val="16"/>
        </w:rPr>
        <w:t xml:space="preserve"> said Wednesday.</w:t>
      </w:r>
      <w:r>
        <w:rPr>
          <w:sz w:val="16"/>
          <w:szCs w:val="16"/>
        </w:rPr>
        <w:t xml:space="preserve"> </w:t>
      </w:r>
      <w:r w:rsidRPr="005D18AE">
        <w:rPr>
          <w:sz w:val="16"/>
          <w:szCs w:val="16"/>
        </w:rPr>
        <w:t xml:space="preserve">Furthermore, </w:t>
      </w:r>
      <w:proofErr w:type="spellStart"/>
      <w:r w:rsidRPr="005D18AE">
        <w:rPr>
          <w:sz w:val="16"/>
          <w:szCs w:val="16"/>
        </w:rPr>
        <w:t>Poiré</w:t>
      </w:r>
      <w:proofErr w:type="spellEnd"/>
      <w:r w:rsidRPr="005D18AE">
        <w:rPr>
          <w:sz w:val="16"/>
          <w:szCs w:val="16"/>
        </w:rPr>
        <w:t xml:space="preserve"> said, the governments were not breaking any national sovereignty laws because they were simply assisting in gathering intelligence. The drones are for surveillance only and are not armed.</w:t>
      </w:r>
      <w:r>
        <w:rPr>
          <w:sz w:val="16"/>
          <w:szCs w:val="16"/>
        </w:rPr>
        <w:t xml:space="preserve"> </w:t>
      </w:r>
      <w:r w:rsidRPr="005D18AE">
        <w:rPr>
          <w:sz w:val="16"/>
          <w:szCs w:val="16"/>
        </w:rPr>
        <w:t>The announcement came the day The New York Times published a story revealing that U.S. agencies have been sending an undetermined number of Global Hawk drones to interior Mexico since last month.</w:t>
      </w:r>
      <w:r>
        <w:rPr>
          <w:sz w:val="16"/>
          <w:szCs w:val="16"/>
        </w:rPr>
        <w:t xml:space="preserve"> </w:t>
      </w:r>
      <w:r w:rsidRPr="005D18AE">
        <w:rPr>
          <w:rStyle w:val="StyleUnderline"/>
        </w:rPr>
        <w:t>Homeland Security drones flew along the U.S.-Mexico border in past years to gather intelligence on organized crime.</w:t>
      </w:r>
      <w:r>
        <w:rPr>
          <w:rStyle w:val="StyleUnderline"/>
        </w:rPr>
        <w:t xml:space="preserve"> </w:t>
      </w:r>
      <w:r w:rsidRPr="005D18AE">
        <w:rPr>
          <w:sz w:val="16"/>
          <w:szCs w:val="16"/>
        </w:rPr>
        <w:t xml:space="preserve">Global Hawks are military drones that have been used for surveillance missions in Afghan </w:t>
      </w:r>
      <w:proofErr w:type="spellStart"/>
      <w:r w:rsidRPr="005D18AE">
        <w:rPr>
          <w:sz w:val="16"/>
          <w:szCs w:val="16"/>
        </w:rPr>
        <w:t>istan</w:t>
      </w:r>
      <w:proofErr w:type="spellEnd"/>
      <w:r w:rsidRPr="005D18AE">
        <w:rPr>
          <w:sz w:val="16"/>
          <w:szCs w:val="16"/>
        </w:rPr>
        <w:t xml:space="preserve"> as well as for relief efforts in natural disaster zones. Global Hawks can look over areas as large as 40,000 square miles.</w:t>
      </w:r>
      <w:r>
        <w:rPr>
          <w:sz w:val="16"/>
          <w:szCs w:val="16"/>
        </w:rPr>
        <w:t xml:space="preserve"> </w:t>
      </w:r>
      <w:r w:rsidRPr="005D18AE">
        <w:rPr>
          <w:sz w:val="16"/>
          <w:szCs w:val="16"/>
        </w:rPr>
        <w:t>The newspaper cited officials who spoke anonymously because the Department of Homeland Security and the Department of Defense, who reportedly operate the drones, did not publicly comment.</w:t>
      </w:r>
      <w:r>
        <w:rPr>
          <w:sz w:val="16"/>
          <w:szCs w:val="16"/>
        </w:rPr>
        <w:t xml:space="preserve"> </w:t>
      </w:r>
      <w:r w:rsidRPr="005D18AE">
        <w:rPr>
          <w:sz w:val="16"/>
          <w:szCs w:val="16"/>
        </w:rPr>
        <w:t>"All U.S. cooperation with Mexico is at the government of Mexico's invitation and is fully coordinated with the government of Mexico," said Matt Chandler, Homeland Security spokesman.</w:t>
      </w:r>
      <w:r>
        <w:rPr>
          <w:sz w:val="16"/>
          <w:szCs w:val="16"/>
        </w:rPr>
        <w:t xml:space="preserve"> </w:t>
      </w:r>
      <w:r w:rsidRPr="005D18AE">
        <w:rPr>
          <w:sz w:val="16"/>
          <w:szCs w:val="16"/>
        </w:rPr>
        <w:t>Chandler declined to comment specifically on the use of unmanned aircraft in Mexico.</w:t>
      </w:r>
      <w:r>
        <w:rPr>
          <w:sz w:val="16"/>
          <w:szCs w:val="16"/>
        </w:rPr>
        <w:t xml:space="preserve"> </w:t>
      </w:r>
      <w:r w:rsidRPr="005D18AE">
        <w:rPr>
          <w:sz w:val="16"/>
          <w:szCs w:val="16"/>
        </w:rPr>
        <w:t>Department of Defense officials did not return calls on Wednesday.</w:t>
      </w:r>
      <w:r>
        <w:rPr>
          <w:sz w:val="16"/>
          <w:szCs w:val="16"/>
        </w:rPr>
        <w:t xml:space="preserve"> </w:t>
      </w:r>
      <w:r w:rsidRPr="005D18AE">
        <w:rPr>
          <w:sz w:val="16"/>
          <w:szCs w:val="16"/>
        </w:rPr>
        <w:t xml:space="preserve">U.S. Rep. Michael </w:t>
      </w:r>
      <w:proofErr w:type="spellStart"/>
      <w:r w:rsidRPr="005D18AE">
        <w:rPr>
          <w:sz w:val="16"/>
          <w:szCs w:val="16"/>
        </w:rPr>
        <w:t>McCaul</w:t>
      </w:r>
      <w:proofErr w:type="spellEnd"/>
      <w:r w:rsidRPr="005D18AE">
        <w:rPr>
          <w:sz w:val="16"/>
          <w:szCs w:val="16"/>
        </w:rPr>
        <w:t xml:space="preserve">, R-Texas, is the chairman of a Homeland Security subcommittee. </w:t>
      </w:r>
      <w:proofErr w:type="spellStart"/>
      <w:r w:rsidRPr="005D18AE">
        <w:rPr>
          <w:sz w:val="16"/>
          <w:szCs w:val="16"/>
        </w:rPr>
        <w:t>McCaul</w:t>
      </w:r>
      <w:proofErr w:type="spellEnd"/>
      <w:r w:rsidRPr="005D18AE">
        <w:rPr>
          <w:sz w:val="16"/>
          <w:szCs w:val="16"/>
        </w:rPr>
        <w:t xml:space="preserve"> said he did not know that drones flew over Mexico before Wednesday.</w:t>
      </w:r>
      <w:r>
        <w:rPr>
          <w:sz w:val="16"/>
          <w:szCs w:val="16"/>
        </w:rPr>
        <w:t xml:space="preserve"> </w:t>
      </w:r>
      <w:r w:rsidRPr="005D18AE">
        <w:rPr>
          <w:sz w:val="16"/>
          <w:szCs w:val="16"/>
        </w:rPr>
        <w:t>"They are probably trying to do it under the radar," he said.</w:t>
      </w:r>
      <w:r>
        <w:rPr>
          <w:sz w:val="16"/>
          <w:szCs w:val="16"/>
        </w:rPr>
        <w:t xml:space="preserve"> </w:t>
      </w:r>
      <w:r w:rsidRPr="005D18AE">
        <w:rPr>
          <w:sz w:val="16"/>
          <w:szCs w:val="16"/>
        </w:rPr>
        <w:t xml:space="preserve">But </w:t>
      </w:r>
      <w:proofErr w:type="spellStart"/>
      <w:r w:rsidRPr="005D18AE">
        <w:rPr>
          <w:sz w:val="16"/>
          <w:szCs w:val="16"/>
        </w:rPr>
        <w:t>McCaul</w:t>
      </w:r>
      <w:proofErr w:type="spellEnd"/>
      <w:r w:rsidRPr="005D18AE">
        <w:rPr>
          <w:sz w:val="16"/>
          <w:szCs w:val="16"/>
        </w:rPr>
        <w:t xml:space="preserve"> said it is a positive sign to increase the role of the United States in the Mexican drug war. Mexico, he said, has been reluctant to accept U.S. intervention, but he said times are changing.</w:t>
      </w:r>
      <w:r>
        <w:rPr>
          <w:sz w:val="16"/>
          <w:szCs w:val="16"/>
        </w:rPr>
        <w:t xml:space="preserve"> </w:t>
      </w:r>
      <w:r w:rsidRPr="005D18AE">
        <w:rPr>
          <w:sz w:val="16"/>
          <w:szCs w:val="16"/>
        </w:rPr>
        <w:t xml:space="preserve">"It's a significant departure in the right direction," he said. "We are seeing the (Mexican President) Felipe </w:t>
      </w:r>
      <w:proofErr w:type="spellStart"/>
      <w:r w:rsidRPr="005D18AE">
        <w:rPr>
          <w:sz w:val="16"/>
          <w:szCs w:val="16"/>
        </w:rPr>
        <w:t>Calderón</w:t>
      </w:r>
      <w:proofErr w:type="spellEnd"/>
      <w:r w:rsidRPr="005D18AE">
        <w:rPr>
          <w:sz w:val="16"/>
          <w:szCs w:val="16"/>
        </w:rPr>
        <w:t xml:space="preserve"> administration welcoming our military presence."</w:t>
      </w:r>
      <w:r>
        <w:rPr>
          <w:sz w:val="16"/>
          <w:szCs w:val="16"/>
        </w:rPr>
        <w:t xml:space="preserve"> </w:t>
      </w:r>
      <w:proofErr w:type="spellStart"/>
      <w:r w:rsidRPr="005D18AE">
        <w:rPr>
          <w:sz w:val="16"/>
          <w:szCs w:val="16"/>
        </w:rPr>
        <w:t>McCaul</w:t>
      </w:r>
      <w:proofErr w:type="spellEnd"/>
      <w:r w:rsidRPr="005D18AE">
        <w:rPr>
          <w:sz w:val="16"/>
          <w:szCs w:val="16"/>
        </w:rPr>
        <w:t xml:space="preserve"> said he learned from agencies on Wednesday that a drone helped Mexican law enforcement capture gang members in connection to the murder of the Immigration and Customs Enforcement Special Agent Jaime Zapata. He was killed on a highway in San Luis Potosí on Feb. 15.</w:t>
      </w:r>
      <w:r>
        <w:rPr>
          <w:sz w:val="16"/>
          <w:szCs w:val="16"/>
        </w:rPr>
        <w:t xml:space="preserve"> </w:t>
      </w:r>
      <w:r w:rsidRPr="005D18AE">
        <w:rPr>
          <w:sz w:val="16"/>
          <w:szCs w:val="16"/>
        </w:rPr>
        <w:t xml:space="preserve">The drones may also set a precedent to devise a joint military operation with Mexico, </w:t>
      </w:r>
      <w:proofErr w:type="spellStart"/>
      <w:r w:rsidRPr="005D18AE">
        <w:rPr>
          <w:sz w:val="16"/>
          <w:szCs w:val="16"/>
        </w:rPr>
        <w:t>McCaul</w:t>
      </w:r>
      <w:proofErr w:type="spellEnd"/>
      <w:r w:rsidRPr="005D18AE">
        <w:rPr>
          <w:sz w:val="16"/>
          <w:szCs w:val="16"/>
        </w:rPr>
        <w:t xml:space="preserve"> said.</w:t>
      </w:r>
      <w:r>
        <w:rPr>
          <w:sz w:val="16"/>
          <w:szCs w:val="16"/>
        </w:rPr>
        <w:t xml:space="preserve"> </w:t>
      </w:r>
      <w:r w:rsidRPr="005D18AE">
        <w:rPr>
          <w:sz w:val="16"/>
          <w:szCs w:val="16"/>
        </w:rPr>
        <w:t xml:space="preserve">When President </w:t>
      </w:r>
      <w:proofErr w:type="spellStart"/>
      <w:r w:rsidRPr="005D18AE">
        <w:rPr>
          <w:sz w:val="16"/>
          <w:szCs w:val="16"/>
        </w:rPr>
        <w:t>Calderón</w:t>
      </w:r>
      <w:proofErr w:type="spellEnd"/>
      <w:r w:rsidRPr="005D18AE">
        <w:rPr>
          <w:sz w:val="16"/>
          <w:szCs w:val="16"/>
        </w:rPr>
        <w:t xml:space="preserve"> visited the White House on March 3, he said, officials sought to be "very open-minded and search for more creative solutions."</w:t>
      </w:r>
      <w:r>
        <w:rPr>
          <w:sz w:val="16"/>
          <w:szCs w:val="16"/>
        </w:rPr>
        <w:t xml:space="preserve"> </w:t>
      </w:r>
      <w:r w:rsidRPr="005D18AE">
        <w:rPr>
          <w:sz w:val="16"/>
          <w:szCs w:val="16"/>
        </w:rPr>
        <w:t xml:space="preserve">"It seems to me that we are experiencing extraordinary circumstances that call for extraordinary actions by our governments," </w:t>
      </w:r>
      <w:proofErr w:type="spellStart"/>
      <w:r w:rsidRPr="005D18AE">
        <w:rPr>
          <w:sz w:val="16"/>
          <w:szCs w:val="16"/>
        </w:rPr>
        <w:t>Calderón</w:t>
      </w:r>
      <w:proofErr w:type="spellEnd"/>
      <w:r w:rsidRPr="005D18AE">
        <w:rPr>
          <w:sz w:val="16"/>
          <w:szCs w:val="16"/>
        </w:rPr>
        <w:t xml:space="preserve"> said.</w:t>
      </w:r>
      <w:r>
        <w:rPr>
          <w:sz w:val="16"/>
          <w:szCs w:val="16"/>
        </w:rPr>
        <w:t xml:space="preserve"> </w:t>
      </w:r>
      <w:r w:rsidRPr="005D18AE">
        <w:rPr>
          <w:sz w:val="16"/>
          <w:szCs w:val="16"/>
        </w:rPr>
        <w:t>Mexican army and embassy officials declined to comment on the U.S. drones flying over Mexico, and instead referred inquiries to the National Security Council.</w:t>
      </w:r>
      <w:r>
        <w:rPr>
          <w:sz w:val="16"/>
          <w:szCs w:val="16"/>
        </w:rPr>
        <w:t xml:space="preserve"> </w:t>
      </w:r>
      <w:r w:rsidRPr="005D18AE">
        <w:rPr>
          <w:sz w:val="16"/>
          <w:szCs w:val="16"/>
        </w:rPr>
        <w:t xml:space="preserve">Earlier this week, </w:t>
      </w:r>
      <w:proofErr w:type="spellStart"/>
      <w:r w:rsidRPr="005D18AE">
        <w:rPr>
          <w:sz w:val="16"/>
          <w:szCs w:val="16"/>
        </w:rPr>
        <w:t>Juárez</w:t>
      </w:r>
      <w:proofErr w:type="spellEnd"/>
      <w:r w:rsidRPr="005D18AE">
        <w:rPr>
          <w:sz w:val="16"/>
          <w:szCs w:val="16"/>
        </w:rPr>
        <w:t xml:space="preserve"> Mayor </w:t>
      </w:r>
      <w:proofErr w:type="spellStart"/>
      <w:r w:rsidRPr="005D18AE">
        <w:rPr>
          <w:sz w:val="16"/>
          <w:szCs w:val="16"/>
        </w:rPr>
        <w:t>Héctor</w:t>
      </w:r>
      <w:proofErr w:type="spellEnd"/>
      <w:r w:rsidRPr="005D18AE">
        <w:rPr>
          <w:sz w:val="16"/>
          <w:szCs w:val="16"/>
        </w:rPr>
        <w:t xml:space="preserve"> </w:t>
      </w:r>
      <w:proofErr w:type="spellStart"/>
      <w:r w:rsidRPr="005D18AE">
        <w:rPr>
          <w:sz w:val="16"/>
          <w:szCs w:val="16"/>
        </w:rPr>
        <w:t>Murguía</w:t>
      </w:r>
      <w:proofErr w:type="spellEnd"/>
      <w:r w:rsidRPr="005D18AE">
        <w:rPr>
          <w:sz w:val="16"/>
          <w:szCs w:val="16"/>
        </w:rPr>
        <w:t xml:space="preserve"> hosted Carlos </w:t>
      </w:r>
      <w:proofErr w:type="spellStart"/>
      <w:r w:rsidRPr="005D18AE">
        <w:rPr>
          <w:sz w:val="16"/>
          <w:szCs w:val="16"/>
        </w:rPr>
        <w:t>Pascual</w:t>
      </w:r>
      <w:proofErr w:type="spellEnd"/>
      <w:r w:rsidRPr="005D18AE">
        <w:rPr>
          <w:sz w:val="16"/>
          <w:szCs w:val="16"/>
        </w:rPr>
        <w:t>, the U.S. ambassador in Mexico, to discuss national security matters.</w:t>
      </w:r>
      <w:r>
        <w:rPr>
          <w:sz w:val="16"/>
          <w:szCs w:val="16"/>
        </w:rPr>
        <w:t xml:space="preserve"> </w:t>
      </w:r>
      <w:proofErr w:type="spellStart"/>
      <w:r w:rsidRPr="005D18AE">
        <w:rPr>
          <w:sz w:val="16"/>
          <w:szCs w:val="16"/>
        </w:rPr>
        <w:t>Murguía</w:t>
      </w:r>
      <w:proofErr w:type="spellEnd"/>
      <w:r w:rsidRPr="005D18AE">
        <w:rPr>
          <w:sz w:val="16"/>
          <w:szCs w:val="16"/>
        </w:rPr>
        <w:t xml:space="preserve"> appeared welcoming to ideas such as placing ICE agents on the ground in </w:t>
      </w:r>
      <w:proofErr w:type="spellStart"/>
      <w:r w:rsidRPr="005D18AE">
        <w:rPr>
          <w:sz w:val="16"/>
          <w:szCs w:val="16"/>
        </w:rPr>
        <w:t>Juárez</w:t>
      </w:r>
      <w:proofErr w:type="spellEnd"/>
      <w:r w:rsidRPr="005D18AE">
        <w:rPr>
          <w:sz w:val="16"/>
          <w:szCs w:val="16"/>
        </w:rPr>
        <w:t>. He also said he is pleased to receive any support the neighboring country could give to the city of 1.3 million that has been ravaged by drug-cartel violence.</w:t>
      </w:r>
      <w:r>
        <w:rPr>
          <w:sz w:val="16"/>
          <w:szCs w:val="16"/>
        </w:rPr>
        <w:t xml:space="preserve"> </w:t>
      </w:r>
      <w:proofErr w:type="spellStart"/>
      <w:r w:rsidRPr="005D18AE">
        <w:rPr>
          <w:sz w:val="16"/>
          <w:szCs w:val="16"/>
        </w:rPr>
        <w:t>Murguía</w:t>
      </w:r>
      <w:proofErr w:type="spellEnd"/>
      <w:r w:rsidRPr="005D18AE">
        <w:rPr>
          <w:sz w:val="16"/>
          <w:szCs w:val="16"/>
        </w:rPr>
        <w:t xml:space="preserve"> refused to comment on whether he and </w:t>
      </w:r>
      <w:proofErr w:type="spellStart"/>
      <w:r w:rsidRPr="005D18AE">
        <w:rPr>
          <w:sz w:val="16"/>
          <w:szCs w:val="16"/>
        </w:rPr>
        <w:t>Pascual</w:t>
      </w:r>
      <w:proofErr w:type="spellEnd"/>
      <w:r w:rsidRPr="005D18AE">
        <w:rPr>
          <w:sz w:val="16"/>
          <w:szCs w:val="16"/>
        </w:rPr>
        <w:t xml:space="preserve"> spoke about the drones, calling it a matter of "national security."</w:t>
      </w:r>
      <w:r>
        <w:rPr>
          <w:sz w:val="16"/>
          <w:szCs w:val="16"/>
        </w:rPr>
        <w:t xml:space="preserve"> </w:t>
      </w:r>
      <w:r w:rsidRPr="005D18AE">
        <w:rPr>
          <w:sz w:val="16"/>
          <w:szCs w:val="16"/>
        </w:rPr>
        <w:t>The fact that U.S. drones are flying inland by the request of the Mexican government shows the two countries' relations are deepening, said Eric Olsen, senior associate at the Woodrow Wilson International Center for Scholars' Mexico Institute in Washington, D.C.</w:t>
      </w:r>
      <w:r>
        <w:t xml:space="preserve"> "Of course these kinds of operations are shrouded in secrecy," he said. "There is enormous sensitivity, but there is also a realization that </w:t>
      </w:r>
      <w:r w:rsidRPr="005D18AE">
        <w:rPr>
          <w:rStyle w:val="StyleUnderline"/>
        </w:rPr>
        <w:t>the threat posed by drug cartels is severe."</w:t>
      </w:r>
      <w:r>
        <w:rPr>
          <w:rStyle w:val="StyleUnderline"/>
        </w:rPr>
        <w:t xml:space="preserve"> </w:t>
      </w:r>
      <w:r w:rsidRPr="005D18AE">
        <w:rPr>
          <w:sz w:val="16"/>
          <w:szCs w:val="16"/>
        </w:rPr>
        <w:t>Olsen said the U.S. presence is still limited. There are no law enforcement operations on the ground, and American agents are not armed.</w:t>
      </w:r>
      <w:r>
        <w:rPr>
          <w:sz w:val="16"/>
          <w:szCs w:val="16"/>
        </w:rPr>
        <w:t xml:space="preserve"> </w:t>
      </w:r>
      <w:r w:rsidRPr="005D18AE">
        <w:rPr>
          <w:sz w:val="16"/>
          <w:szCs w:val="16"/>
        </w:rPr>
        <w:t>While Mexican officials said on Wednesday that they will heighten their use of technology with the help of the United States, Olsen said a military intervention in Mexico is not likely.</w:t>
      </w:r>
      <w:r>
        <w:rPr>
          <w:sz w:val="16"/>
          <w:szCs w:val="16"/>
        </w:rPr>
        <w:t xml:space="preserve"> </w:t>
      </w:r>
      <w:r w:rsidRPr="005D18AE">
        <w:rPr>
          <w:sz w:val="16"/>
          <w:szCs w:val="16"/>
        </w:rPr>
        <w:t>"I certainly believe that Mexico with the appropriate support and help from the United States has the ability to tackle its problems."</w:t>
      </w:r>
      <w:r>
        <w:rPr>
          <w:sz w:val="16"/>
          <w:szCs w:val="16"/>
        </w:rPr>
        <w:t xml:space="preserve"> </w:t>
      </w:r>
      <w:r w:rsidRPr="005D18AE">
        <w:rPr>
          <w:sz w:val="16"/>
          <w:szCs w:val="16"/>
        </w:rPr>
        <w:t>The question of how secure the U.S.-Mexico border is was raised last week during a judiciary committee hearing with U.S. Secretary of Homeland Security Janet Napolitano.</w:t>
      </w:r>
      <w:r>
        <w:rPr>
          <w:sz w:val="16"/>
          <w:szCs w:val="16"/>
        </w:rPr>
        <w:t xml:space="preserve"> </w:t>
      </w:r>
      <w:r w:rsidRPr="005D18AE">
        <w:rPr>
          <w:sz w:val="16"/>
          <w:szCs w:val="16"/>
        </w:rPr>
        <w:t xml:space="preserve">At the hearing, Sen. John </w:t>
      </w:r>
      <w:proofErr w:type="spellStart"/>
      <w:r w:rsidRPr="005D18AE">
        <w:rPr>
          <w:sz w:val="16"/>
          <w:szCs w:val="16"/>
        </w:rPr>
        <w:t>Cornyn</w:t>
      </w:r>
      <w:proofErr w:type="spellEnd"/>
      <w:r w:rsidRPr="005D18AE">
        <w:rPr>
          <w:sz w:val="16"/>
          <w:szCs w:val="16"/>
        </w:rPr>
        <w:t>, R-Texas, cited a Government Accountability Office report for fiscal 2010 on the U.S. border with Mexico.</w:t>
      </w:r>
      <w:r>
        <w:rPr>
          <w:sz w:val="16"/>
          <w:szCs w:val="16"/>
        </w:rPr>
        <w:t xml:space="preserve"> </w:t>
      </w:r>
      <w:r w:rsidRPr="005D18AE">
        <w:rPr>
          <w:sz w:val="16"/>
          <w:szCs w:val="16"/>
        </w:rPr>
        <w:t xml:space="preserve">"The Government Accountability Office points out that of the 2,000 miles along the southern border that 1,120 of those miles were not yet under operational control by the federal government," </w:t>
      </w:r>
      <w:proofErr w:type="spellStart"/>
      <w:r w:rsidRPr="005D18AE">
        <w:rPr>
          <w:sz w:val="16"/>
          <w:szCs w:val="16"/>
        </w:rPr>
        <w:t>Cornyn</w:t>
      </w:r>
      <w:proofErr w:type="spellEnd"/>
      <w:r w:rsidRPr="005D18AE">
        <w:rPr>
          <w:sz w:val="16"/>
          <w:szCs w:val="16"/>
        </w:rPr>
        <w:t xml:space="preserve"> said.</w:t>
      </w:r>
      <w:r>
        <w:rPr>
          <w:sz w:val="16"/>
          <w:szCs w:val="16"/>
        </w:rPr>
        <w:t xml:space="preserve"> </w:t>
      </w:r>
      <w:proofErr w:type="spellStart"/>
      <w:r w:rsidRPr="005D18AE">
        <w:rPr>
          <w:rStyle w:val="StyleUnderline"/>
        </w:rPr>
        <w:t>Cornyn</w:t>
      </w:r>
      <w:proofErr w:type="spellEnd"/>
      <w:r w:rsidRPr="005D18AE">
        <w:rPr>
          <w:rStyle w:val="StyleUnderline"/>
        </w:rPr>
        <w:t xml:space="preserve"> also said that of 445,000 people detained on the Mexican border, 45,000 came from 140 countries, according to Border Patrol figures for fiscal 2009.</w:t>
      </w:r>
      <w:r>
        <w:rPr>
          <w:rStyle w:val="StyleUnderline"/>
        </w:rPr>
        <w:t xml:space="preserve"> </w:t>
      </w:r>
      <w:r>
        <w:t xml:space="preserve">At least four countries on this list of 140 have been designated by the U.S. Department of State as state sponsors of terrorism, </w:t>
      </w:r>
      <w:proofErr w:type="spellStart"/>
      <w:r>
        <w:t>Cornyn</w:t>
      </w:r>
      <w:proofErr w:type="spellEnd"/>
      <w:r>
        <w:t xml:space="preserve"> said. </w:t>
      </w:r>
      <w:r w:rsidRPr="005D18AE">
        <w:rPr>
          <w:rStyle w:val="StyleUnderline"/>
        </w:rPr>
        <w:t xml:space="preserve">"With our porous border admitting people coming from 140 different countries other than Mexico, including four nations that are state sponsors of international terrorism -- this is a national security threat," </w:t>
      </w:r>
      <w:proofErr w:type="spellStart"/>
      <w:r w:rsidRPr="005D18AE">
        <w:rPr>
          <w:rStyle w:val="StyleUnderline"/>
        </w:rPr>
        <w:t>Cornyn</w:t>
      </w:r>
      <w:proofErr w:type="spellEnd"/>
      <w:r w:rsidRPr="005D18AE">
        <w:rPr>
          <w:rStyle w:val="StyleUnderline"/>
        </w:rPr>
        <w:t xml:space="preserve"> said.</w:t>
      </w:r>
    </w:p>
    <w:p w14:paraId="4F0D09D3" w14:textId="77777777" w:rsidR="00DC4DDD" w:rsidRDefault="00DC4DDD" w:rsidP="00DC4DDD">
      <w:pPr>
        <w:pStyle w:val="Heading4"/>
      </w:pPr>
      <w:r>
        <w:t>Drones are key to quick response to border crossings</w:t>
      </w:r>
    </w:p>
    <w:p w14:paraId="423EC6EF" w14:textId="77777777" w:rsidR="00DC4DDD" w:rsidRPr="00C9061B" w:rsidRDefault="00DC4DDD" w:rsidP="00DC4DDD">
      <w:r w:rsidRPr="00C9061B">
        <w:t xml:space="preserve">Edward </w:t>
      </w:r>
      <w:r w:rsidRPr="00C9061B">
        <w:rPr>
          <w:rStyle w:val="Style13ptBold"/>
        </w:rPr>
        <w:t>Alden 12</w:t>
      </w:r>
      <w:r>
        <w:t xml:space="preserve">, </w:t>
      </w:r>
      <w:r w:rsidRPr="00C9061B">
        <w:t>senior fellow at the Council on Foreign Relations</w:t>
      </w:r>
      <w:r>
        <w:t xml:space="preserve">, </w:t>
      </w:r>
      <w:proofErr w:type="gramStart"/>
      <w:r>
        <w:t>Winter</w:t>
      </w:r>
      <w:proofErr w:type="gramEnd"/>
      <w:r>
        <w:t xml:space="preserve"> 2012, “Immigration and Border Control,” </w:t>
      </w:r>
      <w:r w:rsidRPr="00C9061B">
        <w:t>Cato Journal, Vol. 32, No. 1</w:t>
      </w:r>
      <w:r>
        <w:t xml:space="preserve">, </w:t>
      </w:r>
      <w:r w:rsidRPr="00C9061B">
        <w:t>http://object.cato.org/sites/cato.org/files/serials/files/cato-journal/2012/1/cj32n1-8.pdf</w:t>
      </w:r>
    </w:p>
    <w:p w14:paraId="7D628C26" w14:textId="77777777" w:rsidR="00DC4DDD" w:rsidRPr="00C9061B" w:rsidRDefault="00DC4DDD" w:rsidP="00DC4DDD">
      <w:pPr>
        <w:rPr>
          <w:rStyle w:val="StyleUnderline"/>
        </w:rPr>
      </w:pPr>
      <w:r w:rsidRPr="00C9061B">
        <w:rPr>
          <w:sz w:val="16"/>
        </w:rPr>
        <w:t>Over the past two decades</w:t>
      </w:r>
      <w:r w:rsidRPr="00C9061B">
        <w:rPr>
          <w:rStyle w:val="StyleUnderline"/>
        </w:rPr>
        <w:t>, the U.S. government has systematically rolled out a series of measures aimed at reducing the flow of illegal immigrants.</w:t>
      </w:r>
      <w:r w:rsidRPr="00C9061B">
        <w:rPr>
          <w:sz w:val="16"/>
        </w:rPr>
        <w:t xml:space="preserve"> The first and most closely watched has been the expansion of a quasi-military presence at the U.S. land border with Mexico, and to a lesser extent with Canada. The Border Patrol, established in 1924, was for many years little more than a token presence between the land border ports of entry; today, it is the single largest law enforcement agency in the United States. Border Patrol agents have in recent years also been reinforced by the regular deployment of National Guard forces. Vehicle and pedestrian fencing has been constructed across nearly 700 miles of the border with Mexico; the former are metal barriers that block cars and trucks but do not stop walkers, while the latter are high steel barriers that can be breached only through ladders or tunneling. </w:t>
      </w:r>
      <w:r w:rsidRPr="00C9061B">
        <w:rPr>
          <w:rStyle w:val="StyleUnderline"/>
        </w:rPr>
        <w:t xml:space="preserve">The border region is further monitored by </w:t>
      </w:r>
      <w:r w:rsidRPr="00C9061B">
        <w:rPr>
          <w:sz w:val="16"/>
        </w:rPr>
        <w:t>electronic sensing devices and</w:t>
      </w:r>
      <w:r w:rsidRPr="00C9061B">
        <w:rPr>
          <w:rStyle w:val="StyleUnderline"/>
        </w:rPr>
        <w:t xml:space="preserve"> aerial </w:t>
      </w:r>
      <w:r w:rsidRPr="002A2EDE">
        <w:rPr>
          <w:rStyle w:val="StyleUnderline"/>
          <w:highlight w:val="cyan"/>
        </w:rPr>
        <w:t>drones</w:t>
      </w:r>
      <w:r w:rsidRPr="00C9061B">
        <w:rPr>
          <w:rStyle w:val="StyleUnderline"/>
        </w:rPr>
        <w:t xml:space="preserve"> that </w:t>
      </w:r>
      <w:r w:rsidRPr="002A2EDE">
        <w:rPr>
          <w:rStyle w:val="StyleUnderline"/>
          <w:highlight w:val="cyan"/>
        </w:rPr>
        <w:t>allow Border Patrol</w:t>
      </w:r>
      <w:r w:rsidRPr="00C9061B">
        <w:rPr>
          <w:rStyle w:val="StyleUnderline"/>
        </w:rPr>
        <w:t xml:space="preserve"> agents </w:t>
      </w:r>
      <w:r w:rsidRPr="002A2EDE">
        <w:rPr>
          <w:rStyle w:val="StyleUnderline"/>
          <w:highlight w:val="cyan"/>
        </w:rPr>
        <w:t>to respond quickly to breaches</w:t>
      </w:r>
      <w:r w:rsidRPr="00C9061B">
        <w:rPr>
          <w:rStyle w:val="StyleUnderline"/>
        </w:rPr>
        <w:t>.</w:t>
      </w:r>
    </w:p>
    <w:p w14:paraId="5BDAD8AF" w14:textId="77777777" w:rsidR="00DC4DDD" w:rsidRDefault="00DC4DDD" w:rsidP="00DC4DDD"/>
    <w:p w14:paraId="1BFF8C2A" w14:textId="5F6D7151" w:rsidR="00061FEC" w:rsidRDefault="00061FEC" w:rsidP="00834EEB">
      <w:pPr>
        <w:pStyle w:val="Heading3"/>
      </w:pPr>
      <w:r>
        <w:t>UQ</w:t>
      </w:r>
    </w:p>
    <w:p w14:paraId="161FE8A3" w14:textId="77777777" w:rsidR="00061FEC" w:rsidRDefault="00061FEC" w:rsidP="00061FEC">
      <w:pPr>
        <w:pStyle w:val="Heading4"/>
      </w:pPr>
      <w:r>
        <w:t>Border drones are effective in securing the border now</w:t>
      </w:r>
    </w:p>
    <w:p w14:paraId="612C75E0" w14:textId="77777777" w:rsidR="00061FEC" w:rsidRPr="00F56BA4" w:rsidRDefault="00061FEC" w:rsidP="00061FEC">
      <w:r>
        <w:t xml:space="preserve">Dan </w:t>
      </w:r>
      <w:r w:rsidRPr="00F56BA4">
        <w:rPr>
          <w:rStyle w:val="Style13ptBold"/>
        </w:rPr>
        <w:t>Gunderson 2/19</w:t>
      </w:r>
      <w:r>
        <w:t>, reporter, February 19, 2015, “</w:t>
      </w:r>
      <w:r w:rsidRPr="00F56BA4">
        <w:t>Drone patrol: Unmanned craft find key role in U.S. border security</w:t>
      </w:r>
      <w:r>
        <w:t xml:space="preserve">,” </w:t>
      </w:r>
      <w:r w:rsidRPr="00F56BA4">
        <w:t>http://www.mprnews.org/story/2015/02/19/predator-drone</w:t>
      </w:r>
      <w:r>
        <w:t xml:space="preserve"> </w:t>
      </w:r>
    </w:p>
    <w:p w14:paraId="01B30937" w14:textId="77777777" w:rsidR="00061FEC" w:rsidRPr="005E2F29" w:rsidRDefault="00061FEC" w:rsidP="00061FEC">
      <w:pPr>
        <w:rPr>
          <w:sz w:val="16"/>
        </w:rPr>
      </w:pPr>
      <w:proofErr w:type="spellStart"/>
      <w:r w:rsidRPr="005E2F29">
        <w:rPr>
          <w:sz w:val="16"/>
        </w:rPr>
        <w:t>Raterman</w:t>
      </w:r>
      <w:proofErr w:type="spellEnd"/>
      <w:r w:rsidRPr="005E2F29">
        <w:rPr>
          <w:sz w:val="16"/>
        </w:rPr>
        <w:t xml:space="preserve"> says </w:t>
      </w:r>
      <w:r w:rsidRPr="005E2F29">
        <w:rPr>
          <w:rStyle w:val="StyleUnderline"/>
        </w:rPr>
        <w:t xml:space="preserve">his team's </w:t>
      </w:r>
      <w:r w:rsidRPr="005E2F29">
        <w:rPr>
          <w:rStyle w:val="StyleUnderline"/>
          <w:highlight w:val="cyan"/>
        </w:rPr>
        <w:t>missions on the country's southern border are a priority</w:t>
      </w:r>
      <w:r w:rsidRPr="005E2F29">
        <w:rPr>
          <w:rStyle w:val="StyleUnderline"/>
        </w:rPr>
        <w:t>,</w:t>
      </w:r>
      <w:r w:rsidRPr="005E2F29">
        <w:rPr>
          <w:sz w:val="16"/>
        </w:rPr>
        <w:t xml:space="preserve"> while flights on the northern border usually happen "when they're not busy with other stuff."</w:t>
      </w:r>
    </w:p>
    <w:p w14:paraId="4C75399A" w14:textId="77777777" w:rsidR="00061FEC" w:rsidRPr="005E2F29" w:rsidRDefault="00061FEC" w:rsidP="00061FEC">
      <w:pPr>
        <w:rPr>
          <w:rStyle w:val="StyleUnderline"/>
        </w:rPr>
      </w:pPr>
      <w:r w:rsidRPr="005E2F29">
        <w:rPr>
          <w:rStyle w:val="StyleUnderline"/>
          <w:highlight w:val="cyan"/>
        </w:rPr>
        <w:t>The drone is</w:t>
      </w:r>
      <w:r w:rsidRPr="005E2F29">
        <w:rPr>
          <w:rStyle w:val="StyleUnderline"/>
        </w:rPr>
        <w:t xml:space="preserve"> mostly </w:t>
      </w:r>
      <w:r w:rsidRPr="005E2F29">
        <w:rPr>
          <w:rStyle w:val="StyleUnderline"/>
          <w:highlight w:val="cyan"/>
        </w:rPr>
        <w:t>used to look for signs of illegal border crossings. The Predator carries radar that can track moving people or vehicles</w:t>
      </w:r>
      <w:r w:rsidRPr="005E2F29">
        <w:rPr>
          <w:rStyle w:val="StyleUnderline"/>
        </w:rPr>
        <w:t xml:space="preserve"> over a wide area and tell what direction they're moving.</w:t>
      </w:r>
    </w:p>
    <w:p w14:paraId="482FB2BF" w14:textId="77777777" w:rsidR="00061FEC" w:rsidRPr="005E2F29" w:rsidRDefault="00061FEC" w:rsidP="00061FEC">
      <w:pPr>
        <w:rPr>
          <w:sz w:val="16"/>
          <w:szCs w:val="16"/>
        </w:rPr>
      </w:pPr>
      <w:proofErr w:type="spellStart"/>
      <w:r w:rsidRPr="005E2F29">
        <w:rPr>
          <w:sz w:val="16"/>
          <w:szCs w:val="16"/>
        </w:rPr>
        <w:t>Raterman</w:t>
      </w:r>
      <w:proofErr w:type="spellEnd"/>
      <w:r w:rsidRPr="005E2F29">
        <w:rPr>
          <w:sz w:val="16"/>
          <w:szCs w:val="16"/>
        </w:rPr>
        <w:t xml:space="preserve"> points to grainy gray radar pictures from a second radar that can detect footprints or tire tracks. One image shows a radar sweep of an area along the border. An image of the same area from 48 hours later shows a clearly visible white path.</w:t>
      </w:r>
    </w:p>
    <w:p w14:paraId="68E92625" w14:textId="77777777" w:rsidR="00061FEC" w:rsidRPr="005E2F29" w:rsidRDefault="00061FEC" w:rsidP="00061FEC">
      <w:pPr>
        <w:rPr>
          <w:rStyle w:val="StyleUnderline"/>
        </w:rPr>
      </w:pPr>
      <w:r w:rsidRPr="005E2F29">
        <w:rPr>
          <w:rStyle w:val="StyleUnderline"/>
        </w:rPr>
        <w:t xml:space="preserve">"And they can see that somebody crossed on foot. That's where those red arrows are," </w:t>
      </w:r>
      <w:proofErr w:type="spellStart"/>
      <w:r w:rsidRPr="005E2F29">
        <w:rPr>
          <w:rStyle w:val="StyleUnderline"/>
        </w:rPr>
        <w:t>Raterman</w:t>
      </w:r>
      <w:proofErr w:type="spellEnd"/>
      <w:r w:rsidRPr="005E2F29">
        <w:rPr>
          <w:rStyle w:val="StyleUnderline"/>
        </w:rPr>
        <w:t xml:space="preserve"> said. "That wasn't there before. So who that is and why they did it we can't tell you that. But at least you know to watch that area."</w:t>
      </w:r>
    </w:p>
    <w:p w14:paraId="536954B3" w14:textId="77777777" w:rsidR="00061FEC" w:rsidRPr="005E2F29" w:rsidRDefault="00061FEC" w:rsidP="00061FEC">
      <w:pPr>
        <w:rPr>
          <w:rStyle w:val="StyleUnderline"/>
        </w:rPr>
      </w:pPr>
      <w:r w:rsidRPr="005E2F29">
        <w:rPr>
          <w:rStyle w:val="StyleUnderline"/>
          <w:highlight w:val="cyan"/>
        </w:rPr>
        <w:t>This information will be passed on to Border Patrol agents.</w:t>
      </w:r>
    </w:p>
    <w:p w14:paraId="0AE32927" w14:textId="77777777" w:rsidR="00061FEC" w:rsidRPr="005E2F29" w:rsidRDefault="00061FEC" w:rsidP="00061FEC">
      <w:pPr>
        <w:rPr>
          <w:sz w:val="16"/>
          <w:szCs w:val="16"/>
        </w:rPr>
      </w:pPr>
      <w:r w:rsidRPr="005E2F29">
        <w:rPr>
          <w:sz w:val="16"/>
          <w:szCs w:val="16"/>
        </w:rPr>
        <w:t xml:space="preserve">The Predator also has a video camera, but </w:t>
      </w:r>
      <w:proofErr w:type="spellStart"/>
      <w:r w:rsidRPr="005E2F29">
        <w:rPr>
          <w:sz w:val="16"/>
          <w:szCs w:val="16"/>
        </w:rPr>
        <w:t>Raterman</w:t>
      </w:r>
      <w:proofErr w:type="spellEnd"/>
      <w:r w:rsidRPr="005E2F29">
        <w:rPr>
          <w:sz w:val="16"/>
          <w:szCs w:val="16"/>
        </w:rPr>
        <w:t xml:space="preserve"> says it can't read your license plate and it doesn't have facial recognition. And there are no weapons on the drones, although radar units look a lot like a missile hanging from the wing.</w:t>
      </w:r>
    </w:p>
    <w:p w14:paraId="47AE73A4" w14:textId="77777777" w:rsidR="00061FEC" w:rsidRPr="005E2F29" w:rsidRDefault="00061FEC" w:rsidP="00061FEC">
      <w:pPr>
        <w:rPr>
          <w:sz w:val="16"/>
          <w:szCs w:val="16"/>
        </w:rPr>
      </w:pPr>
      <w:r w:rsidRPr="005E2F29">
        <w:rPr>
          <w:sz w:val="16"/>
          <w:szCs w:val="16"/>
        </w:rPr>
        <w:t>"When you demystify this stuff there's a great big collective yawn," he said. "The better story is 'they got a missile on there, or they got something that can tell your face.' There's no truth to it."</w:t>
      </w:r>
    </w:p>
    <w:p w14:paraId="0A973672" w14:textId="77777777" w:rsidR="00061FEC" w:rsidRPr="005E2F29" w:rsidRDefault="00061FEC" w:rsidP="00061FEC">
      <w:pPr>
        <w:rPr>
          <w:sz w:val="16"/>
          <w:szCs w:val="16"/>
        </w:rPr>
      </w:pPr>
      <w:r w:rsidRPr="005E2F29">
        <w:rPr>
          <w:sz w:val="16"/>
          <w:szCs w:val="16"/>
        </w:rPr>
        <w:t xml:space="preserve">There are much higher quality cameras used, for example, on military drones, but </w:t>
      </w:r>
      <w:proofErr w:type="spellStart"/>
      <w:r w:rsidRPr="005E2F29">
        <w:rPr>
          <w:sz w:val="16"/>
          <w:szCs w:val="16"/>
        </w:rPr>
        <w:t>Raterman</w:t>
      </w:r>
      <w:proofErr w:type="spellEnd"/>
      <w:r w:rsidRPr="005E2F29">
        <w:rPr>
          <w:sz w:val="16"/>
          <w:szCs w:val="16"/>
        </w:rPr>
        <w:t xml:space="preserve"> says Customs and Border Protection doesn't use them.</w:t>
      </w:r>
    </w:p>
    <w:p w14:paraId="66105B0D" w14:textId="77777777" w:rsidR="00061FEC" w:rsidRPr="005E2F29" w:rsidRDefault="00061FEC" w:rsidP="00061FEC">
      <w:pPr>
        <w:rPr>
          <w:sz w:val="16"/>
          <w:szCs w:val="16"/>
        </w:rPr>
      </w:pPr>
      <w:r w:rsidRPr="005E2F29">
        <w:rPr>
          <w:sz w:val="16"/>
          <w:szCs w:val="16"/>
        </w:rPr>
        <w:t>In addition to training and border missions, the drones based in Grand Forks sometimes help state and local officials.</w:t>
      </w:r>
    </w:p>
    <w:p w14:paraId="1C81DEF0" w14:textId="77777777" w:rsidR="00061FEC" w:rsidRPr="005E2F29" w:rsidRDefault="00061FEC" w:rsidP="00061FEC">
      <w:pPr>
        <w:rPr>
          <w:sz w:val="16"/>
          <w:szCs w:val="16"/>
        </w:rPr>
      </w:pPr>
      <w:r w:rsidRPr="005E2F29">
        <w:rPr>
          <w:sz w:val="16"/>
          <w:szCs w:val="16"/>
        </w:rPr>
        <w:t>They've flown missions for sheriffs in North Dakota and Minnesota, the state department of public safety and the DNR. Predator drones also monitor flood water on the Red River using radar images to look for changing conditions like ice jams.</w:t>
      </w:r>
    </w:p>
    <w:p w14:paraId="3D524F2A" w14:textId="77777777" w:rsidR="00061FEC" w:rsidRPr="005E2F29" w:rsidRDefault="00061FEC" w:rsidP="00061FEC">
      <w:pPr>
        <w:rPr>
          <w:sz w:val="16"/>
          <w:szCs w:val="16"/>
        </w:rPr>
      </w:pPr>
      <w:r w:rsidRPr="005E2F29">
        <w:rPr>
          <w:sz w:val="16"/>
          <w:szCs w:val="16"/>
        </w:rPr>
        <w:t>From their desks or in the field, state and local officials can access what the drone sees using what's called a Big Pipe account. It allows a sheriff or Bureau of Criminal Apprehension agent to sign in and watch real-time video and radar images.</w:t>
      </w:r>
    </w:p>
    <w:p w14:paraId="19B3DE05" w14:textId="77777777" w:rsidR="00061FEC" w:rsidRPr="005E2F29" w:rsidRDefault="00061FEC" w:rsidP="00061FEC">
      <w:pPr>
        <w:rPr>
          <w:sz w:val="16"/>
          <w:szCs w:val="16"/>
        </w:rPr>
      </w:pPr>
      <w:r w:rsidRPr="005E2F29">
        <w:rPr>
          <w:sz w:val="16"/>
          <w:szCs w:val="16"/>
        </w:rPr>
        <w:t>The aircraft has Federal Aviation Administration permission to fly anywhere within 100 miles of the northern border.</w:t>
      </w:r>
    </w:p>
    <w:p w14:paraId="24591E8A" w14:textId="77777777" w:rsidR="00061FEC" w:rsidRPr="005E2F29" w:rsidRDefault="00061FEC" w:rsidP="00061FEC">
      <w:pPr>
        <w:rPr>
          <w:sz w:val="16"/>
          <w:szCs w:val="16"/>
        </w:rPr>
      </w:pPr>
      <w:r w:rsidRPr="005E2F29">
        <w:rPr>
          <w:sz w:val="16"/>
          <w:szCs w:val="16"/>
        </w:rPr>
        <w:t>Grand Forks Air Force Base ground crew moved the Unmanned Aircraft System MQ9-Predator B to the hangar. Bruce Crummy for MPR News</w:t>
      </w:r>
    </w:p>
    <w:p w14:paraId="09F55ADE" w14:textId="77777777" w:rsidR="00061FEC" w:rsidRPr="005E2F29" w:rsidRDefault="00061FEC" w:rsidP="00061FEC">
      <w:pPr>
        <w:rPr>
          <w:sz w:val="16"/>
          <w:szCs w:val="16"/>
        </w:rPr>
      </w:pPr>
      <w:r w:rsidRPr="005E2F29">
        <w:rPr>
          <w:sz w:val="16"/>
          <w:szCs w:val="16"/>
        </w:rPr>
        <w:t>It's unclear how often they assist other agencies; a CBP official says there were a handful of cases in the past year.</w:t>
      </w:r>
    </w:p>
    <w:p w14:paraId="24ABBC1C" w14:textId="77777777" w:rsidR="00061FEC" w:rsidRPr="005E2F29" w:rsidRDefault="00061FEC" w:rsidP="00061FEC">
      <w:pPr>
        <w:rPr>
          <w:sz w:val="16"/>
          <w:szCs w:val="16"/>
        </w:rPr>
      </w:pPr>
      <w:r w:rsidRPr="005E2F29">
        <w:rPr>
          <w:sz w:val="16"/>
          <w:szCs w:val="16"/>
        </w:rPr>
        <w:t>Use of unmanned aircraft on the borders recently came under fire in a Department of Homeland Security Office of Inspector General report that concluded the drone program wasn't effective and didn't provide a good return on investment because it didn't increase arrests, and didn't fly enough missions.</w:t>
      </w:r>
    </w:p>
    <w:p w14:paraId="6B5C4042" w14:textId="77777777" w:rsidR="00061FEC" w:rsidRPr="005E2F29" w:rsidRDefault="00061FEC" w:rsidP="00061FEC">
      <w:pPr>
        <w:rPr>
          <w:sz w:val="16"/>
          <w:szCs w:val="16"/>
        </w:rPr>
      </w:pPr>
      <w:r w:rsidRPr="005E2F29">
        <w:rPr>
          <w:sz w:val="16"/>
          <w:szCs w:val="16"/>
        </w:rPr>
        <w:t>The man in charge of all Customs and Border Protection air operations disagrees.</w:t>
      </w:r>
    </w:p>
    <w:p w14:paraId="4D1A05C2" w14:textId="77777777" w:rsidR="00061FEC" w:rsidRPr="005E2F29" w:rsidRDefault="00061FEC" w:rsidP="00061FEC">
      <w:pPr>
        <w:rPr>
          <w:sz w:val="16"/>
          <w:szCs w:val="16"/>
        </w:rPr>
      </w:pPr>
      <w:r w:rsidRPr="005E2F29">
        <w:rPr>
          <w:sz w:val="16"/>
          <w:szCs w:val="16"/>
        </w:rPr>
        <w:t xml:space="preserve">"The Predator is not going to be the end-all, be-all for border security. It's a piece of a larger system," said Assistant CBP Commissioner Tex </w:t>
      </w:r>
      <w:proofErr w:type="spellStart"/>
      <w:r w:rsidRPr="005E2F29">
        <w:rPr>
          <w:sz w:val="16"/>
          <w:szCs w:val="16"/>
        </w:rPr>
        <w:t>Alles</w:t>
      </w:r>
      <w:proofErr w:type="spellEnd"/>
      <w:r w:rsidRPr="005E2F29">
        <w:rPr>
          <w:sz w:val="16"/>
          <w:szCs w:val="16"/>
        </w:rPr>
        <w:t>.</w:t>
      </w:r>
    </w:p>
    <w:p w14:paraId="7A5BBEF6" w14:textId="77777777" w:rsidR="00061FEC" w:rsidRPr="005E2F29" w:rsidRDefault="00061FEC" w:rsidP="00061FEC">
      <w:pPr>
        <w:rPr>
          <w:sz w:val="16"/>
        </w:rPr>
      </w:pPr>
      <w:r w:rsidRPr="005E2F29">
        <w:rPr>
          <w:rStyle w:val="StyleUnderline"/>
          <w:highlight w:val="cyan"/>
        </w:rPr>
        <w:t>The drone's radar</w:t>
      </w:r>
      <w:r w:rsidRPr="005E2F29">
        <w:rPr>
          <w:rStyle w:val="StyleUnderline"/>
        </w:rPr>
        <w:t xml:space="preserve">, he says, </w:t>
      </w:r>
      <w:r w:rsidRPr="005E2F29">
        <w:rPr>
          <w:rStyle w:val="StyleUnderline"/>
          <w:highlight w:val="cyan"/>
        </w:rPr>
        <w:t>can sweep a large area of the border and direct a helicopter or agents on the ground</w:t>
      </w:r>
      <w:r w:rsidRPr="005E2F29">
        <w:rPr>
          <w:rStyle w:val="StyleUnderline"/>
        </w:rPr>
        <w:t xml:space="preserve"> to arrest people. "</w:t>
      </w:r>
      <w:r w:rsidRPr="005E2F29">
        <w:rPr>
          <w:rStyle w:val="StyleUnderline"/>
          <w:highlight w:val="cyan"/>
        </w:rPr>
        <w:t>No other platform</w:t>
      </w:r>
      <w:r w:rsidRPr="005E2F29">
        <w:rPr>
          <w:rStyle w:val="StyleUnderline"/>
        </w:rPr>
        <w:t xml:space="preserve"> I have in air marine or CBP </w:t>
      </w:r>
      <w:r w:rsidRPr="005E2F29">
        <w:rPr>
          <w:rStyle w:val="StyleUnderline"/>
          <w:highlight w:val="cyan"/>
        </w:rPr>
        <w:t>provides me with this kind of information</w:t>
      </w:r>
      <w:r w:rsidRPr="005E2F29">
        <w:rPr>
          <w:rStyle w:val="StyleUnderline"/>
        </w:rPr>
        <w:t xml:space="preserve"> about a big area </w:t>
      </w:r>
      <w:r w:rsidRPr="005E2F29">
        <w:rPr>
          <w:rStyle w:val="StyleUnderline"/>
          <w:highlight w:val="cyan"/>
        </w:rPr>
        <w:t>of what's happening on the border</w:t>
      </w:r>
      <w:r w:rsidRPr="005E2F29">
        <w:rPr>
          <w:rStyle w:val="StyleUnderline"/>
        </w:rPr>
        <w:t xml:space="preserve">," </w:t>
      </w:r>
      <w:proofErr w:type="spellStart"/>
      <w:r w:rsidRPr="005E2F29">
        <w:rPr>
          <w:rStyle w:val="StyleUnderline"/>
        </w:rPr>
        <w:t>Alles</w:t>
      </w:r>
      <w:proofErr w:type="spellEnd"/>
      <w:r w:rsidRPr="005E2F29">
        <w:rPr>
          <w:rStyle w:val="StyleUnderline"/>
        </w:rPr>
        <w:t xml:space="preserve"> said.</w:t>
      </w:r>
      <w:r w:rsidRPr="005E2F29">
        <w:rPr>
          <w:sz w:val="16"/>
        </w:rPr>
        <w:t xml:space="preserve"> "So I think it's very advantageous."</w:t>
      </w:r>
    </w:p>
    <w:p w14:paraId="2CB9DB41" w14:textId="77777777" w:rsidR="00061FEC" w:rsidRDefault="00061FEC" w:rsidP="00061FEC">
      <w:pPr>
        <w:rPr>
          <w:rStyle w:val="StyleUnderline"/>
        </w:rPr>
      </w:pPr>
      <w:r w:rsidRPr="005E2F29">
        <w:rPr>
          <w:sz w:val="16"/>
        </w:rPr>
        <w:t xml:space="preserve">The drone program returned $66,000 per hour of flight time during 2013, the year examined by the inspector general, </w:t>
      </w:r>
      <w:proofErr w:type="spellStart"/>
      <w:r w:rsidRPr="005E2F29">
        <w:rPr>
          <w:sz w:val="16"/>
        </w:rPr>
        <w:t>Alles</w:t>
      </w:r>
      <w:proofErr w:type="spellEnd"/>
      <w:r w:rsidRPr="005E2F29">
        <w:rPr>
          <w:sz w:val="16"/>
        </w:rPr>
        <w:t xml:space="preserve"> added. "That year </w:t>
      </w:r>
      <w:r w:rsidRPr="005E2F29">
        <w:rPr>
          <w:rStyle w:val="StyleUnderline"/>
          <w:highlight w:val="cyan"/>
        </w:rPr>
        <w:t>the</w:t>
      </w:r>
      <w:r w:rsidRPr="005E2F29">
        <w:rPr>
          <w:rStyle w:val="StyleUnderline"/>
        </w:rPr>
        <w:t xml:space="preserve"> Predator </w:t>
      </w:r>
      <w:r w:rsidRPr="005E2F29">
        <w:rPr>
          <w:rStyle w:val="StyleUnderline"/>
          <w:highlight w:val="cyan"/>
        </w:rPr>
        <w:t>system was responsible for $341 million of contraband seizures — drugs, money, weapons</w:t>
      </w:r>
      <w:r w:rsidRPr="005E2F29">
        <w:rPr>
          <w:rStyle w:val="StyleUnderline"/>
        </w:rPr>
        <w:t>."</w:t>
      </w:r>
    </w:p>
    <w:p w14:paraId="711D1810" w14:textId="77777777" w:rsidR="00061FEC" w:rsidRDefault="00061FEC" w:rsidP="00061FEC">
      <w:pPr>
        <w:rPr>
          <w:rStyle w:val="StyleUnderline"/>
        </w:rPr>
      </w:pPr>
    </w:p>
    <w:p w14:paraId="04A11E93" w14:textId="77777777" w:rsidR="00061FEC" w:rsidRPr="00061FEC" w:rsidRDefault="00061FEC" w:rsidP="00061FEC"/>
    <w:p w14:paraId="316A9544" w14:textId="42F71579" w:rsidR="00834EEB" w:rsidRDefault="00061FEC" w:rsidP="00834EEB">
      <w:pPr>
        <w:pStyle w:val="Heading3"/>
      </w:pPr>
      <w:r>
        <w:t xml:space="preserve">Link </w:t>
      </w:r>
      <w:r w:rsidR="00834EEB">
        <w:t>Extensions</w:t>
      </w:r>
    </w:p>
    <w:p w14:paraId="75B794ED" w14:textId="77777777" w:rsidR="00DC4DDD" w:rsidRDefault="00DC4DDD" w:rsidP="00DC4DDD">
      <w:pPr>
        <w:pStyle w:val="Heading4"/>
      </w:pPr>
      <w:r>
        <w:t>Drones increase accessibility of remote areas of the border</w:t>
      </w:r>
    </w:p>
    <w:p w14:paraId="1ED942C2" w14:textId="77777777" w:rsidR="00DC4DDD" w:rsidRPr="001453F4" w:rsidRDefault="00DC4DDD" w:rsidP="00DC4DDD">
      <w:r w:rsidRPr="001453F4">
        <w:rPr>
          <w:rStyle w:val="Style13ptBold"/>
        </w:rPr>
        <w:t>DHS 13</w:t>
      </w:r>
      <w:r>
        <w:t xml:space="preserve">, Department of Homeland Security, September 9, 2013, “Privacy Impact Assessment for the Aircraft Systems,” </w:t>
      </w:r>
      <w:r w:rsidRPr="001453F4">
        <w:t>http://www.dhs.gov/sites/default/files/publications/privacy-pia-cbp-aircraft-systems-20130926.pdf</w:t>
      </w:r>
    </w:p>
    <w:p w14:paraId="0FE2CD4B" w14:textId="77777777" w:rsidR="00DC4DDD" w:rsidRPr="001453F4" w:rsidRDefault="00DC4DDD" w:rsidP="00DC4DDD">
      <w:pPr>
        <w:rPr>
          <w:sz w:val="16"/>
        </w:rPr>
      </w:pPr>
      <w:r w:rsidRPr="00E536CC">
        <w:rPr>
          <w:rStyle w:val="StyleUnderline"/>
        </w:rPr>
        <w:t xml:space="preserve">A </w:t>
      </w:r>
      <w:r w:rsidRPr="002A2EDE">
        <w:rPr>
          <w:rStyle w:val="StyleUnderline"/>
          <w:highlight w:val="cyan"/>
        </w:rPr>
        <w:t>UAS encompasses an unmanned aircraft, digital network, and personnel on the ground</w:t>
      </w:r>
      <w:r w:rsidRPr="00E536CC">
        <w:rPr>
          <w:rStyle w:val="StyleUnderline"/>
        </w:rPr>
        <w:t xml:space="preserve"> who operate the aircraft</w:t>
      </w:r>
      <w:r w:rsidRPr="001453F4">
        <w:rPr>
          <w:sz w:val="16"/>
        </w:rPr>
        <w:t xml:space="preserve">. CBP currently owns and operates ten such aircraft. The </w:t>
      </w:r>
      <w:r w:rsidRPr="001453F4">
        <w:rPr>
          <w:rStyle w:val="StyleUnderline"/>
        </w:rPr>
        <w:t>UAS aircraft</w:t>
      </w:r>
      <w:r w:rsidRPr="001453F4">
        <w:rPr>
          <w:sz w:val="16"/>
        </w:rPr>
        <w:t xml:space="preserve"> include the Predator B2 and the maritime variant of the Predator B, the Guardian, which </w:t>
      </w:r>
      <w:r w:rsidRPr="002A2EDE">
        <w:rPr>
          <w:rStyle w:val="StyleUnderline"/>
          <w:highlight w:val="cyan"/>
        </w:rPr>
        <w:t>allows CBP to conduct missions in areas that are remote, too rugged for ground access</w:t>
      </w:r>
      <w:r w:rsidRPr="001453F4">
        <w:rPr>
          <w:rStyle w:val="StyleUnderline"/>
        </w:rPr>
        <w:t xml:space="preserve">, </w:t>
      </w:r>
      <w:r w:rsidRPr="002A2EDE">
        <w:rPr>
          <w:rStyle w:val="StyleUnderline"/>
          <w:highlight w:val="cyan"/>
        </w:rPr>
        <w:t>or</w:t>
      </w:r>
      <w:r w:rsidRPr="001453F4">
        <w:rPr>
          <w:rStyle w:val="StyleUnderline"/>
        </w:rPr>
        <w:t xml:space="preserve"> otherwise considered </w:t>
      </w:r>
      <w:r w:rsidRPr="002A2EDE">
        <w:rPr>
          <w:rStyle w:val="StyleUnderline"/>
          <w:highlight w:val="cyan"/>
        </w:rPr>
        <w:t>too high-risk for manned aircraft or personnel</w:t>
      </w:r>
      <w:r w:rsidRPr="001453F4">
        <w:rPr>
          <w:rStyle w:val="StyleUnderline"/>
        </w:rPr>
        <w:t xml:space="preserve"> on the ground.</w:t>
      </w:r>
      <w:r w:rsidRPr="001453F4">
        <w:rPr>
          <w:sz w:val="16"/>
        </w:rPr>
        <w:t xml:space="preserve"> The aircraft are stationed and principally controlled at four locations: Sierra Vista, AZ (4 aircraft); Grand Forks, ND (2 aircraft); Corpus Christi, TX (2 aircraft); and Cape Canaveral, FL (2 aircraft). CBP’s UAS operate in accordance within the Federal Aviation Administration (FAA) Certificate of Authorization (COA) process. CBP works with the FAA to develop the COAs to define airspace for UAS operation. Consistent with the primary mission for the UAS, these COAs, which are in effect for a period of two years, define airspace (altitude, latitude, and longitude (geography)) along the border and outside of urban areas to support CBP UAS flight operations. As the FAA develops its roadmap to integrate UAS into the National Airspace System (NAS</w:t>
      </w:r>
      <w:proofErr w:type="gramStart"/>
      <w:r w:rsidRPr="001453F4">
        <w:rPr>
          <w:sz w:val="16"/>
        </w:rPr>
        <w:t>)3</w:t>
      </w:r>
      <w:proofErr w:type="gramEnd"/>
      <w:r w:rsidRPr="001453F4">
        <w:rPr>
          <w:sz w:val="16"/>
        </w:rPr>
        <w:t xml:space="preserve"> , CBP will adjust to these new requirements and continue to employ UAS in pursuit of its primary border security mission.</w:t>
      </w:r>
    </w:p>
    <w:p w14:paraId="0AEA6E4C" w14:textId="77777777" w:rsidR="00DC4DDD" w:rsidRDefault="00DC4DDD" w:rsidP="00DC4DDD"/>
    <w:p w14:paraId="5E9607FD" w14:textId="77777777" w:rsidR="00DC4DDD" w:rsidRDefault="00DC4DDD" w:rsidP="00DC4DDD">
      <w:pPr>
        <w:pStyle w:val="Heading4"/>
      </w:pPr>
      <w:r>
        <w:t>Drones are key to border surveillance—high tech, increase efficiency—conventional effectiveness metrics inaccurate, drones used in conjunction with other security methods</w:t>
      </w:r>
    </w:p>
    <w:p w14:paraId="3CBD5F75" w14:textId="77777777" w:rsidR="00DC4DDD" w:rsidRDefault="00DC4DDD" w:rsidP="00DC4DDD">
      <w:proofErr w:type="spellStart"/>
      <w:r w:rsidRPr="00CD4B80">
        <w:t>Trahern</w:t>
      </w:r>
      <w:proofErr w:type="spellEnd"/>
      <w:r w:rsidRPr="00CD4B80">
        <w:t xml:space="preserve"> </w:t>
      </w:r>
      <w:r w:rsidRPr="00CD4B80">
        <w:rPr>
          <w:rStyle w:val="Style13ptBold"/>
        </w:rPr>
        <w:t>Jones 13</w:t>
      </w:r>
      <w:r>
        <w:t>, journalist, September 24, 2013, “</w:t>
      </w:r>
      <w:r w:rsidRPr="00CD4B80">
        <w:t>U.S. Set to Deploy More Drones Along U.S. Borders, Despite Concerns about Effectiveness and Cost</w:t>
      </w:r>
      <w:r>
        <w:t xml:space="preserve">,” </w:t>
      </w:r>
      <w:r w:rsidRPr="00CD4B80">
        <w:t>http://cronkite.asu.edu/buffett/canada/drones.html</w:t>
      </w:r>
    </w:p>
    <w:p w14:paraId="4803F095" w14:textId="77777777" w:rsidR="00DC4DDD" w:rsidRPr="00CD4B80" w:rsidRDefault="00DC4DDD" w:rsidP="00DC4DDD">
      <w:pPr>
        <w:rPr>
          <w:sz w:val="16"/>
        </w:rPr>
      </w:pPr>
      <w:r w:rsidRPr="002A2EDE">
        <w:rPr>
          <w:rStyle w:val="StyleUnderline"/>
          <w:highlight w:val="cyan"/>
        </w:rPr>
        <w:t>The drones fly for an average of seven to nine hours</w:t>
      </w:r>
      <w:r w:rsidRPr="00CD4B80">
        <w:rPr>
          <w:rStyle w:val="StyleUnderline"/>
        </w:rPr>
        <w:t xml:space="preserve"> a mission, often </w:t>
      </w:r>
      <w:r w:rsidRPr="002A2EDE">
        <w:rPr>
          <w:rStyle w:val="StyleUnderline"/>
          <w:highlight w:val="cyan"/>
        </w:rPr>
        <w:t>covering many miles</w:t>
      </w:r>
      <w:r w:rsidRPr="00CD4B80">
        <w:rPr>
          <w:rStyle w:val="StyleUnderline"/>
        </w:rPr>
        <w:t xml:space="preserve"> of uninhabited deserts, rivers and forests. </w:t>
      </w:r>
      <w:r w:rsidRPr="002A2EDE">
        <w:rPr>
          <w:rStyle w:val="StyleUnderline"/>
          <w:highlight w:val="cyan"/>
        </w:rPr>
        <w:t>CBP’s Predator aircraft are equipped with</w:t>
      </w:r>
      <w:r w:rsidRPr="002A2EDE">
        <w:rPr>
          <w:sz w:val="16"/>
          <w:highlight w:val="cyan"/>
        </w:rPr>
        <w:t xml:space="preserve"> </w:t>
      </w:r>
      <w:r w:rsidRPr="002A2EDE">
        <w:rPr>
          <w:rStyle w:val="StyleUnderline"/>
          <w:highlight w:val="cyan"/>
        </w:rPr>
        <w:t>high-tech cameras and communications equipment to coordinate</w:t>
      </w:r>
      <w:r w:rsidRPr="00CD4B80">
        <w:rPr>
          <w:rStyle w:val="StyleUnderline"/>
        </w:rPr>
        <w:t xml:space="preserve"> with Border Patrol and first responder agencies on the ground. </w:t>
      </w:r>
      <w:r w:rsidRPr="00CD4B80">
        <w:rPr>
          <w:sz w:val="16"/>
        </w:rPr>
        <w:t>Unlike the Predator program used in overseas military missions, CBP’s fleet does not carry weapons payloads.</w:t>
      </w:r>
      <w:r>
        <w:rPr>
          <w:sz w:val="16"/>
        </w:rPr>
        <w:t xml:space="preserve"> </w:t>
      </w:r>
      <w:r w:rsidRPr="002A2EDE">
        <w:rPr>
          <w:rStyle w:val="StyleUnderline"/>
          <w:highlight w:val="cyan"/>
        </w:rPr>
        <w:t>The aircraft often provide useful information for agents in complex situations</w:t>
      </w:r>
      <w:r w:rsidRPr="00CD4B80">
        <w:rPr>
          <w:rStyle w:val="StyleUnderline"/>
        </w:rPr>
        <w:t xml:space="preserve"> or difficult-to-reach areas, according to Hector Black, border patrol associate Chie</w:t>
      </w:r>
      <w:r w:rsidRPr="00CD4B80">
        <w:rPr>
          <w:sz w:val="16"/>
        </w:rPr>
        <w:t>f, and the agency’s liaison with CBP’s Office of Air and Marine at the Corpus Christi Predator Operations Center.</w:t>
      </w:r>
      <w:r>
        <w:rPr>
          <w:sz w:val="16"/>
        </w:rPr>
        <w:t xml:space="preserve"> </w:t>
      </w:r>
      <w:r w:rsidRPr="00CD4B80">
        <w:rPr>
          <w:rStyle w:val="StyleUnderline"/>
        </w:rPr>
        <w:t>“When we come across something, we’ll contact the guys on the ground,”</w:t>
      </w:r>
      <w:r w:rsidRPr="00CD4B80">
        <w:rPr>
          <w:sz w:val="16"/>
        </w:rPr>
        <w:t xml:space="preserve"> Black said in a phone interview. </w:t>
      </w:r>
      <w:r w:rsidRPr="002A2EDE">
        <w:rPr>
          <w:rStyle w:val="StyleUnderline"/>
          <w:highlight w:val="cyan"/>
        </w:rPr>
        <w:t xml:space="preserve">“Rather than sending agents </w:t>
      </w:r>
      <w:r w:rsidRPr="002A2EDE">
        <w:rPr>
          <w:rStyle w:val="StyleUnderline"/>
        </w:rPr>
        <w:t>in their vehicle,</w:t>
      </w:r>
      <w:r w:rsidRPr="002A2EDE">
        <w:rPr>
          <w:rStyle w:val="StyleUnderline"/>
          <w:highlight w:val="cyan"/>
        </w:rPr>
        <w:t xml:space="preserve"> where it may take an hour and a half or two hours to </w:t>
      </w:r>
      <w:r w:rsidRPr="002A2EDE">
        <w:rPr>
          <w:rStyle w:val="StyleUnderline"/>
        </w:rPr>
        <w:t xml:space="preserve">get out and </w:t>
      </w:r>
      <w:r w:rsidRPr="002A2EDE">
        <w:rPr>
          <w:rStyle w:val="StyleUnderline"/>
          <w:highlight w:val="cyan"/>
        </w:rPr>
        <w:t xml:space="preserve">look at these areas, we can cover it in five </w:t>
      </w:r>
      <w:r w:rsidRPr="002A2EDE">
        <w:rPr>
          <w:rStyle w:val="StyleUnderline"/>
        </w:rPr>
        <w:t xml:space="preserve">or ten </w:t>
      </w:r>
      <w:r w:rsidRPr="002A2EDE">
        <w:rPr>
          <w:rStyle w:val="StyleUnderline"/>
          <w:highlight w:val="cyan"/>
        </w:rPr>
        <w:t>minutes with this aircraft.”</w:t>
      </w:r>
      <w:r>
        <w:rPr>
          <w:sz w:val="16"/>
        </w:rPr>
        <w:t xml:space="preserve"> </w:t>
      </w:r>
      <w:r w:rsidRPr="00CD4B80">
        <w:rPr>
          <w:rStyle w:val="StyleUnderline"/>
        </w:rPr>
        <w:t>The camera equipment aboard CBP Predators is sophisticated enough</w:t>
      </w:r>
      <w:r w:rsidRPr="00CD4B80">
        <w:rPr>
          <w:sz w:val="16"/>
        </w:rPr>
        <w:t xml:space="preserve">, according to Black, </w:t>
      </w:r>
      <w:r w:rsidRPr="00CD4B80">
        <w:rPr>
          <w:rStyle w:val="StyleUnderline"/>
        </w:rPr>
        <w:t>that even from an altitude of many thousands of feet, “you can actually zoom in and get street names.”</w:t>
      </w:r>
      <w:r>
        <w:rPr>
          <w:rStyle w:val="StyleUnderline"/>
        </w:rPr>
        <w:t xml:space="preserve"> </w:t>
      </w:r>
      <w:r w:rsidRPr="00CD4B80">
        <w:rPr>
          <w:sz w:val="16"/>
        </w:rPr>
        <w:t>While the same camera equipment can be found on the agency’s manned aircraft</w:t>
      </w:r>
      <w:r w:rsidRPr="00CD4B80">
        <w:rPr>
          <w:rStyle w:val="StyleUnderline"/>
        </w:rPr>
        <w:t xml:space="preserve">, the Predator’s longer flying time </w:t>
      </w:r>
      <w:r w:rsidRPr="002A2EDE">
        <w:rPr>
          <w:rStyle w:val="StyleUnderline"/>
          <w:highlight w:val="cyan"/>
        </w:rPr>
        <w:t>allows for increased surveillance and more immediate responsiveness</w:t>
      </w:r>
      <w:r w:rsidRPr="00CD4B80">
        <w:rPr>
          <w:rStyle w:val="StyleUnderline"/>
        </w:rPr>
        <w:t xml:space="preserve"> to situations on the ground, according to CBP officials.</w:t>
      </w:r>
      <w:r>
        <w:rPr>
          <w:rStyle w:val="StyleUnderline"/>
        </w:rPr>
        <w:t xml:space="preserve"> </w:t>
      </w:r>
      <w:r w:rsidRPr="00CD4B80">
        <w:rPr>
          <w:sz w:val="16"/>
        </w:rPr>
        <w:t xml:space="preserve">In attempting to measure the successes or failures of the program, </w:t>
      </w:r>
      <w:r w:rsidRPr="00CD4B80">
        <w:rPr>
          <w:rStyle w:val="StyleUnderline"/>
        </w:rPr>
        <w:t xml:space="preserve">Black cautioned that metrics like apprehensions, seizures or flight hours might not be appropriate. </w:t>
      </w:r>
      <w:r w:rsidRPr="002A2EDE">
        <w:rPr>
          <w:rStyle w:val="StyleUnderline"/>
          <w:highlight w:val="cyan"/>
        </w:rPr>
        <w:t>Predator missions are often</w:t>
      </w:r>
      <w:r w:rsidRPr="00CD4B80">
        <w:rPr>
          <w:rStyle w:val="StyleUnderline"/>
        </w:rPr>
        <w:t xml:space="preserve"> used </w:t>
      </w:r>
      <w:r w:rsidRPr="002A2EDE">
        <w:rPr>
          <w:rStyle w:val="StyleUnderline"/>
          <w:highlight w:val="cyan"/>
        </w:rPr>
        <w:t>for intelligence-gathering</w:t>
      </w:r>
      <w:r w:rsidRPr="00CD4B80">
        <w:rPr>
          <w:rStyle w:val="StyleUnderline"/>
        </w:rPr>
        <w:t xml:space="preserve"> purposes, </w:t>
      </w:r>
      <w:r w:rsidRPr="002A2EDE">
        <w:rPr>
          <w:rStyle w:val="StyleUnderline"/>
          <w:highlight w:val="cyan"/>
        </w:rPr>
        <w:t>alongside interceptions of illegal crossings</w:t>
      </w:r>
      <w:r w:rsidRPr="00CD4B80">
        <w:rPr>
          <w:rStyle w:val="StyleUnderline"/>
        </w:rPr>
        <w:t>.</w:t>
      </w:r>
      <w:r>
        <w:rPr>
          <w:rStyle w:val="StyleUnderline"/>
        </w:rPr>
        <w:t xml:space="preserve"> </w:t>
      </w:r>
      <w:r w:rsidRPr="002A2EDE">
        <w:rPr>
          <w:rStyle w:val="StyleUnderline"/>
          <w:highlight w:val="cyan"/>
        </w:rPr>
        <w:t>A</w:t>
      </w:r>
      <w:r w:rsidRPr="00CD4B80">
        <w:rPr>
          <w:rStyle w:val="StyleUnderline"/>
        </w:rPr>
        <w:t xml:space="preserve"> more </w:t>
      </w:r>
      <w:r w:rsidRPr="002A2EDE">
        <w:rPr>
          <w:rStyle w:val="StyleUnderline"/>
          <w:highlight w:val="cyan"/>
        </w:rPr>
        <w:t>subtle measure of drones’ effectiveness is how they impact smuggling patterns</w:t>
      </w:r>
      <w:r w:rsidRPr="00CD4B80">
        <w:rPr>
          <w:rStyle w:val="StyleUnderline"/>
        </w:rPr>
        <w:t xml:space="preserve"> in areas they patrol, Black said.</w:t>
      </w:r>
      <w:r>
        <w:rPr>
          <w:rStyle w:val="StyleUnderline"/>
        </w:rPr>
        <w:t xml:space="preserve"> </w:t>
      </w:r>
      <w:r w:rsidRPr="00CD4B80">
        <w:rPr>
          <w:sz w:val="16"/>
        </w:rPr>
        <w:t xml:space="preserve">“First we’ll </w:t>
      </w:r>
      <w:r w:rsidRPr="00CD4B80">
        <w:rPr>
          <w:rStyle w:val="StyleUnderline"/>
        </w:rPr>
        <w:t>see a spike in apprehensions in those zones, and then the spikes will start to show a direct downward trend</w:t>
      </w:r>
      <w:r w:rsidRPr="00CD4B80">
        <w:rPr>
          <w:sz w:val="16"/>
        </w:rPr>
        <w:t>,” he noted.</w:t>
      </w:r>
    </w:p>
    <w:p w14:paraId="5A315F3E" w14:textId="77777777" w:rsidR="00DC4DDD" w:rsidRDefault="00DC4DDD" w:rsidP="00DC4DDD"/>
    <w:p w14:paraId="331FA291" w14:textId="77777777" w:rsidR="00DC4DDD" w:rsidRDefault="00DC4DDD" w:rsidP="00DC4DDD">
      <w:pPr>
        <w:pStyle w:val="Heading4"/>
      </w:pPr>
      <w:r>
        <w:t>Drones save border patrol officers’ lives</w:t>
      </w:r>
    </w:p>
    <w:p w14:paraId="5FAC74BB" w14:textId="77777777" w:rsidR="00DC4DDD" w:rsidRPr="002257A8" w:rsidRDefault="00DC4DDD" w:rsidP="00DC4DDD">
      <w:proofErr w:type="spellStart"/>
      <w:r w:rsidRPr="00CD4B80">
        <w:t>Trahern</w:t>
      </w:r>
      <w:proofErr w:type="spellEnd"/>
      <w:r w:rsidRPr="00CD4B80">
        <w:t xml:space="preserve"> </w:t>
      </w:r>
      <w:r w:rsidRPr="00CD4B80">
        <w:rPr>
          <w:rStyle w:val="Style13ptBold"/>
        </w:rPr>
        <w:t>Jones 13</w:t>
      </w:r>
      <w:r>
        <w:t>, journalist, September 24, 2013, “</w:t>
      </w:r>
      <w:r w:rsidRPr="00CD4B80">
        <w:t>U.S. Set to Deploy More Drones Along U.S. Borders, Despite Concerns about Effectiveness and Cost</w:t>
      </w:r>
      <w:r>
        <w:t xml:space="preserve">,” </w:t>
      </w:r>
      <w:r w:rsidRPr="00CD4B80">
        <w:t>http://cronkite.asu.edu/buffett/canada/drones.html</w:t>
      </w:r>
    </w:p>
    <w:p w14:paraId="760724E3" w14:textId="77777777" w:rsidR="00DC4DDD" w:rsidRPr="002257A8" w:rsidRDefault="00DC4DDD" w:rsidP="00DC4DDD">
      <w:pPr>
        <w:rPr>
          <w:sz w:val="16"/>
        </w:rPr>
      </w:pPr>
      <w:r w:rsidRPr="002A2EDE">
        <w:rPr>
          <w:rStyle w:val="StyleUnderline"/>
          <w:highlight w:val="cyan"/>
        </w:rPr>
        <w:t>In recent years, smugglers have rammed Border Patrol vehicles or used caltrops</w:t>
      </w:r>
      <w:r w:rsidRPr="002257A8">
        <w:rPr>
          <w:rStyle w:val="StyleUnderline"/>
        </w:rPr>
        <w:t xml:space="preserve">—small, spiked clusters of nails </w:t>
      </w:r>
      <w:r w:rsidRPr="002A2EDE">
        <w:rPr>
          <w:rStyle w:val="StyleUnderline"/>
          <w:highlight w:val="cyan"/>
        </w:rPr>
        <w:t>that can puncture tires and</w:t>
      </w:r>
      <w:r w:rsidRPr="002257A8">
        <w:rPr>
          <w:rStyle w:val="StyleUnderline"/>
        </w:rPr>
        <w:t xml:space="preserve"> potentially </w:t>
      </w:r>
      <w:r w:rsidRPr="002A2EDE">
        <w:rPr>
          <w:rStyle w:val="StyleUnderline"/>
          <w:highlight w:val="cyan"/>
        </w:rPr>
        <w:t>flip a pursuing vehicle.</w:t>
      </w:r>
      <w:r w:rsidRPr="002257A8">
        <w:rPr>
          <w:rStyle w:val="StyleUnderline"/>
        </w:rPr>
        <w:t xml:space="preserve"> In such cases</w:t>
      </w:r>
      <w:r w:rsidRPr="002A2EDE">
        <w:rPr>
          <w:rStyle w:val="StyleUnderline"/>
          <w:highlight w:val="cyan"/>
        </w:rPr>
        <w:t>, unmanned aircraft can follow the escaping vehicle—for hours</w:t>
      </w:r>
      <w:r w:rsidRPr="002257A8">
        <w:rPr>
          <w:rStyle w:val="StyleUnderline"/>
        </w:rPr>
        <w:t>, if necessary—</w:t>
      </w:r>
      <w:r w:rsidRPr="002A2EDE">
        <w:rPr>
          <w:rStyle w:val="StyleUnderline"/>
          <w:highlight w:val="cyan"/>
        </w:rPr>
        <w:t>and alert agents</w:t>
      </w:r>
      <w:r w:rsidRPr="002257A8">
        <w:rPr>
          <w:rStyle w:val="StyleUnderline"/>
        </w:rPr>
        <w:t xml:space="preserve"> on the ground.</w:t>
      </w:r>
      <w:r>
        <w:rPr>
          <w:rStyle w:val="StyleUnderline"/>
        </w:rPr>
        <w:t xml:space="preserve"> </w:t>
      </w:r>
      <w:r w:rsidRPr="002257A8">
        <w:rPr>
          <w:sz w:val="16"/>
          <w:szCs w:val="16"/>
        </w:rPr>
        <w:t>Still, some industry advocates wonder if Border Patrol agents might be better served by using smaller, hand-launched drones similar to those used by the U.S. Army in overseas operations for short-range surveillance.</w:t>
      </w:r>
      <w:r>
        <w:rPr>
          <w:sz w:val="16"/>
          <w:szCs w:val="16"/>
        </w:rPr>
        <w:t xml:space="preserve"> </w:t>
      </w:r>
      <w:r w:rsidRPr="002257A8">
        <w:rPr>
          <w:sz w:val="16"/>
          <w:szCs w:val="16"/>
        </w:rPr>
        <w:t xml:space="preserve">Ben </w:t>
      </w:r>
      <w:proofErr w:type="spellStart"/>
      <w:r w:rsidRPr="002257A8">
        <w:rPr>
          <w:sz w:val="16"/>
          <w:szCs w:val="16"/>
        </w:rPr>
        <w:t>Gielow</w:t>
      </w:r>
      <w:proofErr w:type="spellEnd"/>
      <w:r w:rsidRPr="002257A8">
        <w:rPr>
          <w:sz w:val="16"/>
          <w:szCs w:val="16"/>
        </w:rPr>
        <w:t>, a government relations manager with the Association for Unmanned Vehicle Systems International, noted border surveillance is a market that manufacturers of smaller drones hope to capture.</w:t>
      </w:r>
      <w:r>
        <w:rPr>
          <w:sz w:val="16"/>
          <w:szCs w:val="16"/>
        </w:rPr>
        <w:t xml:space="preserve"> </w:t>
      </w:r>
      <w:r w:rsidRPr="002257A8">
        <w:rPr>
          <w:sz w:val="16"/>
          <w:szCs w:val="16"/>
        </w:rPr>
        <w:t xml:space="preserve">“They’ve already proven their worth,” </w:t>
      </w:r>
      <w:proofErr w:type="spellStart"/>
      <w:r w:rsidRPr="002257A8">
        <w:rPr>
          <w:sz w:val="16"/>
          <w:szCs w:val="16"/>
        </w:rPr>
        <w:t>Gielow</w:t>
      </w:r>
      <w:proofErr w:type="spellEnd"/>
      <w:r w:rsidRPr="002257A8">
        <w:rPr>
          <w:sz w:val="16"/>
          <w:szCs w:val="16"/>
        </w:rPr>
        <w:t xml:space="preserve"> said in a phone interview. “There’s certainly opportunity at the smaller end of the platform.”</w:t>
      </w:r>
      <w:r>
        <w:rPr>
          <w:sz w:val="16"/>
          <w:szCs w:val="16"/>
        </w:rPr>
        <w:t xml:space="preserve"> </w:t>
      </w:r>
      <w:r w:rsidRPr="002257A8">
        <w:rPr>
          <w:sz w:val="16"/>
          <w:szCs w:val="16"/>
        </w:rPr>
        <w:t>He said “backpack-able, small, unmanned aircraft” were a quickly approaching possibility for Border Patrol agents in the field.</w:t>
      </w:r>
      <w:r>
        <w:rPr>
          <w:sz w:val="16"/>
          <w:szCs w:val="16"/>
        </w:rPr>
        <w:t xml:space="preserve"> </w:t>
      </w:r>
      <w:r w:rsidRPr="002257A8">
        <w:rPr>
          <w:rStyle w:val="StyleUnderline"/>
        </w:rPr>
        <w:t>“</w:t>
      </w:r>
      <w:r w:rsidRPr="00CF7B8A">
        <w:rPr>
          <w:rStyle w:val="StyleUnderline"/>
          <w:highlight w:val="cyan"/>
        </w:rPr>
        <w:t>Oftentimes, agents are</w:t>
      </w:r>
      <w:r w:rsidRPr="002257A8">
        <w:rPr>
          <w:rStyle w:val="StyleUnderline"/>
        </w:rPr>
        <w:t xml:space="preserve"> going out and </w:t>
      </w:r>
      <w:r w:rsidRPr="00CF7B8A">
        <w:rPr>
          <w:rStyle w:val="StyleUnderline"/>
          <w:highlight w:val="cyan"/>
        </w:rPr>
        <w:t>responding</w:t>
      </w:r>
      <w:r w:rsidRPr="002257A8">
        <w:rPr>
          <w:rStyle w:val="StyleUnderline"/>
        </w:rPr>
        <w:t xml:space="preserve"> to a sensor or maybe a report of a sighting, </w:t>
      </w:r>
      <w:r w:rsidRPr="00CF7B8A">
        <w:rPr>
          <w:rStyle w:val="StyleUnderline"/>
          <w:highlight w:val="cyan"/>
        </w:rPr>
        <w:t>and</w:t>
      </w:r>
      <w:r w:rsidRPr="002257A8">
        <w:rPr>
          <w:rStyle w:val="StyleUnderline"/>
        </w:rPr>
        <w:t xml:space="preserve"> they’re going out and </w:t>
      </w:r>
      <w:r w:rsidRPr="00CF7B8A">
        <w:rPr>
          <w:rStyle w:val="StyleUnderline"/>
          <w:highlight w:val="cyan"/>
        </w:rPr>
        <w:t>they’re not</w:t>
      </w:r>
      <w:r w:rsidRPr="002257A8">
        <w:rPr>
          <w:rStyle w:val="StyleUnderline"/>
        </w:rPr>
        <w:t xml:space="preserve"> really </w:t>
      </w:r>
      <w:r w:rsidRPr="00CF7B8A">
        <w:rPr>
          <w:rStyle w:val="StyleUnderline"/>
          <w:highlight w:val="cyan"/>
        </w:rPr>
        <w:t>sure</w:t>
      </w:r>
      <w:r w:rsidRPr="002257A8">
        <w:rPr>
          <w:rStyle w:val="StyleUnderline"/>
        </w:rPr>
        <w:t xml:space="preserve"> </w:t>
      </w:r>
      <w:r w:rsidRPr="00CF7B8A">
        <w:rPr>
          <w:rStyle w:val="StyleUnderline"/>
          <w:highlight w:val="cyan"/>
        </w:rPr>
        <w:t>what they’re going to come upon,”</w:t>
      </w:r>
      <w:r w:rsidRPr="002257A8">
        <w:rPr>
          <w:sz w:val="16"/>
        </w:rPr>
        <w:t xml:space="preserve"> </w:t>
      </w:r>
      <w:proofErr w:type="spellStart"/>
      <w:r w:rsidRPr="002257A8">
        <w:rPr>
          <w:sz w:val="16"/>
        </w:rPr>
        <w:t>Gielow</w:t>
      </w:r>
      <w:proofErr w:type="spellEnd"/>
      <w:r w:rsidRPr="002257A8">
        <w:rPr>
          <w:sz w:val="16"/>
        </w:rPr>
        <w:t xml:space="preserve"> said. “Oftentimes, </w:t>
      </w:r>
      <w:r w:rsidRPr="002257A8">
        <w:rPr>
          <w:rStyle w:val="StyleUnderline"/>
        </w:rPr>
        <w:t xml:space="preserve">they won’t find out until they get right up on whomever they’re tracking. </w:t>
      </w:r>
      <w:r w:rsidRPr="00CF7B8A">
        <w:rPr>
          <w:rStyle w:val="StyleUnderline"/>
          <w:highlight w:val="cyan"/>
        </w:rPr>
        <w:t>If you had a small unmanned aerial vehicle that they could deploy</w:t>
      </w:r>
      <w:r w:rsidRPr="002257A8">
        <w:rPr>
          <w:rStyle w:val="StyleUnderline"/>
        </w:rPr>
        <w:t xml:space="preserve"> using different cameras or sensors, </w:t>
      </w:r>
      <w:r w:rsidRPr="00CF7B8A">
        <w:rPr>
          <w:rStyle w:val="StyleUnderline"/>
          <w:highlight w:val="cyan"/>
        </w:rPr>
        <w:t>they could determine if those folks are armed</w:t>
      </w:r>
      <w:r w:rsidRPr="002257A8">
        <w:rPr>
          <w:rStyle w:val="StyleUnderline"/>
        </w:rPr>
        <w:t>.</w:t>
      </w:r>
      <w:r w:rsidRPr="002257A8">
        <w:rPr>
          <w:sz w:val="16"/>
        </w:rPr>
        <w:t xml:space="preserve"> That kind of information could allow them to make better choices </w:t>
      </w:r>
      <w:r w:rsidRPr="00CF7B8A">
        <w:rPr>
          <w:rStyle w:val="StyleUnderline"/>
          <w:highlight w:val="cyan"/>
        </w:rPr>
        <w:t>that could save lives</w:t>
      </w:r>
      <w:r w:rsidRPr="002257A8">
        <w:rPr>
          <w:rStyle w:val="StyleUnderline"/>
        </w:rPr>
        <w:t xml:space="preserve"> or protect officers.”</w:t>
      </w:r>
      <w:r>
        <w:rPr>
          <w:rStyle w:val="StyleUnderline"/>
        </w:rPr>
        <w:t xml:space="preserve"> </w:t>
      </w:r>
      <w:r w:rsidRPr="002257A8">
        <w:rPr>
          <w:sz w:val="16"/>
          <w:szCs w:val="16"/>
        </w:rPr>
        <w:t>The Department of Homeland of Security has recently opened a Request for Information through the Federal Business Opportunities site, specifically asking for performance specifications for small, unmanned aircraft, such as those that could be hand-launched from the backs of trucks.</w:t>
      </w:r>
      <w:r>
        <w:rPr>
          <w:sz w:val="16"/>
          <w:szCs w:val="16"/>
        </w:rPr>
        <w:t xml:space="preserve"> </w:t>
      </w:r>
      <w:r w:rsidRPr="002257A8">
        <w:rPr>
          <w:sz w:val="16"/>
          <w:szCs w:val="16"/>
        </w:rPr>
        <w:t>The site asks drone manufacturers to “solicit participation in the Robotic Aircraft for Public Safety project from the small unmanned aerial systems (SUAS) for transition to its customers.”</w:t>
      </w:r>
      <w:r>
        <w:rPr>
          <w:sz w:val="16"/>
          <w:szCs w:val="16"/>
        </w:rPr>
        <w:t xml:space="preserve"> </w:t>
      </w:r>
      <w:r w:rsidRPr="002257A8">
        <w:rPr>
          <w:sz w:val="16"/>
          <w:szCs w:val="16"/>
        </w:rPr>
        <w:t>When asked for comment, a spokesman for the Department of Homeland Security’s Science and Technology Directorate stated, “DHS does not intend to expand its use of unmanned aerial systems beyond its current mission scope."</w:t>
      </w:r>
      <w:r>
        <w:rPr>
          <w:sz w:val="16"/>
          <w:szCs w:val="16"/>
        </w:rPr>
        <w:t xml:space="preserve"> </w:t>
      </w:r>
      <w:r w:rsidRPr="002257A8">
        <w:rPr>
          <w:sz w:val="16"/>
          <w:szCs w:val="16"/>
        </w:rPr>
        <w:t>DHS did not confirm or deny if the agency would seek small unmanned aircraft for future use.</w:t>
      </w:r>
      <w:r>
        <w:rPr>
          <w:sz w:val="16"/>
          <w:szCs w:val="16"/>
        </w:rPr>
        <w:t xml:space="preserve"> </w:t>
      </w:r>
      <w:r w:rsidRPr="002257A8">
        <w:rPr>
          <w:sz w:val="16"/>
          <w:szCs w:val="16"/>
        </w:rPr>
        <w:t>For Border Patrol officers on the ground, any aircraft, unmanned or manned, is a critical asset, according to agent Daniel Tirado.</w:t>
      </w:r>
      <w:r>
        <w:rPr>
          <w:sz w:val="16"/>
          <w:szCs w:val="16"/>
        </w:rPr>
        <w:t xml:space="preserve"> </w:t>
      </w:r>
      <w:r w:rsidRPr="002257A8">
        <w:rPr>
          <w:sz w:val="16"/>
        </w:rPr>
        <w:t>“Any additional</w:t>
      </w:r>
      <w:r w:rsidRPr="002257A8">
        <w:rPr>
          <w:rStyle w:val="StyleUnderline"/>
        </w:rPr>
        <w:t xml:space="preserve"> </w:t>
      </w:r>
      <w:r w:rsidRPr="00CF7B8A">
        <w:rPr>
          <w:rStyle w:val="StyleUnderline"/>
          <w:highlight w:val="cyan"/>
        </w:rPr>
        <w:t>resources</w:t>
      </w:r>
      <w:r w:rsidRPr="002257A8">
        <w:rPr>
          <w:rStyle w:val="StyleUnderline"/>
        </w:rPr>
        <w:t xml:space="preserve"> that we get </w:t>
      </w:r>
      <w:r w:rsidRPr="00CF7B8A">
        <w:rPr>
          <w:rStyle w:val="StyleUnderline"/>
          <w:highlight w:val="cyan"/>
        </w:rPr>
        <w:t>are</w:t>
      </w:r>
      <w:r w:rsidRPr="002257A8">
        <w:rPr>
          <w:rStyle w:val="StyleUnderline"/>
        </w:rPr>
        <w:t xml:space="preserve"> always </w:t>
      </w:r>
      <w:r w:rsidRPr="00CF7B8A">
        <w:rPr>
          <w:rStyle w:val="StyleUnderline"/>
          <w:highlight w:val="cyan"/>
        </w:rPr>
        <w:t>welcome,”</w:t>
      </w:r>
      <w:r w:rsidRPr="002257A8">
        <w:rPr>
          <w:sz w:val="16"/>
        </w:rPr>
        <w:t xml:space="preserve"> Tirado said. </w:t>
      </w:r>
      <w:r w:rsidRPr="00CF7B8A">
        <w:rPr>
          <w:rStyle w:val="StyleUnderline"/>
          <w:highlight w:val="cyan"/>
        </w:rPr>
        <w:t>“Any equipment</w:t>
      </w:r>
      <w:r w:rsidRPr="002257A8">
        <w:rPr>
          <w:rStyle w:val="StyleUnderline"/>
        </w:rPr>
        <w:t xml:space="preserve"> that we get is always good. I don’t think an agent will say ‘no’ to any additional tool that you give them. You give them more tools, they’re going to welcome it because it </w:t>
      </w:r>
      <w:r w:rsidRPr="00CF7B8A">
        <w:rPr>
          <w:rStyle w:val="StyleUnderline"/>
          <w:highlight w:val="cyan"/>
        </w:rPr>
        <w:t>makes the job</w:t>
      </w:r>
      <w:r w:rsidRPr="002257A8">
        <w:rPr>
          <w:rStyle w:val="StyleUnderline"/>
        </w:rPr>
        <w:t xml:space="preserve"> a lot </w:t>
      </w:r>
      <w:r w:rsidRPr="00CF7B8A">
        <w:rPr>
          <w:rStyle w:val="StyleUnderline"/>
          <w:highlight w:val="cyan"/>
        </w:rPr>
        <w:t>easier</w:t>
      </w:r>
      <w:r w:rsidRPr="002257A8">
        <w:rPr>
          <w:rStyle w:val="StyleUnderline"/>
        </w:rPr>
        <w:t>.</w:t>
      </w:r>
      <w:r w:rsidRPr="002257A8">
        <w:rPr>
          <w:sz w:val="16"/>
        </w:rPr>
        <w:t xml:space="preserve"> If you give them bionic vision, they’ll take it.”</w:t>
      </w:r>
    </w:p>
    <w:p w14:paraId="39D759A3" w14:textId="7DC29746" w:rsidR="00DC4DDD" w:rsidRDefault="00C32544" w:rsidP="00C32544">
      <w:pPr>
        <w:pStyle w:val="Heading1"/>
      </w:pPr>
      <w:r>
        <w:t>CP’s</w:t>
      </w:r>
    </w:p>
    <w:p w14:paraId="6132108E" w14:textId="0F34E668" w:rsidR="009762A7" w:rsidRDefault="009762A7" w:rsidP="009762A7">
      <w:pPr>
        <w:pStyle w:val="Heading2"/>
      </w:pPr>
      <w:r>
        <w:t>Tran</w:t>
      </w:r>
      <w:r w:rsidR="00655322">
        <w:t>sparency/Warrants Not Enough CP</w:t>
      </w:r>
    </w:p>
    <w:p w14:paraId="58B20D5F" w14:textId="77777777" w:rsidR="009762A7" w:rsidRDefault="009762A7" w:rsidP="009762A7">
      <w:pPr>
        <w:pStyle w:val="Heading3"/>
      </w:pPr>
      <w:r>
        <w:t>1NC</w:t>
      </w:r>
    </w:p>
    <w:p w14:paraId="41B7E408" w14:textId="77777777" w:rsidR="009762A7" w:rsidRDefault="009762A7" w:rsidP="009762A7">
      <w:pPr>
        <w:pStyle w:val="Heading4"/>
      </w:pPr>
      <w:r>
        <w:t xml:space="preserve">Text: The United States federal government should </w:t>
      </w:r>
    </w:p>
    <w:p w14:paraId="46B3DDAC" w14:textId="6C5C6578" w:rsidR="009762A7" w:rsidRPr="00314902" w:rsidRDefault="009762A7" w:rsidP="009762A7">
      <w:pPr>
        <w:pStyle w:val="Heading4"/>
        <w:spacing w:before="0"/>
        <w:ind w:firstLine="720"/>
      </w:pPr>
      <w:r>
        <w:t xml:space="preserve">- </w:t>
      </w:r>
      <w:r w:rsidRPr="00F83717">
        <w:t>adopt transpare</w:t>
      </w:r>
      <w:r>
        <w:t>ncy and accountability measures</w:t>
      </w:r>
      <w:r w:rsidRPr="00F83717">
        <w:t xml:space="preserve"> requiring government agencies to </w:t>
      </w:r>
      <w:r>
        <w:t xml:space="preserve">regularly publish </w:t>
      </w:r>
      <w:r w:rsidRPr="00F83717">
        <w:t xml:space="preserve">information about the use of </w:t>
      </w:r>
      <w:r>
        <w:t xml:space="preserve">both </w:t>
      </w:r>
      <w:r w:rsidR="00017641">
        <w:t xml:space="preserve">drone </w:t>
      </w:r>
      <w:r w:rsidRPr="00F83717">
        <w:t>aerial surveillance devices</w:t>
      </w:r>
    </w:p>
    <w:p w14:paraId="7D4BF65C" w14:textId="77777777" w:rsidR="009762A7" w:rsidRDefault="009762A7" w:rsidP="009762A7"/>
    <w:p w14:paraId="66371052" w14:textId="77777777" w:rsidR="009762A7" w:rsidRDefault="009762A7" w:rsidP="009762A7">
      <w:pPr>
        <w:pStyle w:val="Heading4"/>
      </w:pPr>
      <w:r>
        <w:t>Increased transparency and agency usage monitoring is key --- more effective than warrants in stopping unlawful surveillance</w:t>
      </w:r>
    </w:p>
    <w:p w14:paraId="6979FF04" w14:textId="77777777" w:rsidR="009762A7" w:rsidRDefault="009762A7" w:rsidP="009762A7">
      <w:r w:rsidRPr="009102E6">
        <w:t xml:space="preserve">Gregory </w:t>
      </w:r>
      <w:r w:rsidRPr="009102E6">
        <w:rPr>
          <w:rStyle w:val="Style13ptBold"/>
        </w:rPr>
        <w:t>McNeal 14</w:t>
      </w:r>
      <w:r>
        <w:rPr>
          <w:rStyle w:val="Style13ptBold"/>
        </w:rPr>
        <w:t xml:space="preserve">, </w:t>
      </w:r>
      <w:r w:rsidRPr="009102E6">
        <w:t>professor at Pepperdine University School of Law and a contributor to Forbes</w:t>
      </w:r>
      <w:r>
        <w:t xml:space="preserve">, “Drones and Aerial Surveillance: Considerations </w:t>
      </w:r>
      <w:proofErr w:type="gramStart"/>
      <w:r>
        <w:t>For</w:t>
      </w:r>
      <w:proofErr w:type="gramEnd"/>
      <w:r>
        <w:t xml:space="preserve"> Legislators”, </w:t>
      </w:r>
      <w:r>
        <w:rPr>
          <w:i/>
        </w:rPr>
        <w:t>Brookings Institute</w:t>
      </w:r>
      <w:r>
        <w:t xml:space="preserve">, November 2014, pg. 12-134, </w:t>
      </w:r>
      <w:hyperlink r:id="rId17" w:history="1">
        <w:r w:rsidRPr="00DC6C09">
          <w:rPr>
            <w:rStyle w:val="Hyperlink"/>
          </w:rPr>
          <w:t>http://papers.ssrn.com/sol3/papers.cfm?abstract_id=2523041</w:t>
        </w:r>
      </w:hyperlink>
    </w:p>
    <w:p w14:paraId="08392582" w14:textId="77777777" w:rsidR="009762A7" w:rsidRDefault="009762A7" w:rsidP="009762A7"/>
    <w:p w14:paraId="136092AB" w14:textId="77777777" w:rsidR="009762A7" w:rsidRDefault="009762A7" w:rsidP="009762A7">
      <w:pPr>
        <w:rPr>
          <w:rStyle w:val="Style13ptBold"/>
          <w:b w:val="0"/>
          <w:sz w:val="22"/>
        </w:rPr>
      </w:pPr>
      <w:r w:rsidRPr="00497130">
        <w:rPr>
          <w:rStyle w:val="StyleUnderline"/>
        </w:rPr>
        <w:t>Transparency and accountability measures should be required regardless of whether legislators follow the core recommendations or the warrant- based principles</w:t>
      </w:r>
      <w:r w:rsidRPr="00497130">
        <w:rPr>
          <w:rStyle w:val="Style13ptBold"/>
          <w:b w:val="0"/>
          <w:sz w:val="22"/>
        </w:rPr>
        <w:t xml:space="preserve"> (Part B. below). Transparency and accountability measures </w:t>
      </w:r>
      <w:r w:rsidRPr="00497130">
        <w:rPr>
          <w:rStyle w:val="StyleUnderline"/>
        </w:rPr>
        <w:t>may be more effective than suppression rules or warrants for controlling and deterring wrongful government surveillance</w:t>
      </w:r>
      <w:r w:rsidRPr="00497130">
        <w:rPr>
          <w:rStyle w:val="Style13ptBold"/>
          <w:b w:val="0"/>
          <w:sz w:val="22"/>
        </w:rPr>
        <w:t xml:space="preserve">. To hold law enforcement accountable, </w:t>
      </w:r>
      <w:r w:rsidRPr="00497130">
        <w:rPr>
          <w:rStyle w:val="StyleUnderline"/>
        </w:rPr>
        <w:t>legislators should mandate that the use of all aerial surveillance devices</w:t>
      </w:r>
      <w:r w:rsidRPr="00497130">
        <w:rPr>
          <w:rStyle w:val="Style13ptBold"/>
          <w:b w:val="0"/>
          <w:sz w:val="22"/>
        </w:rPr>
        <w:t xml:space="preserve"> (manned or unmanned) </w:t>
      </w:r>
      <w:r w:rsidRPr="00497130">
        <w:rPr>
          <w:rStyle w:val="StyleUnderline"/>
        </w:rPr>
        <w:t>be published on a regular basis</w:t>
      </w:r>
      <w:r w:rsidRPr="00497130">
        <w:rPr>
          <w:rStyle w:val="Style13ptBold"/>
          <w:b w:val="0"/>
          <w:sz w:val="22"/>
        </w:rPr>
        <w:t xml:space="preserve"> (perhaps quarterly) </w:t>
      </w:r>
      <w:r w:rsidRPr="00497130">
        <w:rPr>
          <w:rStyle w:val="StyleUnderline"/>
        </w:rPr>
        <w:t>on the website of the agency operating the system</w:t>
      </w:r>
      <w:r w:rsidRPr="00497130">
        <w:rPr>
          <w:rStyle w:val="Style13ptBold"/>
          <w:b w:val="0"/>
          <w:sz w:val="22"/>
        </w:rPr>
        <w:t>.</w:t>
      </w:r>
      <w:r>
        <w:rPr>
          <w:rStyle w:val="Style13ptBold"/>
          <w:b w:val="0"/>
          <w:sz w:val="22"/>
        </w:rPr>
        <w:t xml:space="preserve"> </w:t>
      </w:r>
      <w:r w:rsidRPr="00497130">
        <w:rPr>
          <w:rStyle w:val="StyleUnderline"/>
        </w:rPr>
        <w:t>These</w:t>
      </w:r>
      <w:r w:rsidRPr="00497130">
        <w:rPr>
          <w:rStyle w:val="Style13ptBold"/>
          <w:b w:val="0"/>
          <w:sz w:val="22"/>
        </w:rPr>
        <w:t xml:space="preserve"> usage </w:t>
      </w:r>
      <w:r w:rsidRPr="00497130">
        <w:rPr>
          <w:rStyle w:val="StyleUnderline"/>
        </w:rPr>
        <w:t>logs</w:t>
      </w:r>
      <w:r w:rsidRPr="00497130">
        <w:rPr>
          <w:rStyle w:val="Style13ptBold"/>
          <w:b w:val="0"/>
          <w:sz w:val="22"/>
        </w:rPr>
        <w:t xml:space="preserve"> </w:t>
      </w:r>
      <w:r w:rsidRPr="00497130">
        <w:rPr>
          <w:rStyle w:val="StyleUnderline"/>
        </w:rPr>
        <w:t>should detail who operated the system, when it was operated, where it was operated</w:t>
      </w:r>
      <w:r w:rsidRPr="00497130">
        <w:rPr>
          <w:rStyle w:val="Style13ptBold"/>
          <w:b w:val="0"/>
          <w:sz w:val="22"/>
        </w:rPr>
        <w:t xml:space="preserve"> (including GPS coordinates), </w:t>
      </w:r>
      <w:r w:rsidRPr="00497130">
        <w:rPr>
          <w:rStyle w:val="StyleUnderline"/>
        </w:rPr>
        <w:t>and what the law enforcement purpose for the operation was</w:t>
      </w:r>
      <w:r w:rsidRPr="00497130">
        <w:rPr>
          <w:rStyle w:val="Style13ptBold"/>
          <w:b w:val="0"/>
          <w:sz w:val="22"/>
        </w:rPr>
        <w:t>. Legislators may even</w:t>
      </w:r>
      <w:r>
        <w:rPr>
          <w:rStyle w:val="Style13ptBold"/>
          <w:b w:val="0"/>
          <w:sz w:val="22"/>
        </w:rPr>
        <w:t xml:space="preserve"> </w:t>
      </w:r>
      <w:r w:rsidRPr="00497130">
        <w:rPr>
          <w:rStyle w:val="Style13ptBold"/>
          <w:b w:val="0"/>
          <w:sz w:val="22"/>
        </w:rPr>
        <w:t>mandate that unmanned systems operated in their jurisdictions come equipped with software that allows for the easy export of flight logs</w:t>
      </w:r>
      <w:r>
        <w:rPr>
          <w:rStyle w:val="Style13ptBold"/>
          <w:b w:val="0"/>
          <w:sz w:val="22"/>
        </w:rPr>
        <w:t xml:space="preserve"> </w:t>
      </w:r>
      <w:r w:rsidRPr="00497130">
        <w:rPr>
          <w:rStyle w:val="Style13ptBold"/>
          <w:b w:val="0"/>
          <w:sz w:val="22"/>
        </w:rPr>
        <w:t>that contain this information. Such logs will allow privacy advocates and concerned citizens to closely monitor how aerial surveillance devices are being used, enabling the political process as a mechanism to hold operators accountable</w:t>
      </w:r>
      <w:r w:rsidRPr="00497130">
        <w:rPr>
          <w:rStyle w:val="StyleUnderline"/>
        </w:rPr>
        <w:t>. In circumstances where publishing usage logs may reveal information that is law enforcement sensitive</w:t>
      </w:r>
      <w:r w:rsidRPr="00497130">
        <w:rPr>
          <w:rStyle w:val="Style13ptBold"/>
          <w:b w:val="0"/>
          <w:sz w:val="22"/>
        </w:rPr>
        <w:t xml:space="preserve"> (such as an ongoing investigation</w:t>
      </w:r>
      <w:r w:rsidRPr="00497130">
        <w:rPr>
          <w:rStyle w:val="StyleUnderline"/>
        </w:rPr>
        <w:t xml:space="preserve">) the agency operating the drone may keep their usage logs confidential until the investigation is closed. The agency should be required to make the logs public within 30 days of the close of an investigation. </w:t>
      </w:r>
      <w:r w:rsidRPr="00497130">
        <w:rPr>
          <w:rStyle w:val="Style13ptBold"/>
          <w:b w:val="0"/>
          <w:sz w:val="22"/>
        </w:rPr>
        <w:t>To facilitate public accountability legislators should mandate that all logs be published in an open and machine-readable format consistent with the President’s Executive Order of May 9, 2013.44</w:t>
      </w:r>
    </w:p>
    <w:p w14:paraId="7AE76490" w14:textId="77777777" w:rsidR="009762A7" w:rsidRPr="00497130" w:rsidRDefault="009762A7" w:rsidP="009762A7"/>
    <w:p w14:paraId="1A09DC3B" w14:textId="32DC761A" w:rsidR="009762A7" w:rsidRDefault="00017641" w:rsidP="009762A7">
      <w:pPr>
        <w:pStyle w:val="Heading3"/>
      </w:pPr>
      <w:r>
        <w:t>2NC Transparency Solvency</w:t>
      </w:r>
    </w:p>
    <w:p w14:paraId="49FF50C4" w14:textId="718561CA" w:rsidR="00D600E4" w:rsidRDefault="00D600E4" w:rsidP="00D600E4">
      <w:pPr>
        <w:pStyle w:val="Heading4"/>
      </w:pPr>
      <w:r>
        <w:t xml:space="preserve">More transparency is </w:t>
      </w:r>
      <w:proofErr w:type="spellStart"/>
      <w:r>
        <w:t>necesarry</w:t>
      </w:r>
      <w:proofErr w:type="spellEnd"/>
      <w:r>
        <w:t xml:space="preserve"> now, FAA permits are not sufficient because they are being given to everyone who applies</w:t>
      </w:r>
    </w:p>
    <w:p w14:paraId="793D0A77" w14:textId="16E65593" w:rsidR="00612B86" w:rsidRDefault="00612B86" w:rsidP="00612B86">
      <w:r w:rsidRPr="00612B86">
        <w:t>Rachel Adams-</w:t>
      </w:r>
      <w:r w:rsidRPr="00612B86">
        <w:rPr>
          <w:rStyle w:val="Style13ptBold"/>
        </w:rPr>
        <w:t>Heard</w:t>
      </w:r>
      <w:r>
        <w:rPr>
          <w:rStyle w:val="Style13ptBold"/>
        </w:rPr>
        <w:t xml:space="preserve"> 7/8</w:t>
      </w:r>
      <w:r>
        <w:t>, Business journalism major for Washington and Lee University, “</w:t>
      </w:r>
      <w:r w:rsidRPr="00612B86">
        <w:t>Drone Permits Soar Even as FAA Develops Rules for Their Use</w:t>
      </w:r>
      <w:r>
        <w:t xml:space="preserve">”, </w:t>
      </w:r>
      <w:r>
        <w:rPr>
          <w:i/>
        </w:rPr>
        <w:t>Bloomberg Business News</w:t>
      </w:r>
      <w:r>
        <w:t xml:space="preserve">, 7/8/15, </w:t>
      </w:r>
      <w:hyperlink r:id="rId18" w:history="1">
        <w:r w:rsidRPr="00F30348">
          <w:rPr>
            <w:rStyle w:val="Hyperlink"/>
          </w:rPr>
          <w:t>http://www.bloomberg.com/news/articles/2015-07-08/drone-permits-soar-even-as-faa-develops-rules-for-their-users</w:t>
        </w:r>
      </w:hyperlink>
    </w:p>
    <w:p w14:paraId="1DDC1831" w14:textId="77777777" w:rsidR="00612B86" w:rsidRDefault="00612B86" w:rsidP="00612B86"/>
    <w:p w14:paraId="1D6DB475" w14:textId="0276ACC4" w:rsidR="00612B86" w:rsidRDefault="00612B86" w:rsidP="00612B86">
      <w:pPr>
        <w:rPr>
          <w:rStyle w:val="StyleUnderline"/>
        </w:rPr>
      </w:pPr>
      <w:r w:rsidRPr="00612B86">
        <w:rPr>
          <w:rStyle w:val="StyleUnderline"/>
        </w:rPr>
        <w:t>The</w:t>
      </w:r>
      <w:r>
        <w:t xml:space="preserve"> </w:t>
      </w:r>
      <w:r w:rsidRPr="00612B86">
        <w:rPr>
          <w:rStyle w:val="StyleUnderline"/>
        </w:rPr>
        <w:t>F</w:t>
      </w:r>
      <w:r>
        <w:t xml:space="preserve">ederal </w:t>
      </w:r>
      <w:r w:rsidRPr="00612B86">
        <w:rPr>
          <w:rStyle w:val="StyleUnderline"/>
        </w:rPr>
        <w:t>A</w:t>
      </w:r>
      <w:r>
        <w:t xml:space="preserve">viation </w:t>
      </w:r>
      <w:r w:rsidRPr="00612B86">
        <w:rPr>
          <w:rStyle w:val="StyleUnderline"/>
        </w:rPr>
        <w:t>A</w:t>
      </w:r>
      <w:r>
        <w:t xml:space="preserve">dministration </w:t>
      </w:r>
      <w:r w:rsidRPr="00612B86">
        <w:rPr>
          <w:rStyle w:val="StyleUnderline"/>
        </w:rPr>
        <w:t>is issuing permits for</w:t>
      </w:r>
      <w:r>
        <w:t xml:space="preserve"> the commercial use of </w:t>
      </w:r>
      <w:r w:rsidRPr="00612B86">
        <w:rPr>
          <w:rStyle w:val="StyleUnderline"/>
        </w:rPr>
        <w:t xml:space="preserve">drones at a rate of </w:t>
      </w:r>
      <w:r w:rsidRPr="00612B86">
        <w:t>about</w:t>
      </w:r>
      <w:r w:rsidRPr="00612B86">
        <w:rPr>
          <w:rStyle w:val="StyleUnderline"/>
        </w:rPr>
        <w:t xml:space="preserve"> 250 a month</w:t>
      </w:r>
      <w:r>
        <w:t xml:space="preserve"> as it tries to meet the growing demand for unmanned aircraft while it develops rules for their use. </w:t>
      </w:r>
      <w:r w:rsidRPr="00612B86">
        <w:rPr>
          <w:rStyle w:val="StyleUnderline"/>
        </w:rPr>
        <w:t>Through the end of June, the agency had approved 714 permits</w:t>
      </w:r>
      <w:r>
        <w:t>, a 1</w:t>
      </w:r>
      <w:r w:rsidR="000501E9">
        <w:tab/>
      </w:r>
      <w:r>
        <w:t xml:space="preserve">4-fold increase from 51 at the end of March, according to a database compiled by Bloomberg News using federal data. </w:t>
      </w:r>
      <w:r w:rsidRPr="005425C4">
        <w:rPr>
          <w:rStyle w:val="StyleUnderline"/>
        </w:rPr>
        <w:t>The FAA says it won’t have permanent rules in place until next year</w:t>
      </w:r>
      <w:r>
        <w:t xml:space="preserve"> but in April instituted an expedited approval process using temporary standards. “We’ve got more people flying, which is great,” said Brian Wynne, president and chief executive officer of the Association for Unmanned Vehicle Systems International in Arlington, Virginia. “The FAA’s streamlined exemption process is certainly welcomed, but regulating on a case-by-case basis is not a long-term solution.” Most exemptions grant permission to capture aerial images, either by still or video camera or by using more advanced equipment such as infrared sensors and scanners. </w:t>
      </w:r>
      <w:r w:rsidRPr="00612B86">
        <w:rPr>
          <w:rStyle w:val="StyleUnderline"/>
        </w:rPr>
        <w:t>Photography and videography was listed on 50 percent of requests, followed by 27 percent for inspections and 24 percent for mapping and surveying</w:t>
      </w:r>
      <w:r>
        <w:t xml:space="preserve">. Most applicants listed multiple potential uses. The FAA in February proposed rules that would permit commercial flights by drones weighing 55 pounds or less. The operator must agree to keep them in sight, below 400 feet and away from airports and aircraft flight paths. The proposal bars flights to deliver goods to homes as envisioned by Amazon.com Inc., although the FAA is working with the online company and others to develop technology necessary to permit deliveries. </w:t>
      </w:r>
      <w:r w:rsidRPr="00612B86">
        <w:rPr>
          <w:rStyle w:val="StyleUnderline"/>
        </w:rPr>
        <w:t xml:space="preserve">Automatic Approvals </w:t>
      </w:r>
      <w:r w:rsidRPr="00612B86">
        <w:t>In the meantime</w:t>
      </w:r>
      <w:r>
        <w:t xml:space="preserve">, </w:t>
      </w:r>
      <w:r w:rsidRPr="00612B86">
        <w:rPr>
          <w:rStyle w:val="StyleUnderline"/>
        </w:rPr>
        <w:t>the FAA said it’s been able to speed issuing exemptions because in April it began granting near-automatic approval when a request is for a use that was previously authorized.</w:t>
      </w:r>
    </w:p>
    <w:p w14:paraId="0EB19D77" w14:textId="4EF28EDC" w:rsidR="00511A82" w:rsidRDefault="00511A82" w:rsidP="00511A82">
      <w:pPr>
        <w:pStyle w:val="Heading4"/>
      </w:pPr>
      <w:r w:rsidRPr="00511A82">
        <w:t>Transparency initiative being taken now but concrete long term action key</w:t>
      </w:r>
    </w:p>
    <w:p w14:paraId="4A5F6357" w14:textId="354203E7" w:rsidR="00511A82" w:rsidRDefault="00511A82" w:rsidP="00511A82">
      <w:r>
        <w:t xml:space="preserve">Jordan </w:t>
      </w:r>
      <w:r w:rsidRPr="00511A82">
        <w:rPr>
          <w:rStyle w:val="Style13ptBold"/>
        </w:rPr>
        <w:t>Ferguson 5/28</w:t>
      </w:r>
      <w:r>
        <w:t xml:space="preserve">, </w:t>
      </w:r>
      <w:r w:rsidRPr="00511A82">
        <w:t xml:space="preserve">associate in the Municipal Law and Special Districts practice groups of Best </w:t>
      </w:r>
      <w:proofErr w:type="spellStart"/>
      <w:r w:rsidRPr="00511A82">
        <w:t>Best</w:t>
      </w:r>
      <w:proofErr w:type="spellEnd"/>
      <w:r w:rsidRPr="00511A82">
        <w:t xml:space="preserve"> &amp; Krieger </w:t>
      </w:r>
      <w:r>
        <w:t>LLP, “</w:t>
      </w:r>
      <w:r w:rsidRPr="00511A82">
        <w:t>Drone on Drones: Justice Department Drone Policy Emph</w:t>
      </w:r>
      <w:r>
        <w:t xml:space="preserve">asizes Privacy and Transparency”, </w:t>
      </w:r>
      <w:proofErr w:type="spellStart"/>
      <w:r>
        <w:rPr>
          <w:i/>
        </w:rPr>
        <w:t>BB&amp;Knowledge</w:t>
      </w:r>
      <w:proofErr w:type="spellEnd"/>
      <w:r>
        <w:t xml:space="preserve">, 5/28/15, </w:t>
      </w:r>
      <w:hyperlink r:id="rId19" w:history="1">
        <w:r w:rsidRPr="00F30348">
          <w:rPr>
            <w:rStyle w:val="Hyperlink"/>
          </w:rPr>
          <w:t>http://www.bbknowledge.com/public-safety/drone-on-drones-justice-department-drone-policy-emphasizes-privacy-and-transparency/</w:t>
        </w:r>
      </w:hyperlink>
    </w:p>
    <w:p w14:paraId="6AB7A01C" w14:textId="77777777" w:rsidR="00511A82" w:rsidRDefault="00511A82" w:rsidP="00511A82"/>
    <w:p w14:paraId="19114ABE" w14:textId="342C091A" w:rsidR="00511A82" w:rsidRPr="00511A82" w:rsidRDefault="00511A82" w:rsidP="00511A82">
      <w:r w:rsidRPr="00511A82">
        <w:t>Fed</w:t>
      </w:r>
      <w:r w:rsidRPr="00511A82">
        <w:rPr>
          <w:rStyle w:val="StyleUnderline"/>
        </w:rPr>
        <w:t>eral agencies deploying surveillance drones in domestic airspace will be required to conduct annual privacy reviews, the Department of Justice announced</w:t>
      </w:r>
      <w:r w:rsidRPr="00511A82">
        <w:t xml:space="preserve"> last week. </w:t>
      </w:r>
      <w:r w:rsidRPr="00511A82">
        <w:rPr>
          <w:rStyle w:val="StyleUnderline"/>
        </w:rPr>
        <w:t>The</w:t>
      </w:r>
      <w:r w:rsidRPr="00511A82">
        <w:t xml:space="preserve"> new </w:t>
      </w:r>
      <w:r w:rsidRPr="00511A82">
        <w:rPr>
          <w:rStyle w:val="StyleUnderline"/>
        </w:rPr>
        <w:t>policy aims to require DOJ employees to assess the relative intrusiveness of the proposed use of drones</w:t>
      </w:r>
      <w:r w:rsidRPr="00511A82">
        <w:t xml:space="preserve"> and balance it against the particular investigative need. The goal is to ensure that federal law enforcement officials use the least intrusive means to accomplish their operational needs. The policy requires DOJ agencies using drones to report on that use to the Deputy Attorney General on an annual basis, </w:t>
      </w:r>
      <w:r w:rsidRPr="00511A82">
        <w:rPr>
          <w:rStyle w:val="StyleUnderline"/>
        </w:rPr>
        <w:t>and requires agencies that have not previously used or have discontinued use of drones to notify the DOJ before starting</w:t>
      </w:r>
      <w:r w:rsidRPr="00511A82">
        <w:t xml:space="preserve"> or re-introducing </w:t>
      </w:r>
      <w:r w:rsidRPr="00511A82">
        <w:rPr>
          <w:rStyle w:val="StyleUnderline"/>
        </w:rPr>
        <w:t>a program</w:t>
      </w:r>
      <w:r w:rsidRPr="00511A82">
        <w:t xml:space="preserve">. Currently, the FBI is the only law enforcement agency under the DOJ’s umbrella with an active drone surveillance program, though it is likely others will be launched as the technology is mainstreamed. Drones have already been used in kidnapping, drug and fugitive cases, and search-and-rescue operations — though their applications are likely to grow alongside their use. </w:t>
      </w:r>
      <w:r w:rsidRPr="00511A82">
        <w:rPr>
          <w:rStyle w:val="StyleUnderline"/>
        </w:rPr>
        <w:t>The DOJ also emphasized that all drone use must be consistent with respect for civil rights and civil liberties</w:t>
      </w:r>
      <w:r w:rsidRPr="00511A82">
        <w:t xml:space="preserve">. Specifically, the policy indicates that the Fourth Amendment right to be free from unreasonable searches and seizures must be respected, and precludes drone use for purposes of monitoring activities protected by the First Amendment. Even within the context of authorized and constitutional activities, the policy indicates that least intrusive methods of investigation should be prioritized. The DOJ also emphasized the importance of transparency, in terms of both the types and extent of operations being conducted. </w:t>
      </w:r>
      <w:r w:rsidRPr="00511A82">
        <w:rPr>
          <w:rStyle w:val="StyleUnderline"/>
        </w:rPr>
        <w:t>These guidelines are an important first step toward mainstreaming use of drones for law enforcement purposes</w:t>
      </w:r>
      <w:r w:rsidRPr="00511A82">
        <w:t xml:space="preserve">, and they do an excellent job of outlining the concerns posed by this technology, and the ways the federal government aims to address those in the early days of domestic drone operations. </w:t>
      </w:r>
      <w:r w:rsidRPr="00511A82">
        <w:rPr>
          <w:rStyle w:val="StyleUnderline"/>
        </w:rPr>
        <w:t xml:space="preserve">The policy does not assuage all potential privacy or transparency </w:t>
      </w:r>
      <w:proofErr w:type="gramStart"/>
      <w:r w:rsidRPr="00511A82">
        <w:rPr>
          <w:rStyle w:val="StyleUnderline"/>
        </w:rPr>
        <w:t>concerns ,</w:t>
      </w:r>
      <w:proofErr w:type="gramEnd"/>
      <w:r w:rsidRPr="00511A82">
        <w:rPr>
          <w:rStyle w:val="StyleUnderline"/>
        </w:rPr>
        <w:t xml:space="preserve"> but it does emphasize those as important values in designing and implementing drone procedures in the law enforcement context</w:t>
      </w:r>
      <w:r w:rsidRPr="00511A82">
        <w:t xml:space="preserve">. It also emphasizes the importance of maintaining the public trust, a value that need not be inconsistent with a properly structured, carefully deployed use of drone technology. </w:t>
      </w:r>
      <w:r w:rsidRPr="00511A82">
        <w:rPr>
          <w:rStyle w:val="StyleUnderline"/>
        </w:rPr>
        <w:t>While federal law enforcement use of drones is still in its infancy, it seems the DOJ is cognizant of concerns and committed to remaining vigilant about how, when and why government agencies are using drones.</w:t>
      </w:r>
    </w:p>
    <w:p w14:paraId="1EB5E776" w14:textId="3AA80826" w:rsidR="002B30E2" w:rsidRDefault="002B30E2" w:rsidP="009762A7">
      <w:pPr>
        <w:pStyle w:val="Heading2"/>
      </w:pPr>
      <w:r>
        <w:t>Desalination CP</w:t>
      </w:r>
    </w:p>
    <w:p w14:paraId="05DAB354" w14:textId="15D08053" w:rsidR="00182136" w:rsidRDefault="00182136" w:rsidP="00182136">
      <w:pPr>
        <w:pStyle w:val="Heading3"/>
      </w:pPr>
      <w:r>
        <w:t>1NC</w:t>
      </w:r>
    </w:p>
    <w:p w14:paraId="34A34965" w14:textId="3D682C44" w:rsidR="00182136" w:rsidRDefault="00182136" w:rsidP="00182136">
      <w:pPr>
        <w:pStyle w:val="Heading4"/>
      </w:pPr>
      <w:r>
        <w:t xml:space="preserve">Text: The United State Federal Government should </w:t>
      </w:r>
      <w:proofErr w:type="spellStart"/>
      <w:r>
        <w:t>substatially</w:t>
      </w:r>
      <w:proofErr w:type="spellEnd"/>
      <w:r>
        <w:t xml:space="preserve"> increase its development and use of ocean water desalination technology</w:t>
      </w:r>
    </w:p>
    <w:p w14:paraId="774376F6" w14:textId="77777777" w:rsidR="00182136" w:rsidRDefault="00182136" w:rsidP="00182136">
      <w:pPr>
        <w:pStyle w:val="Heading4"/>
      </w:pPr>
      <w:r>
        <w:t>Desalination solves California drought</w:t>
      </w:r>
    </w:p>
    <w:p w14:paraId="7237C24F" w14:textId="77777777" w:rsidR="00182136" w:rsidRPr="00F91C8D" w:rsidRDefault="00182136" w:rsidP="00182136">
      <w:r>
        <w:t xml:space="preserve">Bryan </w:t>
      </w:r>
      <w:r w:rsidRPr="00F91C8D">
        <w:rPr>
          <w:rStyle w:val="Style13ptBold"/>
        </w:rPr>
        <w:t>Walsh 14</w:t>
      </w:r>
      <w:r>
        <w:t xml:space="preserve">, </w:t>
      </w:r>
      <w:r w:rsidRPr="00F91C8D">
        <w:t>Foreign Editor at TIME</w:t>
      </w:r>
      <w:r>
        <w:t>, “</w:t>
      </w:r>
      <w:r w:rsidRPr="00F91C8D">
        <w:t>California’s Farmers Need Water. Is Desalination the Answer</w:t>
      </w:r>
      <w:proofErr w:type="gramStart"/>
      <w:r w:rsidRPr="00F91C8D">
        <w:t>?</w:t>
      </w:r>
      <w:r>
        <w:t>,</w:t>
      </w:r>
      <w:proofErr w:type="gramEnd"/>
      <w:r>
        <w:t xml:space="preserve">” </w:t>
      </w:r>
      <w:r w:rsidRPr="00F91C8D">
        <w:t>http://time.com/7357/california-drought-debate-over-desalination/</w:t>
      </w:r>
    </w:p>
    <w:p w14:paraId="60265625" w14:textId="77777777" w:rsidR="00182136" w:rsidRPr="00F91C8D" w:rsidRDefault="00182136" w:rsidP="00182136">
      <w:pPr>
        <w:rPr>
          <w:sz w:val="16"/>
        </w:rPr>
      </w:pPr>
      <w:r w:rsidRPr="00270886">
        <w:rPr>
          <w:rStyle w:val="StyleUnderline"/>
          <w:highlight w:val="cyan"/>
        </w:rPr>
        <w:t>The state’s Central Valley has</w:t>
      </w:r>
      <w:r w:rsidRPr="00335229">
        <w:rPr>
          <w:rStyle w:val="StyleUnderline"/>
        </w:rPr>
        <w:t xml:space="preserve"> long </w:t>
      </w:r>
      <w:r w:rsidRPr="00270886">
        <w:rPr>
          <w:rStyle w:val="StyleUnderline"/>
          <w:highlight w:val="cyan"/>
        </w:rPr>
        <w:t>been the fruit and vegetable basket of the country</w:t>
      </w:r>
      <w:r w:rsidRPr="00335229">
        <w:rPr>
          <w:rStyle w:val="StyleUnderline"/>
        </w:rPr>
        <w:t xml:space="preserve">, growing nearly half of U.S. produce. But farms in the valley exist only </w:t>
      </w:r>
      <w:r w:rsidRPr="00270886">
        <w:rPr>
          <w:rStyle w:val="StyleUnderline"/>
          <w:highlight w:val="cyan"/>
        </w:rPr>
        <w:t>thanks to irrigation—the Central Valley alone takes up one-sixth of the irrigated land in the nation. And thanks to the drought, there’s been little rain, and irrigation has been virtually cut off.</w:t>
      </w:r>
      <w:r w:rsidRPr="00335229">
        <w:rPr>
          <w:rStyle w:val="StyleUnderline"/>
        </w:rPr>
        <w:t xml:space="preserve"> California officials have already said that they won’t be able to offer any water to farmers through the state’s canals, and the expectation is that </w:t>
      </w:r>
      <w:r w:rsidRPr="00270886">
        <w:rPr>
          <w:rStyle w:val="StyleUnderline"/>
          <w:highlight w:val="cyan"/>
        </w:rPr>
        <w:t>federal reservoirs won’t be of any help</w:t>
      </w:r>
      <w:r w:rsidRPr="00335229">
        <w:rPr>
          <w:rStyle w:val="StyleUnderline"/>
        </w:rPr>
        <w:t xml:space="preserve"> either, </w:t>
      </w:r>
      <w:r w:rsidRPr="00270886">
        <w:rPr>
          <w:rStyle w:val="StyleUnderline"/>
          <w:highlight w:val="cyan"/>
        </w:rPr>
        <w:t>leaving farmers to their own dwindling supplies of groundwater</w:t>
      </w:r>
      <w:r w:rsidRPr="00335229">
        <w:rPr>
          <w:rStyle w:val="StyleUnderline"/>
        </w:rPr>
        <w:t xml:space="preserve">. </w:t>
      </w:r>
      <w:r w:rsidRPr="00F91C8D">
        <w:rPr>
          <w:sz w:val="16"/>
        </w:rPr>
        <w:t>The California Farm Water Coalition estimates that the drought could translate to a loss of $11 billion in annual state revenue from agriculture.</w:t>
      </w:r>
      <w:r>
        <w:rPr>
          <w:sz w:val="16"/>
        </w:rPr>
        <w:t xml:space="preserve"> </w:t>
      </w:r>
      <w:r w:rsidRPr="00F91C8D">
        <w:rPr>
          <w:sz w:val="16"/>
          <w:szCs w:val="16"/>
        </w:rPr>
        <w:t>Obama will try to offer some help in his visit to Fresno, announcing that the federal government will make available up to $100 million in aid for California farmers who’ve lost livestock to the drought, as well as $15 million in aid to help farmers and ranchers implement water conservation policies. But while efficiency and conservation can go a long way to stretching dwindling supplies of water, the reality is that California is an arid state that consumes water—80% of which goes to agriculture—as if it were a wetland. If it wants to continue as the nation’s number one farming state—producing a record $44.7 billion in agriculture receipts last year—it’s going to need more water. And if scientists are right that the current drought is the worst California has faced in 500 years, and that the state could be on the brink of a prolonged dry period accentuated by climate change, that water is going to have to come from new sources.</w:t>
      </w:r>
      <w:r>
        <w:rPr>
          <w:sz w:val="16"/>
          <w:szCs w:val="16"/>
        </w:rPr>
        <w:t xml:space="preserve"> </w:t>
      </w:r>
      <w:r w:rsidRPr="00F91C8D">
        <w:rPr>
          <w:sz w:val="16"/>
        </w:rPr>
        <w:t xml:space="preserve">As it happens, </w:t>
      </w:r>
      <w:r w:rsidRPr="00270886">
        <w:rPr>
          <w:rStyle w:val="StyleUnderline"/>
          <w:highlight w:val="cyan"/>
        </w:rPr>
        <w:t>California sits next to the biggest source of water in the world: the Pacific Ocean</w:t>
      </w:r>
      <w:r w:rsidRPr="00335229">
        <w:rPr>
          <w:rStyle w:val="StyleUnderline"/>
        </w:rPr>
        <w:t xml:space="preserve">. The problem, of course, is that </w:t>
      </w:r>
      <w:r w:rsidRPr="00270886">
        <w:rPr>
          <w:rStyle w:val="StyleUnderline"/>
          <w:highlight w:val="cyan"/>
        </w:rPr>
        <w:t>seawater is far too salty</w:t>
      </w:r>
      <w:r w:rsidRPr="00335229">
        <w:rPr>
          <w:rStyle w:val="StyleUnderline"/>
        </w:rPr>
        <w:t xml:space="preserve"> to drink or use for irrigation. </w:t>
      </w:r>
      <w:r w:rsidRPr="00270886">
        <w:rPr>
          <w:rStyle w:val="StyleUnderline"/>
          <w:highlight w:val="cyan"/>
        </w:rPr>
        <w:t>Desalination plants can get around that</w:t>
      </w:r>
      <w:r w:rsidRPr="00335229">
        <w:rPr>
          <w:rStyle w:val="StyleUnderline"/>
        </w:rPr>
        <w:t xml:space="preserve">, using large amounts of electricity to force seawater through a membrane filter, which removes the salt and other impurities, producing fresh water. </w:t>
      </w:r>
      <w:r w:rsidRPr="00F91C8D">
        <w:rPr>
          <w:rStyle w:val="StyleUnderline"/>
        </w:rPr>
        <w:t>There are already half a dozen desalination plants in California, and around 300 in the U.S.,</w:t>
      </w:r>
      <w:r w:rsidRPr="00F91C8D">
        <w:rPr>
          <w:sz w:val="16"/>
        </w:rPr>
        <w:t xml:space="preserve"> but the technology has been held back by cost and by environmental concerns. A $1 billion desalination plant capable of producing 50 million gallons of water a day is being built in the California town of Carlsbad, but San Diego will be buying water from the facility for about $2,000 per acre-foot, twice as much as the city generally pays for imported water, while producing enough water for 112,000 households. Desalination can have a major carbon footprint—the Carlsbad plant will use about 5,000 kilowatt hours of electricity to produce an acre-foot of water. And because desalination plants in general needs about 2 gallons of seawater to produce a gallon of fresh water, there’s a lot of highly salty brine left over, which has to be disposed of in the ocean, where it can pose a threat to marine life.</w:t>
      </w:r>
      <w:r>
        <w:rPr>
          <w:sz w:val="16"/>
        </w:rPr>
        <w:t xml:space="preserve"> </w:t>
      </w:r>
      <w:r>
        <w:t xml:space="preserve">Still, while </w:t>
      </w:r>
      <w:r w:rsidRPr="00F91C8D">
        <w:rPr>
          <w:rStyle w:val="StyleUnderline"/>
        </w:rPr>
        <w:t xml:space="preserve">efficiency and conservation will always be lower cost and lower impacts solutions to any water crisis, it’s hard not to see desalination playing a bigger and bigger role in California’s efforts to deal with lingering drought. The process of </w:t>
      </w:r>
      <w:r w:rsidRPr="00270886">
        <w:rPr>
          <w:rStyle w:val="StyleUnderline"/>
          <w:highlight w:val="cyan"/>
        </w:rPr>
        <w:t>desalination is improving—the Carlsbad plant uses reverse osmosis technology, which is more energy efficient and environmentally friendly</w:t>
      </w:r>
      <w:r w:rsidRPr="00F91C8D">
        <w:rPr>
          <w:rStyle w:val="StyleUnderline"/>
        </w:rPr>
        <w:t xml:space="preserve"> than older methods —and </w:t>
      </w:r>
      <w:r w:rsidRPr="00270886">
        <w:rPr>
          <w:rStyle w:val="StyleUnderline"/>
          <w:highlight w:val="cyan"/>
        </w:rPr>
        <w:t>it has the advantage of being completely drought-proof.</w:t>
      </w:r>
      <w:r w:rsidRPr="00F91C8D">
        <w:rPr>
          <w:rStyle w:val="StyleUnderline"/>
        </w:rPr>
        <w:t xml:space="preserve"> In a world where water is more valuable and more valued, desalination can begin to make more sense.</w:t>
      </w:r>
      <w:r>
        <w:rPr>
          <w:rStyle w:val="StyleUnderline"/>
        </w:rPr>
        <w:t xml:space="preserve"> </w:t>
      </w:r>
      <w:r w:rsidRPr="00F91C8D">
        <w:rPr>
          <w:sz w:val="16"/>
          <w:szCs w:val="16"/>
        </w:rPr>
        <w:t xml:space="preserve">“Desalination needs to be judged fairly against the other alternatives,” says </w:t>
      </w:r>
      <w:proofErr w:type="spellStart"/>
      <w:r w:rsidRPr="00F91C8D">
        <w:rPr>
          <w:sz w:val="16"/>
          <w:szCs w:val="16"/>
        </w:rPr>
        <w:t>Avshalom</w:t>
      </w:r>
      <w:proofErr w:type="spellEnd"/>
      <w:r w:rsidRPr="00F91C8D">
        <w:rPr>
          <w:sz w:val="16"/>
          <w:szCs w:val="16"/>
        </w:rPr>
        <w:t xml:space="preserve"> </w:t>
      </w:r>
      <w:proofErr w:type="spellStart"/>
      <w:r w:rsidRPr="00F91C8D">
        <w:rPr>
          <w:sz w:val="16"/>
          <w:szCs w:val="16"/>
        </w:rPr>
        <w:t>Felber</w:t>
      </w:r>
      <w:proofErr w:type="spellEnd"/>
      <w:r w:rsidRPr="00F91C8D">
        <w:rPr>
          <w:sz w:val="16"/>
          <w:szCs w:val="16"/>
        </w:rPr>
        <w:t>, the CEO of IDE Technologies, an Israeli company that is helping to construct the Carlsbad plant.</w:t>
      </w:r>
      <w:r>
        <w:rPr>
          <w:sz w:val="16"/>
          <w:szCs w:val="16"/>
        </w:rPr>
        <w:t xml:space="preserve"> </w:t>
      </w:r>
      <w:r w:rsidRPr="00F91C8D">
        <w:rPr>
          <w:sz w:val="16"/>
        </w:rPr>
        <w:t xml:space="preserve">If desalination could be powered by renewable energy, some of those environmental concerns would melt away. And that’s what a startup called </w:t>
      </w:r>
      <w:proofErr w:type="spellStart"/>
      <w:r w:rsidRPr="00F91C8D">
        <w:rPr>
          <w:sz w:val="16"/>
        </w:rPr>
        <w:t>WaterFX</w:t>
      </w:r>
      <w:proofErr w:type="spellEnd"/>
      <w:r w:rsidRPr="00F91C8D">
        <w:rPr>
          <w:sz w:val="16"/>
        </w:rPr>
        <w:t xml:space="preserve"> is trying to do in the parched Central Valley. While farmers in the valley generally depend on irrigated water brought in from hundreds of miles away, the land itself isn’t short of groundwater. But most of that water is far too salty for use in farming. </w:t>
      </w:r>
      <w:proofErr w:type="spellStart"/>
      <w:r w:rsidRPr="00F91C8D">
        <w:rPr>
          <w:rStyle w:val="StyleUnderline"/>
        </w:rPr>
        <w:t>WaterFX’s</w:t>
      </w:r>
      <w:proofErr w:type="spellEnd"/>
      <w:r w:rsidRPr="00F91C8D">
        <w:rPr>
          <w:rStyle w:val="StyleUnderline"/>
        </w:rPr>
        <w:t xml:space="preserve"> technology uses a solar thermal trough—curved mirrors that concentrate the power of the sun—to evaporate salty water.</w:t>
      </w:r>
      <w:r w:rsidRPr="00F91C8D">
        <w:rPr>
          <w:sz w:val="16"/>
        </w:rPr>
        <w:t xml:space="preserve"> The condensate that’s later collected and cooled becomes freshwater, leaving salt and other impurities behind. “Solar stills are an old technology, but this has a new twist that makes it very efficient and very cost effective,” says Aaron </w:t>
      </w:r>
      <w:proofErr w:type="spellStart"/>
      <w:r w:rsidRPr="00F91C8D">
        <w:rPr>
          <w:sz w:val="16"/>
        </w:rPr>
        <w:t>Mandell</w:t>
      </w:r>
      <w:proofErr w:type="spellEnd"/>
      <w:r w:rsidRPr="00F91C8D">
        <w:rPr>
          <w:sz w:val="16"/>
        </w:rPr>
        <w:t xml:space="preserve">, the CEO of </w:t>
      </w:r>
      <w:proofErr w:type="spellStart"/>
      <w:r w:rsidRPr="00F91C8D">
        <w:rPr>
          <w:sz w:val="16"/>
        </w:rPr>
        <w:t>WaterFX</w:t>
      </w:r>
      <w:proofErr w:type="spellEnd"/>
      <w:r w:rsidRPr="00F91C8D">
        <w:rPr>
          <w:sz w:val="16"/>
        </w:rPr>
        <w:t>.</w:t>
      </w:r>
    </w:p>
    <w:p w14:paraId="01D17E22" w14:textId="24417177" w:rsidR="00182136" w:rsidRDefault="00182136" w:rsidP="00182136">
      <w:pPr>
        <w:pStyle w:val="Heading3"/>
      </w:pPr>
      <w:r>
        <w:t>2NC Cards</w:t>
      </w:r>
    </w:p>
    <w:p w14:paraId="79262B5C" w14:textId="77777777" w:rsidR="002E0004" w:rsidRDefault="002E0004" w:rsidP="002E0004"/>
    <w:p w14:paraId="4CAC53A2" w14:textId="77777777" w:rsidR="002E0004" w:rsidRDefault="002E0004" w:rsidP="002E0004">
      <w:pPr>
        <w:pStyle w:val="Heading4"/>
      </w:pPr>
      <w:r>
        <w:t>Solar desalination is sustainable</w:t>
      </w:r>
    </w:p>
    <w:p w14:paraId="0A113B08" w14:textId="77777777" w:rsidR="002E0004" w:rsidRPr="00A95AC9" w:rsidRDefault="002E0004" w:rsidP="002E0004">
      <w:r w:rsidRPr="00A95AC9">
        <w:t xml:space="preserve">Oliver </w:t>
      </w:r>
      <w:r w:rsidRPr="00452E2F">
        <w:rPr>
          <w:rStyle w:val="Style13ptBold"/>
        </w:rPr>
        <w:t>Balch 14</w:t>
      </w:r>
      <w:r>
        <w:t>, freelance writer, “</w:t>
      </w:r>
      <w:r w:rsidRPr="00452E2F">
        <w:t>Is solar-powered desalination answer to water independence for California</w:t>
      </w:r>
      <w:proofErr w:type="gramStart"/>
      <w:r w:rsidRPr="00452E2F">
        <w:t>?</w:t>
      </w:r>
      <w:r>
        <w:t>,</w:t>
      </w:r>
      <w:proofErr w:type="gramEnd"/>
      <w:r>
        <w:t xml:space="preserve">” </w:t>
      </w:r>
      <w:r w:rsidRPr="00452E2F">
        <w:t>http://www.theguardian.com/sustainable-business/solar-power-california-water</w:t>
      </w:r>
    </w:p>
    <w:p w14:paraId="521258D4" w14:textId="77777777" w:rsidR="002E0004" w:rsidRPr="00452E2F" w:rsidRDefault="002E0004" w:rsidP="002E0004">
      <w:pPr>
        <w:rPr>
          <w:sz w:val="16"/>
        </w:rPr>
      </w:pPr>
      <w:r w:rsidRPr="00452E2F">
        <w:rPr>
          <w:sz w:val="16"/>
        </w:rPr>
        <w:t>Thousands of acres on the west side of California's San Joaquin Valley lie fallow. In official speak, the former agricultural land has been "retired</w:t>
      </w:r>
      <w:r w:rsidRPr="00452E2F">
        <w:rPr>
          <w:sz w:val="16"/>
          <w:highlight w:val="cyan"/>
        </w:rPr>
        <w:t xml:space="preserve">". </w:t>
      </w:r>
      <w:r w:rsidRPr="00452E2F">
        <w:rPr>
          <w:rStyle w:val="StyleUnderline"/>
          <w:highlight w:val="cyan"/>
        </w:rPr>
        <w:t>Water supplies have</w:t>
      </w:r>
      <w:r w:rsidRPr="00A95AC9">
        <w:rPr>
          <w:rStyle w:val="StyleUnderline"/>
        </w:rPr>
        <w:t xml:space="preserve"> always </w:t>
      </w:r>
      <w:r w:rsidRPr="00452E2F">
        <w:rPr>
          <w:rStyle w:val="StyleUnderline"/>
          <w:highlight w:val="cyan"/>
        </w:rPr>
        <w:t>been a problem for this drought-prone region.</w:t>
      </w:r>
      <w:r w:rsidRPr="00A95AC9">
        <w:rPr>
          <w:rStyle w:val="StyleUnderline"/>
        </w:rPr>
        <w:t xml:space="preserve"> </w:t>
      </w:r>
      <w:r w:rsidRPr="00452E2F">
        <w:rPr>
          <w:sz w:val="16"/>
        </w:rPr>
        <w:t>Yet what's pushed the area over the brink is salinity.</w:t>
      </w:r>
    </w:p>
    <w:p w14:paraId="24E69C54" w14:textId="77777777" w:rsidR="002E0004" w:rsidRPr="00452E2F" w:rsidRDefault="002E0004" w:rsidP="002E0004">
      <w:pPr>
        <w:rPr>
          <w:sz w:val="16"/>
          <w:szCs w:val="16"/>
        </w:rPr>
      </w:pPr>
      <w:r w:rsidRPr="00452E2F">
        <w:rPr>
          <w:sz w:val="16"/>
          <w:szCs w:val="16"/>
        </w:rPr>
        <w:t>The problem is in large part caused by farm irrigation, which picks up the salt that naturally occurs in the rocks and soils of the Central Valley and transfers it through drainage. Compounding the problem is the tidally influenced water that is pumped into the area from the Sacramento-San Joaquin Delta. A study by the University of California estimates that, left to continue, the Central Valley could be facing reparation costs of up to $1.5bn by 2030 and the loss of up to 64,000 jobs as agricultural production slides.</w:t>
      </w:r>
    </w:p>
    <w:p w14:paraId="3E07F7CA" w14:textId="77777777" w:rsidR="002E0004" w:rsidRPr="00452E2F" w:rsidRDefault="002E0004" w:rsidP="002E0004">
      <w:pPr>
        <w:rPr>
          <w:sz w:val="16"/>
          <w:szCs w:val="16"/>
        </w:rPr>
      </w:pPr>
      <w:r w:rsidRPr="00452E2F">
        <w:rPr>
          <w:sz w:val="16"/>
          <w:szCs w:val="16"/>
        </w:rPr>
        <w:t xml:space="preserve">A California-based startup thinks it might have the answer. </w:t>
      </w:r>
      <w:proofErr w:type="spellStart"/>
      <w:r w:rsidRPr="00452E2F">
        <w:rPr>
          <w:sz w:val="16"/>
          <w:szCs w:val="16"/>
        </w:rPr>
        <w:t>WaterFX's</w:t>
      </w:r>
      <w:proofErr w:type="spellEnd"/>
      <w:r w:rsidRPr="00452E2F">
        <w:rPr>
          <w:sz w:val="16"/>
          <w:szCs w:val="16"/>
        </w:rPr>
        <w:t xml:space="preserve"> solution comes in the unlikely shape of a vast bank of parabolic mirrors and an advanced "multi-effect" evaporating unit. The Aqua4 system offers a renewable method of desalinating briny water, which, if its developers prove right, could put California "on a path to water independence".</w:t>
      </w:r>
    </w:p>
    <w:p w14:paraId="52B9DFD7" w14:textId="77777777" w:rsidR="002E0004" w:rsidRPr="00452E2F" w:rsidRDefault="002E0004" w:rsidP="002E0004">
      <w:pPr>
        <w:rPr>
          <w:rStyle w:val="StyleUnderline"/>
        </w:rPr>
      </w:pPr>
      <w:r w:rsidRPr="00452E2F">
        <w:rPr>
          <w:sz w:val="16"/>
        </w:rPr>
        <w:t xml:space="preserve">How does it work? Unlike conventional desalination, which uses a high-pressure reverse osmosis system that forces salt and other solids through a membrane, </w:t>
      </w:r>
      <w:proofErr w:type="spellStart"/>
      <w:r w:rsidRPr="00452E2F">
        <w:rPr>
          <w:rStyle w:val="StyleUnderline"/>
          <w:highlight w:val="cyan"/>
        </w:rPr>
        <w:t>WaterFX</w:t>
      </w:r>
      <w:proofErr w:type="spellEnd"/>
      <w:r w:rsidRPr="00452E2F">
        <w:rPr>
          <w:rStyle w:val="StyleUnderline"/>
          <w:highlight w:val="cyan"/>
        </w:rPr>
        <w:t xml:space="preserve"> cleans</w:t>
      </w:r>
      <w:r w:rsidRPr="00452E2F">
        <w:rPr>
          <w:rStyle w:val="StyleUnderline"/>
        </w:rPr>
        <w:t xml:space="preserve"> water </w:t>
      </w:r>
      <w:r w:rsidRPr="00452E2F">
        <w:rPr>
          <w:rStyle w:val="StyleUnderline"/>
          <w:highlight w:val="cyan"/>
        </w:rPr>
        <w:t>through</w:t>
      </w:r>
      <w:r w:rsidRPr="00452E2F">
        <w:rPr>
          <w:rStyle w:val="StyleUnderline"/>
        </w:rPr>
        <w:t xml:space="preserve"> use of </w:t>
      </w:r>
      <w:r w:rsidRPr="00452E2F">
        <w:rPr>
          <w:rStyle w:val="StyleUnderline"/>
          <w:highlight w:val="cyan"/>
        </w:rPr>
        <w:t>a 400-kilowatt solar "trough"</w:t>
      </w:r>
      <w:r w:rsidRPr="00452E2F">
        <w:rPr>
          <w:rStyle w:val="StyleUnderline"/>
        </w:rPr>
        <w:t xml:space="preserve"> – hence the mirrors. This concentrated solar still collects the sun's energy, which heats a pipe containing natural oil, providing heat for the subsequent distillation process.</w:t>
      </w:r>
    </w:p>
    <w:p w14:paraId="3FCD24AE" w14:textId="77777777" w:rsidR="002E0004" w:rsidRPr="00452E2F" w:rsidRDefault="002E0004" w:rsidP="002E0004">
      <w:pPr>
        <w:rPr>
          <w:sz w:val="16"/>
          <w:szCs w:val="16"/>
        </w:rPr>
      </w:pPr>
      <w:r w:rsidRPr="00452E2F">
        <w:rPr>
          <w:sz w:val="16"/>
          <w:szCs w:val="16"/>
        </w:rPr>
        <w:t xml:space="preserve">"We wanted it to be highly modular and highly scalable so the same system is usable for very small applications all the way up to very large scale," says Aaron </w:t>
      </w:r>
      <w:proofErr w:type="spellStart"/>
      <w:r w:rsidRPr="00452E2F">
        <w:rPr>
          <w:sz w:val="16"/>
          <w:szCs w:val="16"/>
        </w:rPr>
        <w:t>Mandell</w:t>
      </w:r>
      <w:proofErr w:type="spellEnd"/>
      <w:r w:rsidRPr="00452E2F">
        <w:rPr>
          <w:sz w:val="16"/>
          <w:szCs w:val="16"/>
        </w:rPr>
        <w:t xml:space="preserve">, founder and chairman of </w:t>
      </w:r>
      <w:proofErr w:type="spellStart"/>
      <w:r w:rsidRPr="00452E2F">
        <w:rPr>
          <w:sz w:val="16"/>
          <w:szCs w:val="16"/>
        </w:rPr>
        <w:t>WaterFX</w:t>
      </w:r>
      <w:proofErr w:type="spellEnd"/>
      <w:r w:rsidRPr="00452E2F">
        <w:rPr>
          <w:sz w:val="16"/>
          <w:szCs w:val="16"/>
        </w:rPr>
        <w:t xml:space="preserve">, which is piloting the idea in the Californian water district of </w:t>
      </w:r>
      <w:proofErr w:type="spellStart"/>
      <w:r w:rsidRPr="00452E2F">
        <w:rPr>
          <w:sz w:val="16"/>
          <w:szCs w:val="16"/>
        </w:rPr>
        <w:t>Panoche</w:t>
      </w:r>
      <w:proofErr w:type="spellEnd"/>
      <w:r w:rsidRPr="00452E2F">
        <w:rPr>
          <w:sz w:val="16"/>
          <w:szCs w:val="16"/>
        </w:rPr>
        <w:t>.</w:t>
      </w:r>
    </w:p>
    <w:p w14:paraId="3C04FE6E" w14:textId="77777777" w:rsidR="002E0004" w:rsidRPr="00452E2F" w:rsidRDefault="002E0004" w:rsidP="002E0004">
      <w:pPr>
        <w:rPr>
          <w:sz w:val="16"/>
          <w:szCs w:val="16"/>
        </w:rPr>
      </w:pPr>
      <w:r w:rsidRPr="00452E2F">
        <w:rPr>
          <w:sz w:val="16"/>
          <w:szCs w:val="16"/>
        </w:rPr>
        <w:t xml:space="preserve">The potential of renewable desalination is exciting interest in other corners of the globe. For example, </w:t>
      </w:r>
      <w:proofErr w:type="spellStart"/>
      <w:r w:rsidRPr="00452E2F">
        <w:rPr>
          <w:sz w:val="16"/>
          <w:szCs w:val="16"/>
        </w:rPr>
        <w:t>Sundrop</w:t>
      </w:r>
      <w:proofErr w:type="spellEnd"/>
      <w:r w:rsidRPr="00452E2F">
        <w:rPr>
          <w:sz w:val="16"/>
          <w:szCs w:val="16"/>
        </w:rPr>
        <w:t xml:space="preserve"> Farms, which is based in the Isle of Man, has installed a desalination plant near Port Augusta, South Australia. Located 100 </w:t>
      </w:r>
      <w:proofErr w:type="spellStart"/>
      <w:r w:rsidRPr="00452E2F">
        <w:rPr>
          <w:sz w:val="16"/>
          <w:szCs w:val="16"/>
        </w:rPr>
        <w:t>metres</w:t>
      </w:r>
      <w:proofErr w:type="spellEnd"/>
      <w:r w:rsidRPr="00452E2F">
        <w:rPr>
          <w:sz w:val="16"/>
          <w:szCs w:val="16"/>
        </w:rPr>
        <w:t xml:space="preserve"> from the shore, the solar-powered plant treats salt water pumped directly from the sea. As well as returning freshwater, the plant uses hot water generated during the desalination process to heat nearby greenhouses.</w:t>
      </w:r>
    </w:p>
    <w:p w14:paraId="26A185EC" w14:textId="77777777" w:rsidR="002E0004" w:rsidRPr="00452E2F" w:rsidRDefault="002E0004" w:rsidP="002E0004">
      <w:pPr>
        <w:rPr>
          <w:sz w:val="16"/>
          <w:szCs w:val="16"/>
        </w:rPr>
      </w:pPr>
      <w:r w:rsidRPr="00452E2F">
        <w:rPr>
          <w:sz w:val="16"/>
          <w:szCs w:val="16"/>
        </w:rPr>
        <w:t xml:space="preserve">Interest is also on the rise in the Middle East and North Africa, which currently suffers a gap in water demand of about 42 cubic </w:t>
      </w:r>
      <w:proofErr w:type="spellStart"/>
      <w:r w:rsidRPr="00452E2F">
        <w:rPr>
          <w:sz w:val="16"/>
          <w:szCs w:val="16"/>
        </w:rPr>
        <w:t>kilometres</w:t>
      </w:r>
      <w:proofErr w:type="spellEnd"/>
      <w:r w:rsidRPr="00452E2F">
        <w:rPr>
          <w:sz w:val="16"/>
          <w:szCs w:val="16"/>
        </w:rPr>
        <w:t xml:space="preserve"> per year – a figure that could increase nearly fivefold between now and 2050, according to a recent World Bank report (PDF). Experimentation in renewable desalination is already under way in Qatar, where Norway's Sahara Forest Project has embarked on a pilot scheme. Saudi Arabia, meanwhile, has plans to build a solar-powered plant in the Al-</w:t>
      </w:r>
      <w:proofErr w:type="spellStart"/>
      <w:r w:rsidRPr="00452E2F">
        <w:rPr>
          <w:sz w:val="16"/>
          <w:szCs w:val="16"/>
        </w:rPr>
        <w:t>Khafji</w:t>
      </w:r>
      <w:proofErr w:type="spellEnd"/>
      <w:r w:rsidRPr="00452E2F">
        <w:rPr>
          <w:sz w:val="16"/>
          <w:szCs w:val="16"/>
        </w:rPr>
        <w:t xml:space="preserve"> governorate, with talk of more besides.</w:t>
      </w:r>
    </w:p>
    <w:p w14:paraId="1D9B7EE9" w14:textId="77777777" w:rsidR="002E0004" w:rsidRPr="00A95AC9" w:rsidRDefault="002E0004" w:rsidP="002E0004">
      <w:pPr>
        <w:rPr>
          <w:rStyle w:val="StyleUnderline"/>
        </w:rPr>
      </w:pPr>
      <w:r w:rsidRPr="008A5BB0">
        <w:rPr>
          <w:rStyle w:val="StyleUnderline"/>
          <w:highlight w:val="cyan"/>
        </w:rPr>
        <w:t>From a sustainability perspective, the upside of the technology is huge.</w:t>
      </w:r>
      <w:r w:rsidRPr="00A95AC9">
        <w:rPr>
          <w:rStyle w:val="StyleUnderline"/>
        </w:rPr>
        <w:t xml:space="preserve"> The US federal government is currently pumping in about seven million-acre feet of water into California's Central Valley every year. Replacing a "meaningful percentage" of that figure – say, 20%-30% - would be enough to have a dramatic impact on securing water security for the area, says </w:t>
      </w:r>
      <w:proofErr w:type="spellStart"/>
      <w:r w:rsidRPr="00A95AC9">
        <w:rPr>
          <w:rStyle w:val="StyleUnderline"/>
        </w:rPr>
        <w:t>WaterFX's</w:t>
      </w:r>
      <w:proofErr w:type="spellEnd"/>
      <w:r w:rsidRPr="00A95AC9">
        <w:rPr>
          <w:rStyle w:val="StyleUnderline"/>
        </w:rPr>
        <w:t xml:space="preserve"> </w:t>
      </w:r>
      <w:proofErr w:type="spellStart"/>
      <w:r w:rsidRPr="00A95AC9">
        <w:rPr>
          <w:rStyle w:val="StyleUnderline"/>
        </w:rPr>
        <w:t>Mandell</w:t>
      </w:r>
      <w:proofErr w:type="spellEnd"/>
      <w:r w:rsidRPr="00A95AC9">
        <w:rPr>
          <w:rStyle w:val="StyleUnderline"/>
        </w:rPr>
        <w:t>.</w:t>
      </w:r>
    </w:p>
    <w:p w14:paraId="716071C1" w14:textId="77777777" w:rsidR="002E0004" w:rsidRPr="00452E2F" w:rsidRDefault="002E0004" w:rsidP="002E0004">
      <w:pPr>
        <w:rPr>
          <w:sz w:val="16"/>
          <w:szCs w:val="16"/>
        </w:rPr>
      </w:pPr>
      <w:r w:rsidRPr="00452E2F">
        <w:rPr>
          <w:sz w:val="16"/>
          <w:szCs w:val="16"/>
        </w:rPr>
        <w:t xml:space="preserve">The implications for sustainable agriculture are also vast. After a successful proof of concept stage, </w:t>
      </w:r>
      <w:proofErr w:type="spellStart"/>
      <w:r w:rsidRPr="00452E2F">
        <w:rPr>
          <w:sz w:val="16"/>
          <w:szCs w:val="16"/>
        </w:rPr>
        <w:t>Sundrop</w:t>
      </w:r>
      <w:proofErr w:type="spellEnd"/>
      <w:r w:rsidRPr="00452E2F">
        <w:rPr>
          <w:sz w:val="16"/>
          <w:szCs w:val="16"/>
        </w:rPr>
        <w:t xml:space="preserve"> is now building a 20-acre greenhouse, which promises to produce 2.8m kg of tomatoes and 1.2m kg of pepper a year. As well as making desert land productive, </w:t>
      </w:r>
      <w:proofErr w:type="spellStart"/>
      <w:r w:rsidRPr="00452E2F">
        <w:rPr>
          <w:sz w:val="16"/>
          <w:szCs w:val="16"/>
        </w:rPr>
        <w:t>Sundrop</w:t>
      </w:r>
      <w:proofErr w:type="spellEnd"/>
      <w:r w:rsidRPr="00452E2F">
        <w:rPr>
          <w:sz w:val="16"/>
          <w:szCs w:val="16"/>
        </w:rPr>
        <w:t xml:space="preserve"> maintains that its approach reduces pesticide use, cuts food miles and results in better tasting produce.</w:t>
      </w:r>
    </w:p>
    <w:p w14:paraId="1BF8F366" w14:textId="77777777" w:rsidR="002E0004" w:rsidRPr="00A95AC9" w:rsidRDefault="002E0004" w:rsidP="002E0004">
      <w:pPr>
        <w:rPr>
          <w:rStyle w:val="StyleUnderline"/>
        </w:rPr>
      </w:pPr>
      <w:r w:rsidRPr="00A95AC9">
        <w:rPr>
          <w:rStyle w:val="StyleUnderline"/>
        </w:rPr>
        <w:t>The arguments from a climate-change perspective appear especially attractive. Saudi Arabia's 30 or so desalination plants, for instance, currently use about 300,000 barrels of crude oil equivalent a day. The trend in other Gulf countries, as well as in Algeria and Libya, is similar. "</w:t>
      </w:r>
      <w:r w:rsidRPr="008A5BB0">
        <w:rPr>
          <w:rStyle w:val="StyleUnderline"/>
          <w:highlight w:val="cyan"/>
        </w:rPr>
        <w:t>The status quo is not sustainable," concludes the World Bank, which describes the elimination of fossil fuel use in desalination as "critical".</w:t>
      </w:r>
    </w:p>
    <w:p w14:paraId="389E5451" w14:textId="77777777" w:rsidR="002E0004" w:rsidRPr="00452E2F" w:rsidRDefault="002E0004" w:rsidP="002E0004">
      <w:pPr>
        <w:rPr>
          <w:sz w:val="16"/>
          <w:szCs w:val="16"/>
        </w:rPr>
      </w:pPr>
      <w:r w:rsidRPr="00452E2F">
        <w:rPr>
          <w:sz w:val="16"/>
          <w:szCs w:val="16"/>
        </w:rPr>
        <w:t xml:space="preserve">As with all new technologies, the key consideration is whether the idea is scalable. The first question is whether the science actually works. The initial pilots look promising. </w:t>
      </w:r>
      <w:proofErr w:type="spellStart"/>
      <w:r w:rsidRPr="00452E2F">
        <w:rPr>
          <w:sz w:val="16"/>
          <w:szCs w:val="16"/>
        </w:rPr>
        <w:t>WaterFX's</w:t>
      </w:r>
      <w:proofErr w:type="spellEnd"/>
      <w:r w:rsidRPr="00452E2F">
        <w:rPr>
          <w:sz w:val="16"/>
          <w:szCs w:val="16"/>
        </w:rPr>
        <w:t xml:space="preserve"> test facility, which started operations six months ago, is successfully producing up to 14,000 gallons of fresh water a day. Plans are now under way to expand the demonstration project, which will push up its capacity to 65,000 gallons a day over the same 6,500 </w:t>
      </w:r>
      <w:proofErr w:type="spellStart"/>
      <w:r w:rsidRPr="00452E2F">
        <w:rPr>
          <w:sz w:val="16"/>
          <w:szCs w:val="16"/>
        </w:rPr>
        <w:t>sq</w:t>
      </w:r>
      <w:proofErr w:type="spellEnd"/>
      <w:r w:rsidRPr="00452E2F">
        <w:rPr>
          <w:sz w:val="16"/>
          <w:szCs w:val="16"/>
        </w:rPr>
        <w:t xml:space="preserve"> </w:t>
      </w:r>
      <w:proofErr w:type="spellStart"/>
      <w:r w:rsidRPr="00452E2F">
        <w:rPr>
          <w:sz w:val="16"/>
          <w:szCs w:val="16"/>
        </w:rPr>
        <w:t>ft</w:t>
      </w:r>
      <w:proofErr w:type="spellEnd"/>
      <w:r w:rsidRPr="00452E2F">
        <w:rPr>
          <w:sz w:val="16"/>
          <w:szCs w:val="16"/>
        </w:rPr>
        <w:t xml:space="preserve"> area.</w:t>
      </w:r>
    </w:p>
    <w:p w14:paraId="2D156D1C" w14:textId="77777777" w:rsidR="002E0004" w:rsidRPr="00452E2F" w:rsidRDefault="002E0004" w:rsidP="002E0004">
      <w:pPr>
        <w:rPr>
          <w:sz w:val="16"/>
          <w:szCs w:val="16"/>
        </w:rPr>
      </w:pPr>
      <w:r w:rsidRPr="00452E2F">
        <w:rPr>
          <w:sz w:val="16"/>
          <w:szCs w:val="16"/>
        </w:rPr>
        <w:t xml:space="preserve">A big stumbling block is cost. Solar-powered desalination currently averages about $1.52-$2.05 per cubic </w:t>
      </w:r>
      <w:proofErr w:type="spellStart"/>
      <w:r w:rsidRPr="00452E2F">
        <w:rPr>
          <w:sz w:val="16"/>
          <w:szCs w:val="16"/>
        </w:rPr>
        <w:t>metre</w:t>
      </w:r>
      <w:proofErr w:type="spellEnd"/>
      <w:r w:rsidRPr="00452E2F">
        <w:rPr>
          <w:sz w:val="16"/>
          <w:szCs w:val="16"/>
        </w:rPr>
        <w:t xml:space="preserve"> of water produced, depending on technology, energy costs and location, according to the World Bank. Conventionally, alternatives typically cost half that or less. The cubic-</w:t>
      </w:r>
      <w:proofErr w:type="spellStart"/>
      <w:r w:rsidRPr="00452E2F">
        <w:rPr>
          <w:sz w:val="16"/>
          <w:szCs w:val="16"/>
        </w:rPr>
        <w:t>metre</w:t>
      </w:r>
      <w:proofErr w:type="spellEnd"/>
      <w:r w:rsidRPr="00452E2F">
        <w:rPr>
          <w:sz w:val="16"/>
          <w:szCs w:val="16"/>
        </w:rPr>
        <w:t xml:space="preserve"> costs of </w:t>
      </w:r>
      <w:proofErr w:type="spellStart"/>
      <w:r w:rsidRPr="00452E2F">
        <w:rPr>
          <w:sz w:val="16"/>
          <w:szCs w:val="16"/>
        </w:rPr>
        <w:t>desalinised</w:t>
      </w:r>
      <w:proofErr w:type="spellEnd"/>
      <w:r w:rsidRPr="00452E2F">
        <w:rPr>
          <w:sz w:val="16"/>
          <w:szCs w:val="16"/>
        </w:rPr>
        <w:t xml:space="preserve"> water in Israel's traditional </w:t>
      </w:r>
      <w:proofErr w:type="spellStart"/>
      <w:r w:rsidRPr="00452E2F">
        <w:rPr>
          <w:sz w:val="16"/>
          <w:szCs w:val="16"/>
        </w:rPr>
        <w:t>Hadera</w:t>
      </w:r>
      <w:proofErr w:type="spellEnd"/>
      <w:r w:rsidRPr="00452E2F">
        <w:rPr>
          <w:sz w:val="16"/>
          <w:szCs w:val="16"/>
        </w:rPr>
        <w:t xml:space="preserve"> and (newer) </w:t>
      </w:r>
      <w:proofErr w:type="spellStart"/>
      <w:r w:rsidRPr="00452E2F">
        <w:rPr>
          <w:sz w:val="16"/>
          <w:szCs w:val="16"/>
        </w:rPr>
        <w:t>Sorek</w:t>
      </w:r>
      <w:proofErr w:type="spellEnd"/>
      <w:r w:rsidRPr="00452E2F">
        <w:rPr>
          <w:sz w:val="16"/>
          <w:szCs w:val="16"/>
        </w:rPr>
        <w:t xml:space="preserve"> plants, for example, are $0.65 and $0.52 respectively.</w:t>
      </w:r>
    </w:p>
    <w:p w14:paraId="2A07A22A" w14:textId="77777777" w:rsidR="002E0004" w:rsidRPr="00A95AC9" w:rsidRDefault="002E0004" w:rsidP="002E0004">
      <w:pPr>
        <w:rPr>
          <w:rStyle w:val="StyleUnderline"/>
        </w:rPr>
      </w:pPr>
      <w:proofErr w:type="spellStart"/>
      <w:r w:rsidRPr="00452E2F">
        <w:rPr>
          <w:sz w:val="16"/>
        </w:rPr>
        <w:t>Mandell</w:t>
      </w:r>
      <w:proofErr w:type="spellEnd"/>
      <w:r w:rsidRPr="00452E2F">
        <w:rPr>
          <w:sz w:val="16"/>
        </w:rPr>
        <w:t xml:space="preserve"> insists that </w:t>
      </w:r>
      <w:r w:rsidRPr="00D23BB3">
        <w:rPr>
          <w:rStyle w:val="StyleUnderline"/>
          <w:highlight w:val="cyan"/>
        </w:rPr>
        <w:t>the technology promises to become more price-competitive as production increases.</w:t>
      </w:r>
      <w:r w:rsidRPr="00A95AC9">
        <w:rPr>
          <w:rStyle w:val="StyleUnderline"/>
        </w:rPr>
        <w:t xml:space="preserve"> "If 70% of your cost is fuel production for traditional desalination and you want to scale up, the cost goes up significantly, unlike solar desalination," he says. That logic is truer still if oil and gas prices increase in the future. Advances in concentrated solar power will drive efficiency savings, too.</w:t>
      </w:r>
    </w:p>
    <w:p w14:paraId="01E4FAAE" w14:textId="77777777" w:rsidR="002E0004" w:rsidRPr="00452E2F" w:rsidRDefault="002E0004" w:rsidP="002E0004">
      <w:pPr>
        <w:rPr>
          <w:sz w:val="16"/>
        </w:rPr>
      </w:pPr>
      <w:r w:rsidRPr="00452E2F">
        <w:rPr>
          <w:sz w:val="16"/>
        </w:rPr>
        <w:t xml:space="preserve">Either way, </w:t>
      </w:r>
      <w:r w:rsidRPr="00D23BB3">
        <w:rPr>
          <w:rStyle w:val="StyleUnderline"/>
          <w:highlight w:val="cyan"/>
        </w:rPr>
        <w:t xml:space="preserve">don't expect renewable </w:t>
      </w:r>
      <w:r w:rsidRPr="0015054A">
        <w:rPr>
          <w:rStyle w:val="StyleUnderline"/>
          <w:highlight w:val="cyan"/>
        </w:rPr>
        <w:t>desalination or its supporters to go into retirement any time soon.</w:t>
      </w:r>
    </w:p>
    <w:p w14:paraId="485A5644" w14:textId="77777777" w:rsidR="002E0004" w:rsidRPr="002E0004" w:rsidRDefault="002E0004" w:rsidP="002E0004"/>
    <w:p w14:paraId="645075C3" w14:textId="721F2D62" w:rsidR="00C32544" w:rsidRDefault="009762A7" w:rsidP="009762A7">
      <w:pPr>
        <w:pStyle w:val="Heading2"/>
      </w:pPr>
      <w:r>
        <w:t>States CP</w:t>
      </w:r>
    </w:p>
    <w:p w14:paraId="2E915A2B" w14:textId="40B65A7B" w:rsidR="009762A7" w:rsidRDefault="009762A7" w:rsidP="009762A7">
      <w:pPr>
        <w:pStyle w:val="Heading3"/>
      </w:pPr>
      <w:r>
        <w:t>1NC solvency Mechanism</w:t>
      </w:r>
      <w:r w:rsidR="0089164C">
        <w:t xml:space="preserve"> – May want to rewrite the CP text</w:t>
      </w:r>
    </w:p>
    <w:p w14:paraId="5890A3A1" w14:textId="50F170B1" w:rsidR="009762A7" w:rsidRDefault="009762A7" w:rsidP="009762A7">
      <w:pPr>
        <w:pStyle w:val="Heading4"/>
      </w:pPr>
      <w:r>
        <w:t>The United States Federal Government should devolve authority of domestic drone regulation to all relevant state governments including</w:t>
      </w:r>
    </w:p>
    <w:p w14:paraId="3FE24243" w14:textId="257FE1CC" w:rsidR="009762A7" w:rsidRDefault="009762A7" w:rsidP="009762A7">
      <w:pPr>
        <w:pStyle w:val="Heading4"/>
        <w:numPr>
          <w:ilvl w:val="0"/>
          <w:numId w:val="12"/>
        </w:numPr>
        <w:spacing w:before="40" w:line="259" w:lineRule="auto"/>
      </w:pPr>
      <w:r>
        <w:t xml:space="preserve">Require state law enforcement drone operators submit data minimization statements to the </w:t>
      </w:r>
      <w:proofErr w:type="spellStart"/>
      <w:r>
        <w:t>the</w:t>
      </w:r>
      <w:proofErr w:type="spellEnd"/>
      <w:r>
        <w:t xml:space="preserve"> appropriate state agency established by the FAA</w:t>
      </w:r>
    </w:p>
    <w:p w14:paraId="6614E36C" w14:textId="4A4B71A2" w:rsidR="009762A7" w:rsidRDefault="009762A7" w:rsidP="009762A7">
      <w:pPr>
        <w:pStyle w:val="Heading4"/>
        <w:numPr>
          <w:ilvl w:val="0"/>
          <w:numId w:val="12"/>
        </w:numPr>
        <w:spacing w:before="40" w:line="259" w:lineRule="auto"/>
      </w:pPr>
      <w:r>
        <w:t>Require all law enforcement investigations involving drones obtain a warrant</w:t>
      </w:r>
    </w:p>
    <w:p w14:paraId="4A659354" w14:textId="01CDAB5C" w:rsidR="009762A7" w:rsidRPr="00F45698" w:rsidRDefault="009762A7" w:rsidP="009762A7">
      <w:pPr>
        <w:pStyle w:val="Heading4"/>
        <w:numPr>
          <w:ilvl w:val="0"/>
          <w:numId w:val="12"/>
        </w:numPr>
        <w:spacing w:before="40" w:line="259" w:lineRule="auto"/>
      </w:pPr>
      <w:r>
        <w:t>Establish FTC enforcement for all drone usage by state governments</w:t>
      </w:r>
    </w:p>
    <w:p w14:paraId="0FA4464F" w14:textId="77777777" w:rsidR="009762A7" w:rsidRDefault="009762A7" w:rsidP="009762A7">
      <w:pPr>
        <w:pStyle w:val="Heading4"/>
      </w:pPr>
      <w:r>
        <w:t>States best – list of reasons</w:t>
      </w:r>
    </w:p>
    <w:p w14:paraId="2C2A0956" w14:textId="77777777" w:rsidR="009762A7" w:rsidRDefault="009762A7" w:rsidP="009762A7">
      <w:r>
        <w:t>A</w:t>
      </w:r>
      <w:r w:rsidRPr="00CF2187">
        <w:t xml:space="preserve">bigail </w:t>
      </w:r>
      <w:proofErr w:type="spellStart"/>
      <w:r w:rsidRPr="00CF2187">
        <w:t>Rehfuss</w:t>
      </w:r>
      <w:proofErr w:type="spellEnd"/>
      <w:r>
        <w:t xml:space="preserve"> 15, </w:t>
      </w:r>
      <w:r w:rsidRPr="00CF2187">
        <w:t xml:space="preserve">Associate at </w:t>
      </w:r>
      <w:proofErr w:type="gramStart"/>
      <w:r w:rsidRPr="00CF2187">
        <w:t>The</w:t>
      </w:r>
      <w:proofErr w:type="gramEnd"/>
      <w:r w:rsidRPr="00CF2187">
        <w:t xml:space="preserve"> </w:t>
      </w:r>
      <w:proofErr w:type="spellStart"/>
      <w:r w:rsidRPr="00CF2187">
        <w:t>Rehfuss</w:t>
      </w:r>
      <w:proofErr w:type="spellEnd"/>
      <w:r w:rsidRPr="00CF2187">
        <w:t xml:space="preserve"> Law Firm, </w:t>
      </w:r>
      <w:r>
        <w:t>“</w:t>
      </w:r>
      <w:r w:rsidRPr="00CF2187">
        <w:t xml:space="preserve">Domestic Use of </w:t>
      </w:r>
      <w:r>
        <w:t xml:space="preserve">Drones and the Fourth Amendment” </w:t>
      </w:r>
      <w:r>
        <w:rPr>
          <w:i/>
        </w:rPr>
        <w:t>Albany Government Law Review</w:t>
      </w:r>
      <w:r>
        <w:t>, 2015, Pg. 334</w:t>
      </w:r>
    </w:p>
    <w:p w14:paraId="63B4EA67" w14:textId="77777777" w:rsidR="009762A7" w:rsidRPr="00CF2187" w:rsidRDefault="009762A7" w:rsidP="009762A7">
      <w:r w:rsidRPr="00D22890">
        <w:t>The situation of the states is significant for a number of</w:t>
      </w:r>
      <w:r>
        <w:t xml:space="preserve"> different reasons. </w:t>
      </w:r>
      <w:r w:rsidRPr="00D22890">
        <w:rPr>
          <w:b/>
          <w:u w:val="single"/>
        </w:rPr>
        <w:t xml:space="preserve">First, </w:t>
      </w:r>
      <w:r w:rsidRPr="0063150A">
        <w:rPr>
          <w:b/>
          <w:highlight w:val="cyan"/>
          <w:u w:val="single"/>
        </w:rPr>
        <w:t>diverging</w:t>
      </w:r>
      <w:r w:rsidRPr="00D22890">
        <w:rPr>
          <w:b/>
          <w:u w:val="single"/>
        </w:rPr>
        <w:t xml:space="preserve"> </w:t>
      </w:r>
      <w:r w:rsidRPr="0063150A">
        <w:rPr>
          <w:b/>
          <w:highlight w:val="cyan"/>
          <w:u w:val="single"/>
        </w:rPr>
        <w:t>state interpretations</w:t>
      </w:r>
      <w:r w:rsidRPr="00D22890">
        <w:rPr>
          <w:b/>
          <w:u w:val="single"/>
        </w:rPr>
        <w:t xml:space="preserve"> of </w:t>
      </w:r>
      <w:r w:rsidRPr="0063150A">
        <w:rPr>
          <w:b/>
          <w:highlight w:val="cyan"/>
          <w:u w:val="single"/>
        </w:rPr>
        <w:t>current</w:t>
      </w:r>
      <w:r w:rsidRPr="00D22890">
        <w:rPr>
          <w:b/>
          <w:u w:val="single"/>
        </w:rPr>
        <w:t xml:space="preserve"> </w:t>
      </w:r>
      <w:r w:rsidRPr="0063150A">
        <w:rPr>
          <w:b/>
          <w:highlight w:val="cyan"/>
          <w:u w:val="single"/>
        </w:rPr>
        <w:t>privacy</w:t>
      </w:r>
      <w:r w:rsidRPr="00D22890">
        <w:rPr>
          <w:b/>
          <w:u w:val="single"/>
        </w:rPr>
        <w:t xml:space="preserve"> laws </w:t>
      </w:r>
      <w:r w:rsidRPr="0063150A">
        <w:rPr>
          <w:b/>
          <w:highlight w:val="cyan"/>
          <w:u w:val="single"/>
        </w:rPr>
        <w:t>are likely to influence reform at the national leve</w:t>
      </w:r>
      <w:r w:rsidRPr="00D22890">
        <w:rPr>
          <w:b/>
          <w:u w:val="single"/>
        </w:rPr>
        <w:t>l</w:t>
      </w:r>
      <w:r>
        <w:t xml:space="preserve">.' Back </w:t>
      </w:r>
      <w:r w:rsidRPr="00D22890">
        <w:rPr>
          <w:b/>
          <w:u w:val="single"/>
        </w:rPr>
        <w:t>when the states were dealing with First Amendment rights, they served as unique, alternative sources of legal thinking on privacy</w:t>
      </w:r>
      <w:r>
        <w:t>.' For example: [w]</w:t>
      </w:r>
      <w:proofErr w:type="spellStart"/>
      <w:r>
        <w:t>hile</w:t>
      </w:r>
      <w:proofErr w:type="spellEnd"/>
      <w:r>
        <w:t xml:space="preserve"> the Supreme Court was extremely hostile to free speech claims before World War I, historians [have] point[</w:t>
      </w:r>
      <w:proofErr w:type="spellStart"/>
      <w:r>
        <w:t>ed</w:t>
      </w:r>
      <w:proofErr w:type="spellEnd"/>
      <w:r>
        <w:t xml:space="preserve">] out that the legal and cultural groundwork for the subsequent revival of the First Amendment could be found in the states, where a significant number of court decisions rejected the Supreme Court's approach and kept the possibility of genuine free speech rights alive within In due time, the spread of differing interpretations of privacy rights throughout the states has the potential to gain influence at the national level. In fact, </w:t>
      </w:r>
      <w:r w:rsidRPr="0063150A">
        <w:rPr>
          <w:b/>
          <w:highlight w:val="cyan"/>
          <w:u w:val="single"/>
        </w:rPr>
        <w:t>diverging</w:t>
      </w:r>
      <w:r w:rsidRPr="00D22890">
        <w:rPr>
          <w:b/>
          <w:u w:val="single"/>
        </w:rPr>
        <w:t xml:space="preserve"> </w:t>
      </w:r>
      <w:r w:rsidRPr="0063150A">
        <w:rPr>
          <w:b/>
          <w:highlight w:val="cyan"/>
          <w:u w:val="single"/>
        </w:rPr>
        <w:t>state</w:t>
      </w:r>
      <w:r w:rsidRPr="00D22890">
        <w:rPr>
          <w:b/>
          <w:u w:val="single"/>
        </w:rPr>
        <w:t xml:space="preserve"> </w:t>
      </w:r>
      <w:r w:rsidRPr="0063150A">
        <w:rPr>
          <w:b/>
          <w:highlight w:val="cyan"/>
          <w:u w:val="single"/>
        </w:rPr>
        <w:t>laws</w:t>
      </w:r>
      <w:r w:rsidRPr="00D22890">
        <w:rPr>
          <w:b/>
          <w:u w:val="single"/>
        </w:rPr>
        <w:t xml:space="preserve"> previously </w:t>
      </w:r>
      <w:r w:rsidRPr="0063150A">
        <w:rPr>
          <w:b/>
          <w:highlight w:val="cyan"/>
          <w:u w:val="single"/>
        </w:rPr>
        <w:t>influenced</w:t>
      </w:r>
      <w:r w:rsidRPr="00D22890">
        <w:rPr>
          <w:b/>
          <w:u w:val="single"/>
        </w:rPr>
        <w:t xml:space="preserve"> </w:t>
      </w:r>
      <w:r w:rsidRPr="0063150A">
        <w:rPr>
          <w:b/>
          <w:highlight w:val="cyan"/>
          <w:u w:val="single"/>
        </w:rPr>
        <w:t>interpretations</w:t>
      </w:r>
      <w:r w:rsidRPr="00D22890">
        <w:rPr>
          <w:b/>
          <w:u w:val="single"/>
        </w:rPr>
        <w:t xml:space="preserve"> </w:t>
      </w:r>
      <w:r w:rsidRPr="0063150A">
        <w:rPr>
          <w:b/>
          <w:highlight w:val="cyan"/>
          <w:u w:val="single"/>
        </w:rPr>
        <w:t>of</w:t>
      </w:r>
      <w:r w:rsidRPr="00D22890">
        <w:rPr>
          <w:b/>
          <w:u w:val="single"/>
        </w:rPr>
        <w:t xml:space="preserve"> moral </w:t>
      </w:r>
      <w:r w:rsidRPr="0063150A">
        <w:rPr>
          <w:b/>
          <w:highlight w:val="cyan"/>
          <w:u w:val="single"/>
        </w:rPr>
        <w:t>decency under the Eighth Amendment</w:t>
      </w:r>
      <w:r w:rsidRPr="00D22890">
        <w:rPr>
          <w:b/>
          <w:u w:val="single"/>
        </w:rPr>
        <w:t xml:space="preserve"> when it came to the exclusionary rule and the death penalty.' Moreo</w:t>
      </w:r>
      <w:r w:rsidRPr="0063150A">
        <w:rPr>
          <w:b/>
          <w:highlight w:val="cyan"/>
          <w:u w:val="single"/>
        </w:rPr>
        <w:t>ver, allowing the States to deal with the issue, rather than the federal government, allows for greater trial and error</w:t>
      </w:r>
      <w:r w:rsidRPr="00D22890">
        <w:rPr>
          <w:b/>
          <w:u w:val="single"/>
        </w:rPr>
        <w:t>.</w:t>
      </w:r>
      <w:r>
        <w:t xml:space="preserve"> That is to say, the experience gained from studying each of the States' respective solutions has greater potential to generate a uniform, workable standard than would likely be produced from a single body of government. 52 the American legal "conceptual universe.'</w:t>
      </w:r>
      <w:proofErr w:type="spellStart"/>
      <w:r>
        <w:t>sl</w:t>
      </w:r>
      <w:proofErr w:type="spellEnd"/>
      <w:r>
        <w:t xml:space="preserve"> Se</w:t>
      </w:r>
      <w:r w:rsidRPr="00D22890">
        <w:rPr>
          <w:b/>
          <w:u w:val="single"/>
        </w:rPr>
        <w:t xml:space="preserve">cond, </w:t>
      </w:r>
      <w:r w:rsidRPr="0063150A">
        <w:rPr>
          <w:b/>
          <w:highlight w:val="cyan"/>
          <w:u w:val="single"/>
        </w:rPr>
        <w:t xml:space="preserve">inconsistent interpretations </w:t>
      </w:r>
      <w:r w:rsidRPr="00663789">
        <w:rPr>
          <w:b/>
          <w:u w:val="single"/>
        </w:rPr>
        <w:t xml:space="preserve">among the states </w:t>
      </w:r>
      <w:r w:rsidRPr="0063150A">
        <w:rPr>
          <w:b/>
          <w:highlight w:val="cyan"/>
          <w:u w:val="single"/>
        </w:rPr>
        <w:t xml:space="preserve">will underscore </w:t>
      </w:r>
      <w:r w:rsidRPr="00663789">
        <w:rPr>
          <w:b/>
          <w:u w:val="single"/>
        </w:rPr>
        <w:t xml:space="preserve">the </w:t>
      </w:r>
      <w:r w:rsidRPr="0063150A">
        <w:rPr>
          <w:b/>
          <w:highlight w:val="cyan"/>
          <w:u w:val="single"/>
        </w:rPr>
        <w:t xml:space="preserve">instability of the </w:t>
      </w:r>
      <w:r w:rsidRPr="00663789">
        <w:rPr>
          <w:b/>
          <w:u w:val="single"/>
        </w:rPr>
        <w:t xml:space="preserve">current </w:t>
      </w:r>
      <w:r w:rsidRPr="0063150A">
        <w:rPr>
          <w:b/>
          <w:highlight w:val="cyan"/>
          <w:u w:val="single"/>
        </w:rPr>
        <w:t xml:space="preserve">law and </w:t>
      </w:r>
      <w:r w:rsidRPr="00663789">
        <w:rPr>
          <w:b/>
          <w:u w:val="single"/>
        </w:rPr>
        <w:t xml:space="preserve">help </w:t>
      </w:r>
      <w:r w:rsidRPr="0063150A">
        <w:rPr>
          <w:b/>
          <w:highlight w:val="cyan"/>
          <w:u w:val="single"/>
        </w:rPr>
        <w:t xml:space="preserve">remove the arbitrariness and vagueness </w:t>
      </w:r>
      <w:r w:rsidRPr="00663789">
        <w:rPr>
          <w:b/>
          <w:u w:val="single"/>
        </w:rPr>
        <w:t xml:space="preserve">of the law as </w:t>
      </w:r>
      <w:r w:rsidRPr="0063150A">
        <w:rPr>
          <w:b/>
          <w:highlight w:val="cyan"/>
          <w:u w:val="single"/>
        </w:rPr>
        <w:t>it currently stands.</w:t>
      </w:r>
      <w:r w:rsidRPr="00D22890">
        <w:rPr>
          <w:b/>
          <w:u w:val="single"/>
        </w:rPr>
        <w:t xml:space="preserve">'54 </w:t>
      </w:r>
      <w:r w:rsidRPr="00663789">
        <w:rPr>
          <w:b/>
          <w:u w:val="single"/>
        </w:rPr>
        <w:t>Moreover</w:t>
      </w:r>
      <w:r w:rsidRPr="00D22890">
        <w:rPr>
          <w:b/>
          <w:u w:val="single"/>
        </w:rPr>
        <w:t xml:space="preserve">, </w:t>
      </w:r>
      <w:r w:rsidRPr="0063150A">
        <w:rPr>
          <w:b/>
          <w:highlight w:val="cyan"/>
          <w:u w:val="single"/>
        </w:rPr>
        <w:t>state constitutions</w:t>
      </w:r>
      <w:r w:rsidRPr="00D22890">
        <w:rPr>
          <w:b/>
          <w:u w:val="single"/>
        </w:rPr>
        <w:t xml:space="preserve"> </w:t>
      </w:r>
      <w:r w:rsidRPr="0063150A">
        <w:rPr>
          <w:b/>
          <w:highlight w:val="cyan"/>
          <w:u w:val="single"/>
        </w:rPr>
        <w:t xml:space="preserve">offer </w:t>
      </w:r>
      <w:r w:rsidRPr="00663789">
        <w:rPr>
          <w:b/>
          <w:u w:val="single"/>
        </w:rPr>
        <w:t xml:space="preserve">a </w:t>
      </w:r>
      <w:r w:rsidRPr="0063150A">
        <w:rPr>
          <w:b/>
          <w:highlight w:val="cyan"/>
          <w:u w:val="single"/>
        </w:rPr>
        <w:t xml:space="preserve">greater </w:t>
      </w:r>
      <w:r w:rsidRPr="00663789">
        <w:rPr>
          <w:b/>
          <w:u w:val="single"/>
        </w:rPr>
        <w:t xml:space="preserve">source of </w:t>
      </w:r>
      <w:r w:rsidRPr="0063150A">
        <w:rPr>
          <w:b/>
          <w:highlight w:val="cyan"/>
          <w:u w:val="single"/>
        </w:rPr>
        <w:t xml:space="preserve">protection to larger </w:t>
      </w:r>
      <w:r w:rsidRPr="00663789">
        <w:rPr>
          <w:b/>
          <w:u w:val="single"/>
        </w:rPr>
        <w:t xml:space="preserve">numbers of </w:t>
      </w:r>
      <w:r w:rsidRPr="0063150A">
        <w:rPr>
          <w:b/>
          <w:highlight w:val="cyan"/>
          <w:u w:val="single"/>
        </w:rPr>
        <w:t>people</w:t>
      </w:r>
      <w:r w:rsidRPr="00D22890">
        <w:rPr>
          <w:b/>
          <w:u w:val="single"/>
        </w:rPr>
        <w:t xml:space="preserve">.' As noted by the majority in Katz, 'the protection of a person's </w:t>
      </w:r>
      <w:r>
        <w:rPr>
          <w:b/>
          <w:u w:val="single"/>
        </w:rPr>
        <w:t>general r</w:t>
      </w:r>
      <w:r w:rsidRPr="00D22890">
        <w:rPr>
          <w:b/>
          <w:u w:val="single"/>
        </w:rPr>
        <w:t>ight to privacy-his right to be let alone by other people-is, like the protection of his property and of his very life</w:t>
      </w:r>
      <w:r w:rsidRPr="00D22890">
        <w:t>, left largely to the law of the individual States.""56</w:t>
      </w:r>
    </w:p>
    <w:p w14:paraId="55BA9627" w14:textId="77777777" w:rsidR="009762A7" w:rsidRPr="009762A7" w:rsidRDefault="009762A7" w:rsidP="009762A7"/>
    <w:sectPr w:rsidR="009762A7" w:rsidRPr="009762A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8B86DDF"/>
    <w:multiLevelType w:val="hybridMultilevel"/>
    <w:tmpl w:val="4040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ctiveWritingStyle w:appName="MSWord" w:lang="en-US" w:vendorID="64" w:dllVersion="131078" w:nlCheck="1" w:checkStyle="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Team" w:val="Johns Creek MW"/>
    <w:docVar w:name="VerbatimMac" w:val="True"/>
    <w:docVar w:name="VerbatimVersion" w:val="5.0"/>
  </w:docVars>
  <w:rsids>
    <w:rsidRoot w:val="00DA324D"/>
    <w:rsid w:val="000029E3"/>
    <w:rsid w:val="000029E8"/>
    <w:rsid w:val="00004225"/>
    <w:rsid w:val="000066CA"/>
    <w:rsid w:val="00007264"/>
    <w:rsid w:val="000076A9"/>
    <w:rsid w:val="00014FAD"/>
    <w:rsid w:val="00015D2A"/>
    <w:rsid w:val="00017641"/>
    <w:rsid w:val="0002490B"/>
    <w:rsid w:val="00026465"/>
    <w:rsid w:val="00030204"/>
    <w:rsid w:val="000312A0"/>
    <w:rsid w:val="00035337"/>
    <w:rsid w:val="0004704D"/>
    <w:rsid w:val="000501E9"/>
    <w:rsid w:val="00052FB1"/>
    <w:rsid w:val="00054276"/>
    <w:rsid w:val="000547B1"/>
    <w:rsid w:val="0006091E"/>
    <w:rsid w:val="00061FEC"/>
    <w:rsid w:val="000638C1"/>
    <w:rsid w:val="00065FEE"/>
    <w:rsid w:val="00072718"/>
    <w:rsid w:val="0007381E"/>
    <w:rsid w:val="0008017E"/>
    <w:rsid w:val="0008785F"/>
    <w:rsid w:val="00090CBE"/>
    <w:rsid w:val="000A2D8A"/>
    <w:rsid w:val="000D26A6"/>
    <w:rsid w:val="000D2B90"/>
    <w:rsid w:val="000D6ED8"/>
    <w:rsid w:val="000D717B"/>
    <w:rsid w:val="000E5D72"/>
    <w:rsid w:val="00100B28"/>
    <w:rsid w:val="001104BE"/>
    <w:rsid w:val="00117316"/>
    <w:rsid w:val="001175FE"/>
    <w:rsid w:val="001209B4"/>
    <w:rsid w:val="001540EC"/>
    <w:rsid w:val="001761FC"/>
    <w:rsid w:val="00182136"/>
    <w:rsid w:val="00182655"/>
    <w:rsid w:val="001840F2"/>
    <w:rsid w:val="00185134"/>
    <w:rsid w:val="001856C6"/>
    <w:rsid w:val="00191B5F"/>
    <w:rsid w:val="00192487"/>
    <w:rsid w:val="0019668D"/>
    <w:rsid w:val="001A25FD"/>
    <w:rsid w:val="001A5371"/>
    <w:rsid w:val="001A72C7"/>
    <w:rsid w:val="001B73E3"/>
    <w:rsid w:val="001C316D"/>
    <w:rsid w:val="001C724C"/>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A0732"/>
    <w:rsid w:val="002A4B6B"/>
    <w:rsid w:val="002B30E2"/>
    <w:rsid w:val="002B5511"/>
    <w:rsid w:val="002B7ACF"/>
    <w:rsid w:val="002E0004"/>
    <w:rsid w:val="002E0643"/>
    <w:rsid w:val="002E392E"/>
    <w:rsid w:val="002E6BBC"/>
    <w:rsid w:val="002F1BA9"/>
    <w:rsid w:val="002F6E74"/>
    <w:rsid w:val="003106B3"/>
    <w:rsid w:val="0031385D"/>
    <w:rsid w:val="003223B2"/>
    <w:rsid w:val="00322A67"/>
    <w:rsid w:val="00330E13"/>
    <w:rsid w:val="003311F9"/>
    <w:rsid w:val="00335A23"/>
    <w:rsid w:val="003376AA"/>
    <w:rsid w:val="00340707"/>
    <w:rsid w:val="00351841"/>
    <w:rsid w:val="00356BF9"/>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04C2"/>
    <w:rsid w:val="004039AF"/>
    <w:rsid w:val="00407AFF"/>
    <w:rsid w:val="0041155D"/>
    <w:rsid w:val="004170BF"/>
    <w:rsid w:val="004270E3"/>
    <w:rsid w:val="004348DC"/>
    <w:rsid w:val="00434921"/>
    <w:rsid w:val="00442018"/>
    <w:rsid w:val="00447B10"/>
    <w:rsid w:val="00447EF3"/>
    <w:rsid w:val="00452EE4"/>
    <w:rsid w:val="004536D6"/>
    <w:rsid w:val="00457224"/>
    <w:rsid w:val="00463988"/>
    <w:rsid w:val="0048047E"/>
    <w:rsid w:val="00482AF9"/>
    <w:rsid w:val="0048512A"/>
    <w:rsid w:val="004B37B4"/>
    <w:rsid w:val="004C0314"/>
    <w:rsid w:val="004C0D3D"/>
    <w:rsid w:val="004C213E"/>
    <w:rsid w:val="004C376C"/>
    <w:rsid w:val="004C657F"/>
    <w:rsid w:val="004D17D8"/>
    <w:rsid w:val="004E355B"/>
    <w:rsid w:val="004E4898"/>
    <w:rsid w:val="004F7C93"/>
    <w:rsid w:val="005028E5"/>
    <w:rsid w:val="00503735"/>
    <w:rsid w:val="00511A82"/>
    <w:rsid w:val="005224F2"/>
    <w:rsid w:val="00536D8B"/>
    <w:rsid w:val="005379C3"/>
    <w:rsid w:val="005425C4"/>
    <w:rsid w:val="005519C2"/>
    <w:rsid w:val="005523E0"/>
    <w:rsid w:val="0055320F"/>
    <w:rsid w:val="0055699B"/>
    <w:rsid w:val="0056076A"/>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E6094"/>
    <w:rsid w:val="005F063B"/>
    <w:rsid w:val="005F192D"/>
    <w:rsid w:val="005F24C8"/>
    <w:rsid w:val="005F26AF"/>
    <w:rsid w:val="006069A1"/>
    <w:rsid w:val="00612B86"/>
    <w:rsid w:val="00612BC6"/>
    <w:rsid w:val="0061383D"/>
    <w:rsid w:val="00614D69"/>
    <w:rsid w:val="00617030"/>
    <w:rsid w:val="00621301"/>
    <w:rsid w:val="0062173F"/>
    <w:rsid w:val="006235FB"/>
    <w:rsid w:val="00626A15"/>
    <w:rsid w:val="006438CB"/>
    <w:rsid w:val="006529B9"/>
    <w:rsid w:val="00654695"/>
    <w:rsid w:val="0065500A"/>
    <w:rsid w:val="00655217"/>
    <w:rsid w:val="00655322"/>
    <w:rsid w:val="0065727C"/>
    <w:rsid w:val="0067197C"/>
    <w:rsid w:val="00674A78"/>
    <w:rsid w:val="00696A16"/>
    <w:rsid w:val="006A4840"/>
    <w:rsid w:val="006A7E1D"/>
    <w:rsid w:val="006C3A56"/>
    <w:rsid w:val="006D13F4"/>
    <w:rsid w:val="006D6AED"/>
    <w:rsid w:val="006E2AC8"/>
    <w:rsid w:val="006E6821"/>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34EEB"/>
    <w:rsid w:val="00840E7B"/>
    <w:rsid w:val="00853D40"/>
    <w:rsid w:val="008564FC"/>
    <w:rsid w:val="00864E76"/>
    <w:rsid w:val="00872581"/>
    <w:rsid w:val="0087459D"/>
    <w:rsid w:val="0087680F"/>
    <w:rsid w:val="00876D81"/>
    <w:rsid w:val="00881D86"/>
    <w:rsid w:val="00883306"/>
    <w:rsid w:val="0088621E"/>
    <w:rsid w:val="00890E4C"/>
    <w:rsid w:val="00890E74"/>
    <w:rsid w:val="0089164C"/>
    <w:rsid w:val="0089418F"/>
    <w:rsid w:val="00897C29"/>
    <w:rsid w:val="008A1A9C"/>
    <w:rsid w:val="008A4633"/>
    <w:rsid w:val="008B032E"/>
    <w:rsid w:val="008C0FA2"/>
    <w:rsid w:val="008C1849"/>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2A7"/>
    <w:rsid w:val="00976E78"/>
    <w:rsid w:val="009775C0"/>
    <w:rsid w:val="00990634"/>
    <w:rsid w:val="00991733"/>
    <w:rsid w:val="00992078"/>
    <w:rsid w:val="009A1467"/>
    <w:rsid w:val="009A6464"/>
    <w:rsid w:val="009B5D6A"/>
    <w:rsid w:val="009B69F5"/>
    <w:rsid w:val="009C5FF7"/>
    <w:rsid w:val="009C6292"/>
    <w:rsid w:val="009D15DB"/>
    <w:rsid w:val="009F1CBB"/>
    <w:rsid w:val="009F3305"/>
    <w:rsid w:val="009F6FB2"/>
    <w:rsid w:val="00A071C0"/>
    <w:rsid w:val="00A22670"/>
    <w:rsid w:val="00A24B35"/>
    <w:rsid w:val="00A271BA"/>
    <w:rsid w:val="00A27F86"/>
    <w:rsid w:val="00A431C6"/>
    <w:rsid w:val="00A467AB"/>
    <w:rsid w:val="00A54315"/>
    <w:rsid w:val="00A60FBC"/>
    <w:rsid w:val="00A61910"/>
    <w:rsid w:val="00A65C0B"/>
    <w:rsid w:val="00A81FD2"/>
    <w:rsid w:val="00A8441A"/>
    <w:rsid w:val="00A8674A"/>
    <w:rsid w:val="00A9518B"/>
    <w:rsid w:val="00AA6F6E"/>
    <w:rsid w:val="00AB2F29"/>
    <w:rsid w:val="00AB48D3"/>
    <w:rsid w:val="00AE2124"/>
    <w:rsid w:val="00AE24BC"/>
    <w:rsid w:val="00AE3E3F"/>
    <w:rsid w:val="00AF4760"/>
    <w:rsid w:val="00AF55D4"/>
    <w:rsid w:val="00AF7215"/>
    <w:rsid w:val="00B05C2D"/>
    <w:rsid w:val="00B12933"/>
    <w:rsid w:val="00B12B88"/>
    <w:rsid w:val="00B13BC8"/>
    <w:rsid w:val="00B24662"/>
    <w:rsid w:val="00B35583"/>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11A1"/>
    <w:rsid w:val="00BD2244"/>
    <w:rsid w:val="00BE6472"/>
    <w:rsid w:val="00BF29B8"/>
    <w:rsid w:val="00BF46EA"/>
    <w:rsid w:val="00C07D05"/>
    <w:rsid w:val="00C10856"/>
    <w:rsid w:val="00C203FA"/>
    <w:rsid w:val="00C3164F"/>
    <w:rsid w:val="00C31B5E"/>
    <w:rsid w:val="00C32544"/>
    <w:rsid w:val="00C34D3E"/>
    <w:rsid w:val="00C35B37"/>
    <w:rsid w:val="00C3747A"/>
    <w:rsid w:val="00C41774"/>
    <w:rsid w:val="00C56DCC"/>
    <w:rsid w:val="00C57075"/>
    <w:rsid w:val="00C72AFE"/>
    <w:rsid w:val="00C81619"/>
    <w:rsid w:val="00C919F3"/>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3A36"/>
    <w:rsid w:val="00D600E4"/>
    <w:rsid w:val="00D61A4E"/>
    <w:rsid w:val="00D634EA"/>
    <w:rsid w:val="00D77956"/>
    <w:rsid w:val="00D80F0C"/>
    <w:rsid w:val="00D92077"/>
    <w:rsid w:val="00D951E2"/>
    <w:rsid w:val="00D9565A"/>
    <w:rsid w:val="00DA324D"/>
    <w:rsid w:val="00DB2337"/>
    <w:rsid w:val="00DB5F87"/>
    <w:rsid w:val="00DC0376"/>
    <w:rsid w:val="00DC099B"/>
    <w:rsid w:val="00DC4DDD"/>
    <w:rsid w:val="00DD4CD4"/>
    <w:rsid w:val="00DD65A2"/>
    <w:rsid w:val="00DD6770"/>
    <w:rsid w:val="00DE0749"/>
    <w:rsid w:val="00DE1CE2"/>
    <w:rsid w:val="00DE38AF"/>
    <w:rsid w:val="00DF1210"/>
    <w:rsid w:val="00DF31E9"/>
    <w:rsid w:val="00DF5C23"/>
    <w:rsid w:val="00E01DAD"/>
    <w:rsid w:val="00E021DC"/>
    <w:rsid w:val="00E03F91"/>
    <w:rsid w:val="00E064F2"/>
    <w:rsid w:val="00E0717B"/>
    <w:rsid w:val="00E12580"/>
    <w:rsid w:val="00E20D65"/>
    <w:rsid w:val="00E353A2"/>
    <w:rsid w:val="00E36881"/>
    <w:rsid w:val="00E41CB4"/>
    <w:rsid w:val="00E42E4C"/>
    <w:rsid w:val="00E45A2E"/>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80A"/>
    <w:rsid w:val="00F31955"/>
    <w:rsid w:val="00F34C06"/>
    <w:rsid w:val="00F43EA3"/>
    <w:rsid w:val="00F50C55"/>
    <w:rsid w:val="00F512EC"/>
    <w:rsid w:val="00F57FFB"/>
    <w:rsid w:val="00F601E6"/>
    <w:rsid w:val="00F63C2A"/>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BF06C"/>
  <w14:defaultImageDpi w14:val="300"/>
  <w15:docId w15:val="{E896747D-C6B0-4371-B060-34C2992D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34EEB"/>
    <w:rPr>
      <w:rFonts w:ascii="Calibri" w:eastAsiaTheme="minorHAnsi" w:hAnsi="Calibri" w:cs="Calibri"/>
      <w:sz w:val="22"/>
      <w:szCs w:val="22"/>
    </w:rPr>
  </w:style>
  <w:style w:type="paragraph" w:styleId="Heading1">
    <w:name w:val="heading 1"/>
    <w:aliases w:val="Pocket"/>
    <w:basedOn w:val="Normal"/>
    <w:next w:val="Normal"/>
    <w:link w:val="Heading1Char"/>
    <w:qFormat/>
    <w:rsid w:val="00834E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4EE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4EE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34EE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34E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EEB"/>
  </w:style>
  <w:style w:type="character" w:customStyle="1" w:styleId="Heading1Char">
    <w:name w:val="Heading 1 Char"/>
    <w:aliases w:val="Pocket Char"/>
    <w:basedOn w:val="DefaultParagraphFont"/>
    <w:link w:val="Heading1"/>
    <w:rsid w:val="00834E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4EE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4EEB"/>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34EE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34EEB"/>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Intense Emphasis11"/>
    <w:basedOn w:val="DefaultParagraphFont"/>
    <w:uiPriority w:val="6"/>
    <w:qFormat/>
    <w:rsid w:val="00834EEB"/>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
    <w:basedOn w:val="DefaultParagraphFont"/>
    <w:link w:val="textbold"/>
    <w:uiPriority w:val="7"/>
    <w:qFormat/>
    <w:rsid w:val="00834EE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834EEB"/>
    <w:rPr>
      <w:color w:val="auto"/>
      <w:u w:val="none"/>
    </w:rPr>
  </w:style>
  <w:style w:type="character" w:styleId="Hyperlink">
    <w:name w:val="Hyperlink"/>
    <w:basedOn w:val="DefaultParagraphFont"/>
    <w:uiPriority w:val="99"/>
    <w:unhideWhenUsed/>
    <w:rsid w:val="00834EEB"/>
    <w:rPr>
      <w:color w:val="auto"/>
      <w:u w:val="none"/>
    </w:rPr>
  </w:style>
  <w:style w:type="paragraph" w:styleId="DocumentMap">
    <w:name w:val="Document Map"/>
    <w:basedOn w:val="Normal"/>
    <w:link w:val="DocumentMapChar"/>
    <w:uiPriority w:val="99"/>
    <w:semiHidden/>
    <w:unhideWhenUsed/>
    <w:rsid w:val="00DA324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324D"/>
    <w:rPr>
      <w:rFonts w:ascii="Lucida Grande" w:hAnsi="Lucida Grande" w:cs="Lucida Grande"/>
    </w:rPr>
  </w:style>
  <w:style w:type="paragraph" w:customStyle="1" w:styleId="textbold">
    <w:name w:val="text bold"/>
    <w:basedOn w:val="Normal"/>
    <w:link w:val="Emphasis"/>
    <w:uiPriority w:val="7"/>
    <w:qFormat/>
    <w:rsid w:val="00DA324D"/>
    <w:pPr>
      <w:spacing w:after="160" w:line="259" w:lineRule="auto"/>
      <w:ind w:left="720"/>
      <w:jc w:val="both"/>
    </w:pPr>
    <w:rPr>
      <w:rFonts w:eastAsiaTheme="minorEastAsia"/>
      <w:b/>
      <w:iCs/>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euters.com/article/2015/02/05/us-usa-drones-poll-idUSKBN0L91EE20150205" TargetMode="External"/><Relationship Id="rId18" Type="http://schemas.openxmlformats.org/officeDocument/2006/relationships/hyperlink" Target="http://www.bloomberg.com/news/articles/2015-07-08/drone-permits-soar-even-as-faa-develops-rules-for-their-user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slate.com/blogs/future_tense/2015/01/06/homeland_security_s_border_patrol_drones_cost_12k_an_hour_to_fly_and_don.html" TargetMode="External"/><Relationship Id="rId17" Type="http://schemas.openxmlformats.org/officeDocument/2006/relationships/hyperlink" Target="http://papers.ssrn.com/sol3/papers.cfm?abstract_id=2523041" TargetMode="External"/><Relationship Id="rId2" Type="http://schemas.openxmlformats.org/officeDocument/2006/relationships/customXml" Target="../customXml/item2.xml"/><Relationship Id="rId16" Type="http://schemas.openxmlformats.org/officeDocument/2006/relationships/hyperlink" Target="http://www.wired.com/2015/02/white-house-dron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apers.ssrn.com/sol3/papers.cfm?abstract_id=2523041" TargetMode="External"/><Relationship Id="rId5" Type="http://schemas.openxmlformats.org/officeDocument/2006/relationships/numbering" Target="numbering.xml"/><Relationship Id="rId15" Type="http://schemas.openxmlformats.org/officeDocument/2006/relationships/hyperlink" Target="http://www.foxnews.com/tech/2015/06/17/industry-group-urges-congress-to-support-expanded-drone-use/" TargetMode="External"/><Relationship Id="rId10" Type="http://schemas.openxmlformats.org/officeDocument/2006/relationships/hyperlink" Target="http://www.theatlantic.com/politics/archive/2014/08/california-lawmakers-back-a-restraining-order-on-police-drones/379267/" TargetMode="External"/><Relationship Id="rId19" Type="http://schemas.openxmlformats.org/officeDocument/2006/relationships/hyperlink" Target="http://www.bbknowledge.com/public-safety/drone-on-drones-justice-department-drone-policy-emphasizes-privacy-and-transparency/" TargetMode="External"/><Relationship Id="rId4" Type="http://schemas.openxmlformats.org/officeDocument/2006/relationships/customXml" Target="../customXml/item4.xml"/><Relationship Id="rId9" Type="http://schemas.openxmlformats.org/officeDocument/2006/relationships/hyperlink" Target="http://papers.ssrn.com/sol3/papers.cfm?abstract_id=2523041" TargetMode="External"/><Relationship Id="rId14" Type="http://schemas.openxmlformats.org/officeDocument/2006/relationships/hyperlink" Target="http://ideas.time.com/2013/01/31/criminals-and-terrorists-can-fly-drones-to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443E70-DBAB-458F-8E31-461B620AA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16710</Words>
  <Characters>95253</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111740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Josh  Weintraub</dc:creator>
  <cp:keywords>5.0</cp:keywords>
  <dc:description/>
  <cp:lastModifiedBy>Andrea</cp:lastModifiedBy>
  <cp:revision>12</cp:revision>
  <dcterms:created xsi:type="dcterms:W3CDTF">2015-07-27T16:29:00Z</dcterms:created>
  <dcterms:modified xsi:type="dcterms:W3CDTF">2015-07-27T22:07:00Z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