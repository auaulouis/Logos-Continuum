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04E" w:rsidRDefault="0058404E" w:rsidP="0058404E">
      <w:pPr>
        <w:pStyle w:val="Heading1"/>
      </w:pPr>
      <w:r>
        <w:t xml:space="preserve">Student Visas </w:t>
      </w:r>
      <w:proofErr w:type="spellStart"/>
      <w:r>
        <w:t>Aff</w:t>
      </w:r>
      <w:proofErr w:type="spellEnd"/>
    </w:p>
    <w:p w:rsidR="00C157DF" w:rsidRDefault="00C157DF" w:rsidP="00C157DF">
      <w:pPr>
        <w:pStyle w:val="Heading3"/>
      </w:pPr>
      <w:r>
        <w:t>Notes</w:t>
      </w:r>
    </w:p>
    <w:p w:rsidR="00C157DF" w:rsidRDefault="00C157DF" w:rsidP="00C157DF">
      <w:r>
        <w:t>Surveillance is deterring foreign students from entering the US, and there’s two ways to solve this—</w:t>
      </w:r>
    </w:p>
    <w:p w:rsidR="00C157DF" w:rsidRDefault="00C157DF" w:rsidP="00C157DF">
      <w:r>
        <w:t>1) There is a generic solvency advocate that is like, “the USFG should substantially curtail surveillance on foreign students in the US.” The solvency evidence for that is very generic.</w:t>
      </w:r>
    </w:p>
    <w:p w:rsidR="00C157DF" w:rsidRPr="00C157DF" w:rsidRDefault="00C157DF" w:rsidP="00C157DF">
      <w:r>
        <w:t xml:space="preserve">2) A more specific solvency mechanism would be to curtail SEVIS. SEVIS is a surveillance program and it stands for Student and Exchange Visitor Information System. SEVIS is a computerized system that surveils foreign students in US. The Bureau of Immigration and Customs Enforcement (ICE) implements SEVIS. </w:t>
      </w:r>
    </w:p>
    <w:p w:rsidR="0058404E" w:rsidRDefault="0058404E" w:rsidP="0058404E">
      <w:pPr>
        <w:pStyle w:val="Heading1"/>
      </w:pPr>
      <w:r>
        <w:t>***Case***</w:t>
      </w:r>
    </w:p>
    <w:p w:rsidR="0058404E" w:rsidRDefault="0058404E" w:rsidP="0058404E">
      <w:pPr>
        <w:pStyle w:val="Heading2"/>
      </w:pPr>
      <w:r>
        <w:t>Plan</w:t>
      </w:r>
    </w:p>
    <w:p w:rsidR="0058404E" w:rsidRPr="00330ED9" w:rsidRDefault="0058404E" w:rsidP="0058404E">
      <w:pPr>
        <w:pStyle w:val="Heading4"/>
      </w:pPr>
      <w:r>
        <w:t xml:space="preserve">The United States Federal Government should repeal the Student &amp; Exchange Visitor Information System. </w:t>
      </w:r>
    </w:p>
    <w:p w:rsidR="009E6720" w:rsidRDefault="009E6720" w:rsidP="009E6720">
      <w:pPr>
        <w:pStyle w:val="Heading2"/>
      </w:pPr>
      <w:r>
        <w:t>1AC</w:t>
      </w:r>
    </w:p>
    <w:p w:rsidR="009E6720" w:rsidRDefault="009E6720" w:rsidP="009E6720">
      <w:pPr>
        <w:pStyle w:val="Heading3"/>
      </w:pPr>
      <w:r>
        <w:t xml:space="preserve">Innovation </w:t>
      </w:r>
    </w:p>
    <w:p w:rsidR="009E6720" w:rsidRDefault="009E6720" w:rsidP="009E6720">
      <w:pPr>
        <w:pStyle w:val="Heading4"/>
      </w:pPr>
      <w:r>
        <w:t xml:space="preserve">Advantage One: Innovation </w:t>
      </w:r>
      <w:bookmarkStart w:id="0" w:name="_GoBack"/>
      <w:bookmarkEnd w:id="0"/>
    </w:p>
    <w:p w:rsidR="009E6720" w:rsidRPr="00D11313" w:rsidRDefault="009E6720" w:rsidP="009E6720">
      <w:pPr>
        <w:pStyle w:val="Heading4"/>
      </w:pPr>
      <w:r>
        <w:t xml:space="preserve">Current surveillance policy deters international students from coming to the United States </w:t>
      </w:r>
    </w:p>
    <w:p w:rsidR="009E6720" w:rsidRPr="00A02D4C" w:rsidRDefault="009E6720" w:rsidP="009E6720">
      <w:pPr>
        <w:rPr>
          <w:sz w:val="16"/>
          <w:szCs w:val="16"/>
        </w:rPr>
      </w:pPr>
      <w:proofErr w:type="spellStart"/>
      <w:r>
        <w:rPr>
          <w:rStyle w:val="Style13ptBold"/>
        </w:rPr>
        <w:t>Ciment</w:t>
      </w:r>
      <w:proofErr w:type="spellEnd"/>
      <w:r>
        <w:rPr>
          <w:rStyle w:val="Style13ptBold"/>
        </w:rPr>
        <w:t xml:space="preserve"> and </w:t>
      </w:r>
      <w:proofErr w:type="spellStart"/>
      <w:r>
        <w:rPr>
          <w:rStyle w:val="Style13ptBold"/>
        </w:rPr>
        <w:t>Radzilowski</w:t>
      </w:r>
      <w:proofErr w:type="spellEnd"/>
      <w:r>
        <w:rPr>
          <w:rStyle w:val="Style13ptBold"/>
        </w:rPr>
        <w:t xml:space="preserve"> 15, </w:t>
      </w:r>
      <w:r w:rsidRPr="00A02D4C">
        <w:rPr>
          <w:sz w:val="16"/>
          <w:szCs w:val="16"/>
        </w:rPr>
        <w:t xml:space="preserve">James </w:t>
      </w:r>
      <w:proofErr w:type="spellStart"/>
      <w:r w:rsidRPr="00A02D4C">
        <w:rPr>
          <w:sz w:val="16"/>
          <w:szCs w:val="16"/>
        </w:rPr>
        <w:t>Ciment</w:t>
      </w:r>
      <w:proofErr w:type="spellEnd"/>
      <w:r w:rsidRPr="00A02D4C">
        <w:rPr>
          <w:sz w:val="16"/>
          <w:szCs w:val="16"/>
        </w:rPr>
        <w:t xml:space="preserve">, highly experienced writer, editor, producer, and publisher of print books, </w:t>
      </w:r>
      <w:proofErr w:type="spellStart"/>
      <w:r w:rsidRPr="00A02D4C">
        <w:rPr>
          <w:sz w:val="16"/>
          <w:szCs w:val="16"/>
        </w:rPr>
        <w:t>ebooks</w:t>
      </w:r>
      <w:proofErr w:type="spellEnd"/>
      <w:r w:rsidRPr="00A02D4C">
        <w:rPr>
          <w:sz w:val="16"/>
          <w:szCs w:val="16"/>
        </w:rPr>
        <w:t xml:space="preserve">, databases, and digital content with an extensive list of critically acclaimed publications.,  John </w:t>
      </w:r>
      <w:proofErr w:type="spellStart"/>
      <w:r w:rsidRPr="00A02D4C">
        <w:rPr>
          <w:sz w:val="16"/>
          <w:szCs w:val="16"/>
        </w:rPr>
        <w:t>Radzilowski</w:t>
      </w:r>
      <w:proofErr w:type="spellEnd"/>
      <w:r w:rsidRPr="00A02D4C">
        <w:rPr>
          <w:sz w:val="16"/>
          <w:szCs w:val="16"/>
        </w:rPr>
        <w:t>, history teacher, “American Immigration: An Encyclopedia of Political, Social, and Cultural Exchange,” Routledge, Mar 17, 2015</w:t>
      </w:r>
    </w:p>
    <w:p w:rsidR="009E6720" w:rsidRDefault="009E6720" w:rsidP="009E6720">
      <w:pPr>
        <w:rPr>
          <w:rStyle w:val="StyleUnderline"/>
        </w:rPr>
      </w:pPr>
      <w:r w:rsidRPr="0063106E">
        <w:rPr>
          <w:rStyle w:val="StyleUnderline"/>
          <w:highlight w:val="yellow"/>
        </w:rPr>
        <w:t>Government actions after the 9/11 attacks had a negative impact on those living in the U</w:t>
      </w:r>
      <w:r w:rsidRPr="0063106E">
        <w:rPr>
          <w:sz w:val="16"/>
        </w:rPr>
        <w:t xml:space="preserve">nited </w:t>
      </w:r>
      <w:r w:rsidRPr="0063106E">
        <w:rPr>
          <w:rStyle w:val="StyleUnderline"/>
          <w:highlight w:val="yellow"/>
        </w:rPr>
        <w:t>S</w:t>
      </w:r>
      <w:r w:rsidRPr="0063106E">
        <w:rPr>
          <w:sz w:val="16"/>
          <w:highlight w:val="yellow"/>
        </w:rPr>
        <w:t xml:space="preserve">tates </w:t>
      </w:r>
      <w:r w:rsidRPr="0063106E">
        <w:rPr>
          <w:rStyle w:val="StyleUnderline"/>
          <w:highlight w:val="yellow"/>
        </w:rPr>
        <w:t>as immigrants or noncitizen</w:t>
      </w:r>
      <w:r w:rsidRPr="00B25FEE">
        <w:rPr>
          <w:rStyle w:val="StyleUnderline"/>
        </w:rPr>
        <w:t>s.</w:t>
      </w:r>
      <w:r w:rsidRPr="0063106E">
        <w:rPr>
          <w:sz w:val="16"/>
        </w:rPr>
        <w:t xml:space="preserve"> </w:t>
      </w:r>
      <w:proofErr w:type="gramStart"/>
      <w:r w:rsidRPr="0063106E">
        <w:rPr>
          <w:sz w:val="16"/>
        </w:rPr>
        <w:t>During the first year after 9/11.</w:t>
      </w:r>
      <w:proofErr w:type="gramEnd"/>
      <w:r w:rsidRPr="0063106E">
        <w:rPr>
          <w:sz w:val="16"/>
        </w:rPr>
        <w:t xml:space="preserve"> </w:t>
      </w:r>
      <w:proofErr w:type="gramStart"/>
      <w:r w:rsidRPr="0063106E">
        <w:rPr>
          <w:sz w:val="16"/>
        </w:rPr>
        <w:t>the</w:t>
      </w:r>
      <w:proofErr w:type="gramEnd"/>
      <w:r w:rsidRPr="0063106E">
        <w:rPr>
          <w:sz w:val="16"/>
        </w:rPr>
        <w:t xml:space="preserve"> expanded definitions of "terrorist" and -immigrant" under the USA PATRIOT Act created new restrictions on student visas. Foreign </w:t>
      </w:r>
      <w:proofErr w:type="gramStart"/>
      <w:r w:rsidRPr="0063106E">
        <w:rPr>
          <w:sz w:val="16"/>
        </w:rPr>
        <w:t>matriculation at American universities declined alter</w:t>
      </w:r>
      <w:proofErr w:type="gramEnd"/>
      <w:r w:rsidRPr="0063106E">
        <w:rPr>
          <w:sz w:val="16"/>
        </w:rPr>
        <w:t xml:space="preserve"> 9/11, as students had difficulty obtaining visas. </w:t>
      </w:r>
      <w:r w:rsidRPr="0063106E">
        <w:rPr>
          <w:rStyle w:val="StyleUnderline"/>
          <w:highlight w:val="yellow"/>
        </w:rPr>
        <w:t>As a result, the U</w:t>
      </w:r>
      <w:r w:rsidRPr="0063106E">
        <w:rPr>
          <w:sz w:val="16"/>
        </w:rPr>
        <w:t xml:space="preserve">nited </w:t>
      </w:r>
      <w:r w:rsidRPr="0063106E">
        <w:rPr>
          <w:rStyle w:val="StyleUnderline"/>
          <w:highlight w:val="yellow"/>
        </w:rPr>
        <w:t>S</w:t>
      </w:r>
      <w:r w:rsidRPr="0063106E">
        <w:rPr>
          <w:sz w:val="16"/>
        </w:rPr>
        <w:t xml:space="preserve">tates </w:t>
      </w:r>
      <w:r w:rsidRPr="0063106E">
        <w:rPr>
          <w:rStyle w:val="StyleUnderline"/>
          <w:highlight w:val="yellow"/>
        </w:rPr>
        <w:t>became less attractive to international students, which, in turn, had a bearing on the U.S. labor market, higher education system, and economy, as persons</w:t>
      </w:r>
      <w:r w:rsidRPr="00AF12AF">
        <w:rPr>
          <w:rStyle w:val="StyleUnderline"/>
        </w:rPr>
        <w:t xml:space="preserve"> who might have contributed needed skills and talents to the U.S. economy and education system </w:t>
      </w:r>
      <w:r w:rsidRPr="0063106E">
        <w:rPr>
          <w:rStyle w:val="StyleUnderline"/>
          <w:highlight w:val="yellow"/>
        </w:rPr>
        <w:t xml:space="preserve">were either denied entry or </w:t>
      </w:r>
      <w:r w:rsidRPr="00D11313">
        <w:rPr>
          <w:rStyle w:val="Emphasis"/>
          <w:highlight w:val="yellow"/>
        </w:rPr>
        <w:t>became too discouraged to apply for entry</w:t>
      </w:r>
      <w:r w:rsidRPr="0063106E">
        <w:rPr>
          <w:rStyle w:val="StyleUnderline"/>
          <w:highlight w:val="yellow"/>
        </w:rPr>
        <w:t>.</w:t>
      </w:r>
      <w:r w:rsidRPr="00AF12AF">
        <w:rPr>
          <w:rStyle w:val="StyleUnderline"/>
        </w:rPr>
        <w:t xml:space="preserve"> T</w:t>
      </w:r>
      <w:r w:rsidRPr="00B25FEE">
        <w:rPr>
          <w:rStyle w:val="StyleUnderline"/>
        </w:rPr>
        <w:t>he Office of the Attorney General stripped the Board of Immigration Appeals</w:t>
      </w:r>
      <w:r w:rsidRPr="0063106E">
        <w:rPr>
          <w:sz w:val="16"/>
        </w:rPr>
        <w:t xml:space="preserve"> (a part of the Department of Justice</w:t>
      </w:r>
      <w:r w:rsidRPr="00B25FEE">
        <w:rPr>
          <w:rStyle w:val="StyleUnderline"/>
        </w:rPr>
        <w:t xml:space="preserve">) of its power, rendering review of immigration cases essentially nonexistent and immigration judges obsolete. </w:t>
      </w:r>
      <w:proofErr w:type="gramStart"/>
      <w:r w:rsidRPr="00B25FEE">
        <w:rPr>
          <w:rStyle w:val="StyleUnderline"/>
        </w:rPr>
        <w:t>Similarly, the US.</w:t>
      </w:r>
      <w:proofErr w:type="gramEnd"/>
      <w:r w:rsidRPr="00B25FEE">
        <w:rPr>
          <w:rStyle w:val="StyleUnderline"/>
        </w:rPr>
        <w:t xml:space="preserve"> Supreme Court’s review of the anti-immigration laws of 1996 came to a halt, and stronger enforcement of those laws became a central focus of the DHS. </w:t>
      </w:r>
      <w:r w:rsidRPr="0063106E">
        <w:rPr>
          <w:rStyle w:val="StyleUnderline"/>
          <w:highlight w:val="yellow"/>
        </w:rPr>
        <w:t>Muslim, Arab, and Middle Eastern immigrants were severely affected</w:t>
      </w:r>
      <w:r w:rsidRPr="0063106E">
        <w:rPr>
          <w:rStyle w:val="StyleUnderline"/>
        </w:rPr>
        <w:t xml:space="preserve"> by these immigration policy changes after 9/11. The federal government detained and interviewed hundreds of Middle Eastern men based on their immigration status and country of origin. </w:t>
      </w:r>
      <w:r w:rsidRPr="0063106E">
        <w:rPr>
          <w:rStyle w:val="StyleUnderline"/>
          <w:highlight w:val="yellow"/>
        </w:rPr>
        <w:t>Post-9/11 immigration policies were aimed at maintaining strict vigilance</w:t>
      </w:r>
      <w:r w:rsidRPr="0063106E">
        <w:rPr>
          <w:rStyle w:val="StyleUnderline"/>
        </w:rPr>
        <w:t xml:space="preserve"> with regard to immigration-both legal and illegal -to the U</w:t>
      </w:r>
      <w:r w:rsidRPr="0063106E">
        <w:rPr>
          <w:sz w:val="16"/>
        </w:rPr>
        <w:t xml:space="preserve">nited </w:t>
      </w:r>
      <w:r w:rsidRPr="0063106E">
        <w:rPr>
          <w:rStyle w:val="StyleUnderline"/>
        </w:rPr>
        <w:t>S</w:t>
      </w:r>
      <w:r w:rsidRPr="0063106E">
        <w:rPr>
          <w:sz w:val="16"/>
        </w:rPr>
        <w:t xml:space="preserve">tates. </w:t>
      </w:r>
      <w:r w:rsidRPr="0063106E">
        <w:rPr>
          <w:rStyle w:val="StyleUnderline"/>
        </w:rPr>
        <w:t xml:space="preserve">Of the estimated 12 million undocumented foreign nationals residing in the United States in 2012, a majority are of Latin American descent. </w:t>
      </w:r>
      <w:r w:rsidRPr="0063106E">
        <w:rPr>
          <w:rStyle w:val="StyleUnderline"/>
          <w:highlight w:val="yellow"/>
        </w:rPr>
        <w:t>Since 9/11, they have been subject to enhanced enforcement of immigration laws, including workplace raids, detention, and, for those who have overstayed their visas, deportation for minor visa violations.</w:t>
      </w:r>
    </w:p>
    <w:p w:rsidR="009E6720" w:rsidRPr="004D0C53" w:rsidRDefault="009E6720" w:rsidP="009E6720">
      <w:pPr>
        <w:pStyle w:val="Heading4"/>
      </w:pPr>
      <w:r>
        <w:t>In particular the Student and Exchange Information system has shifted US policy on international students from recruitment to determent triggering the biggest enrollment drop in 30 years.</w:t>
      </w:r>
    </w:p>
    <w:p w:rsidR="009E6720" w:rsidRPr="00954A8A" w:rsidRDefault="009E6720" w:rsidP="009E6720">
      <w:r>
        <w:t>***FYI, IE stands for International Education</w:t>
      </w:r>
    </w:p>
    <w:p w:rsidR="009E6720" w:rsidRPr="009E42CC" w:rsidRDefault="009E6720" w:rsidP="009E6720">
      <w:pPr>
        <w:rPr>
          <w:b/>
          <w:bCs/>
          <w:sz w:val="26"/>
        </w:rPr>
      </w:pPr>
      <w:proofErr w:type="spellStart"/>
      <w:r>
        <w:rPr>
          <w:rStyle w:val="Style13ptBold"/>
        </w:rPr>
        <w:t>Trilokekar</w:t>
      </w:r>
      <w:proofErr w:type="spellEnd"/>
      <w:r>
        <w:rPr>
          <w:rStyle w:val="Style13ptBold"/>
        </w:rPr>
        <w:t xml:space="preserve"> 15, </w:t>
      </w:r>
      <w:proofErr w:type="spellStart"/>
      <w:r w:rsidRPr="00EC4CEF">
        <w:rPr>
          <w:sz w:val="16"/>
          <w:szCs w:val="16"/>
        </w:rPr>
        <w:t>Roopa</w:t>
      </w:r>
      <w:proofErr w:type="spellEnd"/>
      <w:r w:rsidRPr="00EC4CEF">
        <w:rPr>
          <w:sz w:val="16"/>
          <w:szCs w:val="16"/>
        </w:rPr>
        <w:t xml:space="preserve"> Desai </w:t>
      </w:r>
      <w:proofErr w:type="spellStart"/>
      <w:r w:rsidRPr="00EC4CEF">
        <w:rPr>
          <w:sz w:val="16"/>
          <w:szCs w:val="16"/>
        </w:rPr>
        <w:t>Trilokekar</w:t>
      </w:r>
      <w:proofErr w:type="spellEnd"/>
      <w:r w:rsidRPr="00EC4CEF">
        <w:rPr>
          <w:sz w:val="16"/>
          <w:szCs w:val="16"/>
        </w:rPr>
        <w:t xml:space="preserve">, has worked in the U.S., India and Canada in various capacities facilitating international academic exchanges, “FROM SOFT POWER TO ECONOMIC DIPLOMACY? A Comparison </w:t>
      </w:r>
      <w:proofErr w:type="gramStart"/>
      <w:r w:rsidRPr="00EC4CEF">
        <w:rPr>
          <w:sz w:val="16"/>
          <w:szCs w:val="16"/>
        </w:rPr>
        <w:t>Of</w:t>
      </w:r>
      <w:proofErr w:type="gramEnd"/>
      <w:r w:rsidRPr="00EC4CEF">
        <w:rPr>
          <w:sz w:val="16"/>
          <w:szCs w:val="16"/>
        </w:rPr>
        <w:t xml:space="preserve"> The Changing Rationales And Roles Of The U. S. And Canadian Federal Governments </w:t>
      </w:r>
      <w:proofErr w:type="gramStart"/>
      <w:r w:rsidRPr="00EC4CEF">
        <w:rPr>
          <w:sz w:val="16"/>
          <w:szCs w:val="16"/>
        </w:rPr>
        <w:t>In</w:t>
      </w:r>
      <w:proofErr w:type="gramEnd"/>
      <w:r w:rsidRPr="00EC4CEF">
        <w:rPr>
          <w:sz w:val="16"/>
          <w:szCs w:val="16"/>
        </w:rPr>
        <w:t xml:space="preserve"> International Education,” CSHE, 2/9/15, </w:t>
      </w:r>
      <w:hyperlink r:id="rId7" w:history="1">
        <w:r w:rsidRPr="00EC4CEF">
          <w:rPr>
            <w:rStyle w:val="Hyperlink"/>
            <w:sz w:val="16"/>
            <w:szCs w:val="16"/>
          </w:rPr>
          <w:t>http://www.cshe.berkeley.edu/sites/default/files/shared/publications/docs/ROPS.CSHE_.2.15.DesaiTrilokekar.SoftPowerEconDeplomacy.2.9.2015.pdf</w:t>
        </w:r>
      </w:hyperlink>
    </w:p>
    <w:p w:rsidR="009E6720" w:rsidRDefault="009E6720" w:rsidP="009E6720">
      <w:pPr>
        <w:rPr>
          <w:sz w:val="16"/>
        </w:rPr>
      </w:pPr>
      <w:r w:rsidRPr="003C3710">
        <w:rPr>
          <w:rStyle w:val="StyleUnderline"/>
        </w:rPr>
        <w:t>This presidential level support for IE</w:t>
      </w:r>
      <w:r w:rsidRPr="00380222">
        <w:rPr>
          <w:sz w:val="16"/>
        </w:rPr>
        <w:t xml:space="preserve">, even if mostly rhetorical, </w:t>
      </w:r>
      <w:r w:rsidRPr="003C3710">
        <w:rPr>
          <w:rStyle w:val="StyleUnderline"/>
        </w:rPr>
        <w:t>was dramatically challenged with the catastrophic events of September 11, 2001.</w:t>
      </w:r>
      <w:r w:rsidRPr="00380222">
        <w:rPr>
          <w:sz w:val="16"/>
        </w:rPr>
        <w:t xml:space="preserve"> With 9/11, IE posed a risk to the nation’s security</w:t>
      </w:r>
      <w:r w:rsidRPr="003C3710">
        <w:rPr>
          <w:rStyle w:val="StyleUnderline"/>
        </w:rPr>
        <w:t xml:space="preserve">. Recoiling back to restrictive immigration policy processes initiated as a response to the Iranian crisis and the world trade center bombings, a new tracking system for international students was introduced </w:t>
      </w:r>
      <w:r w:rsidRPr="00380222">
        <w:rPr>
          <w:sz w:val="16"/>
        </w:rPr>
        <w:t xml:space="preserve">by the Bush (Jr.) administration (2001-9). </w:t>
      </w:r>
      <w:r w:rsidRPr="00F6640E">
        <w:rPr>
          <w:rStyle w:val="StyleUnderline"/>
          <w:highlight w:val="yellow"/>
        </w:rPr>
        <w:t>The passage of the US Patriot Act</w:t>
      </w:r>
      <w:r w:rsidRPr="003C3710">
        <w:rPr>
          <w:rStyle w:val="StyleUnderline"/>
        </w:rPr>
        <w:t xml:space="preserve">, the Enhance Border Security Act, the Homeland Security Act, and the Visa Entry Reform Act </w:t>
      </w:r>
      <w:r w:rsidRPr="00F6640E">
        <w:rPr>
          <w:rStyle w:val="StyleUnderline"/>
          <w:highlight w:val="yellow"/>
        </w:rPr>
        <w:t>facilitated the federal government’s</w:t>
      </w:r>
      <w:r w:rsidRPr="003C3710">
        <w:rPr>
          <w:rStyle w:val="StyleUnderline"/>
        </w:rPr>
        <w:t xml:space="preserve"> restrictive immigration policies and the </w:t>
      </w:r>
      <w:r w:rsidRPr="00F6640E">
        <w:rPr>
          <w:rStyle w:val="StyleUnderline"/>
          <w:highlight w:val="yellow"/>
        </w:rPr>
        <w:t>implementation</w:t>
      </w:r>
      <w:r w:rsidRPr="003C3710">
        <w:rPr>
          <w:rStyle w:val="StyleUnderline"/>
        </w:rPr>
        <w:t xml:space="preserve"> in 2003 of the controversial</w:t>
      </w:r>
      <w:r w:rsidRPr="00380222">
        <w:rPr>
          <w:sz w:val="16"/>
        </w:rPr>
        <w:t xml:space="preserve"> Student and Exchange Visitors Information System (</w:t>
      </w:r>
      <w:r w:rsidRPr="00F6640E">
        <w:rPr>
          <w:rStyle w:val="StyleUnderline"/>
          <w:highlight w:val="yellow"/>
        </w:rPr>
        <w:t>SEVIS</w:t>
      </w:r>
      <w:r w:rsidRPr="00380222">
        <w:rPr>
          <w:sz w:val="16"/>
        </w:rPr>
        <w:t xml:space="preserve">), administered by the new Department of Homeland Security (operations were still DS responsibility).83 </w:t>
      </w:r>
      <w:r w:rsidRPr="00336334">
        <w:rPr>
          <w:rStyle w:val="StyleUnderline"/>
        </w:rPr>
        <w:t xml:space="preserve">As Witt states, </w:t>
      </w:r>
      <w:r w:rsidRPr="00F6640E">
        <w:rPr>
          <w:rStyle w:val="StyleUnderline"/>
          <w:highlight w:val="yellow"/>
        </w:rPr>
        <w:t xml:space="preserve">“the entire landscape of international education in the </w:t>
      </w:r>
      <w:r w:rsidRPr="00D11313">
        <w:rPr>
          <w:rStyle w:val="Emphasis"/>
          <w:highlight w:val="yellow"/>
        </w:rPr>
        <w:t>US shifted dramatically from a posture of recruitment to one of determent</w:t>
      </w:r>
      <w:r w:rsidRPr="00F6640E">
        <w:rPr>
          <w:rStyle w:val="StyleUnderline"/>
          <w:highlight w:val="yellow"/>
        </w:rPr>
        <w:t xml:space="preserve">, </w:t>
      </w:r>
      <w:r w:rsidRPr="00D11313">
        <w:rPr>
          <w:rStyle w:val="Emphasis"/>
          <w:highlight w:val="yellow"/>
        </w:rPr>
        <w:t>from receptive to suspicious, from hospitable to hostile</w:t>
      </w:r>
      <w:r w:rsidRPr="00D11313">
        <w:rPr>
          <w:rStyle w:val="Emphasis"/>
        </w:rPr>
        <w:t>”</w:t>
      </w:r>
      <w:r w:rsidRPr="00380222">
        <w:rPr>
          <w:sz w:val="16"/>
        </w:rPr>
        <w:t>.84 “</w:t>
      </w:r>
      <w:r w:rsidRPr="00336334">
        <w:rPr>
          <w:rStyle w:val="StyleUnderline"/>
        </w:rPr>
        <w:t>The global war on terrorism replaced the cold war as the national security meta narrative”</w:t>
      </w:r>
      <w:r w:rsidRPr="00380222">
        <w:rPr>
          <w:sz w:val="16"/>
        </w:rPr>
        <w:t xml:space="preserve">.85 </w:t>
      </w:r>
      <w:r w:rsidRPr="00D11313">
        <w:rPr>
          <w:rStyle w:val="Emphasis"/>
          <w:highlight w:val="yellow"/>
        </w:rPr>
        <w:t>This was a time of crisis in IE with the U.S. experiencing its first substantial drop in foreign students for the first time in over 30 years.</w:t>
      </w:r>
      <w:r w:rsidRPr="00F6640E">
        <w:rPr>
          <w:rStyle w:val="StyleUnderline"/>
          <w:highlight w:val="yellow"/>
        </w:rPr>
        <w:t xml:space="preserve"> Such a drop was not experienced even during the cold war.</w:t>
      </w:r>
      <w:r w:rsidRPr="00336334">
        <w:rPr>
          <w:rStyle w:val="StyleUnderline"/>
        </w:rPr>
        <w:t xml:space="preserve"> </w:t>
      </w:r>
      <w:r w:rsidRPr="00D11313">
        <w:rPr>
          <w:rStyle w:val="Emphasis"/>
          <w:highlight w:val="yellow"/>
        </w:rPr>
        <w:t>This drop severely impacted U.S. universities</w:t>
      </w:r>
      <w:r w:rsidRPr="00336334">
        <w:rPr>
          <w:rStyle w:val="StyleUnderline"/>
        </w:rPr>
        <w:t xml:space="preserve"> who were both dependent on foreign graduate students for advanced research in the STEM fields as well as on revenues from international student fees.</w:t>
      </w:r>
      <w:r w:rsidRPr="00A00226">
        <w:rPr>
          <w:rStyle w:val="StyleUnderline"/>
        </w:rPr>
        <w:t xml:space="preserve"> </w:t>
      </w:r>
      <w:r w:rsidRPr="00F6640E">
        <w:rPr>
          <w:rStyle w:val="StyleUnderline"/>
          <w:highlight w:val="yellow"/>
        </w:rPr>
        <w:t>The advocacy groups urged the government “to strike an appropriate balance between the conflicting demands of strengthening homeland security and maintaining openness to the world”.</w:t>
      </w:r>
      <w:r w:rsidRPr="00380222">
        <w:rPr>
          <w:sz w:val="16"/>
        </w:rPr>
        <w:t>86 International programs, they suggested were an investment in the nation’s security</w:t>
      </w:r>
      <w:r w:rsidRPr="00A00226">
        <w:rPr>
          <w:rStyle w:val="StyleUnderline"/>
        </w:rPr>
        <w:t xml:space="preserve">. Powerful industrialists/business figures like Bill Gates supported the need for America to welcome foreign students to strengthen its innovation capacity and global competitiveness. </w:t>
      </w:r>
      <w:r w:rsidRPr="00F6640E">
        <w:rPr>
          <w:rStyle w:val="StyleUnderline"/>
          <w:highlight w:val="yellow"/>
        </w:rPr>
        <w:t>Both national security and global economic competition were identified as important rationales and the “secure borders, open doors” campaign came to dominate the IE policy discourse. I</w:t>
      </w:r>
      <w:r w:rsidRPr="00A00226">
        <w:rPr>
          <w:rStyle w:val="StyleUnderline"/>
        </w:rPr>
        <w:t>E faced “a uniquely challenging and paradoxical environment”</w:t>
      </w:r>
      <w:r w:rsidRPr="00380222">
        <w:rPr>
          <w:sz w:val="16"/>
        </w:rPr>
        <w:t xml:space="preserve"> 87 because there was bipartisan political support for IE and in spite of the federal perspective of IE as a risk to national security, in May 2002, the Bush administration announced legislation to significantly increase funding for exchange programs. The Cultural Bridges Act of 2002 authorized $95 million/year from 2003-7 for new and expanded IE programs with the Islamic world. As Campbell cogently states, “mutual understanding ha[d] come back into the [federal] frame but with a harder edge, lined primarily with the notion of global competence and Americas’ need to CSHE Research &amp; Occasional Paper Series TRILOKEKAR: From Soft Power to Economic Diplomacy 9 communicate and relate in a multi-cultural globalized, political and economic environment”.88 </w:t>
      </w:r>
      <w:r w:rsidRPr="00D61D34">
        <w:rPr>
          <w:rStyle w:val="StyleUnderline"/>
        </w:rPr>
        <w:t>Capitalizing on the “why do they hate us?” sentiment</w:t>
      </w:r>
      <w:r w:rsidRPr="00380222">
        <w:rPr>
          <w:sz w:val="16"/>
        </w:rPr>
        <w:t xml:space="preserve"> 89, </w:t>
      </w:r>
      <w:r w:rsidRPr="00D61D34">
        <w:rPr>
          <w:rStyle w:val="StyleUnderline"/>
        </w:rPr>
        <w:t xml:space="preserve">a spotlight was created on the need and role of public diplomacy in fighting terrorism. </w:t>
      </w:r>
      <w:r w:rsidRPr="00380222">
        <w:rPr>
          <w:sz w:val="16"/>
        </w:rPr>
        <w:t xml:space="preserve">Karen Hughes as the new Under Secretary of State for public diplomacy became one of the most “visible advocate[s] for exchanges” supporting a budget of $430 million (from $74 million) in 2006 for the DS public diplomacy initiatives. Described as a period of “public diplomacy renaissance” 90 it was reminiscent of the Reagan administration support for exchanges. Powerful dignitaries such as Secretary of States, Colin Powell and </w:t>
      </w:r>
      <w:proofErr w:type="spellStart"/>
      <w:r w:rsidRPr="00380222">
        <w:rPr>
          <w:sz w:val="16"/>
        </w:rPr>
        <w:t>Condoleza</w:t>
      </w:r>
      <w:proofErr w:type="spellEnd"/>
      <w:r w:rsidRPr="00380222">
        <w:rPr>
          <w:sz w:val="16"/>
        </w:rPr>
        <w:t xml:space="preserve"> Rice spoke of IE as the government’s soft power tool. Several new initiatives and policy priorities developed during this current era; public diplomacy, an investment in academic exchanges, particularly with the Islamic world, investment in study abroad for American students (2005 Commission on Abraham Lincoln Study Abroad Fellowship Program and the Senator Paul Simon Study Abroad Foundation Act) and concern with improving the market share of international students (2009, government accountability office (GAO) study on challenges and best practices in attracting IS to the US). </w:t>
      </w:r>
      <w:r w:rsidRPr="00DA4A19">
        <w:rPr>
          <w:rStyle w:val="Emphasis"/>
        </w:rPr>
        <w:t xml:space="preserve">Perhaps, most importantly, </w:t>
      </w:r>
      <w:r w:rsidRPr="00F6640E">
        <w:rPr>
          <w:rStyle w:val="Emphasis"/>
          <w:highlight w:val="yellow"/>
        </w:rPr>
        <w:t>the critical need for a national IE strategy was supported by the joint policy document issued by the A</w:t>
      </w:r>
      <w:r w:rsidRPr="00DA4A19">
        <w:rPr>
          <w:rStyle w:val="Emphasis"/>
        </w:rPr>
        <w:t xml:space="preserve">lliance for </w:t>
      </w:r>
      <w:r w:rsidRPr="00F6640E">
        <w:rPr>
          <w:rStyle w:val="Emphasis"/>
          <w:highlight w:val="yellow"/>
        </w:rPr>
        <w:t>I</w:t>
      </w:r>
      <w:r w:rsidRPr="00DA4A19">
        <w:rPr>
          <w:rStyle w:val="Emphasis"/>
        </w:rPr>
        <w:t xml:space="preserve">nternational </w:t>
      </w:r>
      <w:r w:rsidRPr="00F6640E">
        <w:rPr>
          <w:rStyle w:val="Emphasis"/>
          <w:highlight w:val="yellow"/>
        </w:rPr>
        <w:t>E</w:t>
      </w:r>
      <w:r w:rsidRPr="00DA4A19">
        <w:rPr>
          <w:rStyle w:val="Emphasis"/>
        </w:rPr>
        <w:t xml:space="preserve">ducation and </w:t>
      </w:r>
      <w:r w:rsidRPr="00F6640E">
        <w:rPr>
          <w:rStyle w:val="Emphasis"/>
          <w:highlight w:val="yellow"/>
        </w:rPr>
        <w:t>C</w:t>
      </w:r>
      <w:r w:rsidRPr="00DA4A19">
        <w:rPr>
          <w:rStyle w:val="Emphasis"/>
        </w:rPr>
        <w:t xml:space="preserve">ultural </w:t>
      </w:r>
      <w:r w:rsidRPr="00F6640E">
        <w:rPr>
          <w:rStyle w:val="Emphasis"/>
          <w:highlight w:val="yellow"/>
        </w:rPr>
        <w:t>E</w:t>
      </w:r>
      <w:r w:rsidRPr="00DA4A19">
        <w:rPr>
          <w:rStyle w:val="Emphasis"/>
        </w:rPr>
        <w:t xml:space="preserve">xchange </w:t>
      </w:r>
      <w:r w:rsidRPr="00F6640E">
        <w:rPr>
          <w:rStyle w:val="Emphasis"/>
          <w:highlight w:val="yellow"/>
        </w:rPr>
        <w:t>and NAFSA.</w:t>
      </w:r>
      <w:r w:rsidRPr="00F6640E">
        <w:rPr>
          <w:sz w:val="16"/>
          <w:highlight w:val="yellow"/>
        </w:rPr>
        <w:t xml:space="preserve"> 91</w:t>
      </w:r>
    </w:p>
    <w:p w:rsidR="009E6720" w:rsidRDefault="009E6720" w:rsidP="009E6720">
      <w:pPr>
        <w:pStyle w:val="Heading4"/>
      </w:pPr>
      <w:r>
        <w:t>This drop in enrollment is especially devastating for STEM and US leadership in education and technology</w:t>
      </w:r>
    </w:p>
    <w:p w:rsidR="009E6720" w:rsidRPr="005050EC" w:rsidRDefault="009E6720" w:rsidP="009E6720">
      <w:pPr>
        <w:rPr>
          <w:rStyle w:val="Style13ptBold"/>
        </w:rPr>
      </w:pPr>
      <w:r w:rsidRPr="005050EC">
        <w:rPr>
          <w:rStyle w:val="Style13ptBold"/>
        </w:rPr>
        <w:t>Redden 13</w:t>
      </w:r>
    </w:p>
    <w:p w:rsidR="009E6720" w:rsidRDefault="009E6720" w:rsidP="009E6720">
      <w:r>
        <w:t>(Elizabeth Redden, Correspondent at Inside Higher Ed, covering the internationalization of higher education, “Foreign Student Dependence”, July 12</w:t>
      </w:r>
      <w:r w:rsidRPr="005050EC">
        <w:rPr>
          <w:vertAlign w:val="superscript"/>
        </w:rPr>
        <w:t>th</w:t>
      </w:r>
      <w:r>
        <w:t xml:space="preserve">, 2013, Inside Higher Ed, </w:t>
      </w:r>
      <w:hyperlink r:id="rId8" w:history="1">
        <w:r w:rsidRPr="002127FE">
          <w:rPr>
            <w:rStyle w:val="Hyperlink"/>
          </w:rPr>
          <w:t>https://www.insidehighered.com/news/2013/07/12/new-report-shows-dependence-us-graduate-programs-foreign-students</w:t>
        </w:r>
      </w:hyperlink>
      <w:r>
        <w:t>, JAS)</w:t>
      </w:r>
    </w:p>
    <w:p w:rsidR="009E6720" w:rsidRDefault="009E6720" w:rsidP="009E6720">
      <w:pPr>
        <w:rPr>
          <w:sz w:val="16"/>
        </w:rPr>
      </w:pPr>
      <w:r w:rsidRPr="00D0350D">
        <w:rPr>
          <w:rStyle w:val="StyleUnderline"/>
          <w:highlight w:val="green"/>
        </w:rPr>
        <w:t>International students play a critical role in</w:t>
      </w:r>
      <w:r w:rsidRPr="00D0350D">
        <w:rPr>
          <w:rStyle w:val="StyleUnderline"/>
        </w:rPr>
        <w:t xml:space="preserve"> sustaining quality science, technology, engineering and mathematics </w:t>
      </w:r>
      <w:r w:rsidRPr="00D0350D">
        <w:rPr>
          <w:rStyle w:val="StyleUnderline"/>
          <w:highlight w:val="green"/>
        </w:rPr>
        <w:t>(STEM)</w:t>
      </w:r>
      <w:r w:rsidRPr="00D0350D">
        <w:rPr>
          <w:rStyle w:val="StyleUnderline"/>
        </w:rPr>
        <w:t xml:space="preserve"> graduate </w:t>
      </w:r>
      <w:r w:rsidRPr="00D0350D">
        <w:rPr>
          <w:rStyle w:val="StyleUnderline"/>
          <w:highlight w:val="green"/>
        </w:rPr>
        <w:t>programs at U.S. universities</w:t>
      </w:r>
      <w:r w:rsidRPr="00D0350D">
        <w:rPr>
          <w:rStyle w:val="StyleUnderline"/>
        </w:rPr>
        <w:t>, a new report from the National Foundation for American Policy (NFAP) argues</w:t>
      </w:r>
      <w:r w:rsidRPr="00D0350D">
        <w:rPr>
          <w:sz w:val="16"/>
        </w:rPr>
        <w:t xml:space="preserve">. It will come as no surprise to observers of graduate education that the report documents the fact that </w:t>
      </w:r>
      <w:r w:rsidRPr="00D0350D">
        <w:rPr>
          <w:rStyle w:val="StyleUnderline"/>
        </w:rPr>
        <w:t xml:space="preserve">foreign students </w:t>
      </w:r>
      <w:r w:rsidRPr="00D0350D">
        <w:rPr>
          <w:rStyle w:val="StyleUnderline"/>
          <w:highlight w:val="green"/>
        </w:rPr>
        <w:t>make up the majority of enrollments in U.S. graduate programs in</w:t>
      </w:r>
      <w:r w:rsidRPr="00D0350D">
        <w:rPr>
          <w:rStyle w:val="StyleUnderline"/>
        </w:rPr>
        <w:t xml:space="preserve"> many </w:t>
      </w:r>
      <w:r w:rsidRPr="00FF1DBF">
        <w:rPr>
          <w:rStyle w:val="StyleUnderline"/>
          <w:highlight w:val="green"/>
        </w:rPr>
        <w:t>STEM</w:t>
      </w:r>
      <w:r w:rsidRPr="00D0350D">
        <w:rPr>
          <w:rStyle w:val="StyleUnderline"/>
        </w:rPr>
        <w:t xml:space="preserve"> fields, accounting for 70.3 percent of all full-time graduate students in electrical engineering, 63.2 percent in computer science, 60.4 percent in industrial engineering, and more than 50 percent in chemical, materials and mechanical engineering</w:t>
      </w:r>
      <w:r w:rsidRPr="00D0350D">
        <w:rPr>
          <w:sz w:val="16"/>
        </w:rPr>
        <w:t xml:space="preserve">, as well as in economics (a non-STEM field). However, the report, which analyzes National Science Foundation enrollment data from 2010 by field and institution, also shows that these striking averages mask even higher proportions at many individual universities. For example, there are </w:t>
      </w:r>
      <w:r w:rsidRPr="00D0350D">
        <w:rPr>
          <w:rStyle w:val="StyleUnderline"/>
        </w:rPr>
        <w:t>36 graduate programs in electrical engineering where the proportion of international students exceeds 80 percent, including seven where it exceeds 90.</w:t>
      </w:r>
      <w:r w:rsidRPr="00D0350D">
        <w:rPr>
          <w:sz w:val="16"/>
        </w:rPr>
        <w:t xml:space="preserve"> (The analysis is limited to those programs with at least 30 full-time students.</w:t>
      </w:r>
      <w:proofErr w:type="gramStart"/>
      <w:r w:rsidRPr="00D0350D">
        <w:rPr>
          <w:sz w:val="16"/>
        </w:rPr>
        <w:t>)“</w:t>
      </w:r>
      <w:proofErr w:type="gramEnd"/>
      <w:r w:rsidRPr="00D0350D">
        <w:rPr>
          <w:sz w:val="16"/>
        </w:rPr>
        <w:t xml:space="preserve">International students help many universities have enough graduate students to support research programs that help attract top faculty and that also thereby help U.S. students by having a higher-quality program than they otherwise would have,” said Stuart Anderson, NFAP’s executive director and author of the report. </w:t>
      </w:r>
      <w:r w:rsidRPr="00FF1DBF">
        <w:rPr>
          <w:rStyle w:val="Emphasis"/>
          <w:highlight w:val="green"/>
        </w:rPr>
        <w:t>Without them</w:t>
      </w:r>
      <w:r w:rsidRPr="00FF1DBF">
        <w:rPr>
          <w:rStyle w:val="Emphasis"/>
        </w:rPr>
        <w:t>, he said, “</w:t>
      </w:r>
      <w:r w:rsidRPr="00FF1DBF">
        <w:rPr>
          <w:rStyle w:val="Emphasis"/>
          <w:highlight w:val="green"/>
        </w:rPr>
        <w:t>you’d see a shrinking across the board</w:t>
      </w:r>
      <w:r w:rsidRPr="00FF1DBF">
        <w:rPr>
          <w:rStyle w:val="Emphasis"/>
        </w:rPr>
        <w:t xml:space="preserve"> where you’d have just certain schools that are able to support good programs. That would </w:t>
      </w:r>
      <w:r w:rsidRPr="00FF1DBF">
        <w:rPr>
          <w:rStyle w:val="Emphasis"/>
          <w:highlight w:val="green"/>
        </w:rPr>
        <w:t>lead to a shrinking of U.S. leadership in education and technology</w:t>
      </w:r>
      <w:r w:rsidRPr="00FF1DBF">
        <w:rPr>
          <w:rStyle w:val="Emphasis"/>
        </w:rPr>
        <w:t xml:space="preserve"> if you have many </w:t>
      </w:r>
      <w:r w:rsidRPr="00FF1DBF">
        <w:rPr>
          <w:rStyle w:val="Emphasis"/>
          <w:highlight w:val="green"/>
        </w:rPr>
        <w:t>fewer programs with high-quality research and top-level professors.”</w:t>
      </w:r>
      <w:r w:rsidRPr="00D0350D">
        <w:rPr>
          <w:sz w:val="16"/>
        </w:rPr>
        <w:t xml:space="preserve"> “To some extent this reflects some of what’s going on in our society within the U.S. in terms of trying to push for more interest in STEM fields,” said Jonathan </w:t>
      </w:r>
      <w:proofErr w:type="spellStart"/>
      <w:r w:rsidRPr="00D0350D">
        <w:rPr>
          <w:sz w:val="16"/>
        </w:rPr>
        <w:t>Bredow</w:t>
      </w:r>
      <w:proofErr w:type="spellEnd"/>
      <w:r w:rsidRPr="00D0350D">
        <w:rPr>
          <w:sz w:val="16"/>
        </w:rPr>
        <w:t>, professor and chair of the electrical engineering department at the University of Texas at Arlington, a program with more than 90 percent international enrollment. “</w:t>
      </w:r>
      <w:r w:rsidRPr="00FF1DBF">
        <w:rPr>
          <w:rStyle w:val="StyleUnderline"/>
          <w:highlight w:val="green"/>
        </w:rPr>
        <w:t>Domestic students</w:t>
      </w:r>
      <w:r w:rsidRPr="00D0350D">
        <w:rPr>
          <w:rStyle w:val="StyleUnderline"/>
        </w:rPr>
        <w:t xml:space="preserve"> tend to be </w:t>
      </w:r>
      <w:r w:rsidRPr="00FF1DBF">
        <w:rPr>
          <w:rStyle w:val="StyleUnderline"/>
          <w:highlight w:val="green"/>
        </w:rPr>
        <w:t>more interested in going out and getting a job</w:t>
      </w:r>
      <w:r w:rsidRPr="00D0350D">
        <w:rPr>
          <w:rStyle w:val="StyleUnderline"/>
        </w:rPr>
        <w:t xml:space="preserve"> right after a bachelor’s degree. Some see a value of getting a master’s degree but in terms of the Ph.D., I think it’s largely seen as unnecessary.” “There’s a </w:t>
      </w:r>
      <w:r w:rsidRPr="00FF1DBF">
        <w:rPr>
          <w:rStyle w:val="StyleUnderline"/>
          <w:highlight w:val="green"/>
        </w:rPr>
        <w:t>relatively small number of high-quality domestic students who can be accepted into our master’s and Ph.D. programs</w:t>
      </w:r>
      <w:r w:rsidRPr="00D0350D">
        <w:rPr>
          <w:sz w:val="16"/>
        </w:rPr>
        <w:t xml:space="preserve">,” said Leonid </w:t>
      </w:r>
      <w:proofErr w:type="spellStart"/>
      <w:r w:rsidRPr="00D0350D">
        <w:rPr>
          <w:sz w:val="16"/>
        </w:rPr>
        <w:t>Tsybeskov</w:t>
      </w:r>
      <w:proofErr w:type="spellEnd"/>
      <w:r w:rsidRPr="00D0350D">
        <w:rPr>
          <w:sz w:val="16"/>
        </w:rPr>
        <w:t xml:space="preserve">, professor and chair of the electrical and computer engineering department at the New Jersey Institute of Technology. He added that those domestic students who are strong candidates typically apply to higher-ranked programs than NJIT’s. Indeed, said Anderson, “You talk to the professors, they say, ‘O.K., if we were MIT or Stanford we could get all the top U.S. students,' but by definition there are only a few of those schools. Obviously everyone can’t be MIT or Stanford." </w:t>
      </w:r>
      <w:r w:rsidRPr="00D0350D">
        <w:rPr>
          <w:rStyle w:val="StyleUnderline"/>
        </w:rPr>
        <w:t>At the Massachusetts Institute of Technology, the proportion of international students in graduate electrical engineering programs is 52.5 percent and, in computer science, 35.3 percent</w:t>
      </w:r>
      <w:r w:rsidRPr="00D0350D">
        <w:rPr>
          <w:sz w:val="16"/>
        </w:rPr>
        <w:t xml:space="preserve">. At Stanford, 56 percent of graduate electrical engineering students and 43.7 percent of graduate computer science students are international. The </w:t>
      </w:r>
      <w:r w:rsidRPr="00D0350D">
        <w:rPr>
          <w:rStyle w:val="StyleUnderline"/>
        </w:rPr>
        <w:t xml:space="preserve">report also emphasizes the </w:t>
      </w:r>
      <w:r w:rsidRPr="00FF1DBF">
        <w:rPr>
          <w:rStyle w:val="StyleUnderline"/>
          <w:highlight w:val="green"/>
        </w:rPr>
        <w:t>value that international students can bring to the U.S. economy after graduation</w:t>
      </w:r>
      <w:r w:rsidRPr="00D0350D">
        <w:rPr>
          <w:rStyle w:val="StyleUnderline"/>
        </w:rPr>
        <w:t xml:space="preserve"> as researchers and entrepreneurs. Measures that would make it easier for STEM graduate students to obtain visas to work in the U.S. after graduation – measures that many in higher education see as crucial to the U.S. maintaining its edge in attracting international graduate students</w:t>
      </w:r>
      <w:r w:rsidRPr="00D0350D">
        <w:rPr>
          <w:sz w:val="16"/>
        </w:rPr>
        <w:t xml:space="preserve"> -- are pending in Congress (and are included in the comprehensive immigration bill recently passed by the Senate). "This report is very well-timed,” said Julia Kent, director of communications and advancement for the Council of Graduate Schools. “Obviously, for the policy reasons -- the pending legislation about STEM visas -- and second because there is data out there right now which suggests that </w:t>
      </w:r>
      <w:r w:rsidRPr="00D0350D">
        <w:rPr>
          <w:rStyle w:val="StyleUnderline"/>
        </w:rPr>
        <w:t>we have some cause for concern in this country about the flow of international graduate students to the United States which we have always counted on.</w:t>
      </w:r>
      <w:r w:rsidRPr="00D0350D">
        <w:rPr>
          <w:sz w:val="16"/>
        </w:rPr>
        <w:t xml:space="preserve"> There is now </w:t>
      </w:r>
      <w:r w:rsidRPr="00D0350D">
        <w:rPr>
          <w:rStyle w:val="StyleUnderline"/>
        </w:rPr>
        <w:t>more competition for international graduate students</w:t>
      </w:r>
      <w:r w:rsidRPr="00D0350D">
        <w:rPr>
          <w:sz w:val="16"/>
        </w:rPr>
        <w:t>. Other countries are developing policies to promote the influx of foreign students to their shores, and there are also ways in which the current economy in the United States has reduced funding support for graduate students, which makes it more difficult to attract students to U.S. programs with attractive funding packages.” CGS data on applications to U.S. graduate schools released in April show that total international applications grew by a meager 1 percent this year and that there were actually drops in applications from certain key sending countries, including China (-5 percent), South Korea (-13 percent) and Taiwan (-13 percent). On the plus side, applications from India increased 20 percent. "It's too soon to know how this data will actually affect enrollments, but the preliminary data show that there is some cause for concern,” Kent said.</w:t>
      </w:r>
    </w:p>
    <w:p w:rsidR="009E6720" w:rsidRDefault="009E6720" w:rsidP="009E6720">
      <w:pPr>
        <w:pStyle w:val="Heading4"/>
      </w:pPr>
      <w:r>
        <w:t xml:space="preserve">The STEM crisis is real. Best studies answer negative arguments to the contrary </w:t>
      </w:r>
    </w:p>
    <w:p w:rsidR="009E6720" w:rsidRPr="00783977" w:rsidRDefault="009E6720" w:rsidP="009E6720">
      <w:pPr>
        <w:rPr>
          <w:rStyle w:val="Style13ptBold"/>
        </w:rPr>
      </w:pPr>
      <w:r w:rsidRPr="00783977">
        <w:rPr>
          <w:rStyle w:val="Style13ptBold"/>
        </w:rPr>
        <w:t>Rosen 13</w:t>
      </w:r>
    </w:p>
    <w:p w:rsidR="009E6720" w:rsidRDefault="009E6720" w:rsidP="009E6720">
      <w:r>
        <w:t>(Linda Rosen, CEO @ change the equation, “The Truth Hurts: The STEM Crisis Is Not a Myth”, September 11</w:t>
      </w:r>
      <w:r w:rsidRPr="00783977">
        <w:rPr>
          <w:vertAlign w:val="superscript"/>
        </w:rPr>
        <w:t>th</w:t>
      </w:r>
      <w:r>
        <w:t xml:space="preserve">, 2013, Huffington Post, </w:t>
      </w:r>
      <w:hyperlink r:id="rId9" w:history="1">
        <w:r w:rsidRPr="002127FE">
          <w:rPr>
            <w:rStyle w:val="Hyperlink"/>
          </w:rPr>
          <w:t>http://www.huffingtonpost.com/linda-rosen/the-truth-hurts-the-stem-_b_3900575.html</w:t>
        </w:r>
      </w:hyperlink>
      <w:r>
        <w:t>, JAS)</w:t>
      </w:r>
    </w:p>
    <w:p w:rsidR="009E6720" w:rsidRPr="00901DD9" w:rsidRDefault="009E6720" w:rsidP="009E6720">
      <w:pPr>
        <w:rPr>
          <w:sz w:val="16"/>
        </w:rPr>
      </w:pPr>
      <w:r w:rsidRPr="006C6443">
        <w:rPr>
          <w:sz w:val="16"/>
        </w:rPr>
        <w:t xml:space="preserve">Here we go again. </w:t>
      </w:r>
      <w:r w:rsidRPr="00844A7D">
        <w:rPr>
          <w:rStyle w:val="StyleUnderline"/>
        </w:rPr>
        <w:t>Social media sites are buzzing with claims that there is no shortage of U.S. workers in science, technology, engineering and math (STEM).</w:t>
      </w:r>
      <w:r w:rsidRPr="006C6443">
        <w:rPr>
          <w:sz w:val="16"/>
        </w:rPr>
        <w:t xml:space="preserve"> Last time this happened, they were responding to a report from the Economic Policy Institute (EPI), which has since been soundly refuted. This time, it's an article in IEEE's Spectrum Magazine by Robert </w:t>
      </w:r>
      <w:proofErr w:type="spellStart"/>
      <w:r w:rsidRPr="006C6443">
        <w:rPr>
          <w:sz w:val="16"/>
        </w:rPr>
        <w:t>Charette</w:t>
      </w:r>
      <w:proofErr w:type="spellEnd"/>
      <w:r w:rsidRPr="006C6443">
        <w:rPr>
          <w:sz w:val="16"/>
        </w:rPr>
        <w:t xml:space="preserve">, who proclaims that "the STEM crisis is a myth." </w:t>
      </w:r>
      <w:r w:rsidRPr="00844A7D">
        <w:rPr>
          <w:rStyle w:val="StyleUnderline"/>
        </w:rPr>
        <w:t xml:space="preserve">Like EPI, </w:t>
      </w:r>
      <w:proofErr w:type="spellStart"/>
      <w:r w:rsidRPr="00844A7D">
        <w:rPr>
          <w:rStyle w:val="StyleUnderline"/>
        </w:rPr>
        <w:t>Charette</w:t>
      </w:r>
      <w:proofErr w:type="spellEnd"/>
      <w:r w:rsidRPr="00844A7D">
        <w:rPr>
          <w:rStyle w:val="StyleUnderline"/>
        </w:rPr>
        <w:t xml:space="preserve"> is simply wrong. </w:t>
      </w:r>
      <w:proofErr w:type="spellStart"/>
      <w:r w:rsidRPr="006C6443">
        <w:rPr>
          <w:rStyle w:val="StyleUnderline"/>
          <w:highlight w:val="green"/>
        </w:rPr>
        <w:t>Charette</w:t>
      </w:r>
      <w:proofErr w:type="spellEnd"/>
      <w:r w:rsidRPr="006C6443">
        <w:rPr>
          <w:rStyle w:val="StyleUnderline"/>
          <w:highlight w:val="green"/>
        </w:rPr>
        <w:t xml:space="preserve"> suggests that people who have a STEM background are down on their luck</w:t>
      </w:r>
      <w:r w:rsidRPr="00844A7D">
        <w:rPr>
          <w:rStyle w:val="StyleUnderline"/>
        </w:rPr>
        <w:t xml:space="preserve"> -- unable to find stable jobs, making do with flat wages, or bailing out of STEM entirely</w:t>
      </w:r>
      <w:r w:rsidRPr="006C6443">
        <w:rPr>
          <w:sz w:val="16"/>
        </w:rPr>
        <w:t xml:space="preserve">. The STEM shortage "myth," he writes, was manufactured by a cabal of special interests who "cherry pick" data to keep themselves in business and depress STEM wages. </w:t>
      </w:r>
      <w:r w:rsidRPr="00844A7D">
        <w:rPr>
          <w:rStyle w:val="StyleUnderline"/>
        </w:rPr>
        <w:t xml:space="preserve">Yet </w:t>
      </w:r>
      <w:proofErr w:type="spellStart"/>
      <w:r w:rsidRPr="00844A7D">
        <w:rPr>
          <w:rStyle w:val="StyleUnderline"/>
        </w:rPr>
        <w:t>Charette</w:t>
      </w:r>
      <w:proofErr w:type="spellEnd"/>
      <w:r w:rsidRPr="00844A7D">
        <w:rPr>
          <w:rStyle w:val="StyleUnderline"/>
        </w:rPr>
        <w:t xml:space="preserve"> </w:t>
      </w:r>
      <w:r w:rsidRPr="006C6443">
        <w:rPr>
          <w:rStyle w:val="StyleUnderline"/>
          <w:highlight w:val="green"/>
        </w:rPr>
        <w:t>does a fair bit of cherry picking</w:t>
      </w:r>
      <w:r w:rsidRPr="00844A7D">
        <w:rPr>
          <w:rStyle w:val="StyleUnderline"/>
        </w:rPr>
        <w:t xml:space="preserve"> himself while missing the big picture. He </w:t>
      </w:r>
      <w:r w:rsidRPr="006C6443">
        <w:rPr>
          <w:rStyle w:val="StyleUnderline"/>
          <w:highlight w:val="green"/>
        </w:rPr>
        <w:t>argues from anecdotes and a handful of studies</w:t>
      </w:r>
      <w:r w:rsidRPr="00844A7D">
        <w:rPr>
          <w:rStyle w:val="StyleUnderline"/>
        </w:rPr>
        <w:t xml:space="preserve"> that support his point but </w:t>
      </w:r>
      <w:r w:rsidRPr="006C6443">
        <w:rPr>
          <w:rStyle w:val="StyleUnderline"/>
          <w:highlight w:val="green"/>
        </w:rPr>
        <w:t>leaves aside the mountain of data</w:t>
      </w:r>
      <w:r w:rsidRPr="00844A7D">
        <w:rPr>
          <w:rStyle w:val="StyleUnderline"/>
        </w:rPr>
        <w:t xml:space="preserve"> that demonstrate a shortage</w:t>
      </w:r>
      <w:r w:rsidRPr="006C6443">
        <w:rPr>
          <w:sz w:val="16"/>
        </w:rPr>
        <w:t xml:space="preserve">. More important, he unwittingly points to one of the biggest causes of this shortage: </w:t>
      </w:r>
      <w:r w:rsidRPr="006C6443">
        <w:rPr>
          <w:rStyle w:val="StyleUnderline"/>
          <w:highlight w:val="green"/>
        </w:rPr>
        <w:t>Demand for STEM skills has intensified</w:t>
      </w:r>
      <w:r w:rsidRPr="00844A7D">
        <w:rPr>
          <w:rStyle w:val="StyleUnderline"/>
        </w:rPr>
        <w:t xml:space="preserve"> across the entire economy</w:t>
      </w:r>
      <w:r w:rsidRPr="006C6443">
        <w:rPr>
          <w:sz w:val="16"/>
        </w:rPr>
        <w:t xml:space="preserve">. Not just crying wolf </w:t>
      </w:r>
      <w:proofErr w:type="spellStart"/>
      <w:r w:rsidRPr="00844A7D">
        <w:rPr>
          <w:rStyle w:val="StyleUnderline"/>
        </w:rPr>
        <w:t>Charette</w:t>
      </w:r>
      <w:proofErr w:type="spellEnd"/>
      <w:r w:rsidRPr="00844A7D">
        <w:rPr>
          <w:rStyle w:val="StyleUnderline"/>
        </w:rPr>
        <w:t xml:space="preserve"> limits his attention to the demand for people to fill jobs in traditional STEM fields like technology or healthcare. But even in those fields, demand is strong and growing. Rising demand for STEM workers is in fact nothing new. A sidebar to </w:t>
      </w:r>
      <w:proofErr w:type="spellStart"/>
      <w:r w:rsidRPr="00844A7D">
        <w:rPr>
          <w:rStyle w:val="StyleUnderline"/>
        </w:rPr>
        <w:t>Charette's</w:t>
      </w:r>
      <w:proofErr w:type="spellEnd"/>
      <w:r w:rsidRPr="00844A7D">
        <w:rPr>
          <w:rStyle w:val="StyleUnderline"/>
        </w:rPr>
        <w:t xml:space="preserve"> article quotes 80 years' worth of warnings that a looming STEM crisis will hobble U.S. economic growth</w:t>
      </w:r>
      <w:r w:rsidRPr="006C6443">
        <w:rPr>
          <w:sz w:val="16"/>
        </w:rPr>
        <w:t xml:space="preserve">. The clear implication of the sidebar is that the education and business leaders who have been making these warnings have been crying wolf since before the Second World War. But were their fears of a STEM shortage really much ado about nothing? </w:t>
      </w:r>
      <w:proofErr w:type="gramStart"/>
      <w:r w:rsidRPr="006C6443">
        <w:rPr>
          <w:sz w:val="16"/>
        </w:rPr>
        <w:t>Hardly.</w:t>
      </w:r>
      <w:proofErr w:type="gramEnd"/>
      <w:r w:rsidRPr="006C6443">
        <w:rPr>
          <w:sz w:val="16"/>
        </w:rPr>
        <w:t xml:space="preserve"> The National Science Foundation (</w:t>
      </w:r>
      <w:r w:rsidRPr="00844A7D">
        <w:rPr>
          <w:rStyle w:val="StyleUnderline"/>
        </w:rPr>
        <w:t xml:space="preserve">NSF) reports that </w:t>
      </w:r>
      <w:r w:rsidRPr="006C6443">
        <w:rPr>
          <w:rStyle w:val="StyleUnderline"/>
          <w:highlight w:val="green"/>
        </w:rPr>
        <w:t>S&amp;E workforce grew from some 182,000 to about 5.4 million people between 1950 and 2009</w:t>
      </w:r>
      <w:r w:rsidRPr="00844A7D">
        <w:rPr>
          <w:rStyle w:val="StyleUnderline"/>
        </w:rPr>
        <w:t xml:space="preserve">, almost </w:t>
      </w:r>
      <w:r w:rsidRPr="006C6443">
        <w:rPr>
          <w:rStyle w:val="StyleUnderline"/>
          <w:highlight w:val="green"/>
        </w:rPr>
        <w:t>15 times faster than the U.S. population</w:t>
      </w:r>
      <w:r w:rsidRPr="00844A7D">
        <w:rPr>
          <w:rStyle w:val="StyleUnderline"/>
        </w:rPr>
        <w:t xml:space="preserve"> and nearly four times faster than the total U.S. workforce. Surely all those worried education and business leaders were on to something. </w:t>
      </w:r>
      <w:r w:rsidRPr="006C6443">
        <w:rPr>
          <w:sz w:val="16"/>
        </w:rPr>
        <w:t xml:space="preserve">They foresaw a </w:t>
      </w:r>
      <w:r w:rsidRPr="006C6443">
        <w:rPr>
          <w:rStyle w:val="StyleUnderline"/>
          <w:highlight w:val="green"/>
        </w:rPr>
        <w:t>steep rise</w:t>
      </w:r>
      <w:r w:rsidRPr="00844A7D">
        <w:rPr>
          <w:rStyle w:val="StyleUnderline"/>
        </w:rPr>
        <w:t xml:space="preserve"> in demand for STEM talent </w:t>
      </w:r>
      <w:r w:rsidRPr="006C6443">
        <w:rPr>
          <w:rStyle w:val="StyleUnderline"/>
          <w:highlight w:val="green"/>
        </w:rPr>
        <w:t>as the U.S. economy made the transition</w:t>
      </w:r>
      <w:r w:rsidRPr="00844A7D">
        <w:rPr>
          <w:rStyle w:val="StyleUnderline"/>
        </w:rPr>
        <w:t xml:space="preserve"> from an industrial economy </w:t>
      </w:r>
      <w:r w:rsidRPr="006C6443">
        <w:rPr>
          <w:rStyle w:val="StyleUnderline"/>
          <w:highlight w:val="green"/>
        </w:rPr>
        <w:t>to an economy focused</w:t>
      </w:r>
      <w:r w:rsidRPr="00844A7D">
        <w:rPr>
          <w:rStyle w:val="StyleUnderline"/>
        </w:rPr>
        <w:t xml:space="preserve"> more squarely </w:t>
      </w:r>
      <w:r w:rsidRPr="006C6443">
        <w:rPr>
          <w:rStyle w:val="StyleUnderline"/>
          <w:highlight w:val="green"/>
        </w:rPr>
        <w:t>on technological innovation</w:t>
      </w:r>
      <w:r w:rsidRPr="006C6443">
        <w:rPr>
          <w:sz w:val="16"/>
        </w:rPr>
        <w:t xml:space="preserve">. We can count ourselves lucky that the GI Bill, the national response to Sputnik, the race to put someone on the moon, and a host of other seminal events helped fuel the growth of the STEM workforce to meet this demand. </w:t>
      </w:r>
      <w:r w:rsidRPr="00844A7D">
        <w:rPr>
          <w:rStyle w:val="StyleUnderline"/>
        </w:rPr>
        <w:t xml:space="preserve">Economists have argued that the </w:t>
      </w:r>
      <w:r w:rsidRPr="006C6443">
        <w:rPr>
          <w:rStyle w:val="StyleUnderline"/>
          <w:highlight w:val="green"/>
        </w:rPr>
        <w:t>technology those STEM workers helped create</w:t>
      </w:r>
      <w:r w:rsidRPr="00844A7D">
        <w:rPr>
          <w:rStyle w:val="StyleUnderline"/>
        </w:rPr>
        <w:t xml:space="preserve"> has </w:t>
      </w:r>
      <w:r w:rsidRPr="006C6443">
        <w:rPr>
          <w:rStyle w:val="StyleUnderline"/>
          <w:highlight w:val="green"/>
        </w:rPr>
        <w:t>accounted for nearly half of the nation's economic growth in the second half of the twentieth century</w:t>
      </w:r>
      <w:r w:rsidRPr="00844A7D">
        <w:rPr>
          <w:rStyle w:val="StyleUnderline"/>
        </w:rPr>
        <w:t>. Now is no time to rest on our laurels</w:t>
      </w:r>
      <w:r w:rsidRPr="006C6443">
        <w:rPr>
          <w:sz w:val="16"/>
        </w:rPr>
        <w:t xml:space="preserve">. While the rate of growth in STEM jobs may have slowed through our two 21st-century recessions, it remains robust. NSF puts it at 20 percent between 2000 and 2010, a period during which the overall workforce experienced little growth. And that robust growth will probably continue. Georgetown's Center on Education and the Workforce predicts that the total number of STEM jobs will grow 26 percent between 2010 and 2020. </w:t>
      </w:r>
      <w:r w:rsidRPr="00844A7D">
        <w:rPr>
          <w:rStyle w:val="StyleUnderline"/>
        </w:rPr>
        <w:t>The Georgetown Center also projects that professional and technical jobs in healthcare, which it doesn't include in its STEM numbers, will grow by 31 percent, far faster than the workforce as a whole.</w:t>
      </w:r>
      <w:r w:rsidRPr="006C6443">
        <w:rPr>
          <w:sz w:val="16"/>
        </w:rPr>
        <w:t xml:space="preserve"> (</w:t>
      </w:r>
      <w:proofErr w:type="spellStart"/>
      <w:r w:rsidRPr="006C6443">
        <w:rPr>
          <w:sz w:val="16"/>
        </w:rPr>
        <w:t>Charette</w:t>
      </w:r>
      <w:proofErr w:type="spellEnd"/>
      <w:r w:rsidRPr="006C6443">
        <w:rPr>
          <w:sz w:val="16"/>
        </w:rPr>
        <w:t xml:space="preserve"> criticizes a previous projection Georgetown released in 2011 for not foreseeing the depth and duration of the recession, but he neglects to mention this more recent projection, which appeared in June of this year.) It's nice to be in demand </w:t>
      </w:r>
      <w:proofErr w:type="gramStart"/>
      <w:r w:rsidRPr="006C6443">
        <w:rPr>
          <w:sz w:val="16"/>
        </w:rPr>
        <w:t>Even</w:t>
      </w:r>
      <w:proofErr w:type="gramEnd"/>
      <w:r w:rsidRPr="006C6443">
        <w:rPr>
          <w:sz w:val="16"/>
        </w:rPr>
        <w:t xml:space="preserve"> in recent years of slower growth, it has been good to be a STEM worker. </w:t>
      </w:r>
      <w:r w:rsidRPr="00285DD9">
        <w:rPr>
          <w:rStyle w:val="StyleUnderline"/>
        </w:rPr>
        <w:t xml:space="preserve">Yes, as </w:t>
      </w:r>
      <w:proofErr w:type="spellStart"/>
      <w:r w:rsidRPr="00285DD9">
        <w:rPr>
          <w:rStyle w:val="StyleUnderline"/>
        </w:rPr>
        <w:t>Charette</w:t>
      </w:r>
      <w:proofErr w:type="spellEnd"/>
      <w:r w:rsidRPr="00285DD9">
        <w:rPr>
          <w:rStyle w:val="StyleUnderline"/>
        </w:rPr>
        <w:t xml:space="preserve"> notes, some STEM employees have been laid off or unable to find jobs, which is an important reminder that nothing in life is a sure bet. But such anecdotes don't stack up against the bulk of the data, which tell a dramatically different story</w:t>
      </w:r>
      <w:r w:rsidRPr="006C6443">
        <w:rPr>
          <w:sz w:val="16"/>
        </w:rPr>
        <w:t xml:space="preserve">: • A Change the Equation study found that, even in the sluggish years between 2009 and 2012, there were </w:t>
      </w:r>
      <w:r w:rsidRPr="00285DD9">
        <w:rPr>
          <w:rStyle w:val="StyleUnderline"/>
        </w:rPr>
        <w:t>nearly two STEM-focused job postings for every unemployed STEM professional</w:t>
      </w:r>
      <w:r w:rsidRPr="006C6443">
        <w:rPr>
          <w:sz w:val="16"/>
        </w:rPr>
        <w:t xml:space="preserve">. • During those same years, </w:t>
      </w:r>
      <w:r w:rsidRPr="006C6443">
        <w:rPr>
          <w:rStyle w:val="StyleUnderline"/>
          <w:highlight w:val="green"/>
        </w:rPr>
        <w:t>unemployment in STEM stood at just over 4 percent, well less than the 9.3 percent unemployment rates for non-STEM workers</w:t>
      </w:r>
      <w:r w:rsidRPr="00285DD9">
        <w:rPr>
          <w:rStyle w:val="StyleUnderline"/>
        </w:rPr>
        <w:t xml:space="preserve">. </w:t>
      </w:r>
      <w:proofErr w:type="gramStart"/>
      <w:r w:rsidRPr="006C6443">
        <w:rPr>
          <w:rStyle w:val="StyleUnderline"/>
          <w:highlight w:val="green"/>
        </w:rPr>
        <w:t>People in STEM jobs benefit from being in</w:t>
      </w:r>
      <w:r w:rsidRPr="00285DD9">
        <w:rPr>
          <w:rStyle w:val="StyleUnderline"/>
        </w:rPr>
        <w:t xml:space="preserve"> such </w:t>
      </w:r>
      <w:r w:rsidRPr="006C6443">
        <w:rPr>
          <w:rStyle w:val="StyleUnderline"/>
          <w:highlight w:val="green"/>
        </w:rPr>
        <w:t>high demand</w:t>
      </w:r>
      <w:r w:rsidRPr="006C6443">
        <w:rPr>
          <w:sz w:val="16"/>
        </w:rPr>
        <w:t>.</w:t>
      </w:r>
      <w:proofErr w:type="gramEnd"/>
      <w:r w:rsidRPr="006C6443">
        <w:rPr>
          <w:sz w:val="16"/>
        </w:rPr>
        <w:t xml:space="preserve"> Study after study confirms that </w:t>
      </w:r>
      <w:r w:rsidRPr="00285DD9">
        <w:rPr>
          <w:rStyle w:val="StyleUnderline"/>
        </w:rPr>
        <w:t xml:space="preserve">STEM professionals get </w:t>
      </w:r>
      <w:r w:rsidRPr="006C6443">
        <w:rPr>
          <w:rStyle w:val="StyleUnderline"/>
          <w:highlight w:val="green"/>
        </w:rPr>
        <w:t>paid more than non-STEM professionals</w:t>
      </w:r>
      <w:r w:rsidRPr="00285DD9">
        <w:rPr>
          <w:rStyle w:val="StyleUnderline"/>
        </w:rPr>
        <w:t xml:space="preserve"> -- often much more -- even when you control for their education and other factors. Contrary to </w:t>
      </w:r>
      <w:proofErr w:type="spellStart"/>
      <w:r w:rsidRPr="00285DD9">
        <w:rPr>
          <w:rStyle w:val="StyleUnderline"/>
        </w:rPr>
        <w:t>Charette's</w:t>
      </w:r>
      <w:proofErr w:type="spellEnd"/>
      <w:r w:rsidRPr="00285DD9">
        <w:rPr>
          <w:rStyle w:val="StyleUnderline"/>
        </w:rPr>
        <w:t xml:space="preserve"> claim that STEM </w:t>
      </w:r>
      <w:r w:rsidRPr="006C6443">
        <w:rPr>
          <w:rStyle w:val="StyleUnderline"/>
          <w:highlight w:val="green"/>
        </w:rPr>
        <w:t>wages have</w:t>
      </w:r>
      <w:r w:rsidRPr="00285DD9">
        <w:rPr>
          <w:rStyle w:val="StyleUnderline"/>
        </w:rPr>
        <w:t xml:space="preserve"> stagnated, reports from Georgetown, the Commerce Department, and the Information Technology Innovation Foundation show that they have </w:t>
      </w:r>
      <w:r w:rsidRPr="006C6443">
        <w:rPr>
          <w:rStyle w:val="StyleUnderline"/>
          <w:highlight w:val="green"/>
        </w:rPr>
        <w:t>risen faster than non-STEM wages, even in recent years</w:t>
      </w:r>
      <w:r w:rsidRPr="006C6443">
        <w:rPr>
          <w:sz w:val="16"/>
        </w:rPr>
        <w:t xml:space="preserve">. That is a sign that </w:t>
      </w:r>
      <w:r w:rsidRPr="00285DD9">
        <w:rPr>
          <w:rStyle w:val="StyleUnderline"/>
        </w:rPr>
        <w:t>employers are feeling the pinch</w:t>
      </w:r>
      <w:r w:rsidRPr="006C6443">
        <w:rPr>
          <w:sz w:val="16"/>
        </w:rPr>
        <w:t xml:space="preserve">. Of course, not every STEM degree is a ticket to success. </w:t>
      </w:r>
      <w:proofErr w:type="spellStart"/>
      <w:r w:rsidRPr="006C6443">
        <w:rPr>
          <w:sz w:val="16"/>
        </w:rPr>
        <w:t>Charette</w:t>
      </w:r>
      <w:proofErr w:type="spellEnd"/>
      <w:r w:rsidRPr="006C6443">
        <w:rPr>
          <w:sz w:val="16"/>
        </w:rPr>
        <w:t xml:space="preserve"> is right to point out that people with PhDs in some sciences can have a tough time finding a job that matches their degrees. But such jobs represent only a very small sliver of the STEM job market. </w:t>
      </w:r>
      <w:r w:rsidRPr="00285DD9">
        <w:rPr>
          <w:rStyle w:val="StyleUnderline"/>
        </w:rPr>
        <w:t>The fact that STEM jobs have fared so well even through the recession is telling. If anything, demand will only intensify as the economy picks up. Don't forget the STEM technicians!</w:t>
      </w:r>
      <w:r w:rsidRPr="006C6443">
        <w:rPr>
          <w:sz w:val="16"/>
        </w:rPr>
        <w:t xml:space="preserve"> </w:t>
      </w:r>
      <w:proofErr w:type="spellStart"/>
      <w:r w:rsidRPr="006C6443">
        <w:rPr>
          <w:sz w:val="16"/>
        </w:rPr>
        <w:t>Charette</w:t>
      </w:r>
      <w:proofErr w:type="spellEnd"/>
      <w:r w:rsidRPr="006C6443">
        <w:rPr>
          <w:sz w:val="16"/>
        </w:rPr>
        <w:t xml:space="preserve"> does not address the high demand for a large category of STEM workers: those who have two-year degrees or certificates rather than bachelor's degrees or higher. In fact, he barely acknowledges that such workers exist. "Of the 7.6 million STEM workers counted by the Commerce Department, only 3.3 million possess STEM degrees," he writes. "If many STEM jobs can be filled by people who don't have a STEM degree, then why the big push to get more students to pursue STEM?" </w:t>
      </w:r>
      <w:proofErr w:type="spellStart"/>
      <w:r w:rsidRPr="006C6443">
        <w:rPr>
          <w:sz w:val="16"/>
        </w:rPr>
        <w:t>Charette</w:t>
      </w:r>
      <w:proofErr w:type="spellEnd"/>
      <w:r w:rsidRPr="006C6443">
        <w:rPr>
          <w:sz w:val="16"/>
        </w:rPr>
        <w:t xml:space="preserve"> does not mention that, by "STEM degrees," he means </w:t>
      </w:r>
      <w:proofErr w:type="gramStart"/>
      <w:r w:rsidRPr="006C6443">
        <w:rPr>
          <w:sz w:val="16"/>
        </w:rPr>
        <w:t>bachelor's</w:t>
      </w:r>
      <w:proofErr w:type="gramEnd"/>
      <w:r w:rsidRPr="006C6443">
        <w:rPr>
          <w:sz w:val="16"/>
        </w:rPr>
        <w:t xml:space="preserve"> or advanced degrees in STEM. Yet the </w:t>
      </w:r>
      <w:r w:rsidRPr="00285DD9">
        <w:rPr>
          <w:rStyle w:val="StyleUnderline"/>
        </w:rPr>
        <w:t>Commerce Department report clearly indicates that the large majority of STEM workers who lack a bachelor's degree in STEM actually lack a bachelor's degree in any subject. Instead, most have 2-year degrees or certificates and do jobs that require nothing higher than that</w:t>
      </w:r>
      <w:r w:rsidRPr="006C6443">
        <w:rPr>
          <w:sz w:val="16"/>
        </w:rPr>
        <w:t xml:space="preserve">. In fact, Jonathan Roswell of the Brookings Institution feels that studies like Commerce Department report dramatically undercount such STEM jobs. By his reckoning, </w:t>
      </w:r>
      <w:r w:rsidRPr="006C6443">
        <w:rPr>
          <w:rStyle w:val="StyleUnderline"/>
          <w:highlight w:val="green"/>
        </w:rPr>
        <w:t>STEM workers with an associate's degree or less account for 10 percent of the entire U.S. workforce</w:t>
      </w:r>
      <w:r w:rsidRPr="00285DD9">
        <w:rPr>
          <w:rStyle w:val="StyleUnderline"/>
        </w:rPr>
        <w:t xml:space="preserve">. And don't imagine for a moment that the jobs they do require only low skills. Roswell finds that those jobs demand a "high level of knowledge" in STEM, and employers are quick to pay a premium for that knowledge. He estimates that, on average, </w:t>
      </w:r>
      <w:r w:rsidRPr="006C6443">
        <w:rPr>
          <w:rStyle w:val="StyleUnderline"/>
          <w:highlight w:val="green"/>
        </w:rPr>
        <w:t>STEM jobs that don't require a four-year degree pay 10 percent more than non-STEM jobs with similar education requirements</w:t>
      </w:r>
      <w:r w:rsidRPr="006C6443">
        <w:rPr>
          <w:sz w:val="16"/>
        </w:rPr>
        <w:t xml:space="preserve">. Indeed, when business leaders in Change the Equation's </w:t>
      </w:r>
      <w:r w:rsidRPr="00285DD9">
        <w:rPr>
          <w:rStyle w:val="StyleUnderline"/>
        </w:rPr>
        <w:t>coalition talk about the STEM worker shortage, they are often referring to the trouble they have finding qualified STEM workers below the bachelor's level. The evidence is on their side</w:t>
      </w:r>
      <w:r w:rsidRPr="006C6443">
        <w:rPr>
          <w:sz w:val="16"/>
        </w:rPr>
        <w:t xml:space="preserve">. It's not just about "STEM Jobs" Anymore One major flaw in </w:t>
      </w:r>
      <w:proofErr w:type="spellStart"/>
      <w:r w:rsidRPr="006C6443">
        <w:rPr>
          <w:sz w:val="16"/>
        </w:rPr>
        <w:t>Charette's</w:t>
      </w:r>
      <w:proofErr w:type="spellEnd"/>
      <w:r w:rsidRPr="006C6443">
        <w:rPr>
          <w:sz w:val="16"/>
        </w:rPr>
        <w:t xml:space="preserve"> argument is that he </w:t>
      </w:r>
      <w:r w:rsidRPr="00285DD9">
        <w:rPr>
          <w:rStyle w:val="StyleUnderline"/>
        </w:rPr>
        <w:t xml:space="preserve">overlooks the </w:t>
      </w:r>
      <w:r w:rsidRPr="006C6443">
        <w:rPr>
          <w:rStyle w:val="StyleUnderline"/>
          <w:highlight w:val="green"/>
        </w:rPr>
        <w:t>growing demand for STEM skills beyond traditional STEM jobs</w:t>
      </w:r>
      <w:r w:rsidRPr="006C6443">
        <w:rPr>
          <w:sz w:val="16"/>
        </w:rPr>
        <w:t xml:space="preserve">. In fact, </w:t>
      </w:r>
      <w:r w:rsidRPr="00285DD9">
        <w:rPr>
          <w:rStyle w:val="StyleUnderline"/>
        </w:rPr>
        <w:t xml:space="preserve">what </w:t>
      </w:r>
      <w:proofErr w:type="spellStart"/>
      <w:r w:rsidRPr="00285DD9">
        <w:rPr>
          <w:rStyle w:val="StyleUnderline"/>
        </w:rPr>
        <w:t>Charette</w:t>
      </w:r>
      <w:proofErr w:type="spellEnd"/>
      <w:r w:rsidRPr="00285DD9">
        <w:rPr>
          <w:rStyle w:val="StyleUnderline"/>
        </w:rPr>
        <w:t xml:space="preserve"> sees as a sign of anemic demand for STEM professionals is quite the opposite. He observes that people with STEM credentials are not staying in STEM jobs, but that is only because they have strong job prospects well beyond the traditional STEM fields</w:t>
      </w:r>
      <w:r w:rsidRPr="006C6443">
        <w:rPr>
          <w:sz w:val="16"/>
        </w:rPr>
        <w:t xml:space="preserve">. That does not mean that their STEM skills are going to waste. According to NSF, </w:t>
      </w:r>
      <w:r w:rsidRPr="006C6443">
        <w:rPr>
          <w:rStyle w:val="StyleUnderline"/>
          <w:highlight w:val="green"/>
        </w:rPr>
        <w:t>two thirds of people with degrees in Science and Engineering who end up in jobs outside of those fields report that their jobs are "closely or somewhat related" to their degrees</w:t>
      </w:r>
      <w:r w:rsidRPr="006C6443">
        <w:rPr>
          <w:sz w:val="16"/>
        </w:rPr>
        <w:t xml:space="preserve">. Georgetown's 2011 report on STEM found that </w:t>
      </w:r>
      <w:r w:rsidRPr="006C6443">
        <w:rPr>
          <w:rStyle w:val="StyleUnderline"/>
        </w:rPr>
        <w:t>STEM professionals are hot commodities in high-paying fields like finance and management, leaving many more employers to compete for people in a limited pool of STEM talent</w:t>
      </w:r>
      <w:r w:rsidRPr="006C6443">
        <w:rPr>
          <w:sz w:val="16"/>
        </w:rPr>
        <w:t xml:space="preserve">. Again, employers are willing to pay for that talent. </w:t>
      </w:r>
      <w:r w:rsidRPr="006C6443">
        <w:rPr>
          <w:rStyle w:val="StyleUnderline"/>
        </w:rPr>
        <w:t xml:space="preserve">People with STEM degrees who go into non-STEM jobs earn 12 percent more than those don't hold degrees in STEM. That wage premium drives home the point that even non-STEM employers value STEM skills. </w:t>
      </w:r>
      <w:r w:rsidRPr="006C6443">
        <w:rPr>
          <w:sz w:val="16"/>
        </w:rPr>
        <w:t xml:space="preserve">STEM for all After making such a spirited attack on claims of a STEM shortage, </w:t>
      </w:r>
      <w:proofErr w:type="spellStart"/>
      <w:r w:rsidRPr="006C6443">
        <w:rPr>
          <w:sz w:val="16"/>
        </w:rPr>
        <w:t>Charette</w:t>
      </w:r>
      <w:proofErr w:type="spellEnd"/>
      <w:r w:rsidRPr="006C6443">
        <w:rPr>
          <w:sz w:val="16"/>
        </w:rPr>
        <w:t xml:space="preserve"> devotes a scant concluding paragraph to what he calls another "STEM crisis": "the fact that today's students are not receiving a solid grounding in science, math and engineering." On that point, at least, we agree. </w:t>
      </w:r>
      <w:r w:rsidRPr="006C6443">
        <w:rPr>
          <w:rStyle w:val="StyleUnderline"/>
        </w:rPr>
        <w:t>We need to make all young people STEM literate to help them cope with the broader challenges of life and citizenship in the twenty-first century. Yet that crisis is at the heart of the STEM worker shortage. Employers of all stripes are looking for people with strong STEM knowledge and skills, but the U</w:t>
      </w:r>
      <w:r w:rsidRPr="006C6443">
        <w:rPr>
          <w:rStyle w:val="StyleUnderline"/>
          <w:highlight w:val="green"/>
        </w:rPr>
        <w:t>.S. talent pool is currently too shallow to meet their needs</w:t>
      </w:r>
      <w:r w:rsidRPr="006C6443">
        <w:rPr>
          <w:sz w:val="16"/>
        </w:rPr>
        <w:t>. The consequences of this shortage are not merely economically devastating. They are devastating to the prospects of millions of low-income and minority youth who have not received a solid grounding in STEM and therefore have almost no chance to enjoy the benefits of a STEM career. For those youth in particular, the STEM crisis is unfortunately all too real.</w:t>
      </w:r>
    </w:p>
    <w:p w:rsidR="009E6720" w:rsidRDefault="009E6720" w:rsidP="009E6720">
      <w:pPr>
        <w:pStyle w:val="Heading4"/>
      </w:pPr>
      <w:r>
        <w:t>4 scenarios--</w:t>
      </w:r>
    </w:p>
    <w:p w:rsidR="009E6720" w:rsidRDefault="009E6720" w:rsidP="009E6720">
      <w:pPr>
        <w:pStyle w:val="Heading4"/>
      </w:pPr>
      <w:r>
        <w:t>Scenario one is Warming</w:t>
      </w:r>
    </w:p>
    <w:p w:rsidR="009E6720" w:rsidRDefault="009E6720" w:rsidP="009E6720">
      <w:pPr>
        <w:pStyle w:val="Heading4"/>
      </w:pPr>
      <w:r>
        <w:t>American scientific leadership on global warming is critical to solving global warming</w:t>
      </w:r>
    </w:p>
    <w:p w:rsidR="009E6720" w:rsidRPr="00A21347" w:rsidRDefault="009E6720" w:rsidP="009E6720">
      <w:pPr>
        <w:rPr>
          <w:rStyle w:val="Style13ptBold"/>
        </w:rPr>
      </w:pPr>
      <w:r w:rsidRPr="00A21347">
        <w:rPr>
          <w:rStyle w:val="Style13ptBold"/>
        </w:rPr>
        <w:t>Meltzer and Langley 14</w:t>
      </w:r>
    </w:p>
    <w:p w:rsidR="009E6720" w:rsidRDefault="009E6720" w:rsidP="009E6720">
      <w:r>
        <w:t>(Joshua Meltzer and Claire Langley, fellow in Global Economy and Development at the Brookings Institution and an adjunct professor at the Johns Hopkins School for Advanced International Studies, Research Associate, Global Economy and Development, “Better Science and a Worse Outlook: The Need for U.S. Leadership on Climate Change”, May 6</w:t>
      </w:r>
      <w:r w:rsidRPr="00A21347">
        <w:rPr>
          <w:vertAlign w:val="superscript"/>
        </w:rPr>
        <w:t>th</w:t>
      </w:r>
      <w:r>
        <w:t xml:space="preserve">, 2014, Brookings, </w:t>
      </w:r>
      <w:hyperlink r:id="rId10" w:history="1">
        <w:r w:rsidRPr="00D42678">
          <w:rPr>
            <w:rStyle w:val="Hyperlink"/>
          </w:rPr>
          <w:t>http://www.brookings.edu/blogs/planetpolicy/posts/2014/05/06-us-leadership-climate-change-meltzer-langley</w:t>
        </w:r>
      </w:hyperlink>
      <w:r>
        <w:t>, JAS)</w:t>
      </w:r>
    </w:p>
    <w:p w:rsidR="009E6720" w:rsidRDefault="009E6720" w:rsidP="009E6720">
      <w:pPr>
        <w:rPr>
          <w:rStyle w:val="StyleUnderline"/>
        </w:rPr>
      </w:pPr>
      <w:r w:rsidRPr="00CB732B">
        <w:rPr>
          <w:sz w:val="16"/>
        </w:rPr>
        <w:t xml:space="preserve">Last month saw a flurry of activity and media focused on climate change, following the release of two major reports on impacts and action by the Intergovernmental Panel on Climate Change (IPCC). Headlines around the world reflected two main messages. First, climate change impacts are happening now on every continent, posing risks that are increasing in severity. And second, </w:t>
      </w:r>
      <w:r w:rsidRPr="006441BA">
        <w:rPr>
          <w:rStyle w:val="StyleUnderline"/>
          <w:highlight w:val="green"/>
        </w:rPr>
        <w:t>in order to stabilize temperatures</w:t>
      </w:r>
      <w:r w:rsidRPr="00CB732B">
        <w:rPr>
          <w:rStyle w:val="StyleUnderline"/>
        </w:rPr>
        <w:t xml:space="preserve"> at 2 degrees Celsius above pre-industrial levels, large-scale changes in the global energy mix are required, </w:t>
      </w:r>
      <w:r w:rsidRPr="006441BA">
        <w:rPr>
          <w:rStyle w:val="StyleUnderline"/>
          <w:highlight w:val="green"/>
        </w:rPr>
        <w:t>changes that must be combined with deep and fast emissions cuts</w:t>
      </w:r>
      <w:r w:rsidRPr="00CB732B">
        <w:rPr>
          <w:sz w:val="16"/>
        </w:rPr>
        <w:t xml:space="preserve">. Recognizing the Danger </w:t>
      </w:r>
      <w:proofErr w:type="gramStart"/>
      <w:r w:rsidRPr="00CB732B">
        <w:rPr>
          <w:sz w:val="16"/>
        </w:rPr>
        <w:t>The</w:t>
      </w:r>
      <w:proofErr w:type="gramEnd"/>
      <w:r w:rsidRPr="00CB732B">
        <w:rPr>
          <w:sz w:val="16"/>
        </w:rPr>
        <w:t xml:space="preserve"> reports are the second and third installments from the IPCC’s Fifth Assessment Report, a major collaborative effort by over 1,200 international experts and scientists with approval from 194 governments that outlines the latest scientific findings on climate change since the last assessment report in 2007. An earlier installment released in September 2013 on the science of climate change was the first time the IPCC stated unequivocally that climate change is happening and is caused by anthropogenic, or man-made, activities. According to the IPCC, if the world continues along its current emissions path, temperatures will increase by up to 4.8 C by 2100. To put it another way, the recent United Nations Environment Program (UNEP) emissions gap report states that the world needs to reduce up to 8 to 12 </w:t>
      </w:r>
      <w:proofErr w:type="spellStart"/>
      <w:r w:rsidRPr="00CB732B">
        <w:rPr>
          <w:sz w:val="16"/>
        </w:rPr>
        <w:t>gigatons</w:t>
      </w:r>
      <w:proofErr w:type="spellEnd"/>
      <w:r w:rsidRPr="00CB732B">
        <w:rPr>
          <w:sz w:val="16"/>
        </w:rPr>
        <w:t xml:space="preserve"> of carbon dioxide-equivalent from the atmosphere in order to have a good chance of remaining below a 2 degrees Celsius temperature increase above pre-industrial levels—the goal agreed to in the U.N. climate change negotiations. This is approximately equivalent to removing the annual emissions of the United States once and a half over from the atmosphere. And the consequences for the world of failing to do so are grim, with predicted widespread crop failures, water shortages, loss of biodiversity and increased conflict over access to diminishing resources. That action is necessary is not in doubt. Adding to this, th</w:t>
      </w:r>
      <w:r w:rsidRPr="006441BA">
        <w:rPr>
          <w:sz w:val="16"/>
          <w:szCs w:val="16"/>
        </w:rPr>
        <w:t>e</w:t>
      </w:r>
      <w:r w:rsidRPr="006441BA">
        <w:rPr>
          <w:rStyle w:val="StyleUnderline"/>
          <w:sz w:val="16"/>
          <w:szCs w:val="16"/>
        </w:rPr>
        <w:t xml:space="preserve"> </w:t>
      </w:r>
      <w:r w:rsidRPr="00CB732B">
        <w:rPr>
          <w:rStyle w:val="StyleUnderline"/>
        </w:rPr>
        <w:t>U.S. government released its third National Climate Assessment today, presenting the latest scientific evidence on climate change impacts in the United States.</w:t>
      </w:r>
      <w:r w:rsidRPr="00CB732B">
        <w:rPr>
          <w:sz w:val="16"/>
        </w:rPr>
        <w:t xml:space="preserve"> The report </w:t>
      </w:r>
      <w:r w:rsidRPr="00CB732B">
        <w:rPr>
          <w:rStyle w:val="StyleUnderline"/>
        </w:rPr>
        <w:t xml:space="preserve">indicates the effects global climate change is already having on the country, highlighting severe weather events and the scale of the economic impact. According to the report, temperatures have already increased 1.3 to 1.9 degrees Fahrenheit since 1895 (most of it since 1970) , and in most areas of the United States temperatures are projected to rise by another 2 to 4 degrees Fahrenheit over the next few decades, or under a high emissions scenario potentially increasing by 5 to 10 degrees Fahrenheit. US Government Action Governments are moving to reduce emissions and </w:t>
      </w:r>
      <w:r w:rsidRPr="006441BA">
        <w:rPr>
          <w:rStyle w:val="Emphasis"/>
          <w:highlight w:val="green"/>
        </w:rPr>
        <w:t>U.S. action remains key,</w:t>
      </w:r>
      <w:r w:rsidRPr="006441BA">
        <w:rPr>
          <w:rStyle w:val="Emphasis"/>
        </w:rPr>
        <w:t xml:space="preserve"> not only because it is the second largest emitter, but </w:t>
      </w:r>
      <w:r w:rsidRPr="006441BA">
        <w:rPr>
          <w:rStyle w:val="Emphasis"/>
          <w:highlight w:val="green"/>
        </w:rPr>
        <w:t>because U.S. leadership is a precondition to ambitious action by large developing countries such as China</w:t>
      </w:r>
      <w:r w:rsidRPr="00CB732B">
        <w:rPr>
          <w:rStyle w:val="StyleUnderline"/>
        </w:rPr>
        <w:t>.</w:t>
      </w:r>
      <w:r w:rsidRPr="00CB732B">
        <w:rPr>
          <w:sz w:val="16"/>
        </w:rPr>
        <w:t xml:space="preserve"> In June 2013 the </w:t>
      </w:r>
      <w:r w:rsidRPr="006441BA">
        <w:rPr>
          <w:rStyle w:val="StyleUnderline"/>
        </w:rPr>
        <w:t>Whit</w:t>
      </w:r>
      <w:r w:rsidRPr="00CB732B">
        <w:rPr>
          <w:rStyle w:val="StyleUnderline"/>
        </w:rPr>
        <w:t xml:space="preserve">e House </w:t>
      </w:r>
      <w:r w:rsidRPr="006441BA">
        <w:rPr>
          <w:rStyle w:val="StyleUnderline"/>
          <w:highlight w:val="green"/>
        </w:rPr>
        <w:t>released a climate action plan, which contains provisions for both adaptation and mitigation measures at the domestic level</w:t>
      </w:r>
      <w:r w:rsidRPr="00CB732B">
        <w:rPr>
          <w:rStyle w:val="StyleUnderline"/>
        </w:rPr>
        <w:t>.</w:t>
      </w:r>
      <w:r w:rsidRPr="00CB732B">
        <w:rPr>
          <w:sz w:val="16"/>
        </w:rPr>
        <w:t xml:space="preserve"> The plan </w:t>
      </w:r>
      <w:r w:rsidRPr="00CB732B">
        <w:rPr>
          <w:rStyle w:val="StyleUnderline"/>
        </w:rPr>
        <w:t>includes over 60 policy proposals designed to support the U.S. international target of reducing greenhouse gas emissions by approximately 17 percent below 2005 levels by 2020.</w:t>
      </w:r>
      <w:r w:rsidRPr="00CB732B">
        <w:rPr>
          <w:sz w:val="16"/>
        </w:rPr>
        <w:t xml:space="preserve"> The White House climate action plan, however, has no ambitions for pricing carbon—the most economically efficient way of getting producers and consumers to take into account the costs for the climate of CO2 emissions. Unfortunately, this reflects political reality in the United States. In 2009, following the election of President Obama, Congress sought to pass a cap and trade bill that would price carbon by capping CO2 emissions. While the House of Representatives passed the bill, the inability of the Senate to act buried the prospect of cap and trade and possibly all efforts to price carbon in the United States, at least in the near term. The absence of any realistic prospect that Congress will act constructively on climate change anytime soon means that federal government action to reduce U.S. CO2 emissions has had to rely increasingly on executive action. </w:t>
      </w:r>
      <w:r w:rsidRPr="00CB732B">
        <w:rPr>
          <w:rStyle w:val="StyleUnderline"/>
        </w:rPr>
        <w:t xml:space="preserve">In particular, this means </w:t>
      </w:r>
      <w:r w:rsidRPr="006441BA">
        <w:rPr>
          <w:rStyle w:val="StyleUnderline"/>
          <w:highlight w:val="green"/>
        </w:rPr>
        <w:t>using</w:t>
      </w:r>
      <w:r w:rsidRPr="00CB732B">
        <w:rPr>
          <w:rStyle w:val="StyleUnderline"/>
        </w:rPr>
        <w:t xml:space="preserve"> Environmental Protection Agency (</w:t>
      </w:r>
      <w:r w:rsidRPr="006441BA">
        <w:rPr>
          <w:rStyle w:val="StyleUnderline"/>
          <w:highlight w:val="green"/>
        </w:rPr>
        <w:t>EPA</w:t>
      </w:r>
      <w:r w:rsidRPr="00CB732B">
        <w:rPr>
          <w:rStyle w:val="StyleUnderline"/>
        </w:rPr>
        <w:t xml:space="preserve">) authority to reduce CO2 emissions from the power sector and tighten fuel efficiency standards for existing cars and trucks—representing 31 percent and 27 percent of U.S. greenhouse gas emissions respectively. </w:t>
      </w:r>
      <w:r w:rsidRPr="008A508E">
        <w:rPr>
          <w:rStyle w:val="StyleUnderline"/>
          <w:highlight w:val="green"/>
        </w:rPr>
        <w:t>These efforts are significant and have the potential to bend the trajectory of</w:t>
      </w:r>
      <w:r w:rsidRPr="00CB732B">
        <w:rPr>
          <w:rStyle w:val="StyleUnderline"/>
        </w:rPr>
        <w:t xml:space="preserve"> U.S. </w:t>
      </w:r>
      <w:r w:rsidRPr="008A508E">
        <w:rPr>
          <w:rStyle w:val="StyleUnderline"/>
          <w:highlight w:val="green"/>
        </w:rPr>
        <w:t>emissions</w:t>
      </w:r>
      <w:r w:rsidRPr="00CB732B">
        <w:rPr>
          <w:rStyle w:val="StyleUnderline"/>
        </w:rPr>
        <w:t>. Indeed, according to some estimates, new EPA regulation of emissions from the power sector will reduce total U.S. greenhouse gas emissions up to 700 million tons of carbon per year in 2020, and new standards to improve the fuel economy of vehicles could reduce annual emissions by a further 50 million tons of carbon in 2035—or a combined 11 percent of current U.S. emission</w:t>
      </w:r>
      <w:r w:rsidRPr="00CB732B">
        <w:rPr>
          <w:sz w:val="16"/>
        </w:rPr>
        <w:t xml:space="preserve">s. However, these EPA regulations are being challenged in the courts and the extent to which they will be successfully implemented and over what time remains unclear. The </w:t>
      </w:r>
      <w:r w:rsidRPr="00CB732B">
        <w:rPr>
          <w:rStyle w:val="StyleUnderline"/>
        </w:rPr>
        <w:t>White House plan also requires federal agencies to consume 20 percent of their electricity from renewable sources by 2020 and to increase their energy efficiency, which are additional to the tighter energy efficiency standards for appliances developed by the Department of Energy. In parallel to federal action on climate change are a range of state-level responses</w:t>
      </w:r>
      <w:r w:rsidRPr="00CB732B">
        <w:rPr>
          <w:sz w:val="16"/>
        </w:rPr>
        <w:t xml:space="preserve">. The most potentially significant is California’s cap and trade bill which aims to reduce the state’s CO2 emissions to 1990 levels by 2020—representing approximately a 30 percent reduction in the state’s emissions. This is important because California is itself the world’s 8th largest economy and 19th largest emitter and has traditionally been a leader in addressing environmental challenges that have subsequently been adopted federally. Hawaii and Minnesota have also established economy-wide emissions reduction targets, and several U.S. and Canadian states and provinces have banded together to create regional climate cap and trade initiatives including the Regional Greenhouse Gas Initiative and the Western Climate Initiative. In addition, 35 states have renewable energy targets and more than 25 states have energy efficiency targets. </w:t>
      </w:r>
      <w:r w:rsidRPr="00CB732B">
        <w:rPr>
          <w:rStyle w:val="StyleUnderline"/>
        </w:rPr>
        <w:t xml:space="preserve">While all this action is encouraging, it </w:t>
      </w:r>
      <w:r w:rsidRPr="008A508E">
        <w:rPr>
          <w:rStyle w:val="StyleUnderline"/>
        </w:rPr>
        <w:t xml:space="preserve">remains the case that </w:t>
      </w:r>
      <w:r w:rsidRPr="008A508E">
        <w:rPr>
          <w:rStyle w:val="StyleUnderline"/>
          <w:highlight w:val="green"/>
        </w:rPr>
        <w:t>more is needed to stabilize temperatures</w:t>
      </w:r>
      <w:r w:rsidRPr="00CB732B">
        <w:rPr>
          <w:rStyle w:val="StyleUnderline"/>
        </w:rPr>
        <w:t xml:space="preserve"> at 2 degrees Celsius above preindustrial levels. In this regard, </w:t>
      </w:r>
      <w:r w:rsidRPr="008A508E">
        <w:rPr>
          <w:rStyle w:val="Emphasis"/>
          <w:highlight w:val="green"/>
        </w:rPr>
        <w:t>what the United States is prepared to do post-2020 will determine whether this leads the world onto a more sustainable emissions trajectory</w:t>
      </w:r>
      <w:r w:rsidRPr="00CB732B">
        <w:rPr>
          <w:rStyle w:val="StyleUnderline"/>
        </w:rPr>
        <w:t xml:space="preserve">. </w:t>
      </w:r>
    </w:p>
    <w:p w:rsidR="009E6720" w:rsidRPr="005469E3" w:rsidRDefault="009E6720" w:rsidP="009E6720">
      <w:pPr>
        <w:pStyle w:val="Heading4"/>
      </w:pPr>
      <w:r w:rsidRPr="005469E3">
        <w:t>Warming is real, anthropogenic, and causes extinction</w:t>
      </w:r>
    </w:p>
    <w:p w:rsidR="009E6720" w:rsidRDefault="009E6720" w:rsidP="009E6720">
      <w:r>
        <w:t xml:space="preserve">Richard </w:t>
      </w:r>
      <w:proofErr w:type="spellStart"/>
      <w:r w:rsidRPr="00C032EF">
        <w:rPr>
          <w:rStyle w:val="Style13ptBold"/>
        </w:rPr>
        <w:t>Schiffman</w:t>
      </w:r>
      <w:proofErr w:type="spellEnd"/>
      <w:r>
        <w:rPr>
          <w:rStyle w:val="Style13ptBold"/>
        </w:rPr>
        <w:t xml:space="preserve"> 13</w:t>
      </w:r>
      <w:r>
        <w:t>, environmental writer @ The Atlantic citing the Fifth Intergovernmental Panel on Climate Change, “What Leading Scientists Want You to Know About Today's Frightening Climate Report,” The Atlantic, 9/27, http://www.theatlantic.com/technology/archive/2013/09/leading-scientists-weigh-in-on-the-mother-of-all-climate-reports/280045/</w:t>
      </w:r>
    </w:p>
    <w:p w:rsidR="009E6720" w:rsidRDefault="009E6720" w:rsidP="009E6720">
      <w:pPr>
        <w:rPr>
          <w:rStyle w:val="Emphasis"/>
        </w:rPr>
      </w:pPr>
      <w:r w:rsidRPr="00044A70">
        <w:rPr>
          <w:rStyle w:val="StyleUnderline"/>
        </w:rPr>
        <w:t xml:space="preserve">The </w:t>
      </w:r>
      <w:r w:rsidRPr="002B2ACF">
        <w:rPr>
          <w:rStyle w:val="StyleUnderline"/>
        </w:rPr>
        <w:t xml:space="preserve">polar icecaps are melting faster than we thought they would; seas are rising faster than we thought they would; extreme weather events are increasing. </w:t>
      </w:r>
      <w:r w:rsidRPr="002B2ACF">
        <w:rPr>
          <w:sz w:val="12"/>
        </w:rPr>
        <w:t xml:space="preserve">Have a nice day! </w:t>
      </w:r>
      <w:r w:rsidRPr="002B2ACF">
        <w:rPr>
          <w:rStyle w:val="StyleUnderline"/>
        </w:rPr>
        <w:t>Tha</w:t>
      </w:r>
      <w:r w:rsidRPr="00044A70">
        <w:rPr>
          <w:rStyle w:val="StyleUnderline"/>
        </w:rPr>
        <w:t>t’s a</w:t>
      </w:r>
      <w:r w:rsidRPr="00044A70">
        <w:rPr>
          <w:sz w:val="12"/>
        </w:rPr>
        <w:t xml:space="preserve"> less than scientifically rigorous </w:t>
      </w:r>
      <w:r w:rsidRPr="00044A70">
        <w:rPr>
          <w:rStyle w:val="StyleUnderline"/>
        </w:rPr>
        <w:t>summary of the findings of the</w:t>
      </w:r>
      <w:r w:rsidRPr="00044A70">
        <w:rPr>
          <w:sz w:val="12"/>
        </w:rPr>
        <w:t xml:space="preserve"> Fifth Intergovernmental Panel on Climate Change (</w:t>
      </w:r>
      <w:r w:rsidRPr="004263F7">
        <w:rPr>
          <w:rStyle w:val="StyleUnderline"/>
          <w:highlight w:val="yellow"/>
        </w:rPr>
        <w:t>IPCC</w:t>
      </w:r>
      <w:r w:rsidRPr="004263F7">
        <w:rPr>
          <w:sz w:val="12"/>
          <w:highlight w:val="yellow"/>
        </w:rPr>
        <w:t>)</w:t>
      </w:r>
      <w:r w:rsidRPr="00044A70">
        <w:rPr>
          <w:sz w:val="12"/>
        </w:rPr>
        <w:t xml:space="preserve"> </w:t>
      </w:r>
      <w:r w:rsidRPr="00044A70">
        <w:rPr>
          <w:rStyle w:val="StyleUnderline"/>
        </w:rPr>
        <w:t>report released this morning</w:t>
      </w:r>
      <w:r w:rsidRPr="00044A70">
        <w:rPr>
          <w:sz w:val="12"/>
        </w:rPr>
        <w:t xml:space="preserve"> in Stockholm.¶ Appearing exhausted after a nearly two sleepless days fine-tuning the language of the report, </w:t>
      </w:r>
      <w:r w:rsidRPr="002B2ACF">
        <w:rPr>
          <w:rStyle w:val="StyleUnderline"/>
        </w:rPr>
        <w:t>co-chair Thomas</w:t>
      </w:r>
      <w:r w:rsidRPr="00044A70">
        <w:rPr>
          <w:sz w:val="12"/>
        </w:rPr>
        <w:t xml:space="preserve"> </w:t>
      </w:r>
      <w:r w:rsidRPr="004263F7">
        <w:rPr>
          <w:rStyle w:val="StyleUnderline"/>
        </w:rPr>
        <w:t xml:space="preserve">Stocker </w:t>
      </w:r>
      <w:r w:rsidRPr="008B3F8B">
        <w:rPr>
          <w:rStyle w:val="StyleUnderline"/>
          <w:highlight w:val="yellow"/>
        </w:rPr>
        <w:t xml:space="preserve">called climate change </w:t>
      </w:r>
      <w:r w:rsidRPr="008B3F8B">
        <w:rPr>
          <w:rStyle w:val="Emphasis"/>
          <w:highlight w:val="yellow"/>
        </w:rPr>
        <w:t>“the greatest challenge of our time,"</w:t>
      </w:r>
      <w:r w:rsidRPr="00044A70">
        <w:rPr>
          <w:rStyle w:val="Emphasis"/>
        </w:rPr>
        <w:t xml:space="preserve"> </w:t>
      </w:r>
      <w:r w:rsidRPr="00044A70">
        <w:rPr>
          <w:sz w:val="12"/>
        </w:rPr>
        <w:t xml:space="preserve">adding that </w:t>
      </w:r>
      <w:r w:rsidRPr="00044A70">
        <w:rPr>
          <w:rStyle w:val="StyleUnderline"/>
        </w:rPr>
        <w:t>“</w:t>
      </w:r>
      <w:r w:rsidRPr="008B3F8B">
        <w:rPr>
          <w:rStyle w:val="StyleUnderline"/>
          <w:highlight w:val="yellow"/>
        </w:rPr>
        <w:t>each</w:t>
      </w:r>
      <w:r w:rsidRPr="00044A70">
        <w:rPr>
          <w:rStyle w:val="StyleUnderline"/>
        </w:rPr>
        <w:t xml:space="preserve"> of the last three </w:t>
      </w:r>
      <w:r w:rsidRPr="008B3F8B">
        <w:rPr>
          <w:rStyle w:val="StyleUnderline"/>
          <w:highlight w:val="yellow"/>
        </w:rPr>
        <w:t>decade</w:t>
      </w:r>
      <w:r w:rsidRPr="00044A70">
        <w:rPr>
          <w:rStyle w:val="StyleUnderline"/>
        </w:rPr>
        <w:t xml:space="preserve">s </w:t>
      </w:r>
      <w:r w:rsidRPr="008B3F8B">
        <w:rPr>
          <w:rStyle w:val="StyleUnderline"/>
          <w:highlight w:val="yellow"/>
        </w:rPr>
        <w:t>has been successively warmer</w:t>
      </w:r>
      <w:r w:rsidRPr="00044A70">
        <w:rPr>
          <w:rStyle w:val="StyleUnderline"/>
        </w:rPr>
        <w:t xml:space="preserve"> than the past,” and</w:t>
      </w:r>
      <w:r w:rsidRPr="00044A70">
        <w:rPr>
          <w:sz w:val="12"/>
        </w:rPr>
        <w:t xml:space="preserve"> that </w:t>
      </w:r>
      <w:r w:rsidRPr="008B3F8B">
        <w:rPr>
          <w:rStyle w:val="Emphasis"/>
          <w:highlight w:val="yellow"/>
        </w:rPr>
        <w:t>this trend is likely to continue</w:t>
      </w:r>
      <w:r w:rsidRPr="00044A70">
        <w:rPr>
          <w:rStyle w:val="StyleUnderline"/>
        </w:rPr>
        <w:t xml:space="preserve"> into the foreseeable future.</w:t>
      </w:r>
      <w:r w:rsidRPr="00044A70">
        <w:rPr>
          <w:sz w:val="12"/>
        </w:rPr>
        <w:t xml:space="preserve">¶ Pledging further action to cut carbon dioxide (CO2) emissions, U.S. Secretary of State John Kerry said, "This isn’t a run of the mill report to be dumped in a filing cabinet. </w:t>
      </w:r>
      <w:r w:rsidRPr="00044A70">
        <w:rPr>
          <w:rStyle w:val="StyleUnderline"/>
        </w:rPr>
        <w:t>This isn’t a political document produced by politicians... It’s science."</w:t>
      </w:r>
      <w:r w:rsidRPr="00044A70">
        <w:rPr>
          <w:rStyle w:val="StyleUnderline"/>
          <w:sz w:val="12"/>
        </w:rPr>
        <w:t>¶</w:t>
      </w:r>
      <w:r w:rsidRPr="00044A70">
        <w:rPr>
          <w:sz w:val="12"/>
        </w:rPr>
        <w:t xml:space="preserve"> </w:t>
      </w:r>
      <w:proofErr w:type="gramStart"/>
      <w:r w:rsidRPr="00044A70">
        <w:rPr>
          <w:sz w:val="12"/>
        </w:rPr>
        <w:t>And</w:t>
      </w:r>
      <w:proofErr w:type="gramEnd"/>
      <w:r w:rsidRPr="00044A70">
        <w:rPr>
          <w:sz w:val="12"/>
        </w:rPr>
        <w:t xml:space="preserve"> that science needs to be communicated to the public, loudly and clearly. I canvassed leading climate researchers for their take on the findings of the vastly influential IPCC report. What headline would they put on the news? What do they hope people hear about this report?¶ When I asked him for his headline, Michael </w:t>
      </w:r>
      <w:r w:rsidRPr="008B3F8B">
        <w:rPr>
          <w:rStyle w:val="StyleUnderline"/>
          <w:highlight w:val="yellow"/>
        </w:rPr>
        <w:t>Mann</w:t>
      </w:r>
      <w:r w:rsidRPr="00044A70">
        <w:rPr>
          <w:rStyle w:val="StyleUnderline"/>
        </w:rPr>
        <w:t>, the Director of the Earth Systems Science Center at Penn State</w:t>
      </w:r>
      <w:r w:rsidRPr="00044A70">
        <w:rPr>
          <w:sz w:val="12"/>
        </w:rPr>
        <w:t xml:space="preserve"> (a former IPCC author himself) </w:t>
      </w:r>
      <w:r w:rsidRPr="004263F7">
        <w:rPr>
          <w:rStyle w:val="StyleUnderline"/>
        </w:rPr>
        <w:t>suggested</w:t>
      </w:r>
      <w:r w:rsidRPr="00044A70">
        <w:rPr>
          <w:sz w:val="12"/>
        </w:rPr>
        <w:t xml:space="preserve">: </w:t>
      </w:r>
      <w:r w:rsidRPr="008B3F8B">
        <w:rPr>
          <w:rStyle w:val="Emphasis"/>
          <w:highlight w:val="yellow"/>
        </w:rPr>
        <w:t>"Jury In: Climate Change Real, Caused by Us, and a Threat</w:t>
      </w:r>
      <w:r w:rsidRPr="002B2ACF">
        <w:rPr>
          <w:rStyle w:val="Emphasis"/>
        </w:rPr>
        <w:t xml:space="preserve"> We Must Deal With."</w:t>
      </w:r>
      <w:r w:rsidRPr="002B2ACF">
        <w:rPr>
          <w:sz w:val="12"/>
        </w:rPr>
        <w:t xml:space="preserve">¶ Ted </w:t>
      </w:r>
      <w:proofErr w:type="spellStart"/>
      <w:r w:rsidRPr="002B2ACF">
        <w:rPr>
          <w:sz w:val="12"/>
        </w:rPr>
        <w:t>Scambos</w:t>
      </w:r>
      <w:proofErr w:type="spellEnd"/>
      <w:r w:rsidRPr="002B2ACF">
        <w:rPr>
          <w:sz w:val="12"/>
        </w:rPr>
        <w:t xml:space="preserve">, a glaciologist and head scientist of the National Snow and Ice Data Center (NSIDC) based in Boulder would lead with: "IPCC 2013, Similar Forecasts, </w:t>
      </w:r>
      <w:proofErr w:type="gramStart"/>
      <w:r w:rsidRPr="002B2ACF">
        <w:rPr>
          <w:sz w:val="12"/>
        </w:rPr>
        <w:t>Better</w:t>
      </w:r>
      <w:proofErr w:type="gramEnd"/>
      <w:r w:rsidRPr="002B2ACF">
        <w:rPr>
          <w:sz w:val="12"/>
        </w:rPr>
        <w:t xml:space="preserve"> Certainty</w:t>
      </w:r>
      <w:r w:rsidRPr="00044A70">
        <w:rPr>
          <w:sz w:val="12"/>
        </w:rPr>
        <w:t xml:space="preserve">." While </w:t>
      </w:r>
      <w:r w:rsidRPr="00044A70">
        <w:rPr>
          <w:rStyle w:val="StyleUnderline"/>
        </w:rPr>
        <w:t>the report</w:t>
      </w:r>
      <w:r w:rsidRPr="00044A70">
        <w:rPr>
          <w:sz w:val="12"/>
        </w:rPr>
        <w:t xml:space="preserve">, which is issued every six to seven years, offers no radically new or alarming news, </w:t>
      </w:r>
      <w:proofErr w:type="spellStart"/>
      <w:r w:rsidRPr="00044A70">
        <w:rPr>
          <w:sz w:val="12"/>
        </w:rPr>
        <w:t>Scambos</w:t>
      </w:r>
      <w:proofErr w:type="spellEnd"/>
      <w:r w:rsidRPr="00044A70">
        <w:rPr>
          <w:sz w:val="12"/>
        </w:rPr>
        <w:t xml:space="preserve"> told me, it </w:t>
      </w:r>
      <w:r w:rsidRPr="00044A70">
        <w:rPr>
          <w:rStyle w:val="StyleUnderline"/>
        </w:rPr>
        <w:t>puts an exclamation point on what we already know, and refines our evolving understanding of global warming.</w:t>
      </w:r>
      <w:r w:rsidRPr="00044A70">
        <w:rPr>
          <w:rStyle w:val="StyleUnderline"/>
          <w:sz w:val="12"/>
        </w:rPr>
        <w:t>¶</w:t>
      </w:r>
      <w:r w:rsidRPr="00044A70">
        <w:rPr>
          <w:sz w:val="12"/>
        </w:rPr>
        <w:t xml:space="preserve"> </w:t>
      </w:r>
      <w:r w:rsidRPr="008B3F8B">
        <w:rPr>
          <w:rStyle w:val="StyleUnderline"/>
          <w:highlight w:val="yellow"/>
        </w:rPr>
        <w:t>The IPCC</w:t>
      </w:r>
      <w:r w:rsidRPr="00044A70">
        <w:rPr>
          <w:rStyle w:val="StyleUnderline"/>
        </w:rPr>
        <w:t>,</w:t>
      </w:r>
      <w:r w:rsidRPr="00044A70">
        <w:rPr>
          <w:sz w:val="12"/>
        </w:rPr>
        <w:t xml:space="preserve"> the indisputable rock star of UN documents, serves as the basis for global climate negotiations, like the ones that took place in Kyoto, Rio, and, more recently, Copenhagen. (The next big international climate meeting is scheduled for 2015 in Paris.) It </w:t>
      </w:r>
      <w:r w:rsidRPr="008B3F8B">
        <w:rPr>
          <w:rStyle w:val="StyleUnderline"/>
          <w:highlight w:val="yellow"/>
        </w:rPr>
        <w:t>is</w:t>
      </w:r>
      <w:r w:rsidRPr="00044A70">
        <w:rPr>
          <w:sz w:val="12"/>
        </w:rPr>
        <w:t xml:space="preserve"> also arguably </w:t>
      </w:r>
      <w:r w:rsidRPr="008B3F8B">
        <w:rPr>
          <w:rStyle w:val="StyleUnderline"/>
          <w:highlight w:val="yellow"/>
        </w:rPr>
        <w:t xml:space="preserve">the </w:t>
      </w:r>
      <w:r w:rsidRPr="008B3F8B">
        <w:rPr>
          <w:rStyle w:val="Emphasis"/>
          <w:highlight w:val="yellow"/>
        </w:rPr>
        <w:t xml:space="preserve">most </w:t>
      </w:r>
      <w:r w:rsidRPr="00044A70">
        <w:rPr>
          <w:rStyle w:val="Emphasis"/>
        </w:rPr>
        <w:t xml:space="preserve">elaborately </w:t>
      </w:r>
      <w:r w:rsidRPr="008B3F8B">
        <w:rPr>
          <w:rStyle w:val="Emphasis"/>
          <w:highlight w:val="yellow"/>
        </w:rPr>
        <w:t>vetted</w:t>
      </w:r>
      <w:r w:rsidRPr="008B3F8B">
        <w:rPr>
          <w:rStyle w:val="StyleUnderline"/>
          <w:highlight w:val="yellow"/>
        </w:rPr>
        <w:t xml:space="preserve"> and </w:t>
      </w:r>
      <w:r w:rsidRPr="008B3F8B">
        <w:rPr>
          <w:rStyle w:val="Emphasis"/>
          <w:highlight w:val="yellow"/>
        </w:rPr>
        <w:t>exhaustively researched scientific paper in existence.</w:t>
      </w:r>
      <w:r w:rsidRPr="00044A70">
        <w:rPr>
          <w:sz w:val="12"/>
        </w:rPr>
        <w:t xml:space="preserve"> Founded in 1988 by the United Nations and the World Meteorological Organization, the </w:t>
      </w:r>
      <w:r w:rsidRPr="008B3F8B">
        <w:rPr>
          <w:rStyle w:val="StyleUnderline"/>
          <w:highlight w:val="yellow"/>
        </w:rPr>
        <w:t>IPCC represents</w:t>
      </w:r>
      <w:r w:rsidRPr="00044A70">
        <w:rPr>
          <w:rStyle w:val="StyleUnderline"/>
        </w:rPr>
        <w:t xml:space="preserve"> the distilled wisdom of over </w:t>
      </w:r>
      <w:r w:rsidRPr="008B3F8B">
        <w:rPr>
          <w:rStyle w:val="StyleUnderline"/>
          <w:highlight w:val="yellow"/>
        </w:rPr>
        <w:t>600</w:t>
      </w:r>
      <w:r w:rsidRPr="00044A70">
        <w:rPr>
          <w:rStyle w:val="StyleUnderline"/>
        </w:rPr>
        <w:t xml:space="preserve"> climate </w:t>
      </w:r>
      <w:r w:rsidRPr="008B3F8B">
        <w:rPr>
          <w:rStyle w:val="StyleUnderline"/>
          <w:highlight w:val="yellow"/>
        </w:rPr>
        <w:t>researchers</w:t>
      </w:r>
      <w:r w:rsidRPr="00044A70">
        <w:rPr>
          <w:rStyle w:val="StyleUnderline"/>
        </w:rPr>
        <w:t xml:space="preserve"> in 32 countries</w:t>
      </w:r>
      <w:r w:rsidRPr="00044A70">
        <w:rPr>
          <w:sz w:val="12"/>
        </w:rPr>
        <w:t xml:space="preserve"> on changes in the Earth’s atmosphere, ice and seas. It endeavors to answer the late New York mayor Ed Koch’s famous question “How am I doing?” for all of us. The answer, which won’t surprise anyone who has been following the climate change story, is not very well at all. ¶ </w:t>
      </w:r>
      <w:r w:rsidRPr="008B3F8B">
        <w:rPr>
          <w:rStyle w:val="StyleUnderline"/>
          <w:highlight w:val="yellow"/>
        </w:rPr>
        <w:t>It is</w:t>
      </w:r>
      <w:r w:rsidRPr="00044A70">
        <w:rPr>
          <w:rStyle w:val="StyleUnderline"/>
        </w:rPr>
        <w:t xml:space="preserve"> now </w:t>
      </w:r>
      <w:r w:rsidRPr="008B3F8B">
        <w:rPr>
          <w:rStyle w:val="Emphasis"/>
          <w:highlight w:val="yellow"/>
        </w:rPr>
        <w:t>95 percent likely</w:t>
      </w:r>
      <w:r w:rsidRPr="00044A70">
        <w:rPr>
          <w:rStyle w:val="StyleUnderline"/>
        </w:rPr>
        <w:t xml:space="preserve"> that </w:t>
      </w:r>
      <w:r w:rsidRPr="008B3F8B">
        <w:rPr>
          <w:rStyle w:val="StyleUnderline"/>
          <w:highlight w:val="yellow"/>
        </w:rPr>
        <w:t>human</w:t>
      </w:r>
      <w:r w:rsidRPr="00044A70">
        <w:rPr>
          <w:rStyle w:val="StyleUnderline"/>
        </w:rPr>
        <w:t xml:space="preserve"> spewed heat-trapping </w:t>
      </w:r>
      <w:r w:rsidRPr="008B3F8B">
        <w:rPr>
          <w:rStyle w:val="StyleUnderline"/>
          <w:highlight w:val="yellow"/>
        </w:rPr>
        <w:t>gases</w:t>
      </w:r>
      <w:r w:rsidRPr="00044A70">
        <w:rPr>
          <w:rStyle w:val="StyleUnderline"/>
        </w:rPr>
        <w:t xml:space="preserve"> — rather than natural variability — </w:t>
      </w:r>
      <w:r w:rsidRPr="008B3F8B">
        <w:rPr>
          <w:rStyle w:val="StyleUnderline"/>
          <w:highlight w:val="yellow"/>
        </w:rPr>
        <w:t xml:space="preserve">are the </w:t>
      </w:r>
      <w:r w:rsidRPr="008B3F8B">
        <w:rPr>
          <w:rStyle w:val="Emphasis"/>
          <w:highlight w:val="yellow"/>
        </w:rPr>
        <w:t>main cause</w:t>
      </w:r>
      <w:r w:rsidRPr="00044A70">
        <w:rPr>
          <w:rStyle w:val="StyleUnderline"/>
        </w:rPr>
        <w:t xml:space="preserve"> of climate change</w:t>
      </w:r>
      <w:r w:rsidRPr="00044A70">
        <w:rPr>
          <w:sz w:val="12"/>
        </w:rPr>
        <w:t xml:space="preserve">, according to today’s report. In 2007 the IPCC’s confidence level was 90 percent, and in 2001 it was 66 percent, and just over 50 percent in 1995. ¶ What’s more, </w:t>
      </w:r>
      <w:r w:rsidRPr="008B3F8B">
        <w:rPr>
          <w:rStyle w:val="StyleUnderline"/>
          <w:highlight w:val="yellow"/>
        </w:rPr>
        <w:t xml:space="preserve">things are getting worse more </w:t>
      </w:r>
      <w:r w:rsidRPr="008B3F8B">
        <w:rPr>
          <w:rStyle w:val="Emphasis"/>
          <w:highlight w:val="yellow"/>
        </w:rPr>
        <w:t>quickly</w:t>
      </w:r>
      <w:r w:rsidRPr="008B3F8B">
        <w:rPr>
          <w:rStyle w:val="StyleUnderline"/>
          <w:highlight w:val="yellow"/>
        </w:rPr>
        <w:t xml:space="preserve"> than</w:t>
      </w:r>
      <w:r w:rsidRPr="00044A70">
        <w:rPr>
          <w:rStyle w:val="StyleUnderline"/>
        </w:rPr>
        <w:t xml:space="preserve"> almost </w:t>
      </w:r>
      <w:r w:rsidRPr="008B3F8B">
        <w:rPr>
          <w:rStyle w:val="StyleUnderline"/>
          <w:highlight w:val="yellow"/>
        </w:rPr>
        <w:t>anyone thought</w:t>
      </w:r>
      <w:r w:rsidRPr="00044A70">
        <w:rPr>
          <w:rStyle w:val="StyleUnderline"/>
        </w:rPr>
        <w:t xml:space="preserve"> would happen a few years back.</w:t>
      </w:r>
      <w:r w:rsidRPr="00044A70">
        <w:rPr>
          <w:rStyle w:val="StyleUnderline"/>
          <w:sz w:val="12"/>
        </w:rPr>
        <w:t>¶</w:t>
      </w:r>
      <w:r w:rsidRPr="00044A70">
        <w:rPr>
          <w:sz w:val="12"/>
        </w:rPr>
        <w:t xml:space="preserve"> “If you look at the early IPCC predictions back from 1990 and what has taken place since, climate change is proceeding faster than we expected,” Mann told me by email. Mann helped develop the famous hockey-stick graph, which Al Gore used in his film “An Inconvenient Truth” to dramatize the sharp rise in temperatures in recent times. ¶ Mann cites the decline of Arctic sea ice to </w:t>
      </w:r>
      <w:proofErr w:type="gramStart"/>
      <w:r w:rsidRPr="00044A70">
        <w:rPr>
          <w:sz w:val="12"/>
        </w:rPr>
        <w:t>explain :</w:t>
      </w:r>
      <w:proofErr w:type="gramEnd"/>
      <w:r w:rsidRPr="00044A70">
        <w:rPr>
          <w:sz w:val="12"/>
        </w:rPr>
        <w:t xml:space="preserve"> “</w:t>
      </w:r>
      <w:r w:rsidRPr="00044A70">
        <w:rPr>
          <w:rStyle w:val="StyleUnderline"/>
        </w:rPr>
        <w:t>Given the current trajectory, we're on track for ice-free summer conditions in the Arctic in a matter of a decade or two</w:t>
      </w:r>
      <w:r w:rsidRPr="00044A70">
        <w:rPr>
          <w:sz w:val="12"/>
        </w:rPr>
        <w:t xml:space="preserve">... There is a similar story with the continental ice sheets, which are losing </w:t>
      </w:r>
      <w:proofErr w:type="gramStart"/>
      <w:r w:rsidRPr="00044A70">
        <w:rPr>
          <w:sz w:val="12"/>
        </w:rPr>
        <w:t>ice — and contributing to sea level rise — at a faster rate than the [earlier IPCC] models</w:t>
      </w:r>
      <w:proofErr w:type="gramEnd"/>
      <w:r w:rsidRPr="00044A70">
        <w:rPr>
          <w:sz w:val="12"/>
        </w:rPr>
        <w:t xml:space="preserve"> had predicted.”¶ </w:t>
      </w:r>
      <w:proofErr w:type="gramStart"/>
      <w:r w:rsidRPr="00044A70">
        <w:rPr>
          <w:sz w:val="12"/>
        </w:rPr>
        <w:t>But</w:t>
      </w:r>
      <w:proofErr w:type="gramEnd"/>
      <w:r w:rsidRPr="00044A70">
        <w:rPr>
          <w:sz w:val="12"/>
        </w:rPr>
        <w:t xml:space="preserve"> there is a lot that we still don’t understand. Reuters noted in a sneak preview of IPCC draft which was leaked in August that, while the broad global trends are clear, climate scientists were “finding it harder than expected to predict the impact in specific regions in coming decades.”¶ From year to year, the world’s </w:t>
      </w:r>
      <w:r w:rsidRPr="008B3F8B">
        <w:rPr>
          <w:rStyle w:val="StyleUnderline"/>
          <w:highlight w:val="yellow"/>
        </w:rPr>
        <w:t>hotspots</w:t>
      </w:r>
      <w:r w:rsidRPr="00044A70">
        <w:rPr>
          <w:sz w:val="12"/>
        </w:rPr>
        <w:t xml:space="preserve"> are not consistent, but </w:t>
      </w:r>
      <w:r w:rsidRPr="008B3F8B">
        <w:rPr>
          <w:rStyle w:val="StyleUnderline"/>
          <w:highlight w:val="yellow"/>
        </w:rPr>
        <w:t xml:space="preserve">move </w:t>
      </w:r>
      <w:r w:rsidRPr="008B3F8B">
        <w:rPr>
          <w:rStyle w:val="Emphasis"/>
          <w:highlight w:val="yellow"/>
        </w:rPr>
        <w:t>erratically around the globe</w:t>
      </w:r>
      <w:r w:rsidRPr="00044A70">
        <w:rPr>
          <w:rStyle w:val="StyleUnderline"/>
        </w:rPr>
        <w:t>.</w:t>
      </w:r>
      <w:r w:rsidRPr="00044A70">
        <w:rPr>
          <w:sz w:val="12"/>
        </w:rPr>
        <w:t xml:space="preserve"> The same has been true of heat waves, mega-storms and catastrophic floods, like the recent ones that ravaged the Colorado Front Range. </w:t>
      </w:r>
      <w:r w:rsidRPr="00044A70">
        <w:rPr>
          <w:rStyle w:val="StyleUnderline"/>
        </w:rPr>
        <w:t>There is broad agreement that climate change is increasing the severity of extreme weather events,</w:t>
      </w:r>
      <w:r w:rsidRPr="00044A70">
        <w:rPr>
          <w:sz w:val="12"/>
        </w:rPr>
        <w:t xml:space="preserve"> but we’re not yet able to predict where and when these will show up. ¶ </w:t>
      </w:r>
      <w:r w:rsidRPr="00044A70">
        <w:rPr>
          <w:rStyle w:val="StyleUnderline"/>
        </w:rPr>
        <w:t>“It is like watching a pot boil,”</w:t>
      </w:r>
      <w:r w:rsidRPr="00044A70">
        <w:rPr>
          <w:sz w:val="12"/>
        </w:rPr>
        <w:t xml:space="preserve"> Danish astrophysicist and climate scientist Peter </w:t>
      </w:r>
      <w:proofErr w:type="spellStart"/>
      <w:r w:rsidRPr="00044A70">
        <w:rPr>
          <w:sz w:val="12"/>
        </w:rPr>
        <w:t>Thejll</w:t>
      </w:r>
      <w:proofErr w:type="spellEnd"/>
      <w:r w:rsidRPr="00044A70">
        <w:rPr>
          <w:sz w:val="12"/>
        </w:rPr>
        <w:t xml:space="preserve"> told me. “</w:t>
      </w:r>
      <w:r w:rsidRPr="00044A70">
        <w:rPr>
          <w:rStyle w:val="StyleUnderline"/>
        </w:rPr>
        <w:t>We</w:t>
      </w:r>
      <w:r w:rsidRPr="00044A70">
        <w:rPr>
          <w:sz w:val="12"/>
        </w:rPr>
        <w:t xml:space="preserve"> understand why it boils but </w:t>
      </w:r>
      <w:r w:rsidRPr="00044A70">
        <w:rPr>
          <w:rStyle w:val="StyleUnderline"/>
        </w:rPr>
        <w:t>cannot predict where the next bubble will be.”</w:t>
      </w:r>
      <w:r w:rsidRPr="00044A70">
        <w:rPr>
          <w:rStyle w:val="StyleUnderline"/>
          <w:sz w:val="12"/>
        </w:rPr>
        <w:t>¶</w:t>
      </w:r>
      <w:r w:rsidRPr="00044A70">
        <w:rPr>
          <w:sz w:val="12"/>
        </w:rPr>
        <w:t xml:space="preserve"> </w:t>
      </w:r>
      <w:proofErr w:type="gramStart"/>
      <w:r w:rsidRPr="00044A70">
        <w:rPr>
          <w:sz w:val="12"/>
        </w:rPr>
        <w:t>There</w:t>
      </w:r>
      <w:proofErr w:type="gramEnd"/>
      <w:r w:rsidRPr="00044A70">
        <w:rPr>
          <w:sz w:val="12"/>
        </w:rPr>
        <w:t xml:space="preserve"> is also uncertainty about an apparent slowdown over the last decade in the rate of air temperature increase. </w:t>
      </w:r>
      <w:r w:rsidRPr="008B3F8B">
        <w:rPr>
          <w:rStyle w:val="StyleUnderline"/>
          <w:highlight w:val="yellow"/>
        </w:rPr>
        <w:t>While some</w:t>
      </w:r>
      <w:r w:rsidRPr="00044A70">
        <w:rPr>
          <w:rStyle w:val="StyleUnderline"/>
        </w:rPr>
        <w:t xml:space="preserve"> critics </w:t>
      </w:r>
      <w:r w:rsidRPr="008B3F8B">
        <w:rPr>
          <w:rStyle w:val="StyleUnderline"/>
          <w:highlight w:val="yellow"/>
        </w:rPr>
        <w:t>claim</w:t>
      </w:r>
      <w:r w:rsidRPr="00044A70">
        <w:rPr>
          <w:rStyle w:val="StyleUnderline"/>
        </w:rPr>
        <w:t xml:space="preserve"> that global </w:t>
      </w:r>
      <w:r w:rsidRPr="008B3F8B">
        <w:rPr>
          <w:rStyle w:val="StyleUnderline"/>
          <w:highlight w:val="yellow"/>
        </w:rPr>
        <w:t>warming has “stalled,”</w:t>
      </w:r>
      <w:r w:rsidRPr="00044A70">
        <w:rPr>
          <w:sz w:val="12"/>
        </w:rPr>
        <w:t xml:space="preserve"> others point out that, </w:t>
      </w:r>
      <w:r w:rsidRPr="008B3F8B">
        <w:rPr>
          <w:rStyle w:val="StyleUnderline"/>
          <w:highlight w:val="yellow"/>
        </w:rPr>
        <w:t>when</w:t>
      </w:r>
      <w:r w:rsidRPr="00044A70">
        <w:rPr>
          <w:rStyle w:val="StyleUnderline"/>
        </w:rPr>
        <w:t xml:space="preserve"> rising </w:t>
      </w:r>
      <w:r w:rsidRPr="008B3F8B">
        <w:rPr>
          <w:rStyle w:val="StyleUnderline"/>
          <w:highlight w:val="yellow"/>
        </w:rPr>
        <w:t xml:space="preserve">ocean </w:t>
      </w:r>
      <w:r w:rsidRPr="002B2ACF">
        <w:rPr>
          <w:rStyle w:val="StyleUnderline"/>
        </w:rPr>
        <w:t>tempe</w:t>
      </w:r>
      <w:r w:rsidRPr="00044A70">
        <w:rPr>
          <w:rStyle w:val="StyleUnderline"/>
        </w:rPr>
        <w:t>rature</w:t>
      </w:r>
      <w:r w:rsidRPr="008B3F8B">
        <w:rPr>
          <w:rStyle w:val="StyleUnderline"/>
          <w:highlight w:val="yellow"/>
        </w:rPr>
        <w:t>s are</w:t>
      </w:r>
      <w:r w:rsidRPr="00044A70">
        <w:rPr>
          <w:rStyle w:val="StyleUnderline"/>
        </w:rPr>
        <w:t xml:space="preserve"> </w:t>
      </w:r>
      <w:r w:rsidRPr="008B3F8B">
        <w:rPr>
          <w:rStyle w:val="StyleUnderline"/>
          <w:highlight w:val="yellow"/>
        </w:rPr>
        <w:t>factored in,</w:t>
      </w:r>
      <w:r w:rsidRPr="00044A70">
        <w:rPr>
          <w:rStyle w:val="StyleUnderline"/>
        </w:rPr>
        <w:t xml:space="preserve"> the </w:t>
      </w:r>
      <w:r w:rsidRPr="008B3F8B">
        <w:rPr>
          <w:rStyle w:val="StyleUnderline"/>
          <w:highlight w:val="yellow"/>
        </w:rPr>
        <w:t>Earth is</w:t>
      </w:r>
      <w:r w:rsidRPr="00044A70">
        <w:rPr>
          <w:rStyle w:val="StyleUnderline"/>
        </w:rPr>
        <w:t xml:space="preserve"> actually </w:t>
      </w:r>
      <w:r w:rsidRPr="008B3F8B">
        <w:rPr>
          <w:rStyle w:val="Emphasis"/>
          <w:highlight w:val="yellow"/>
        </w:rPr>
        <w:t>gaining heat faster than</w:t>
      </w:r>
      <w:r w:rsidRPr="00044A70">
        <w:rPr>
          <w:rStyle w:val="StyleUnderline"/>
        </w:rPr>
        <w:t xml:space="preserve"> previously </w:t>
      </w:r>
      <w:r w:rsidRPr="008B3F8B">
        <w:rPr>
          <w:rStyle w:val="Emphasis"/>
          <w:highlight w:val="yellow"/>
        </w:rPr>
        <w:t>anticipated</w:t>
      </w:r>
      <w:r w:rsidRPr="00044A70">
        <w:rPr>
          <w:rStyle w:val="StyleUnderline"/>
        </w:rPr>
        <w:t>.</w:t>
      </w:r>
      <w:r w:rsidRPr="00044A70">
        <w:rPr>
          <w:rStyle w:val="StyleUnderline"/>
          <w:sz w:val="12"/>
        </w:rPr>
        <w:t>¶</w:t>
      </w:r>
      <w:r w:rsidRPr="00044A70">
        <w:rPr>
          <w:sz w:val="12"/>
        </w:rPr>
        <w:t xml:space="preserve"> </w:t>
      </w:r>
      <w:r w:rsidRPr="00044A70">
        <w:rPr>
          <w:rStyle w:val="StyleUnderline"/>
        </w:rPr>
        <w:t>“Temperatures measured</w:t>
      </w:r>
      <w:r w:rsidRPr="00044A70">
        <w:rPr>
          <w:sz w:val="12"/>
        </w:rPr>
        <w:t xml:space="preserve"> over the short term </w:t>
      </w:r>
      <w:r w:rsidRPr="00044A70">
        <w:rPr>
          <w:rStyle w:val="StyleUnderline"/>
        </w:rPr>
        <w:t>are just one parameter</w:t>
      </w:r>
      <w:r w:rsidRPr="00044A70">
        <w:rPr>
          <w:sz w:val="12"/>
        </w:rPr>
        <w:t xml:space="preserve">,” said </w:t>
      </w:r>
      <w:proofErr w:type="spellStart"/>
      <w:r w:rsidRPr="00044A70">
        <w:rPr>
          <w:sz w:val="12"/>
        </w:rPr>
        <w:t>Dr</w:t>
      </w:r>
      <w:proofErr w:type="spellEnd"/>
      <w:r w:rsidRPr="00044A70">
        <w:rPr>
          <w:sz w:val="12"/>
        </w:rPr>
        <w:t xml:space="preserve"> Tim Barnett of the Scripps Institute of Oceanography in an interview. “</w:t>
      </w:r>
      <w:r w:rsidRPr="00044A70">
        <w:rPr>
          <w:rStyle w:val="StyleUnderline"/>
        </w:rPr>
        <w:t xml:space="preserve">There are far more critical things going on; </w:t>
      </w:r>
      <w:r w:rsidRPr="00044A70">
        <w:rPr>
          <w:sz w:val="12"/>
        </w:rPr>
        <w:t xml:space="preserve">the </w:t>
      </w:r>
      <w:r w:rsidRPr="008B3F8B">
        <w:rPr>
          <w:rStyle w:val="StyleUnderline"/>
          <w:highlight w:val="yellow"/>
        </w:rPr>
        <w:t>acidification</w:t>
      </w:r>
      <w:r w:rsidRPr="002B2ACF">
        <w:rPr>
          <w:rStyle w:val="StyleUnderline"/>
        </w:rPr>
        <w:t xml:space="preserve"> of the ocean </w:t>
      </w:r>
      <w:r w:rsidRPr="008B3F8B">
        <w:rPr>
          <w:rStyle w:val="StyleUnderline"/>
          <w:highlight w:val="yellow"/>
        </w:rPr>
        <w:t>is</w:t>
      </w:r>
      <w:r w:rsidRPr="00044A70">
        <w:rPr>
          <w:rStyle w:val="StyleUnderline"/>
        </w:rPr>
        <w:t xml:space="preserve"> happening a lot faster than anybody thought that it would</w:t>
      </w:r>
      <w:r w:rsidRPr="002B2ACF">
        <w:rPr>
          <w:rStyle w:val="StyleUnderline"/>
        </w:rPr>
        <w:t xml:space="preserve">, it’s </w:t>
      </w:r>
      <w:r w:rsidRPr="008B3F8B">
        <w:rPr>
          <w:rStyle w:val="StyleUnderline"/>
          <w:highlight w:val="yellow"/>
        </w:rPr>
        <w:t>sucking up</w:t>
      </w:r>
      <w:r w:rsidRPr="00044A70">
        <w:rPr>
          <w:rStyle w:val="StyleUnderline"/>
        </w:rPr>
        <w:t xml:space="preserve"> more CO2, </w:t>
      </w:r>
      <w:r w:rsidRPr="008B3F8B">
        <w:rPr>
          <w:rStyle w:val="StyleUnderline"/>
          <w:highlight w:val="yellow"/>
        </w:rPr>
        <w:t xml:space="preserve">plankton, </w:t>
      </w:r>
      <w:r w:rsidRPr="008B3F8B">
        <w:rPr>
          <w:rStyle w:val="Emphasis"/>
          <w:highlight w:val="yellow"/>
        </w:rPr>
        <w:t>the basic food chain of the planet</w:t>
      </w:r>
      <w:r w:rsidRPr="00044A70">
        <w:rPr>
          <w:rStyle w:val="StyleUnderline"/>
        </w:rPr>
        <w:t>, are dying, it’s such a hugely important signal</w:t>
      </w:r>
      <w:r w:rsidRPr="00044A70">
        <w:rPr>
          <w:sz w:val="12"/>
        </w:rPr>
        <w:t xml:space="preserve">. Why aren’t people using that as a measure of what is going on?”¶ Barnett thinks that recent </w:t>
      </w:r>
      <w:r w:rsidRPr="00044A70">
        <w:rPr>
          <w:rStyle w:val="StyleUnderline"/>
        </w:rPr>
        <w:t>increases in volcanic activity</w:t>
      </w:r>
      <w:r w:rsidRPr="00044A70">
        <w:rPr>
          <w:sz w:val="12"/>
        </w:rPr>
        <w:t xml:space="preserve">, which spews smog-forming aerosols into the air that deflect solar radiation and cool the atmosphere, </w:t>
      </w:r>
      <w:r w:rsidRPr="00044A70">
        <w:rPr>
          <w:rStyle w:val="StyleUnderline"/>
        </w:rPr>
        <w:t>might</w:t>
      </w:r>
      <w:r w:rsidRPr="00044A70">
        <w:rPr>
          <w:sz w:val="12"/>
        </w:rPr>
        <w:t xml:space="preserve"> help </w:t>
      </w:r>
      <w:r w:rsidRPr="00044A70">
        <w:rPr>
          <w:rStyle w:val="StyleUnderline"/>
        </w:rPr>
        <w:t>account for the temporary slowing of global temperature rise.</w:t>
      </w:r>
      <w:r w:rsidRPr="00044A70">
        <w:rPr>
          <w:sz w:val="12"/>
        </w:rPr>
        <w:t xml:space="preserve"> But he says we shouldn’t let short term fluctuations cause us to lose sight of the big picture.¶ </w:t>
      </w:r>
      <w:proofErr w:type="gramStart"/>
      <w:r w:rsidRPr="00044A70">
        <w:rPr>
          <w:sz w:val="12"/>
        </w:rPr>
        <w:t>The</w:t>
      </w:r>
      <w:proofErr w:type="gramEnd"/>
      <w:r w:rsidRPr="00044A70">
        <w:rPr>
          <w:sz w:val="12"/>
        </w:rPr>
        <w:t xml:space="preserve"> dispute over temperatures underscores just how formidable the IPCC’s task of modeling the complexity of climate change is. Issued in three parts (the next two installments are due out in the spring), the full version of the IPCC will end up several times the length of Leo Tolstoy’s epic War and Peace. Yet every last word of the U.N. document needs to be signed off on by all of the nations on earth. ¶ “</w:t>
      </w:r>
      <w:r w:rsidRPr="008B3F8B">
        <w:rPr>
          <w:rStyle w:val="StyleUnderline"/>
          <w:highlight w:val="yellow"/>
        </w:rPr>
        <w:t xml:space="preserve">I do not know of </w:t>
      </w:r>
      <w:r w:rsidRPr="008B3F8B">
        <w:rPr>
          <w:rStyle w:val="Emphasis"/>
          <w:highlight w:val="yellow"/>
        </w:rPr>
        <w:t>any other area</w:t>
      </w:r>
      <w:r w:rsidRPr="00044A70">
        <w:rPr>
          <w:sz w:val="12"/>
        </w:rPr>
        <w:t xml:space="preserve"> of any complexity and importance at all </w:t>
      </w:r>
      <w:r w:rsidRPr="008B3F8B">
        <w:rPr>
          <w:rStyle w:val="StyleUnderline"/>
          <w:highlight w:val="yellow"/>
        </w:rPr>
        <w:t xml:space="preserve">where there is </w:t>
      </w:r>
      <w:r w:rsidRPr="008B3F8B">
        <w:rPr>
          <w:rStyle w:val="Emphasis"/>
          <w:highlight w:val="yellow"/>
        </w:rPr>
        <w:t>unanimous agreement</w:t>
      </w:r>
      <w:r w:rsidRPr="008B3F8B">
        <w:rPr>
          <w:sz w:val="12"/>
          <w:highlight w:val="yellow"/>
        </w:rPr>
        <w:t xml:space="preserve">... </w:t>
      </w:r>
      <w:r w:rsidRPr="008B3F8B">
        <w:rPr>
          <w:rStyle w:val="StyleUnderline"/>
          <w:highlight w:val="yellow"/>
        </w:rPr>
        <w:t xml:space="preserve">and the </w:t>
      </w:r>
      <w:r w:rsidRPr="008B3F8B">
        <w:rPr>
          <w:rStyle w:val="Emphasis"/>
          <w:highlight w:val="yellow"/>
        </w:rPr>
        <w:t>statements so strong</w:t>
      </w:r>
      <w:r w:rsidRPr="00044A70">
        <w:rPr>
          <w:sz w:val="12"/>
        </w:rPr>
        <w:t xml:space="preserve">,” Mike </w:t>
      </w:r>
      <w:proofErr w:type="spellStart"/>
      <w:r w:rsidRPr="00044A70">
        <w:rPr>
          <w:sz w:val="12"/>
        </w:rPr>
        <w:t>MacCracken</w:t>
      </w:r>
      <w:proofErr w:type="spellEnd"/>
      <w:r w:rsidRPr="00044A70">
        <w:rPr>
          <w:sz w:val="12"/>
        </w:rPr>
        <w:t xml:space="preserve">, Chief Scientist for Climate Change Programs, Climate Institute in Washington, D.C. told me in an email. “What IPCC has achieved is remarkable (and why it merited the Nobel Peace Prize granted in 2007).”¶ </w:t>
      </w:r>
      <w:proofErr w:type="gramStart"/>
      <w:r w:rsidRPr="00044A70">
        <w:rPr>
          <w:sz w:val="12"/>
        </w:rPr>
        <w:t>Not</w:t>
      </w:r>
      <w:proofErr w:type="gramEnd"/>
      <w:r w:rsidRPr="00044A70">
        <w:rPr>
          <w:sz w:val="12"/>
        </w:rPr>
        <w:t xml:space="preserve"> surprisingly, </w:t>
      </w:r>
      <w:r w:rsidRPr="00044A70">
        <w:rPr>
          <w:rStyle w:val="StyleUnderline"/>
        </w:rPr>
        <w:t xml:space="preserve">the </w:t>
      </w:r>
      <w:r w:rsidRPr="008B3F8B">
        <w:rPr>
          <w:rStyle w:val="StyleUnderline"/>
          <w:highlight w:val="yellow"/>
        </w:rPr>
        <w:t>IPCC’s conclusions tend to be</w:t>
      </w:r>
      <w:r w:rsidRPr="00044A70">
        <w:rPr>
          <w:rStyle w:val="StyleUnderline"/>
        </w:rPr>
        <w:t xml:space="preserve"> “</w:t>
      </w:r>
      <w:r w:rsidRPr="008B3F8B">
        <w:rPr>
          <w:rStyle w:val="Emphasis"/>
          <w:highlight w:val="yellow"/>
        </w:rPr>
        <w:t>conservative</w:t>
      </w:r>
      <w:r w:rsidRPr="008B3F8B">
        <w:rPr>
          <w:rStyle w:val="StyleUnderline"/>
          <w:highlight w:val="yellow"/>
        </w:rPr>
        <w:t xml:space="preserve"> by design</w:t>
      </w:r>
      <w:r w:rsidRPr="00044A70">
        <w:rPr>
          <w:rStyle w:val="StyleUnderline"/>
        </w:rPr>
        <w:t>,”</w:t>
      </w:r>
      <w:r w:rsidRPr="00044A70">
        <w:rPr>
          <w:sz w:val="12"/>
        </w:rPr>
        <w:t xml:space="preserve"> Ken </w:t>
      </w:r>
      <w:proofErr w:type="spellStart"/>
      <w:r w:rsidRPr="00044A70">
        <w:rPr>
          <w:sz w:val="12"/>
        </w:rPr>
        <w:t>Caldeira</w:t>
      </w:r>
      <w:proofErr w:type="spellEnd"/>
      <w:r w:rsidRPr="00044A70">
        <w:rPr>
          <w:sz w:val="12"/>
        </w:rPr>
        <w:t>, an atmospheric scientist with the Carnegie Institution’s Department of Global Ecology told me: “</w:t>
      </w:r>
      <w:r w:rsidRPr="00044A70">
        <w:rPr>
          <w:rStyle w:val="StyleUnderline"/>
        </w:rPr>
        <w:t>The IPCC is not supposed to represent the controversial forefront of climate science. It is supposed to represents what nearly all scientists agree on, and it does that quite effectively.”</w:t>
      </w:r>
      <w:r w:rsidRPr="00044A70">
        <w:rPr>
          <w:rStyle w:val="StyleUnderline"/>
          <w:sz w:val="12"/>
        </w:rPr>
        <w:t>¶</w:t>
      </w:r>
      <w:r w:rsidRPr="00044A70">
        <w:rPr>
          <w:sz w:val="12"/>
        </w:rPr>
        <w:t xml:space="preserve"> Nevertheless, even these understated findings are inevitably controversial. Roger </w:t>
      </w:r>
      <w:proofErr w:type="spellStart"/>
      <w:r w:rsidRPr="00044A70">
        <w:rPr>
          <w:sz w:val="12"/>
        </w:rPr>
        <w:t>Pielke</w:t>
      </w:r>
      <w:proofErr w:type="spellEnd"/>
      <w:r w:rsidRPr="00044A70">
        <w:rPr>
          <w:sz w:val="12"/>
        </w:rPr>
        <w:t xml:space="preserve"> Jr., the Director of the Center for Science and Technology Policy Research at the University of Colorado, Boulder suggested a headline that focuses on the cat fight that today’s report is sure to revive: "Fresh Red Meat Offered Up in the Climate Debate, Activists and Skeptics Continue Fighting </w:t>
      </w:r>
      <w:proofErr w:type="gramStart"/>
      <w:r w:rsidRPr="00044A70">
        <w:rPr>
          <w:sz w:val="12"/>
        </w:rPr>
        <w:t>Over</w:t>
      </w:r>
      <w:proofErr w:type="gramEnd"/>
      <w:r w:rsidRPr="00044A70">
        <w:rPr>
          <w:sz w:val="12"/>
        </w:rPr>
        <w:t xml:space="preserve"> It." </w:t>
      </w:r>
      <w:proofErr w:type="spellStart"/>
      <w:r w:rsidRPr="00044A70">
        <w:rPr>
          <w:sz w:val="12"/>
        </w:rPr>
        <w:t>Pielke</w:t>
      </w:r>
      <w:proofErr w:type="spellEnd"/>
      <w:r w:rsidRPr="00044A70">
        <w:rPr>
          <w:sz w:val="12"/>
        </w:rPr>
        <w:t xml:space="preserve"> should know. A critic of Al Gore, who has called his own detractors "climate </w:t>
      </w:r>
      <w:proofErr w:type="spellStart"/>
      <w:r w:rsidRPr="00044A70">
        <w:rPr>
          <w:sz w:val="12"/>
        </w:rPr>
        <w:t>McCarthyists</w:t>
      </w:r>
      <w:proofErr w:type="spellEnd"/>
      <w:r w:rsidRPr="00044A70">
        <w:rPr>
          <w:sz w:val="12"/>
        </w:rPr>
        <w:t xml:space="preserve">," </w:t>
      </w:r>
      <w:proofErr w:type="spellStart"/>
      <w:proofErr w:type="gramStart"/>
      <w:r w:rsidRPr="00044A70">
        <w:rPr>
          <w:sz w:val="12"/>
        </w:rPr>
        <w:t>Pielke</w:t>
      </w:r>
      <w:proofErr w:type="spellEnd"/>
      <w:proofErr w:type="gramEnd"/>
      <w:r w:rsidRPr="00044A70">
        <w:rPr>
          <w:sz w:val="12"/>
        </w:rPr>
        <w:t xml:space="preserve"> has been a lightning rod for the political controversy which continues to swirl around the question of global warming, and what, if anything, we should do about it. ¶ </w:t>
      </w:r>
      <w:proofErr w:type="gramStart"/>
      <w:r w:rsidRPr="00044A70">
        <w:rPr>
          <w:sz w:val="12"/>
        </w:rPr>
        <w:t>The</w:t>
      </w:r>
      <w:proofErr w:type="gramEnd"/>
      <w:r w:rsidRPr="00044A70">
        <w:rPr>
          <w:sz w:val="12"/>
        </w:rPr>
        <w:t xml:space="preserve"> public’s skepticism of climate change took a dive after Hurricane Sandy. Fifty-four percent of Americans are now saying that the effects of global warming have already begun. But 41 percent surveyed in the same Gallup poll believe news about global warming is generally exaggerated, and there is a smaller but highly passionate minority that continues to believe the whole thing is a hoax. ¶ </w:t>
      </w:r>
      <w:proofErr w:type="gramStart"/>
      <w:r w:rsidRPr="00044A70">
        <w:rPr>
          <w:rStyle w:val="StyleUnderline"/>
        </w:rPr>
        <w:t>For</w:t>
      </w:r>
      <w:proofErr w:type="gramEnd"/>
      <w:r w:rsidRPr="00044A70">
        <w:rPr>
          <w:rStyle w:val="StyleUnderline"/>
        </w:rPr>
        <w:t xml:space="preserve"> </w:t>
      </w:r>
      <w:r w:rsidRPr="00044A70">
        <w:rPr>
          <w:sz w:val="12"/>
        </w:rPr>
        <w:t xml:space="preserve">most </w:t>
      </w:r>
      <w:r w:rsidRPr="00044A70">
        <w:rPr>
          <w:rStyle w:val="StyleUnderline"/>
        </w:rPr>
        <w:t>climate experts</w:t>
      </w:r>
      <w:r w:rsidRPr="00044A70">
        <w:rPr>
          <w:sz w:val="12"/>
        </w:rPr>
        <w:t xml:space="preserve">, however, </w:t>
      </w:r>
      <w:r w:rsidRPr="00044A70">
        <w:rPr>
          <w:rStyle w:val="StyleUnderline"/>
        </w:rPr>
        <w:t>the battle is long over — at least when it comes to the science</w:t>
      </w:r>
      <w:r w:rsidRPr="00044A70">
        <w:rPr>
          <w:sz w:val="12"/>
        </w:rPr>
        <w:t xml:space="preserve">. What remains in dispute is not whether climate change is happening, but how fast things are going to get worse.¶ </w:t>
      </w:r>
      <w:proofErr w:type="gramStart"/>
      <w:r w:rsidRPr="00044A70">
        <w:rPr>
          <w:sz w:val="12"/>
        </w:rPr>
        <w:t>There</w:t>
      </w:r>
      <w:proofErr w:type="gramEnd"/>
      <w:r w:rsidRPr="00044A70">
        <w:rPr>
          <w:sz w:val="12"/>
        </w:rPr>
        <w:t xml:space="preserve"> are some possibilities that are deliberately left out of the IPCC projections, because we simply don’t have enough data yet to model them. Jason Box, a visiting scholar at the Byrd Polar </w:t>
      </w:r>
      <w:r w:rsidRPr="002B2ACF">
        <w:rPr>
          <w:sz w:val="12"/>
        </w:rPr>
        <w:t>Research Center told me in an email interview that: “</w:t>
      </w:r>
      <w:r w:rsidRPr="002B2ACF">
        <w:rPr>
          <w:rStyle w:val="StyleUnderline"/>
        </w:rPr>
        <w:t>The scary elephant in the closet is</w:t>
      </w:r>
      <w:r w:rsidRPr="002B2ACF">
        <w:rPr>
          <w:sz w:val="12"/>
        </w:rPr>
        <w:t xml:space="preserve"> terrestrial and </w:t>
      </w:r>
      <w:r w:rsidRPr="002B2ACF">
        <w:rPr>
          <w:rStyle w:val="Emphasis"/>
        </w:rPr>
        <w:t>oceanic methane release</w:t>
      </w:r>
      <w:r w:rsidRPr="002B2ACF">
        <w:rPr>
          <w:sz w:val="12"/>
        </w:rPr>
        <w:t xml:space="preserve"> triggered by warming.” The IPCC projections don’t include the possibility — some scientists say likelihood — that huge quantities of methane (a greenhouse gas thirty times as potent as CO2) will eventually be released from thawing permafrost and undersea methane hydrate reserves. Box said that </w:t>
      </w:r>
      <w:r w:rsidRPr="002B2ACF">
        <w:rPr>
          <w:rStyle w:val="StyleUnderline"/>
        </w:rPr>
        <w:t xml:space="preserve">the </w:t>
      </w:r>
      <w:proofErr w:type="spellStart"/>
      <w:r w:rsidRPr="002B2ACF">
        <w:rPr>
          <w:rStyle w:val="StyleUnderline"/>
        </w:rPr>
        <w:t>threshhold</w:t>
      </w:r>
      <w:proofErr w:type="spellEnd"/>
      <w:r w:rsidRPr="00044A70">
        <w:rPr>
          <w:rStyle w:val="StyleUnderline"/>
        </w:rPr>
        <w:t xml:space="preserve"> “when humans lose control of potential management of the problem, may be sooner than expected.”</w:t>
      </w:r>
      <w:r w:rsidRPr="00044A70">
        <w:rPr>
          <w:rStyle w:val="StyleUnderline"/>
          <w:sz w:val="12"/>
        </w:rPr>
        <w:t>¶</w:t>
      </w:r>
      <w:r w:rsidRPr="00044A70">
        <w:rPr>
          <w:sz w:val="12"/>
        </w:rPr>
        <w:t xml:space="preserve"> Box, whose work has been instrumental in documenting the rapid deterioration of the Greenland ice sheet, also believes that </w:t>
      </w:r>
      <w:r w:rsidRPr="00044A70">
        <w:rPr>
          <w:rStyle w:val="StyleUnderline"/>
        </w:rPr>
        <w:t>the latest IPCC predictions</w:t>
      </w:r>
      <w:r w:rsidRPr="00044A70">
        <w:rPr>
          <w:sz w:val="12"/>
        </w:rPr>
        <w:t xml:space="preserve"> (of a maximum just under three foot ocean rise by the end of the century) </w:t>
      </w:r>
      <w:r w:rsidRPr="00044A70">
        <w:rPr>
          <w:rStyle w:val="StyleUnderline"/>
        </w:rPr>
        <w:t>may turn out to be wildly optimistic</w:t>
      </w:r>
      <w:r w:rsidRPr="00044A70">
        <w:rPr>
          <w:sz w:val="12"/>
        </w:rPr>
        <w:t>, if the Greenland ice sheet breaks up. “</w:t>
      </w:r>
      <w:r w:rsidRPr="00044A70">
        <w:rPr>
          <w:rStyle w:val="StyleUnderline"/>
        </w:rPr>
        <w:t>We are heading into uncharted territory”</w:t>
      </w:r>
      <w:r w:rsidRPr="00044A70">
        <w:rPr>
          <w:sz w:val="12"/>
        </w:rPr>
        <w:t xml:space="preserve"> he said. </w:t>
      </w:r>
      <w:r w:rsidRPr="00044A70">
        <w:rPr>
          <w:rStyle w:val="StyleUnderline"/>
        </w:rPr>
        <w:t>“</w:t>
      </w:r>
      <w:r w:rsidRPr="008B3F8B">
        <w:rPr>
          <w:rStyle w:val="Emphasis"/>
          <w:highlight w:val="yellow"/>
        </w:rPr>
        <w:t>We are creating a different climate than the Earth has ever seen.</w:t>
      </w:r>
      <w:r w:rsidRPr="00044A70">
        <w:rPr>
          <w:rStyle w:val="StyleUnderline"/>
        </w:rPr>
        <w:t xml:space="preserve">” </w:t>
      </w:r>
      <w:r w:rsidRPr="00044A70">
        <w:rPr>
          <w:sz w:val="12"/>
        </w:rPr>
        <w:t xml:space="preserve">¶ </w:t>
      </w:r>
      <w:proofErr w:type="gramStart"/>
      <w:r w:rsidRPr="00044A70">
        <w:rPr>
          <w:sz w:val="12"/>
        </w:rPr>
        <w:t>The</w:t>
      </w:r>
      <w:proofErr w:type="gramEnd"/>
      <w:r w:rsidRPr="00044A70">
        <w:rPr>
          <w:sz w:val="12"/>
        </w:rPr>
        <w:t xml:space="preserve"> head of the IPCC, </w:t>
      </w:r>
      <w:proofErr w:type="spellStart"/>
      <w:r w:rsidRPr="00044A70">
        <w:rPr>
          <w:sz w:val="12"/>
        </w:rPr>
        <w:t>Rajendra</w:t>
      </w:r>
      <w:proofErr w:type="spellEnd"/>
      <w:r w:rsidRPr="00044A70">
        <w:rPr>
          <w:sz w:val="12"/>
        </w:rPr>
        <w:t xml:space="preserve"> Pachauri, speaks for the scientific consensus when he says that </w:t>
      </w:r>
      <w:r w:rsidRPr="008B3F8B">
        <w:rPr>
          <w:rStyle w:val="StyleUnderline"/>
          <w:highlight w:val="yellow"/>
        </w:rPr>
        <w:t>time is fast running out to avoid</w:t>
      </w:r>
      <w:r w:rsidRPr="00044A70">
        <w:rPr>
          <w:rStyle w:val="StyleUnderline"/>
        </w:rPr>
        <w:t xml:space="preserve"> the </w:t>
      </w:r>
      <w:r w:rsidRPr="008B3F8B">
        <w:rPr>
          <w:rStyle w:val="Emphasis"/>
          <w:highlight w:val="yellow"/>
        </w:rPr>
        <w:t>catastrophic collapse</w:t>
      </w:r>
      <w:r w:rsidRPr="008B3F8B">
        <w:rPr>
          <w:rStyle w:val="StyleUnderline"/>
          <w:highlight w:val="yellow"/>
        </w:rPr>
        <w:t xml:space="preserve"> of the</w:t>
      </w:r>
      <w:r w:rsidRPr="00044A70">
        <w:rPr>
          <w:rStyle w:val="StyleUnderline"/>
        </w:rPr>
        <w:t xml:space="preserve"> natural </w:t>
      </w:r>
      <w:r w:rsidRPr="008B3F8B">
        <w:rPr>
          <w:rStyle w:val="StyleUnderline"/>
          <w:highlight w:val="yellow"/>
        </w:rPr>
        <w:t xml:space="preserve">systems </w:t>
      </w:r>
      <w:r w:rsidRPr="008B3F8B">
        <w:rPr>
          <w:rStyle w:val="Emphasis"/>
          <w:highlight w:val="yellow"/>
        </w:rPr>
        <w:t>on which human life depends</w:t>
      </w:r>
      <w:r w:rsidRPr="002B2ACF">
        <w:rPr>
          <w:rStyle w:val="Emphasis"/>
        </w:rPr>
        <w:t>.</w:t>
      </w:r>
      <w:r w:rsidRPr="00044A70">
        <w:rPr>
          <w:sz w:val="12"/>
        </w:rPr>
        <w:t xml:space="preserve"> What he recently told a group of climate scientist could be the most chilling headline of all for the U.N. report: ¶ </w:t>
      </w:r>
      <w:r w:rsidRPr="00044A70">
        <w:rPr>
          <w:rStyle w:val="Emphasis"/>
        </w:rPr>
        <w:t>"We have five minutes before midnight."</w:t>
      </w:r>
    </w:p>
    <w:p w:rsidR="009E6720" w:rsidRPr="006441BA" w:rsidRDefault="009E6720" w:rsidP="009E6720">
      <w:pPr>
        <w:pStyle w:val="Heading4"/>
      </w:pPr>
      <w:r>
        <w:t>Scenario two is competitiveness</w:t>
      </w:r>
    </w:p>
    <w:p w:rsidR="009E6720" w:rsidRDefault="009E6720" w:rsidP="009E6720">
      <w:pPr>
        <w:pStyle w:val="Heading4"/>
      </w:pPr>
      <w:r>
        <w:t>Lack of STEM retention hurts American Competitiveness</w:t>
      </w:r>
    </w:p>
    <w:p w:rsidR="009E6720" w:rsidRDefault="009E6720" w:rsidP="009E6720">
      <w:pPr>
        <w:rPr>
          <w:rStyle w:val="Style13ptBold"/>
        </w:rPr>
      </w:pPr>
      <w:r w:rsidRPr="00A922A0">
        <w:rPr>
          <w:rStyle w:val="Style13ptBold"/>
        </w:rPr>
        <w:t>Gordon and Bock 12</w:t>
      </w:r>
    </w:p>
    <w:p w:rsidR="009E6720" w:rsidRPr="00A922A0" w:rsidRDefault="009E6720" w:rsidP="009E6720">
      <w:pPr>
        <w:rPr>
          <w:highlight w:val="green"/>
        </w:rPr>
      </w:pPr>
      <w:r>
        <w:t>(Bart Gordon and Larry Bock, former Democratic Member of the House from Tennessee and executive director of the USA Science &amp; Engineering Festival, “Gordon, Bock: STEM Education Is Key to a Competitive America”, April 27</w:t>
      </w:r>
      <w:r w:rsidRPr="00A922A0">
        <w:rPr>
          <w:vertAlign w:val="superscript"/>
        </w:rPr>
        <w:t>th</w:t>
      </w:r>
      <w:r>
        <w:t xml:space="preserve">, 2012, Rollcall, </w:t>
      </w:r>
      <w:hyperlink r:id="rId11" w:history="1">
        <w:r w:rsidRPr="002127FE">
          <w:rPr>
            <w:rStyle w:val="Hyperlink"/>
          </w:rPr>
          <w:t>http://www.rollcall.com/news/Gordon-Bock-STEM-Education-Is-Key-to-a-Competitive-America-214160-1.html</w:t>
        </w:r>
      </w:hyperlink>
      <w:r>
        <w:t>, JAS)</w:t>
      </w:r>
    </w:p>
    <w:p w:rsidR="009E6720" w:rsidRPr="00E83F09" w:rsidRDefault="009E6720" w:rsidP="009E6720">
      <w:pPr>
        <w:rPr>
          <w:sz w:val="16"/>
        </w:rPr>
      </w:pPr>
      <w:r w:rsidRPr="00E83F09">
        <w:rPr>
          <w:rStyle w:val="Emphasis"/>
          <w:highlight w:val="green"/>
        </w:rPr>
        <w:t>America is facing a crisis of competitiveness on the global stage</w:t>
      </w:r>
      <w:r w:rsidRPr="00E83F09">
        <w:rPr>
          <w:sz w:val="16"/>
        </w:rPr>
        <w:t xml:space="preserve">. Our nation is </w:t>
      </w:r>
      <w:r w:rsidRPr="00E83F09">
        <w:rPr>
          <w:rStyle w:val="StyleUnderline"/>
          <w:highlight w:val="green"/>
        </w:rPr>
        <w:t>not</w:t>
      </w:r>
      <w:r w:rsidRPr="00E83F09">
        <w:rPr>
          <w:rStyle w:val="StyleUnderline"/>
        </w:rPr>
        <w:t xml:space="preserve"> developing a generation of students pursuing science careers or </w:t>
      </w:r>
      <w:r w:rsidRPr="00E83F09">
        <w:rPr>
          <w:rStyle w:val="StyleUnderline"/>
          <w:highlight w:val="green"/>
        </w:rPr>
        <w:t>retaining the talents of the non-U.S. citizens who</w:t>
      </w:r>
      <w:r w:rsidRPr="00E83F09">
        <w:rPr>
          <w:rStyle w:val="StyleUnderline"/>
        </w:rPr>
        <w:t xml:space="preserve"> now </w:t>
      </w:r>
      <w:r w:rsidRPr="00E83F09">
        <w:rPr>
          <w:rStyle w:val="StyleUnderline"/>
          <w:highlight w:val="green"/>
        </w:rPr>
        <w:t>earn</w:t>
      </w:r>
      <w:r w:rsidRPr="00E83F09">
        <w:rPr>
          <w:rStyle w:val="StyleUnderline"/>
        </w:rPr>
        <w:t xml:space="preserve"> more than </w:t>
      </w:r>
      <w:r w:rsidRPr="00E83F09">
        <w:rPr>
          <w:rStyle w:val="StyleUnderline"/>
          <w:highlight w:val="green"/>
        </w:rPr>
        <w:t>two-thirds of Ph.D. degrees</w:t>
      </w:r>
      <w:r w:rsidRPr="00E83F09">
        <w:rPr>
          <w:rStyle w:val="StyleUnderline"/>
        </w:rPr>
        <w:t xml:space="preserve"> awarded by American colleges and universities</w:t>
      </w:r>
      <w:r w:rsidRPr="00E83F09">
        <w:rPr>
          <w:sz w:val="16"/>
        </w:rPr>
        <w:t xml:space="preserve">. Fewer young Americans are entering fields of science, technology, engineering and mathematics, </w:t>
      </w:r>
      <w:r w:rsidRPr="00E83F09">
        <w:rPr>
          <w:rStyle w:val="StyleUnderline"/>
        </w:rPr>
        <w:t>putting the nation’s status as an innovative world leader in severe jeopardy</w:t>
      </w:r>
      <w:r w:rsidRPr="00E83F09">
        <w:rPr>
          <w:sz w:val="16"/>
        </w:rPr>
        <w:t>. Each year since 2008, the majority of patents issued by the U.S. Patent and Trademark Office have been awarded to international owners. Inspiring young Americans to study STEM fields is critical to reversing this trend and creating a new generation of innovative entrepreneurs. That is why the USA Science and Engineering Festival — the nation’s largest celebration of science and engineering, to be held April 28-29 at the Walter E. Washington Convention Center — was created. This weekend, hundreds of thousands of participants will gather at the Washington Convention Center for what promises to be America’s largest celebration of science. In his 2010 State of the Union address, President Barack Obama said, “</w:t>
      </w:r>
      <w:r w:rsidRPr="00E83F09">
        <w:rPr>
          <w:rStyle w:val="StyleUnderline"/>
        </w:rPr>
        <w:t>The first step in winning the future is encouraging American innovation.”</w:t>
      </w:r>
      <w:r w:rsidRPr="00E83F09">
        <w:rPr>
          <w:sz w:val="16"/>
        </w:rPr>
        <w:t xml:space="preserve"> Discussing the inaugural USA Science and Engineering Festival, House Science, Space and Technology Chairman Ralph Hall (R-Texas), </w:t>
      </w:r>
      <w:r w:rsidRPr="00E83F09">
        <w:rPr>
          <w:rStyle w:val="StyleUnderline"/>
        </w:rPr>
        <w:t>said that “inspiring our children to become more interested in the STEM fields and in careers through endeavors such as this is the key to unlocking our future economic and innovative potential</w:t>
      </w:r>
      <w:r w:rsidRPr="00E83F09">
        <w:rPr>
          <w:sz w:val="16"/>
        </w:rPr>
        <w:t xml:space="preserve">.” More than 120 Members of Congress from both sides of the aisle have supported the festival by joining its Honorary Congressional Host Committee. The commitment from America’s technology companies to support the festival’s expo and other events has been equally remarkable. At their highest executive levels, these companies know that their futures also hang in the balance. This issue is one which transcends party and geographical boundaries and will shape our nation for generations to come. This year’s festival brings together a unique assortment of the country’s leading high-technology companies, colleges and universities, federal agencies and professional societies to provide an array of thousands of interactive, hands-on exhibits, stage shows and other activities. Participants will meet science celebrities and innovators who provide real-life role models in STEM fields and be able to learn about internships, mentorships and scholarship opportunities from colleges, universities and companies focused on scientific innovation. </w:t>
      </w:r>
      <w:r w:rsidRPr="00E83F09">
        <w:rPr>
          <w:rStyle w:val="Emphasis"/>
        </w:rPr>
        <w:t xml:space="preserve">With </w:t>
      </w:r>
      <w:r w:rsidRPr="00A922A0">
        <w:rPr>
          <w:rStyle w:val="Emphasis"/>
          <w:highlight w:val="green"/>
        </w:rPr>
        <w:t>our nation’s global competitiveness on the line</w:t>
      </w:r>
      <w:r w:rsidRPr="00E83F09">
        <w:rPr>
          <w:rStyle w:val="Emphasis"/>
        </w:rPr>
        <w:t xml:space="preserve">, now is the time to </w:t>
      </w:r>
      <w:r w:rsidRPr="00A922A0">
        <w:rPr>
          <w:rStyle w:val="Emphasis"/>
          <w:highlight w:val="green"/>
        </w:rPr>
        <w:t>make celebrating science a priority</w:t>
      </w:r>
      <w:r w:rsidRPr="00E83F09">
        <w:rPr>
          <w:rStyle w:val="Emphasis"/>
        </w:rPr>
        <w:t xml:space="preserve"> and </w:t>
      </w:r>
      <w:r w:rsidRPr="00A922A0">
        <w:rPr>
          <w:rStyle w:val="Emphasis"/>
          <w:highlight w:val="green"/>
        </w:rPr>
        <w:t>create a new generation of inventors and explorers</w:t>
      </w:r>
      <w:r w:rsidRPr="00E83F09">
        <w:rPr>
          <w:rStyle w:val="Emphasis"/>
        </w:rPr>
        <w:t xml:space="preserve"> who will solve the challenges of the future and continue America’s tradition of being a world leader in innovation.</w:t>
      </w:r>
    </w:p>
    <w:p w:rsidR="009E6720" w:rsidRPr="000C1005" w:rsidRDefault="009E6720" w:rsidP="009E6720">
      <w:pPr>
        <w:pStyle w:val="Heading4"/>
      </w:pPr>
      <w:r>
        <w:t xml:space="preserve">Competitiveness is vital to hegemony and conflict suppression  </w:t>
      </w:r>
    </w:p>
    <w:p w:rsidR="009E6720" w:rsidRPr="003C277B" w:rsidRDefault="009E6720" w:rsidP="009E6720">
      <w:pPr>
        <w:rPr>
          <w:b/>
          <w:sz w:val="24"/>
        </w:rPr>
      </w:pPr>
      <w:r w:rsidRPr="003C277B">
        <w:rPr>
          <w:b/>
          <w:sz w:val="24"/>
        </w:rPr>
        <w:t>Hubbard, Open Society Foundations program assistant, 2010</w:t>
      </w:r>
    </w:p>
    <w:p w:rsidR="009E6720" w:rsidRDefault="009E6720" w:rsidP="009E6720">
      <w:r>
        <w:t xml:space="preserve">(Jesse, “Hegemonic Stability Theory: An Empirical Analysis”, 5-28, </w:t>
      </w:r>
      <w:hyperlink r:id="rId12" w:history="1">
        <w:r w:rsidRPr="00402962">
          <w:rPr>
            <w:rStyle w:val="Hyperlink"/>
          </w:rPr>
          <w:t>http://isrj.wordpress.com/2010/05/28/hegemonic-stability-theory/</w:t>
        </w:r>
      </w:hyperlink>
      <w:r>
        <w:t>)</w:t>
      </w:r>
    </w:p>
    <w:p w:rsidR="009E6720" w:rsidRDefault="009E6720" w:rsidP="009E6720">
      <w:pPr>
        <w:rPr>
          <w:rFonts w:eastAsia="PMingLiU"/>
          <w:szCs w:val="20"/>
          <w:u w:val="single"/>
          <w:lang w:eastAsia="zh-TW"/>
        </w:rPr>
      </w:pPr>
      <w:r w:rsidRPr="00EF26F1">
        <w:rPr>
          <w:rStyle w:val="StyleUnderline"/>
          <w:szCs w:val="20"/>
          <w:highlight w:val="green"/>
        </w:rPr>
        <w:t xml:space="preserve">Regression analysis </w:t>
      </w:r>
      <w:r w:rsidRPr="00EB57E6">
        <w:rPr>
          <w:rStyle w:val="StyleUnderline"/>
          <w:szCs w:val="20"/>
        </w:rPr>
        <w:t xml:space="preserve">of this data </w:t>
      </w:r>
      <w:r w:rsidRPr="00EF26F1">
        <w:rPr>
          <w:rStyle w:val="StyleUnderline"/>
          <w:szCs w:val="20"/>
          <w:highlight w:val="green"/>
        </w:rPr>
        <w:t>shows</w:t>
      </w:r>
      <w:r w:rsidRPr="00EB57E6">
        <w:rPr>
          <w:rFonts w:eastAsia="PMingLiU"/>
          <w:szCs w:val="20"/>
          <w:u w:val="single"/>
          <w:lang w:eastAsia="zh-TW"/>
        </w:rPr>
        <w:t xml:space="preserve"> that Pearson’s </w:t>
      </w:r>
      <w:proofErr w:type="spellStart"/>
      <w:r w:rsidRPr="00EB57E6">
        <w:rPr>
          <w:rFonts w:eastAsia="PMingLiU"/>
          <w:szCs w:val="20"/>
          <w:u w:val="single"/>
          <w:lang w:eastAsia="zh-TW"/>
        </w:rPr>
        <w:t>r-value</w:t>
      </w:r>
      <w:proofErr w:type="spellEnd"/>
      <w:r w:rsidRPr="00EB57E6">
        <w:rPr>
          <w:rFonts w:eastAsia="PMingLiU"/>
          <w:szCs w:val="20"/>
          <w:u w:val="single"/>
          <w:lang w:eastAsia="zh-TW"/>
        </w:rPr>
        <w:t xml:space="preserve"> is -.836. </w:t>
      </w:r>
      <w:r w:rsidRPr="00EF26F1">
        <w:rPr>
          <w:rStyle w:val="StyleUnderline"/>
          <w:szCs w:val="20"/>
          <w:highlight w:val="green"/>
        </w:rPr>
        <w:t xml:space="preserve">In the case of </w:t>
      </w:r>
      <w:r w:rsidRPr="00EB57E6">
        <w:rPr>
          <w:rStyle w:val="StyleUnderline"/>
          <w:szCs w:val="20"/>
        </w:rPr>
        <w:t xml:space="preserve">American </w:t>
      </w:r>
      <w:r w:rsidRPr="00EF26F1">
        <w:rPr>
          <w:rStyle w:val="StyleUnderline"/>
          <w:szCs w:val="20"/>
          <w:highlight w:val="green"/>
        </w:rPr>
        <w:t xml:space="preserve">hegemony, </w:t>
      </w:r>
      <w:r w:rsidRPr="00EF26F1">
        <w:rPr>
          <w:rStyle w:val="BoldUnderlineChar"/>
          <w:rFonts w:eastAsia="PMingLiU"/>
          <w:szCs w:val="20"/>
          <w:highlight w:val="green"/>
        </w:rPr>
        <w:t>economic strength is a better predictor of</w:t>
      </w:r>
      <w:r w:rsidRPr="00EF26F1">
        <w:rPr>
          <w:rStyle w:val="StyleUnderline"/>
          <w:szCs w:val="20"/>
          <w:highlight w:val="green"/>
        </w:rPr>
        <w:t xml:space="preserve"> </w:t>
      </w:r>
      <w:r w:rsidRPr="00EB57E6">
        <w:rPr>
          <w:rStyle w:val="StyleUnderline"/>
          <w:szCs w:val="20"/>
        </w:rPr>
        <w:t xml:space="preserve">violent </w:t>
      </w:r>
      <w:r w:rsidRPr="00EF26F1">
        <w:rPr>
          <w:rStyle w:val="BoldUnderlineChar"/>
          <w:rFonts w:eastAsia="PMingLiU"/>
          <w:szCs w:val="20"/>
          <w:highlight w:val="green"/>
        </w:rPr>
        <w:t>conflict than even overall</w:t>
      </w:r>
      <w:r w:rsidRPr="00EB57E6">
        <w:rPr>
          <w:rStyle w:val="StyleUnderline"/>
          <w:szCs w:val="20"/>
        </w:rPr>
        <w:t xml:space="preserve"> national </w:t>
      </w:r>
      <w:r w:rsidRPr="00EF26F1">
        <w:rPr>
          <w:rStyle w:val="StyleUnderline"/>
          <w:szCs w:val="20"/>
          <w:highlight w:val="green"/>
        </w:rPr>
        <w:t>power</w:t>
      </w:r>
      <w:r w:rsidRPr="00EB57E6">
        <w:rPr>
          <w:rFonts w:eastAsia="PMingLiU"/>
          <w:szCs w:val="20"/>
          <w:u w:val="single"/>
          <w:lang w:eastAsia="zh-TW"/>
        </w:rPr>
        <w:t xml:space="preserve">, </w:t>
      </w:r>
      <w:r w:rsidRPr="00EB57E6">
        <w:rPr>
          <w:sz w:val="14"/>
          <w:szCs w:val="20"/>
        </w:rPr>
        <w:t xml:space="preserve">which had an </w:t>
      </w:r>
      <w:proofErr w:type="spellStart"/>
      <w:r w:rsidRPr="00EB57E6">
        <w:rPr>
          <w:sz w:val="14"/>
          <w:szCs w:val="20"/>
        </w:rPr>
        <w:t>r-value</w:t>
      </w:r>
      <w:proofErr w:type="spellEnd"/>
      <w:r w:rsidRPr="00EB57E6">
        <w:rPr>
          <w:sz w:val="14"/>
          <w:szCs w:val="20"/>
        </w:rPr>
        <w:t xml:space="preserv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w:t>
      </w:r>
      <w:proofErr w:type="gramStart"/>
      <w:r w:rsidRPr="00EB57E6">
        <w:rPr>
          <w:sz w:val="14"/>
          <w:szCs w:val="20"/>
        </w:rPr>
        <w:t>To</w:t>
      </w:r>
      <w:proofErr w:type="gramEnd"/>
      <w:r w:rsidRPr="00EB57E6">
        <w:rPr>
          <w:sz w:val="14"/>
          <w:szCs w:val="20"/>
        </w:rPr>
        <w:t xml:space="preserve">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w:t>
      </w:r>
      <w:r w:rsidRPr="00EB57E6">
        <w:rPr>
          <w:rFonts w:eastAsia="PMingLiU"/>
          <w:sz w:val="14"/>
          <w:szCs w:val="20"/>
          <w:lang w:eastAsia="zh-TW"/>
        </w:rPr>
        <w:t xml:space="preserve"> above, the literature on hegemonic stability theory can be broadly divided into two camps – that which focuses on the international economic </w:t>
      </w:r>
      <w:proofErr w:type="gramStart"/>
      <w:r w:rsidRPr="00EB57E6">
        <w:rPr>
          <w:rFonts w:eastAsia="PMingLiU"/>
          <w:sz w:val="14"/>
          <w:szCs w:val="20"/>
          <w:lang w:eastAsia="zh-TW"/>
        </w:rPr>
        <w:t>system,</w:t>
      </w:r>
      <w:proofErr w:type="gramEnd"/>
      <w:r w:rsidRPr="00EB57E6">
        <w:rPr>
          <w:rFonts w:eastAsia="PMingLiU"/>
          <w:sz w:val="14"/>
          <w:szCs w:val="20"/>
          <w:lang w:eastAsia="zh-TW"/>
        </w:rPr>
        <w:t xml:space="preserve"> and that which focuses on armed conflict and instability. This research falls squarely into the second camp, but insights from the first camp are still of relevance. Even </w:t>
      </w:r>
      <w:proofErr w:type="spellStart"/>
      <w:r w:rsidRPr="00EB57E6">
        <w:rPr>
          <w:rFonts w:eastAsia="PMingLiU"/>
          <w:sz w:val="14"/>
          <w:szCs w:val="20"/>
          <w:lang w:eastAsia="zh-TW"/>
        </w:rPr>
        <w:t>Kindleberger’s</w:t>
      </w:r>
      <w:proofErr w:type="spellEnd"/>
      <w:r w:rsidRPr="00EB57E6">
        <w:rPr>
          <w:rFonts w:eastAsia="PMingLiU"/>
          <w:sz w:val="14"/>
          <w:szCs w:val="20"/>
          <w:lang w:eastAsia="zh-TW"/>
        </w:rPr>
        <w:t xml:space="preserve"> early work on this question is of relevance. </w:t>
      </w:r>
      <w:proofErr w:type="spellStart"/>
      <w:r w:rsidRPr="00EB57E6">
        <w:rPr>
          <w:rFonts w:eastAsia="PMingLiU"/>
          <w:sz w:val="14"/>
          <w:szCs w:val="20"/>
          <w:lang w:eastAsia="zh-TW"/>
        </w:rPr>
        <w:t>Kindleberger</w:t>
      </w:r>
      <w:proofErr w:type="spellEnd"/>
      <w:r w:rsidRPr="00EB57E6">
        <w:rPr>
          <w:rFonts w:eastAsia="PMingLiU"/>
          <w:sz w:val="14"/>
          <w:szCs w:val="20"/>
          <w:lang w:eastAsia="zh-TW"/>
        </w:rPr>
        <w:t xml:space="preserve"> posited that the </w:t>
      </w:r>
      <w:r w:rsidRPr="00EB57E6">
        <w:rPr>
          <w:rFonts w:eastAsia="PMingLiU"/>
          <w:szCs w:val="20"/>
          <w:u w:val="single"/>
          <w:lang w:eastAsia="zh-TW"/>
        </w:rPr>
        <w:t>economic</w:t>
      </w:r>
      <w:r w:rsidRPr="00EB57E6">
        <w:rPr>
          <w:rFonts w:eastAsia="PMingLiU"/>
          <w:b/>
          <w:szCs w:val="20"/>
          <w:u w:val="single"/>
          <w:lang w:eastAsia="zh-TW"/>
        </w:rPr>
        <w:t xml:space="preserve"> </w:t>
      </w:r>
      <w:r w:rsidRPr="00EF26F1">
        <w:rPr>
          <w:rStyle w:val="StyleUnderline"/>
          <w:szCs w:val="20"/>
          <w:highlight w:val="green"/>
        </w:rPr>
        <w:t xml:space="preserve">instability </w:t>
      </w:r>
      <w:r w:rsidRPr="00EB57E6">
        <w:rPr>
          <w:rStyle w:val="StyleUnderline"/>
          <w:szCs w:val="20"/>
        </w:rPr>
        <w:t>between the First and Second World Wars</w:t>
      </w:r>
      <w:r w:rsidRPr="00EB57E6">
        <w:rPr>
          <w:rFonts w:eastAsia="PMingLiU"/>
          <w:b/>
          <w:szCs w:val="20"/>
          <w:u w:val="single"/>
          <w:lang w:eastAsia="zh-TW"/>
        </w:rPr>
        <w:t xml:space="preserve"> </w:t>
      </w:r>
      <w:r w:rsidRPr="00EF26F1">
        <w:rPr>
          <w:rStyle w:val="StyleUnderline"/>
          <w:szCs w:val="20"/>
          <w:highlight w:val="green"/>
        </w:rPr>
        <w:t>could be attributed to the lack of an economic hegemon</w:t>
      </w:r>
      <w:r w:rsidRPr="00EB57E6">
        <w:rPr>
          <w:rFonts w:eastAsia="PMingLiU"/>
          <w:sz w:val="14"/>
          <w:szCs w:val="20"/>
          <w:lang w:eastAsia="zh-TW"/>
        </w:rPr>
        <w:t xml:space="preserve"> </w:t>
      </w:r>
      <w:r w:rsidRPr="00EB57E6">
        <w:rPr>
          <w:sz w:val="14"/>
        </w:rPr>
        <w:t>(</w:t>
      </w:r>
      <w:proofErr w:type="spellStart"/>
      <w:r w:rsidRPr="00EB57E6">
        <w:rPr>
          <w:sz w:val="14"/>
        </w:rPr>
        <w:t>Kindleberger</w:t>
      </w:r>
      <w:proofErr w:type="spellEnd"/>
      <w:r w:rsidRPr="00EB57E6">
        <w:rPr>
          <w:sz w:val="14"/>
        </w:rPr>
        <w:t xml:space="preserve"> 1973). But economic instability obviously has spillover effects into the international political arena. </w:t>
      </w:r>
      <w:proofErr w:type="gramStart"/>
      <w:r w:rsidRPr="00EB57E6">
        <w:rPr>
          <w:sz w:val="14"/>
        </w:rPr>
        <w:t>Keynes, writing after WWI, warned in his seminal tract The Economic Consequences of the Peace that Germany’s economic humiliation could have a radicalizing effect on the nation’s political culture (Keynes 1919).</w:t>
      </w:r>
      <w:proofErr w:type="gramEnd"/>
      <w:r w:rsidRPr="00EB57E6">
        <w:rPr>
          <w:sz w:val="14"/>
        </w:rPr>
        <w:t xml:space="preserve">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w:t>
      </w:r>
      <w:proofErr w:type="spellStart"/>
      <w:r w:rsidRPr="00EB57E6">
        <w:rPr>
          <w:sz w:val="14"/>
        </w:rPr>
        <w:t>Kindleberger</w:t>
      </w:r>
      <w:proofErr w:type="spellEnd"/>
      <w:r w:rsidRPr="00EB57E6">
        <w:rPr>
          <w:sz w:val="14"/>
        </w:rPr>
        <w:t xml:space="preserve">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w:t>
      </w:r>
      <w:proofErr w:type="spellStart"/>
      <w:r w:rsidRPr="00EB57E6">
        <w:rPr>
          <w:sz w:val="14"/>
        </w:rPr>
        <w:t>Organski</w:t>
      </w:r>
      <w:proofErr w:type="spellEnd"/>
      <w:r w:rsidRPr="00EB57E6">
        <w:rPr>
          <w:sz w:val="14"/>
        </w:rPr>
        <w:t xml:space="preserve"> 1958). The possibility that economic stability is an important factor in the overall security environment should not be discounted, especially given the results of my statistical analysis. </w:t>
      </w:r>
      <w:r w:rsidRPr="00EB57E6">
        <w:rPr>
          <w:rFonts w:eastAsia="PMingLiU"/>
          <w:szCs w:val="20"/>
          <w:u w:val="single"/>
          <w:lang w:eastAsia="zh-TW"/>
        </w:rPr>
        <w:t xml:space="preserve">Another theory that could provide insight into the patterns observed in this research is that of preponderance of power. Gilpin theorized that </w:t>
      </w:r>
      <w:r w:rsidRPr="00EF26F1">
        <w:rPr>
          <w:rFonts w:eastAsia="PMingLiU"/>
          <w:b/>
          <w:szCs w:val="20"/>
          <w:highlight w:val="green"/>
          <w:u w:val="single"/>
          <w:lang w:eastAsia="zh-TW"/>
        </w:rPr>
        <w:t xml:space="preserve">when a state has the preponderance of power </w:t>
      </w:r>
      <w:r w:rsidRPr="00EB57E6">
        <w:rPr>
          <w:rFonts w:eastAsia="PMingLiU"/>
          <w:b/>
          <w:szCs w:val="20"/>
          <w:u w:val="single"/>
          <w:lang w:eastAsia="zh-TW"/>
        </w:rPr>
        <w:t xml:space="preserve">in the international system, </w:t>
      </w:r>
      <w:r w:rsidRPr="00EF26F1">
        <w:rPr>
          <w:rFonts w:eastAsia="PMingLiU"/>
          <w:b/>
          <w:szCs w:val="20"/>
          <w:highlight w:val="green"/>
          <w:u w:val="single"/>
          <w:lang w:eastAsia="zh-TW"/>
        </w:rPr>
        <w:t>rivals are more likely to resolve their disagreements without resorting to armed conflict</w:t>
      </w:r>
      <w:r w:rsidRPr="00EB57E6">
        <w:rPr>
          <w:rFonts w:eastAsia="PMingLiU"/>
          <w:szCs w:val="20"/>
          <w:u w:val="single"/>
          <w:lang w:eastAsia="zh-TW"/>
        </w:rPr>
        <w:t xml:space="preserve"> (Gilpin 1983). </w:t>
      </w:r>
      <w:r w:rsidRPr="00EB57E6">
        <w:rPr>
          <w:sz w:val="14"/>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w:t>
      </w:r>
      <w:r w:rsidRPr="00EB57E6">
        <w:rPr>
          <w:rFonts w:eastAsia="PMingLiU"/>
          <w:szCs w:val="20"/>
          <w:u w:val="single"/>
          <w:lang w:eastAsia="zh-TW"/>
        </w:rPr>
        <w:t xml:space="preserve">. Additionally, it is important to note that </w:t>
      </w:r>
      <w:r w:rsidRPr="00EF26F1">
        <w:rPr>
          <w:rFonts w:eastAsia="PMingLiU"/>
          <w:b/>
          <w:szCs w:val="20"/>
          <w:highlight w:val="green"/>
          <w:u w:val="single"/>
          <w:lang w:eastAsia="zh-TW"/>
        </w:rPr>
        <w:t>military power is,</w:t>
      </w:r>
      <w:r w:rsidRPr="00EB57E6">
        <w:rPr>
          <w:rFonts w:eastAsia="PMingLiU"/>
          <w:szCs w:val="20"/>
          <w:u w:val="single"/>
          <w:lang w:eastAsia="zh-TW"/>
        </w:rPr>
        <w:t xml:space="preserve"> in the long run, </w:t>
      </w:r>
      <w:r w:rsidRPr="00EF26F1">
        <w:rPr>
          <w:rStyle w:val="BoldUnderlineChar"/>
          <w:rFonts w:eastAsia="PMingLiU"/>
          <w:highlight w:val="green"/>
        </w:rPr>
        <w:t>dependent on economic strength</w:t>
      </w:r>
      <w:r w:rsidRPr="00EB57E6">
        <w:rPr>
          <w:rFonts w:eastAsia="PMingLiU"/>
          <w:szCs w:val="20"/>
          <w:u w:val="single"/>
          <w:lang w:eastAsia="zh-TW"/>
        </w:rPr>
        <w:t xml:space="preserve">. Thus, it is possible that </w:t>
      </w:r>
      <w:r w:rsidRPr="00EF26F1">
        <w:rPr>
          <w:rFonts w:eastAsia="PMingLiU"/>
          <w:b/>
          <w:szCs w:val="20"/>
          <w:highlight w:val="green"/>
          <w:u w:val="single"/>
          <w:lang w:eastAsia="zh-TW"/>
        </w:rPr>
        <w:t xml:space="preserve">as hegemons lose </w:t>
      </w:r>
      <w:r w:rsidRPr="00EB57E6">
        <w:rPr>
          <w:rFonts w:eastAsia="PMingLiU"/>
          <w:b/>
          <w:szCs w:val="20"/>
          <w:u w:val="single"/>
          <w:lang w:eastAsia="zh-TW"/>
        </w:rPr>
        <w:t xml:space="preserve">relative </w:t>
      </w:r>
      <w:r w:rsidRPr="00EF26F1">
        <w:rPr>
          <w:rFonts w:eastAsia="PMingLiU"/>
          <w:b/>
          <w:szCs w:val="20"/>
          <w:highlight w:val="green"/>
          <w:u w:val="single"/>
          <w:lang w:eastAsia="zh-TW"/>
        </w:rPr>
        <w:t xml:space="preserve">economic power, other nations </w:t>
      </w:r>
      <w:r w:rsidRPr="00EB57E6">
        <w:rPr>
          <w:rFonts w:eastAsia="PMingLiU"/>
          <w:b/>
          <w:szCs w:val="20"/>
          <w:u w:val="single"/>
          <w:lang w:eastAsia="zh-TW"/>
        </w:rPr>
        <w:t xml:space="preserve">are tempted to </w:t>
      </w:r>
      <w:r w:rsidRPr="00EF26F1">
        <w:rPr>
          <w:rStyle w:val="BoldUnderlineChar"/>
          <w:rFonts w:eastAsia="PMingLiU"/>
          <w:highlight w:val="green"/>
        </w:rPr>
        <w:t>challenge them even if their short-term military capabilities are still strong.</w:t>
      </w:r>
      <w:r w:rsidRPr="00EB57E6">
        <w:rPr>
          <w:rStyle w:val="BoldUnderlineChar"/>
          <w:rFonts w:eastAsia="PMingLiU"/>
        </w:rPr>
        <w:t xml:space="preserve"> </w:t>
      </w:r>
      <w:r w:rsidRPr="00EB57E6">
        <w:rPr>
          <w:sz w:val="14"/>
        </w:rPr>
        <w:t>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EB57E6">
        <w:rPr>
          <w:rFonts w:eastAsia="PMingLiU"/>
          <w:szCs w:val="20"/>
          <w:u w:val="single"/>
          <w:lang w:eastAsia="zh-TW"/>
        </w:rPr>
        <w:t xml:space="preserve"> If anything, </w:t>
      </w:r>
      <w:r w:rsidRPr="00EF26F1">
        <w:rPr>
          <w:rStyle w:val="StyleUnderline"/>
          <w:highlight w:val="green"/>
        </w:rPr>
        <w:t>this research points to the central importance of economic influence in fostering international stability.</w:t>
      </w:r>
      <w:r w:rsidRPr="00EB57E6">
        <w:rPr>
          <w:rFonts w:eastAsia="PMingLiU"/>
          <w:szCs w:val="20"/>
          <w:u w:val="single"/>
          <w:lang w:eastAsia="zh-TW"/>
        </w:rPr>
        <w:t xml:space="preserve"> To misconstrue these findings to justify anything else would be a grave error indeed. Hegemons may play a stabilizing role in the international system, but this role is complicated. </w:t>
      </w:r>
      <w:r w:rsidRPr="00EF26F1">
        <w:rPr>
          <w:rStyle w:val="BoldUnderlineChar"/>
          <w:rFonts w:eastAsia="PMingLiU"/>
          <w:highlight w:val="green"/>
        </w:rPr>
        <w:t>It is economic strength, not military dominance that is the true test of hegemony. A weak state with a strong military is a paper tiger</w:t>
      </w:r>
      <w:r w:rsidRPr="00EB57E6">
        <w:rPr>
          <w:rFonts w:eastAsia="PMingLiU"/>
          <w:szCs w:val="20"/>
          <w:u w:val="single"/>
          <w:lang w:eastAsia="zh-TW"/>
        </w:rPr>
        <w:t xml:space="preserve"> – it may appear fearsome, but it is vulnerable to even a short blast of wind.</w:t>
      </w:r>
    </w:p>
    <w:p w:rsidR="009E6720" w:rsidRDefault="009E6720" w:rsidP="009E6720">
      <w:pPr>
        <w:pStyle w:val="Heading4"/>
      </w:pPr>
      <w:r>
        <w:t xml:space="preserve">Collapse of </w:t>
      </w:r>
      <w:proofErr w:type="spellStart"/>
      <w:r>
        <w:t>unipolarity</w:t>
      </w:r>
      <w:proofErr w:type="spellEnd"/>
      <w:r>
        <w:t xml:space="preserve"> causes nuclear great power war and turns every geopolitical hotspot </w:t>
      </w:r>
    </w:p>
    <w:p w:rsidR="009E6720" w:rsidRDefault="009E6720" w:rsidP="009E6720">
      <w:r>
        <w:t xml:space="preserve">Andrea E. </w:t>
      </w:r>
      <w:proofErr w:type="spellStart"/>
      <w:r w:rsidRPr="005221B6">
        <w:rPr>
          <w:rStyle w:val="Style13ptBold"/>
        </w:rPr>
        <w:t>Varisco</w:t>
      </w:r>
      <w:proofErr w:type="spellEnd"/>
      <w:r w:rsidRPr="005221B6">
        <w:rPr>
          <w:rStyle w:val="Style13ptBold"/>
        </w:rPr>
        <w:t xml:space="preserve"> 13</w:t>
      </w:r>
      <w:r>
        <w:t xml:space="preserve">, Ph.D. candidate at the Post-War Reconstruction and Development Unit of the University of York, holds a Master in International Affairs, Peace and Conflict Studies </w:t>
      </w:r>
      <w:proofErr w:type="spellStart"/>
      <w:r>
        <w:t>specialisation</w:t>
      </w:r>
      <w:proofErr w:type="spellEnd"/>
      <w:r>
        <w:t xml:space="preserve">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13" w:history="1">
        <w:r w:rsidRPr="003F2145">
          <w:rPr>
            <w:rStyle w:val="Hyperlink"/>
          </w:rPr>
          <w:t>http://www.e-ir.info/2013/06/03/towards-a-multi-polar-international-system-which-prospects-for-global-peace/</w:t>
        </w:r>
      </w:hyperlink>
    </w:p>
    <w:p w:rsidR="009E6720" w:rsidRDefault="009E6720" w:rsidP="009E6720">
      <w:r w:rsidRPr="005221B6">
        <w:rPr>
          <w:sz w:val="16"/>
        </w:rPr>
        <w:t xml:space="preserve">The </w:t>
      </w:r>
      <w:r w:rsidRPr="007114DF">
        <w:rPr>
          <w:rStyle w:val="StyleUnderline"/>
          <w:highlight w:val="green"/>
        </w:rPr>
        <w:t>prospects of a great power rivalry are</w:t>
      </w:r>
      <w:r w:rsidRPr="005221B6">
        <w:rPr>
          <w:rStyle w:val="StyleUnderline"/>
        </w:rPr>
        <w:t xml:space="preserve"> particularly </w:t>
      </w:r>
      <w:r w:rsidRPr="007114DF">
        <w:rPr>
          <w:rStyle w:val="StyleUnderline"/>
          <w:highlight w:val="green"/>
        </w:rPr>
        <w:t>strong in</w:t>
      </w:r>
      <w:r w:rsidRPr="005221B6">
        <w:rPr>
          <w:rStyle w:val="StyleUnderline"/>
        </w:rPr>
        <w:t xml:space="preserve"> East </w:t>
      </w:r>
      <w:r w:rsidRPr="007114DF">
        <w:rPr>
          <w:rStyle w:val="StyleUnderline"/>
          <w:highlight w:val="green"/>
        </w:rPr>
        <w:t>Asia</w:t>
      </w:r>
      <w:r w:rsidRPr="005221B6">
        <w:rPr>
          <w:sz w:val="16"/>
        </w:rPr>
        <w:t xml:space="preserve">, a region characterized by weak regional alliances and institutions, in which the economic rise of some actors could indeed represent a serious source of instability in the near future. </w:t>
      </w:r>
      <w:r w:rsidRPr="005221B6">
        <w:rPr>
          <w:rStyle w:val="StyleUnderline"/>
        </w:rPr>
        <w:t xml:space="preserve">The decline of the US and </w:t>
      </w:r>
      <w:r w:rsidRPr="007114DF">
        <w:rPr>
          <w:rStyle w:val="StyleUnderline"/>
          <w:highlight w:val="green"/>
        </w:rPr>
        <w:t>the rise of China could</w:t>
      </w:r>
      <w:r w:rsidRPr="005221B6">
        <w:rPr>
          <w:sz w:val="16"/>
        </w:rPr>
        <w:t xml:space="preserve"> for example </w:t>
      </w:r>
      <w:r w:rsidRPr="007114DF">
        <w:rPr>
          <w:rStyle w:val="StyleUnderline"/>
          <w:highlight w:val="green"/>
        </w:rPr>
        <w:t>undermine the</w:t>
      </w:r>
      <w:r w:rsidRPr="005221B6">
        <w:rPr>
          <w:rStyle w:val="StyleUnderline"/>
        </w:rPr>
        <w:t xml:space="preserve"> Asian </w:t>
      </w:r>
      <w:r w:rsidRPr="007114DF">
        <w:rPr>
          <w:rStyle w:val="StyleUnderline"/>
          <w:highlight w:val="green"/>
        </w:rPr>
        <w:t>balance of power</w:t>
      </w:r>
      <w:r w:rsidRPr="005221B6">
        <w:rPr>
          <w:sz w:val="16"/>
        </w:rPr>
        <w:t xml:space="preserve"> and bring to light the old rivalry between China and Japan (</w:t>
      </w:r>
      <w:proofErr w:type="spellStart"/>
      <w:r w:rsidRPr="005221B6">
        <w:rPr>
          <w:sz w:val="16"/>
        </w:rPr>
        <w:t>Shambaugh</w:t>
      </w:r>
      <w:proofErr w:type="spellEnd"/>
      <w:r w:rsidRPr="005221B6">
        <w:rPr>
          <w:sz w:val="16"/>
        </w:rPr>
        <w:t xml:space="preserve">). A strong rising China armed with middle range missiles could be perceived as threatening by Japan, worried that its historical American ally could not defend it because of US high involvement in other corners of the globe. The </w:t>
      </w:r>
      <w:r w:rsidRPr="005221B6">
        <w:rPr>
          <w:rStyle w:val="StyleUnderline"/>
        </w:rPr>
        <w:t>stability</w:t>
      </w:r>
      <w:r w:rsidRPr="005221B6">
        <w:rPr>
          <w:sz w:val="16"/>
        </w:rPr>
        <w:t xml:space="preserve"> of the region </w:t>
      </w:r>
      <w:r w:rsidRPr="005221B6">
        <w:rPr>
          <w:rStyle w:val="StyleUnderline"/>
        </w:rPr>
        <w:t>appears even more difficult to achieve considering</w:t>
      </w:r>
      <w:r w:rsidRPr="005221B6">
        <w:rPr>
          <w:sz w:val="16"/>
        </w:rPr>
        <w:t xml:space="preserve"> that the concept of </w:t>
      </w:r>
      <w:r w:rsidRPr="005221B6">
        <w:rPr>
          <w:rStyle w:val="StyleUnderline"/>
        </w:rPr>
        <w:t>balance of power requires shared common values and similar cultural understanding</w:t>
      </w:r>
      <w:r w:rsidRPr="005221B6">
        <w:rPr>
          <w:sz w:val="16"/>
        </w:rPr>
        <w:t xml:space="preserve">, </w:t>
      </w:r>
      <w:r w:rsidRPr="005221B6">
        <w:rPr>
          <w:rStyle w:val="StyleUnderline"/>
        </w:rPr>
        <w:t>requisites that are not present between the two major powers of the Asia Pacific</w:t>
      </w:r>
      <w:r w:rsidRPr="005221B6">
        <w:rPr>
          <w:sz w:val="16"/>
        </w:rPr>
        <w:t xml:space="preserve"> region, China and Japan (Friedberg).</w:t>
      </w:r>
      <w:r>
        <w:rPr>
          <w:sz w:val="16"/>
        </w:rPr>
        <w:t xml:space="preserve"> </w:t>
      </w:r>
      <w:r w:rsidRPr="007114DF">
        <w:rPr>
          <w:rStyle w:val="StyleUnderline"/>
          <w:highlight w:val="green"/>
        </w:rPr>
        <w:t>India</w:t>
      </w:r>
      <w:r w:rsidRPr="005221B6">
        <w:rPr>
          <w:sz w:val="16"/>
        </w:rPr>
        <w:t xml:space="preserve"> has been portrayed as the third pole of the multi-polar world in 2050 (</w:t>
      </w:r>
      <w:proofErr w:type="spellStart"/>
      <w:r w:rsidRPr="005221B6">
        <w:rPr>
          <w:sz w:val="16"/>
        </w:rPr>
        <w:t>Virmani</w:t>
      </w:r>
      <w:proofErr w:type="spellEnd"/>
      <w:r w:rsidRPr="005221B6">
        <w:rPr>
          <w:sz w:val="16"/>
        </w:rPr>
        <w:t xml:space="preserve">; Gupta). Yet its constant rise </w:t>
      </w:r>
      <w:r w:rsidRPr="007114DF">
        <w:rPr>
          <w:rStyle w:val="StyleUnderline"/>
          <w:highlight w:val="green"/>
        </w:rPr>
        <w:t>could undermine Asian stability and</w:t>
      </w:r>
      <w:r w:rsidRPr="005221B6">
        <w:rPr>
          <w:sz w:val="16"/>
        </w:rPr>
        <w:t xml:space="preserve">, for example, </w:t>
      </w:r>
      <w:r w:rsidRPr="007114DF">
        <w:rPr>
          <w:rStyle w:val="StyleUnderline"/>
          <w:highlight w:val="green"/>
        </w:rPr>
        <w:t>worsen</w:t>
      </w:r>
      <w:r w:rsidRPr="005221B6">
        <w:rPr>
          <w:sz w:val="16"/>
        </w:rPr>
        <w:t xml:space="preserve"> Indian </w:t>
      </w:r>
      <w:r w:rsidRPr="007114DF">
        <w:rPr>
          <w:rStyle w:val="StyleUnderline"/>
          <w:highlight w:val="green"/>
        </w:rPr>
        <w:t>relations with</w:t>
      </w:r>
      <w:r w:rsidRPr="005221B6">
        <w:rPr>
          <w:sz w:val="16"/>
        </w:rPr>
        <w:t xml:space="preserve"> its neighbor </w:t>
      </w:r>
      <w:r w:rsidRPr="007114DF">
        <w:rPr>
          <w:rStyle w:val="StyleUnderline"/>
          <w:highlight w:val="green"/>
        </w:rPr>
        <w:t>Pakistan</w:t>
      </w:r>
      <w:r w:rsidRPr="005221B6">
        <w:rPr>
          <w:sz w:val="16"/>
        </w:rPr>
        <w:t xml:space="preserve">. Moreover, the </w:t>
      </w:r>
      <w:r w:rsidRPr="007114DF">
        <w:rPr>
          <w:rStyle w:val="StyleUnderline"/>
          <w:highlight w:val="green"/>
        </w:rPr>
        <w:t>scarcity of</w:t>
      </w:r>
      <w:r w:rsidRPr="005221B6">
        <w:rPr>
          <w:rStyle w:val="StyleUnderline"/>
        </w:rPr>
        <w:t xml:space="preserve"> natural </w:t>
      </w:r>
      <w:r w:rsidRPr="007114DF">
        <w:rPr>
          <w:rStyle w:val="StyleUnderline"/>
          <w:highlight w:val="green"/>
        </w:rPr>
        <w:t>resources</w:t>
      </w:r>
      <w:r w:rsidRPr="005221B6">
        <w:rPr>
          <w:sz w:val="16"/>
        </w:rPr>
        <w:t xml:space="preserve"> in a world that is consuming and demanding a high quantity of them </w:t>
      </w:r>
      <w:r w:rsidRPr="007114DF">
        <w:rPr>
          <w:rStyle w:val="StyleUnderline"/>
          <w:highlight w:val="green"/>
        </w:rPr>
        <w:t>could have</w:t>
      </w:r>
      <w:r w:rsidRPr="005221B6">
        <w:rPr>
          <w:rStyle w:val="StyleUnderline"/>
        </w:rPr>
        <w:t xml:space="preserve"> several </w:t>
      </w:r>
      <w:r w:rsidRPr="007114DF">
        <w:rPr>
          <w:rStyle w:val="StyleUnderline"/>
          <w:highlight w:val="green"/>
        </w:rPr>
        <w:t>implications on global</w:t>
      </w:r>
      <w:r w:rsidRPr="005221B6">
        <w:rPr>
          <w:rStyle w:val="StyleUnderline"/>
        </w:rPr>
        <w:t xml:space="preserve"> security and </w:t>
      </w:r>
      <w:r w:rsidRPr="007114DF">
        <w:rPr>
          <w:rStyle w:val="StyleUnderline"/>
          <w:highlight w:val="green"/>
        </w:rPr>
        <w:t>stability</w:t>
      </w:r>
      <w:r w:rsidRPr="005221B6">
        <w:rPr>
          <w:sz w:val="16"/>
        </w:rPr>
        <w:t xml:space="preserve"> (</w:t>
      </w:r>
      <w:proofErr w:type="spellStart"/>
      <w:r w:rsidRPr="005221B6">
        <w:rPr>
          <w:sz w:val="16"/>
        </w:rPr>
        <w:t>Dannreuther</w:t>
      </w:r>
      <w:proofErr w:type="spellEnd"/>
      <w:r w:rsidRPr="005221B6">
        <w:rPr>
          <w:sz w:val="16"/>
        </w:rPr>
        <w:t xml:space="preserve">; Kenny; </w:t>
      </w:r>
      <w:proofErr w:type="spellStart"/>
      <w:r w:rsidRPr="005221B6">
        <w:rPr>
          <w:sz w:val="16"/>
        </w:rPr>
        <w:t>Laverett</w:t>
      </w:r>
      <w:proofErr w:type="spellEnd"/>
      <w:r w:rsidRPr="005221B6">
        <w:rPr>
          <w:sz w:val="16"/>
        </w:rPr>
        <w:t xml:space="preserve"> and Bader).</w:t>
      </w:r>
      <w:r>
        <w:rPr>
          <w:sz w:val="16"/>
        </w:rPr>
        <w:t xml:space="preserve"> </w:t>
      </w:r>
      <w:r w:rsidRPr="005221B6">
        <w:rPr>
          <w:sz w:val="16"/>
        </w:rPr>
        <w:t xml:space="preserve">In this framework, </w:t>
      </w:r>
      <w:r w:rsidRPr="007114DF">
        <w:rPr>
          <w:rStyle w:val="StyleUnderline"/>
          <w:highlight w:val="green"/>
        </w:rPr>
        <w:t>the rise of Russia</w:t>
      </w:r>
      <w:r w:rsidRPr="005221B6">
        <w:rPr>
          <w:sz w:val="16"/>
        </w:rPr>
        <w:t xml:space="preserve">, a country which exports large quantities of oil and gas, controls the European provisions of energy and has had high increases in military expenditure in the last decade </w:t>
      </w:r>
      <w:r w:rsidRPr="007114DF">
        <w:rPr>
          <w:rStyle w:val="StyleUnderline"/>
          <w:highlight w:val="green"/>
        </w:rPr>
        <w:t>could represent</w:t>
      </w:r>
      <w:r w:rsidRPr="005221B6">
        <w:rPr>
          <w:rStyle w:val="StyleUnderline"/>
        </w:rPr>
        <w:t xml:space="preserve"> another</w:t>
      </w:r>
      <w:r w:rsidRPr="005221B6">
        <w:rPr>
          <w:sz w:val="16"/>
        </w:rPr>
        <w:t xml:space="preserve"> potential </w:t>
      </w:r>
      <w:r w:rsidRPr="005221B6">
        <w:rPr>
          <w:rStyle w:val="StyleUnderline"/>
        </w:rPr>
        <w:t xml:space="preserve">source of </w:t>
      </w:r>
      <w:r w:rsidRPr="007114DF">
        <w:rPr>
          <w:rStyle w:val="StyleUnderline"/>
          <w:highlight w:val="green"/>
        </w:rPr>
        <w:t>instability for the</w:t>
      </w:r>
      <w:r w:rsidRPr="005221B6">
        <w:rPr>
          <w:rStyle w:val="StyleUnderline"/>
        </w:rPr>
        <w:t xml:space="preserve"> future </w:t>
      </w:r>
      <w:r w:rsidRPr="007114DF">
        <w:rPr>
          <w:rStyle w:val="StyleUnderline"/>
          <w:highlight w:val="green"/>
        </w:rPr>
        <w:t>world</w:t>
      </w:r>
      <w:r w:rsidRPr="005221B6">
        <w:rPr>
          <w:rStyle w:val="StyleUnderline"/>
        </w:rPr>
        <w:t xml:space="preserve"> order</w:t>
      </w:r>
      <w:r w:rsidRPr="005221B6">
        <w:rPr>
          <w:sz w:val="16"/>
        </w:rPr>
        <w:t xml:space="preserve">.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The </w:t>
      </w:r>
      <w:r w:rsidRPr="005221B6">
        <w:rPr>
          <w:rStyle w:val="StyleUnderline"/>
        </w:rPr>
        <w:t>possibility to exploit</w:t>
      </w:r>
      <w:r w:rsidRPr="005221B6">
        <w:rPr>
          <w:sz w:val="16"/>
        </w:rPr>
        <w:t xml:space="preserve"> and supply a large amount of </w:t>
      </w:r>
      <w:r w:rsidRPr="005221B6">
        <w:rPr>
          <w:rStyle w:val="StyleUnderline"/>
        </w:rPr>
        <w:t>natural resources</w:t>
      </w:r>
      <w:r w:rsidRPr="005221B6">
        <w:rPr>
          <w:sz w:val="16"/>
        </w:rPr>
        <w:t xml:space="preserve">, the </w:t>
      </w:r>
      <w:r w:rsidRPr="005221B6">
        <w:rPr>
          <w:rStyle w:val="StyleUnderline"/>
        </w:rPr>
        <w:t>growth of its military power and divergences with the US</w:t>
      </w:r>
      <w:r w:rsidRPr="005221B6">
        <w:rPr>
          <w:sz w:val="16"/>
        </w:rPr>
        <w:t xml:space="preserve"> in some foreign policy issues, such as the Iranian nuclear program or the status of Kosovo, </w:t>
      </w:r>
      <w:r w:rsidRPr="005221B6">
        <w:rPr>
          <w:rStyle w:val="StyleUnderline"/>
        </w:rPr>
        <w:t>indicate</w:t>
      </w:r>
      <w:r w:rsidRPr="005221B6">
        <w:rPr>
          <w:sz w:val="16"/>
        </w:rPr>
        <w:t xml:space="preserve"> that the </w:t>
      </w:r>
      <w:r w:rsidRPr="005221B6">
        <w:rPr>
          <w:rStyle w:val="StyleUnderline"/>
        </w:rPr>
        <w:t>stability of the future multi-polar world could be seriously undermined by a resurgent Russia</w:t>
      </w:r>
      <w:r w:rsidRPr="005221B6">
        <w:rPr>
          <w:sz w:val="16"/>
        </w:rPr>
        <w:t xml:space="preserve"> (</w:t>
      </w:r>
      <w:proofErr w:type="spellStart"/>
      <w:r w:rsidRPr="005221B6">
        <w:rPr>
          <w:sz w:val="16"/>
        </w:rPr>
        <w:t>Arbatov</w:t>
      </w:r>
      <w:proofErr w:type="spellEnd"/>
      <w:r w:rsidRPr="005221B6">
        <w:rPr>
          <w:sz w:val="16"/>
        </w:rPr>
        <w:t xml:space="preserve">; Goldman; </w:t>
      </w:r>
      <w:proofErr w:type="spellStart"/>
      <w:r w:rsidRPr="005221B6">
        <w:rPr>
          <w:sz w:val="16"/>
        </w:rPr>
        <w:t>Trenin</w:t>
      </w:r>
      <w:proofErr w:type="spellEnd"/>
      <w:r w:rsidRPr="005221B6">
        <w:rPr>
          <w:sz w:val="16"/>
        </w:rPr>
        <w:t xml:space="preserve">; </w:t>
      </w:r>
      <w:proofErr w:type="spellStart"/>
      <w:r w:rsidRPr="005221B6">
        <w:rPr>
          <w:sz w:val="16"/>
        </w:rPr>
        <w:t>Wallander</w:t>
      </w:r>
      <w:proofErr w:type="spellEnd"/>
      <w:r w:rsidRPr="005221B6">
        <w:rPr>
          <w:sz w:val="16"/>
        </w:rPr>
        <w:t>).</w:t>
      </w:r>
      <w:r>
        <w:rPr>
          <w:sz w:val="16"/>
        </w:rPr>
        <w:t xml:space="preserve"> </w:t>
      </w:r>
      <w:r w:rsidRPr="005221B6">
        <w:rPr>
          <w:rStyle w:val="StyleUnderline"/>
        </w:rPr>
        <w:t xml:space="preserve">A </w:t>
      </w:r>
      <w:r w:rsidRPr="007114DF">
        <w:rPr>
          <w:rStyle w:val="StyleUnderline"/>
          <w:highlight w:val="green"/>
        </w:rPr>
        <w:t>return to multi-polarity will</w:t>
      </w:r>
      <w:r w:rsidRPr="005221B6">
        <w:rPr>
          <w:sz w:val="16"/>
        </w:rPr>
        <w:t xml:space="preserve"> therefore </w:t>
      </w:r>
      <w:r w:rsidRPr="007114DF">
        <w:rPr>
          <w:rStyle w:val="StyleUnderline"/>
          <w:highlight w:val="green"/>
        </w:rPr>
        <w:t>imply</w:t>
      </w:r>
      <w:r w:rsidRPr="005221B6">
        <w:rPr>
          <w:sz w:val="16"/>
        </w:rPr>
        <w:t xml:space="preserve"> </w:t>
      </w:r>
      <w:r w:rsidRPr="005221B6">
        <w:rPr>
          <w:rStyle w:val="StyleUnderline"/>
          <w:bdr w:val="single" w:sz="4" w:space="0" w:color="auto"/>
        </w:rPr>
        <w:t xml:space="preserve">more </w:t>
      </w:r>
      <w:r w:rsidRPr="007114DF">
        <w:rPr>
          <w:rStyle w:val="StyleUnderline"/>
          <w:highlight w:val="green"/>
          <w:bdr w:val="single" w:sz="4" w:space="0" w:color="auto"/>
        </w:rPr>
        <w:t>instability among great powers</w:t>
      </w:r>
      <w:r w:rsidRPr="005221B6">
        <w:rPr>
          <w:sz w:val="16"/>
        </w:rPr>
        <w:t xml:space="preserve">. But great power rivalry will not be the only source of possible instability for the future multi-polar world. The current distribution of power allows not only great powers but also </w:t>
      </w:r>
      <w:r w:rsidRPr="007114DF">
        <w:rPr>
          <w:rStyle w:val="StyleUnderline"/>
          <w:highlight w:val="green"/>
        </w:rPr>
        <w:t>middle, small powers and non-state actors</w:t>
      </w:r>
      <w:r w:rsidRPr="005221B6">
        <w:rPr>
          <w:sz w:val="16"/>
        </w:rPr>
        <w:t xml:space="preserve"> to </w:t>
      </w:r>
      <w:r w:rsidRPr="005221B6">
        <w:rPr>
          <w:rStyle w:val="StyleUnderline"/>
        </w:rPr>
        <w:t xml:space="preserve">have military capabilities that </w:t>
      </w:r>
      <w:r w:rsidRPr="007114DF">
        <w:rPr>
          <w:rStyle w:val="StyleUnderline"/>
          <w:highlight w:val="green"/>
        </w:rPr>
        <w:t>could</w:t>
      </w:r>
      <w:r w:rsidRPr="007114DF">
        <w:rPr>
          <w:sz w:val="16"/>
          <w:highlight w:val="green"/>
        </w:rPr>
        <w:t xml:space="preserve"> </w:t>
      </w:r>
      <w:r w:rsidRPr="007114DF">
        <w:rPr>
          <w:rStyle w:val="StyleUnderline"/>
          <w:highlight w:val="green"/>
        </w:rPr>
        <w:t>threaten</w:t>
      </w:r>
      <w:r w:rsidRPr="005221B6">
        <w:rPr>
          <w:sz w:val="16"/>
        </w:rPr>
        <w:t xml:space="preserve"> the </w:t>
      </w:r>
      <w:r w:rsidRPr="007114DF">
        <w:rPr>
          <w:rStyle w:val="StyleUnderline"/>
          <w:highlight w:val="green"/>
        </w:rPr>
        <w:t>global security</w:t>
      </w:r>
      <w:r w:rsidRPr="005221B6">
        <w:rPr>
          <w:sz w:val="16"/>
        </w:rPr>
        <w:t xml:space="preserve">. In particular, </w:t>
      </w:r>
      <w:r w:rsidRPr="005221B6">
        <w:rPr>
          <w:rStyle w:val="StyleUnderline"/>
        </w:rPr>
        <w:t>the presence of nuclear weapons</w:t>
      </w:r>
      <w:r w:rsidRPr="005221B6">
        <w:rPr>
          <w:sz w:val="16"/>
        </w:rPr>
        <w:t xml:space="preserve"> constitutes a further reason of concern and </w:t>
      </w:r>
      <w:r w:rsidRPr="005221B6">
        <w:rPr>
          <w:rStyle w:val="StyleUnderline"/>
        </w:rPr>
        <w:t>implies that</w:t>
      </w:r>
      <w:r w:rsidRPr="005221B6">
        <w:rPr>
          <w:sz w:val="16"/>
        </w:rPr>
        <w:t xml:space="preserve"> </w:t>
      </w:r>
      <w:r w:rsidRPr="007114DF">
        <w:rPr>
          <w:rStyle w:val="StyleUnderline"/>
          <w:highlight w:val="green"/>
        </w:rPr>
        <w:t>the future world could carry</w:t>
      </w:r>
      <w:r w:rsidRPr="007114DF">
        <w:rPr>
          <w:sz w:val="16"/>
          <w:highlight w:val="green"/>
        </w:rPr>
        <w:t xml:space="preserve"> </w:t>
      </w:r>
      <w:r w:rsidRPr="007114DF">
        <w:rPr>
          <w:rStyle w:val="StyleUnderline"/>
          <w:highlight w:val="green"/>
        </w:rPr>
        <w:t>not only</w:t>
      </w:r>
      <w:r w:rsidRPr="005221B6">
        <w:rPr>
          <w:rStyle w:val="StyleUnderline"/>
        </w:rPr>
        <w:t xml:space="preserve"> the potential </w:t>
      </w:r>
      <w:r w:rsidRPr="007114DF">
        <w:rPr>
          <w:rStyle w:val="StyleUnderline"/>
          <w:highlight w:val="green"/>
        </w:rPr>
        <w:t>instability of multi-polarity and great powers rivalry, but</w:t>
      </w:r>
      <w:r w:rsidRPr="007114DF">
        <w:rPr>
          <w:sz w:val="16"/>
          <w:highlight w:val="green"/>
        </w:rPr>
        <w:t xml:space="preserve"> </w:t>
      </w:r>
      <w:r w:rsidRPr="007114DF">
        <w:rPr>
          <w:rStyle w:val="StyleUnderline"/>
          <w:highlight w:val="green"/>
        </w:rPr>
        <w:t>also</w:t>
      </w:r>
      <w:r w:rsidRPr="005221B6">
        <w:rPr>
          <w:sz w:val="16"/>
        </w:rPr>
        <w:t xml:space="preserve"> the </w:t>
      </w:r>
      <w:r w:rsidRPr="005221B6">
        <w:rPr>
          <w:rStyle w:val="StyleUnderline"/>
        </w:rPr>
        <w:t xml:space="preserve">dangers entailed in </w:t>
      </w:r>
      <w:r w:rsidRPr="007114DF">
        <w:rPr>
          <w:rStyle w:val="StyleUnderline"/>
          <w:highlight w:val="green"/>
        </w:rPr>
        <w:t>nuclear prolif</w:t>
      </w:r>
      <w:r w:rsidRPr="005221B6">
        <w:rPr>
          <w:rStyle w:val="StyleUnderline"/>
        </w:rPr>
        <w:t>eration</w:t>
      </w:r>
      <w:r w:rsidRPr="005221B6">
        <w:rPr>
          <w:sz w:val="16"/>
        </w:rPr>
        <w:t xml:space="preserve">. </w:t>
      </w:r>
      <w:r w:rsidRPr="007114DF">
        <w:rPr>
          <w:rStyle w:val="StyleUnderline"/>
          <w:highlight w:val="green"/>
        </w:rPr>
        <w:t>The future multi-polar world will</w:t>
      </w:r>
      <w:r w:rsidRPr="005221B6">
        <w:rPr>
          <w:sz w:val="16"/>
        </w:rPr>
        <w:t xml:space="preserve"> thus </w:t>
      </w:r>
      <w:r w:rsidRPr="007114DF">
        <w:rPr>
          <w:rStyle w:val="StyleUnderline"/>
          <w:highlight w:val="green"/>
        </w:rPr>
        <w:t>be</w:t>
      </w:r>
      <w:r w:rsidRPr="005221B6">
        <w:rPr>
          <w:sz w:val="16"/>
        </w:rPr>
        <w:t xml:space="preserve"> potentially </w:t>
      </w:r>
      <w:r w:rsidRPr="007114DF">
        <w:rPr>
          <w:rStyle w:val="StyleUnderline"/>
          <w:highlight w:val="green"/>
        </w:rPr>
        <w:t>more unstable than</w:t>
      </w:r>
      <w:r w:rsidRPr="005221B6">
        <w:rPr>
          <w:rStyle w:val="StyleUnderline"/>
        </w:rPr>
        <w:t xml:space="preserve"> all the </w:t>
      </w:r>
      <w:r w:rsidRPr="007114DF">
        <w:rPr>
          <w:rStyle w:val="StyleUnderline"/>
          <w:highlight w:val="green"/>
        </w:rPr>
        <w:t>other multi-polar periods history</w:t>
      </w:r>
      <w:r w:rsidRPr="005221B6">
        <w:rPr>
          <w:rStyle w:val="StyleUnderline"/>
        </w:rPr>
        <w:t xml:space="preserve"> has </w:t>
      </w:r>
      <w:r w:rsidRPr="007114DF">
        <w:rPr>
          <w:rStyle w:val="StyleUnderline"/>
          <w:highlight w:val="green"/>
        </w:rPr>
        <w:t>experienced</w:t>
      </w:r>
      <w:r w:rsidRPr="005221B6">
        <w:rPr>
          <w:sz w:val="16"/>
        </w:rPr>
        <w:t xml:space="preserve"> until nowadays: for the first time in history, </w:t>
      </w:r>
      <w:r w:rsidRPr="005221B6">
        <w:rPr>
          <w:rStyle w:val="StyleUnderline"/>
          <w:bdr w:val="single" w:sz="4" w:space="0" w:color="auto"/>
        </w:rPr>
        <w:t>the world could become both multi-polar and nuclear</w:t>
      </w:r>
      <w:r w:rsidRPr="005221B6">
        <w:rPr>
          <w:sz w:val="16"/>
        </w:rPr>
        <w:t>.</w:t>
      </w:r>
      <w:r>
        <w:rPr>
          <w:sz w:val="16"/>
        </w:rPr>
        <w:t xml:space="preserve"> </w:t>
      </w:r>
      <w:r w:rsidRPr="005221B6">
        <w:rPr>
          <w:sz w:val="16"/>
        </w:rPr>
        <w:t xml:space="preserve">While some </w:t>
      </w:r>
      <w:r w:rsidRPr="005221B6">
        <w:rPr>
          <w:rStyle w:val="StyleUnderline"/>
        </w:rPr>
        <w:t>scholars</w:t>
      </w:r>
      <w:r w:rsidRPr="005221B6">
        <w:rPr>
          <w:sz w:val="16"/>
        </w:rPr>
        <w:t xml:space="preserve"> argue that nuclear deterrence “could reduce the war-proneness of the coming multi-polar system” (Layne, 44-45), the majority of them </w:t>
      </w:r>
      <w:r w:rsidRPr="005221B6">
        <w:rPr>
          <w:rStyle w:val="StyleUnderline"/>
        </w:rPr>
        <w:t>consider</w:t>
      </w:r>
      <w:r w:rsidRPr="005221B6">
        <w:rPr>
          <w:sz w:val="16"/>
        </w:rPr>
        <w:t xml:space="preserve"> the presence of </w:t>
      </w:r>
      <w:r w:rsidRPr="005221B6">
        <w:rPr>
          <w:rStyle w:val="StyleUnderline"/>
        </w:rPr>
        <w:t>nuclear weapons</w:t>
      </w:r>
      <w:r w:rsidRPr="005221B6">
        <w:rPr>
          <w:sz w:val="16"/>
        </w:rPr>
        <w:t xml:space="preserve"> as </w:t>
      </w:r>
      <w:r w:rsidRPr="005221B6">
        <w:rPr>
          <w:rStyle w:val="StyleUnderline"/>
        </w:rPr>
        <w:t>a source of instability (</w:t>
      </w:r>
      <w:r w:rsidRPr="005221B6">
        <w:rPr>
          <w:sz w:val="16"/>
        </w:rPr>
        <w:t xml:space="preserve">McNamara; Rosen; Allison). In particular, </w:t>
      </w:r>
      <w:r w:rsidRPr="005221B6">
        <w:rPr>
          <w:rStyle w:val="StyleUnderline"/>
        </w:rPr>
        <w:t>regional powers</w:t>
      </w:r>
      <w:r w:rsidRPr="005221B6">
        <w:rPr>
          <w:sz w:val="16"/>
        </w:rPr>
        <w:t xml:space="preserve"> and states that are not great powers </w:t>
      </w:r>
      <w:r w:rsidRPr="005221B6">
        <w:rPr>
          <w:rStyle w:val="StyleUnderline"/>
        </w:rPr>
        <w:t>armed with nuclear capabilities could represent a cause of concern for global security</w:t>
      </w:r>
      <w:r w:rsidRPr="005221B6">
        <w:rPr>
          <w:sz w:val="16"/>
        </w:rPr>
        <w:t xml:space="preserve">. </w:t>
      </w:r>
      <w:r w:rsidRPr="005221B6">
        <w:rPr>
          <w:rStyle w:val="StyleUnderline"/>
        </w:rPr>
        <w:t xml:space="preserve">A </w:t>
      </w:r>
      <w:r w:rsidRPr="007114DF">
        <w:rPr>
          <w:rStyle w:val="StyleUnderline"/>
          <w:highlight w:val="green"/>
        </w:rPr>
        <w:t>nuclear Iran could</w:t>
      </w:r>
      <w:r w:rsidRPr="005221B6">
        <w:rPr>
          <w:sz w:val="16"/>
        </w:rPr>
        <w:t xml:space="preserve"> for example </w:t>
      </w:r>
      <w:r w:rsidRPr="007114DF">
        <w:rPr>
          <w:rStyle w:val="StyleUnderline"/>
          <w:highlight w:val="green"/>
        </w:rPr>
        <w:t>attack</w:t>
      </w:r>
      <w:r w:rsidRPr="005221B6">
        <w:rPr>
          <w:rStyle w:val="StyleUnderline"/>
        </w:rPr>
        <w:t xml:space="preserve"> – or be attacked – by </w:t>
      </w:r>
      <w:r w:rsidRPr="007114DF">
        <w:rPr>
          <w:rStyle w:val="StyleUnderline"/>
          <w:highlight w:val="green"/>
        </w:rPr>
        <w:t>Israel and</w:t>
      </w:r>
      <w:r w:rsidRPr="005221B6">
        <w:rPr>
          <w:sz w:val="16"/>
        </w:rPr>
        <w:t xml:space="preserve"> </w:t>
      </w:r>
      <w:r w:rsidRPr="005221B6">
        <w:rPr>
          <w:rStyle w:val="StyleUnderline"/>
          <w:bdr w:val="single" w:sz="4" w:space="0" w:color="auto"/>
        </w:rPr>
        <w:t xml:space="preserve">easily </w:t>
      </w:r>
      <w:r w:rsidRPr="007114DF">
        <w:rPr>
          <w:rStyle w:val="StyleUnderline"/>
          <w:highlight w:val="green"/>
          <w:bdr w:val="single" w:sz="4" w:space="0" w:color="auto"/>
        </w:rPr>
        <w:t>involve in this war the rest of the world</w:t>
      </w:r>
      <w:r w:rsidRPr="005221B6">
        <w:rPr>
          <w:sz w:val="16"/>
        </w:rPr>
        <w:t xml:space="preserve"> (Sultan; Huntley). A </w:t>
      </w:r>
      <w:r w:rsidRPr="007114DF">
        <w:rPr>
          <w:rStyle w:val="StyleUnderline"/>
          <w:highlight w:val="green"/>
        </w:rPr>
        <w:t>war between Pakistan and India</w:t>
      </w:r>
      <w:r w:rsidRPr="005221B6">
        <w:rPr>
          <w:sz w:val="16"/>
        </w:rPr>
        <w:t xml:space="preserve">, both nuclear states, </w:t>
      </w:r>
      <w:r w:rsidRPr="007114DF">
        <w:rPr>
          <w:rStyle w:val="StyleUnderline"/>
          <w:highlight w:val="green"/>
        </w:rPr>
        <w:t>could result in</w:t>
      </w:r>
      <w:r w:rsidRPr="005221B6">
        <w:rPr>
          <w:sz w:val="16"/>
        </w:rPr>
        <w:t xml:space="preserve"> an </w:t>
      </w:r>
      <w:r w:rsidRPr="007114DF">
        <w:rPr>
          <w:rStyle w:val="StyleUnderline"/>
          <w:highlight w:val="green"/>
          <w:bdr w:val="single" w:sz="4" w:space="0" w:color="auto"/>
        </w:rPr>
        <w:t>Armageddon</w:t>
      </w:r>
      <w:r w:rsidRPr="005221B6">
        <w:rPr>
          <w:sz w:val="16"/>
        </w:rPr>
        <w:t xml:space="preserve"> for the whole Asia. An </w:t>
      </w:r>
      <w:r w:rsidRPr="007114DF">
        <w:rPr>
          <w:rStyle w:val="StyleUnderline"/>
          <w:highlight w:val="green"/>
        </w:rPr>
        <w:t>attack from the</w:t>
      </w:r>
      <w:r w:rsidRPr="005221B6">
        <w:rPr>
          <w:sz w:val="16"/>
        </w:rPr>
        <w:t xml:space="preserve"> Democratic Peoples’ Republic of Korea (</w:t>
      </w:r>
      <w:r w:rsidRPr="007114DF">
        <w:rPr>
          <w:rStyle w:val="StyleUnderline"/>
          <w:highlight w:val="green"/>
        </w:rPr>
        <w:t>DPRK</w:t>
      </w:r>
      <w:r w:rsidRPr="005221B6">
        <w:rPr>
          <w:sz w:val="16"/>
        </w:rPr>
        <w:t xml:space="preserve">) on Japan or South Korea </w:t>
      </w:r>
      <w:r w:rsidRPr="007114DF">
        <w:rPr>
          <w:rStyle w:val="StyleUnderline"/>
          <w:highlight w:val="green"/>
        </w:rPr>
        <w:t>will trigger</w:t>
      </w:r>
      <w:r w:rsidRPr="005221B6">
        <w:rPr>
          <w:rStyle w:val="StyleUnderline"/>
        </w:rPr>
        <w:t xml:space="preserve"> an immediate </w:t>
      </w:r>
      <w:r w:rsidRPr="007114DF">
        <w:rPr>
          <w:rStyle w:val="StyleUnderline"/>
          <w:highlight w:val="green"/>
        </w:rPr>
        <w:t>reaction from the US</w:t>
      </w:r>
      <w:r w:rsidRPr="005221B6">
        <w:rPr>
          <w:sz w:val="16"/>
        </w:rPr>
        <w:t xml:space="preserve"> and “a nuclear proliferation ‘domino effect’ in East Asia” (Huntley, 725). </w:t>
      </w:r>
      <w:r w:rsidRPr="007114DF">
        <w:rPr>
          <w:rStyle w:val="StyleUnderline"/>
          <w:highlight w:val="green"/>
        </w:rPr>
        <w:t>Terrorists</w:t>
      </w:r>
      <w:r w:rsidRPr="005221B6">
        <w:rPr>
          <w:rStyle w:val="StyleUnderline"/>
        </w:rPr>
        <w:t xml:space="preserve"> armed </w:t>
      </w:r>
      <w:r w:rsidRPr="007114DF">
        <w:rPr>
          <w:rStyle w:val="StyleUnderline"/>
          <w:highlight w:val="green"/>
        </w:rPr>
        <w:t>with nuc</w:t>
      </w:r>
      <w:r w:rsidRPr="005221B6">
        <w:rPr>
          <w:rStyle w:val="StyleUnderline"/>
        </w:rPr>
        <w:t>lear weapon</w:t>
      </w:r>
      <w:r w:rsidRPr="007114DF">
        <w:rPr>
          <w:rStyle w:val="StyleUnderline"/>
          <w:highlight w:val="green"/>
        </w:rPr>
        <w:t>s could wreak havoc</w:t>
      </w:r>
      <w:r w:rsidRPr="005221B6">
        <w:rPr>
          <w:sz w:val="16"/>
        </w:rPr>
        <w:t xml:space="preserve"> and target the heart of the most powerful countries of the world (Bunn and </w:t>
      </w:r>
      <w:proofErr w:type="spellStart"/>
      <w:r w:rsidRPr="005221B6">
        <w:rPr>
          <w:sz w:val="16"/>
        </w:rPr>
        <w:t>Wier</w:t>
      </w:r>
      <w:proofErr w:type="spellEnd"/>
      <w:r w:rsidRPr="005221B6">
        <w:rPr>
          <w:sz w:val="16"/>
        </w:rPr>
        <w:t>).</w:t>
      </w:r>
      <w:r>
        <w:rPr>
          <w:sz w:val="16"/>
        </w:rPr>
        <w:t xml:space="preserve"> </w:t>
      </w:r>
      <w:r w:rsidRPr="005221B6">
        <w:rPr>
          <w:sz w:val="16"/>
        </w:rPr>
        <w:t xml:space="preserve">Iran, Pakistan, DPRK, terrorist groups will rarely </w:t>
      </w:r>
      <w:proofErr w:type="gramStart"/>
      <w:r w:rsidRPr="005221B6">
        <w:rPr>
          <w:sz w:val="16"/>
        </w:rPr>
        <w:t>be</w:t>
      </w:r>
      <w:proofErr w:type="gramEnd"/>
      <w:r w:rsidRPr="005221B6">
        <w:rPr>
          <w:sz w:val="16"/>
        </w:rPr>
        <w:t xml:space="preserve"> great powers or poles in a future multi-polar world. Nevertheless, the </w:t>
      </w:r>
      <w:r w:rsidRPr="005221B6">
        <w:rPr>
          <w:rStyle w:val="StyleUnderline"/>
        </w:rPr>
        <w:t xml:space="preserve">effects of </w:t>
      </w:r>
      <w:r w:rsidRPr="007114DF">
        <w:rPr>
          <w:rStyle w:val="StyleUnderline"/>
          <w:highlight w:val="green"/>
        </w:rPr>
        <w:t>their actions could</w:t>
      </w:r>
      <w:r w:rsidRPr="005221B6">
        <w:rPr>
          <w:sz w:val="16"/>
        </w:rPr>
        <w:t xml:space="preserve"> easily </w:t>
      </w:r>
      <w:r w:rsidRPr="007114DF">
        <w:rPr>
          <w:rStyle w:val="StyleUnderline"/>
          <w:highlight w:val="green"/>
          <w:bdr w:val="single" w:sz="4" w:space="0" w:color="auto"/>
        </w:rPr>
        <w:t>reverberate all over the globe</w:t>
      </w:r>
      <w:r w:rsidRPr="005221B6">
        <w:rPr>
          <w:sz w:val="16"/>
        </w:rPr>
        <w:t xml:space="preserve"> and represent another cause of potential instability. For the first time in history, </w:t>
      </w:r>
      <w:r w:rsidRPr="005221B6">
        <w:rPr>
          <w:rStyle w:val="StyleUnderline"/>
        </w:rPr>
        <w:t xml:space="preserve">the </w:t>
      </w:r>
      <w:r w:rsidRPr="007114DF">
        <w:rPr>
          <w:rStyle w:val="StyleUnderline"/>
          <w:highlight w:val="green"/>
        </w:rPr>
        <w:t>stability of the</w:t>
      </w:r>
      <w:r w:rsidRPr="005221B6">
        <w:rPr>
          <w:rStyle w:val="StyleUnderline"/>
        </w:rPr>
        <w:t xml:space="preserve"> future </w:t>
      </w:r>
      <w:r w:rsidRPr="007114DF">
        <w:rPr>
          <w:rStyle w:val="StyleUnderline"/>
          <w:highlight w:val="green"/>
        </w:rPr>
        <w:t>world will</w:t>
      </w:r>
      <w:r w:rsidRPr="005221B6">
        <w:rPr>
          <w:sz w:val="16"/>
        </w:rPr>
        <w:t xml:space="preserve"> therefore </w:t>
      </w:r>
      <w:r w:rsidRPr="007114DF">
        <w:rPr>
          <w:rStyle w:val="StyleUnderline"/>
          <w:highlight w:val="green"/>
        </w:rPr>
        <w:t>depend</w:t>
      </w:r>
      <w:r w:rsidRPr="005221B6">
        <w:rPr>
          <w:rStyle w:val="StyleUnderline"/>
        </w:rPr>
        <w:t xml:space="preserve"> not only</w:t>
      </w:r>
      <w:r w:rsidRPr="005221B6">
        <w:rPr>
          <w:sz w:val="16"/>
        </w:rPr>
        <w:t xml:space="preserve"> </w:t>
      </w:r>
      <w:r w:rsidRPr="007114DF">
        <w:rPr>
          <w:rStyle w:val="StyleUnderline"/>
          <w:highlight w:val="green"/>
        </w:rPr>
        <w:t>on</w:t>
      </w:r>
      <w:r w:rsidRPr="005221B6">
        <w:rPr>
          <w:sz w:val="16"/>
        </w:rPr>
        <w:t xml:space="preserve"> the unpredictable effects of the </w:t>
      </w:r>
      <w:r w:rsidRPr="007114DF">
        <w:rPr>
          <w:rStyle w:val="StyleUnderline"/>
          <w:highlight w:val="green"/>
        </w:rPr>
        <w:t>rivalry among great powers</w:t>
      </w:r>
      <w:r w:rsidRPr="005221B6">
        <w:rPr>
          <w:rStyle w:val="StyleUnderline"/>
        </w:rPr>
        <w:t>, but</w:t>
      </w:r>
      <w:r w:rsidRPr="005221B6">
        <w:rPr>
          <w:sz w:val="16"/>
        </w:rPr>
        <w:t xml:space="preserve"> also </w:t>
      </w:r>
      <w:r w:rsidRPr="005221B6">
        <w:rPr>
          <w:rStyle w:val="StyleUnderline"/>
        </w:rPr>
        <w:t>on</w:t>
      </w:r>
      <w:r w:rsidRPr="005221B6">
        <w:rPr>
          <w:sz w:val="16"/>
        </w:rPr>
        <w:t xml:space="preserve"> the dangerous potential of </w:t>
      </w:r>
      <w:r w:rsidRPr="005221B6">
        <w:rPr>
          <w:rStyle w:val="StyleUnderline"/>
        </w:rPr>
        <w:t xml:space="preserve">middle and small powers and non-state actors </w:t>
      </w:r>
      <w:r w:rsidRPr="007114DF">
        <w:rPr>
          <w:rStyle w:val="StyleUnderline"/>
          <w:highlight w:val="green"/>
          <w:bdr w:val="single" w:sz="4" w:space="0" w:color="auto"/>
        </w:rPr>
        <w:t>armed with nuclear weapons</w:t>
      </w:r>
      <w:r>
        <w:t>.</w:t>
      </w:r>
    </w:p>
    <w:p w:rsidR="009E6720" w:rsidRDefault="009E6720" w:rsidP="009E6720">
      <w:pPr>
        <w:pStyle w:val="Heading4"/>
      </w:pPr>
      <w:r>
        <w:t>Scenario 3 is aerospace—</w:t>
      </w:r>
    </w:p>
    <w:p w:rsidR="009E6720" w:rsidRDefault="009E6720" w:rsidP="009E6720">
      <w:pPr>
        <w:pStyle w:val="Heading4"/>
      </w:pPr>
      <w:r>
        <w:t>Declining STEM is hurting the Aerospace industry, and the timeframe for the impact is now because of retirements.</w:t>
      </w:r>
    </w:p>
    <w:p w:rsidR="009E6720" w:rsidRDefault="009E6720" w:rsidP="009E6720">
      <w:r w:rsidRPr="00F0285D">
        <w:rPr>
          <w:rStyle w:val="Style13ptBold"/>
        </w:rPr>
        <w:t>Blakey 14</w:t>
      </w:r>
      <w:r>
        <w:rPr>
          <w:rStyle w:val="Style13ptBold"/>
        </w:rPr>
        <w:t xml:space="preserve"> </w:t>
      </w:r>
      <w:r>
        <w:t>(Marion Blakey, President and CEO Aerospace Institute Association, “THE U.S. AVIATION INDUSTRY AND JOBS: KEEPING AMERICAN MANUFACTURING COMPETITIVE”, March 13</w:t>
      </w:r>
      <w:r w:rsidRPr="00F0285D">
        <w:rPr>
          <w:vertAlign w:val="superscript"/>
        </w:rPr>
        <w:t>th</w:t>
      </w:r>
      <w:r>
        <w:t xml:space="preserve">, 2014, Aerospace Institute Association, </w:t>
      </w:r>
      <w:hyperlink r:id="rId14" w:history="1">
        <w:r w:rsidRPr="002127FE">
          <w:rPr>
            <w:rStyle w:val="Hyperlink"/>
          </w:rPr>
          <w:t>http://www.aia-aerospace.org/news/the_us_aviation_industry_and_jobs_keeping_american_manufacturing_competitiv/</w:t>
        </w:r>
      </w:hyperlink>
      <w:r>
        <w:t>, JAS)</w:t>
      </w:r>
    </w:p>
    <w:p w:rsidR="009E6720" w:rsidRDefault="009E6720" w:rsidP="009E6720">
      <w:pPr>
        <w:rPr>
          <w:rStyle w:val="StyleUnderline"/>
        </w:rPr>
      </w:pPr>
      <w:r w:rsidRPr="002A0B99">
        <w:rPr>
          <w:sz w:val="16"/>
        </w:rPr>
        <w:t xml:space="preserve">American aerospace workers are among the most highly productive and skilled workers in the world. </w:t>
      </w:r>
      <w:r w:rsidRPr="002A0B99">
        <w:rPr>
          <w:rStyle w:val="StyleUnderline"/>
        </w:rPr>
        <w:t xml:space="preserve">With a global market that is growing rapidly, </w:t>
      </w:r>
      <w:r w:rsidRPr="002A0B99">
        <w:rPr>
          <w:rStyle w:val="Emphasis"/>
          <w:highlight w:val="green"/>
        </w:rPr>
        <w:t>we must maintain an adequate supply of workers with degrees in</w:t>
      </w:r>
      <w:r w:rsidRPr="002A0B99">
        <w:rPr>
          <w:rStyle w:val="Emphasis"/>
        </w:rPr>
        <w:t xml:space="preserve"> science, technology, engineering and math (</w:t>
      </w:r>
      <w:r w:rsidRPr="002A0B99">
        <w:rPr>
          <w:rStyle w:val="Emphasis"/>
          <w:highlight w:val="green"/>
        </w:rPr>
        <w:t>STEM</w:t>
      </w:r>
      <w:r w:rsidRPr="002A0B99">
        <w:rPr>
          <w:rStyle w:val="Emphasis"/>
        </w:rPr>
        <w:t xml:space="preserve">) disciplines and specific manufacturing skills </w:t>
      </w:r>
      <w:r w:rsidRPr="002A0B99">
        <w:rPr>
          <w:rStyle w:val="Emphasis"/>
          <w:highlight w:val="green"/>
        </w:rPr>
        <w:t>for U. S. industry to continue to dominate and benefit from the aerospace export market</w:t>
      </w:r>
      <w:r w:rsidRPr="002A0B99">
        <w:rPr>
          <w:rStyle w:val="StyleUnderline"/>
        </w:rPr>
        <w:t xml:space="preserve">. And for aviation markets to meet the forecasted demand, </w:t>
      </w:r>
      <w:r w:rsidRPr="002A0B99">
        <w:rPr>
          <w:rStyle w:val="StyleUnderline"/>
          <w:highlight w:val="green"/>
        </w:rPr>
        <w:t>we</w:t>
      </w:r>
      <w:r w:rsidRPr="002A0B99">
        <w:rPr>
          <w:rStyle w:val="StyleUnderline"/>
        </w:rPr>
        <w:t xml:space="preserve"> will </w:t>
      </w:r>
      <w:r w:rsidRPr="002A0B99">
        <w:rPr>
          <w:rStyle w:val="StyleUnderline"/>
          <w:highlight w:val="green"/>
        </w:rPr>
        <w:t>need to recruit and train hundreds of thousands of new pilots and maintenance technicians</w:t>
      </w:r>
      <w:r w:rsidRPr="002A0B99">
        <w:rPr>
          <w:rStyle w:val="StyleUnderline"/>
        </w:rPr>
        <w:t>, as a recent Boeing study has verified</w:t>
      </w:r>
      <w:r w:rsidRPr="002A0B99">
        <w:rPr>
          <w:sz w:val="16"/>
        </w:rPr>
        <w:t xml:space="preserve">. We want to sell those aircraft, train those pilots, and hire those mechanics. </w:t>
      </w:r>
      <w:r w:rsidRPr="002A0B99">
        <w:rPr>
          <w:rStyle w:val="StyleUnderline"/>
        </w:rPr>
        <w:t xml:space="preserve">Unfortunately, today </w:t>
      </w:r>
      <w:r w:rsidRPr="002A0B99">
        <w:rPr>
          <w:rStyle w:val="StyleUnderline"/>
          <w:highlight w:val="green"/>
        </w:rPr>
        <w:t>America is</w:t>
      </w:r>
      <w:r w:rsidRPr="002A0B99">
        <w:rPr>
          <w:rStyle w:val="StyleUnderline"/>
        </w:rPr>
        <w:t xml:space="preserve"> simply </w:t>
      </w:r>
      <w:r w:rsidRPr="002A0B99">
        <w:rPr>
          <w:rStyle w:val="StyleUnderline"/>
          <w:highlight w:val="green"/>
        </w:rPr>
        <w:t>not producing enough workers with the right technical skills</w:t>
      </w:r>
      <w:r w:rsidRPr="002A0B99">
        <w:rPr>
          <w:sz w:val="16"/>
        </w:rPr>
        <w:t xml:space="preserve">. The U. S. graduates around 300,000 students a year with bachelors or associate degrees in STEM fields. </w:t>
      </w:r>
      <w:r w:rsidRPr="002A0B99">
        <w:rPr>
          <w:rStyle w:val="StyleUnderline"/>
        </w:rPr>
        <w:t xml:space="preserve">The February 2012 report of the President’s Council of Advisors on Science and Technology (PCAST) recommended that </w:t>
      </w:r>
      <w:r w:rsidRPr="002A0B99">
        <w:rPr>
          <w:rStyle w:val="StyleUnderline"/>
          <w:highlight w:val="green"/>
        </w:rPr>
        <w:t>this be raised by one-third to meet our economic needs</w:t>
      </w:r>
      <w:r w:rsidRPr="002A0B99">
        <w:rPr>
          <w:rStyle w:val="StyleUnderline"/>
        </w:rPr>
        <w:t>. One startling fact is that less than 40% of students who start college intending to earn a STEM degree actually complete the degree requirements.</w:t>
      </w:r>
      <w:r w:rsidRPr="002A0B99">
        <w:rPr>
          <w:sz w:val="16"/>
        </w:rPr>
        <w:t xml:space="preserve"> We need to turn that around, and AIA and our member companies are working to do just that. We are collaborating with other stakeholders to increase retention rates in engineering programs by putting in place policies and practices, such as internships and mentoring, which encourage and support the success of qualified students. And this is not just about four year degrees. Community colleges and career technical education play an equally important role in meeting our workforce needs. In fact, today one third of our current STEM employees begin their education in community colleges. For years, </w:t>
      </w:r>
      <w:r w:rsidRPr="002A0B99">
        <w:rPr>
          <w:rStyle w:val="StyleUnderline"/>
          <w:highlight w:val="green"/>
        </w:rPr>
        <w:t>aerospace companies have experienced challenges in filling</w:t>
      </w:r>
      <w:r w:rsidRPr="002A0B99">
        <w:rPr>
          <w:rStyle w:val="StyleUnderline"/>
        </w:rPr>
        <w:t xml:space="preserve"> certain </w:t>
      </w:r>
      <w:r w:rsidRPr="002A0B99">
        <w:rPr>
          <w:rStyle w:val="StyleUnderline"/>
          <w:highlight w:val="green"/>
        </w:rPr>
        <w:t>manufacturing and other technical positions</w:t>
      </w:r>
      <w:r w:rsidRPr="002A0B99">
        <w:rPr>
          <w:rStyle w:val="StyleUnderline"/>
        </w:rPr>
        <w:t>. Customized credentialing programs that prepare students with the specifically required skills are playing an important role in addressing the existing STEM skills gap and constitute another key element of our industry's workforce efforts</w:t>
      </w:r>
      <w:r w:rsidRPr="002A0B99">
        <w:rPr>
          <w:sz w:val="16"/>
        </w:rPr>
        <w:t xml:space="preserve">. Our STEM workforce challenge is exacerbated by the fact that the aerospace industry is graying. In 2007, we found that </w:t>
      </w:r>
      <w:r w:rsidRPr="002A0B99">
        <w:rPr>
          <w:rStyle w:val="StyleUnderline"/>
        </w:rPr>
        <w:t xml:space="preserve">almost 60 percent of the U.S. aerospace workforce was age 45 or older. Today, 9.6 percent of our industry is eligible to retire, and projections are that </w:t>
      </w:r>
      <w:r w:rsidRPr="002A0B99">
        <w:rPr>
          <w:rStyle w:val="StyleUnderline"/>
          <w:highlight w:val="green"/>
        </w:rPr>
        <w:t>by 2017</w:t>
      </w:r>
      <w:r w:rsidRPr="002A0B99">
        <w:rPr>
          <w:rStyle w:val="StyleUnderline"/>
        </w:rPr>
        <w:t xml:space="preserve"> -- just three years from now -- </w:t>
      </w:r>
      <w:r w:rsidRPr="002A0B99">
        <w:rPr>
          <w:rStyle w:val="StyleUnderline"/>
          <w:highlight w:val="green"/>
        </w:rPr>
        <w:t>18.5% of the entire industry will be eligible to retire</w:t>
      </w:r>
      <w:r w:rsidRPr="002A0B99">
        <w:rPr>
          <w:rStyle w:val="StyleUnderline"/>
        </w:rPr>
        <w:t>.</w:t>
      </w:r>
      <w:r w:rsidRPr="002A0B99">
        <w:rPr>
          <w:sz w:val="16"/>
        </w:rPr>
        <w:t xml:space="preserve"> At our largest corporations (those employing 100,000 or more), the percentage retirement eligible is already 18.6 percent. We are </w:t>
      </w:r>
      <w:r w:rsidRPr="002A0B99">
        <w:rPr>
          <w:rStyle w:val="StyleUnderline"/>
          <w:highlight w:val="green"/>
        </w:rPr>
        <w:t>experiencing a shortage of STEM workers today, but the problem</w:t>
      </w:r>
    </w:p>
    <w:p w:rsidR="009E6720" w:rsidRDefault="009E6720" w:rsidP="009E6720">
      <w:pPr>
        <w:pStyle w:val="Heading4"/>
      </w:pPr>
      <w:r>
        <w:t>Strong aerospace key to deter hegemony wars—especially in a world where Russia and China are definite challengers</w:t>
      </w:r>
    </w:p>
    <w:p w:rsidR="009E6720" w:rsidRDefault="009E6720" w:rsidP="009E6720">
      <w:pPr>
        <w:rPr>
          <w:sz w:val="16"/>
        </w:rPr>
      </w:pPr>
      <w:r>
        <w:rPr>
          <w:rStyle w:val="Style13ptBold"/>
        </w:rPr>
        <w:t xml:space="preserve">Work 15, </w:t>
      </w:r>
      <w:r>
        <w:rPr>
          <w:sz w:val="16"/>
        </w:rPr>
        <w:t>Bob Work, Deputy Secretary of Defense, RAND Corporation, “China Aerospace Studies Institute,” US department of Defense, June 22, 2015, http://www.defense.gov/Speeches/Speech.aspx?SpeechID=1952</w:t>
      </w:r>
    </w:p>
    <w:p w:rsidR="009E6720" w:rsidRDefault="009E6720" w:rsidP="009E6720">
      <w:pPr>
        <w:rPr>
          <w:rStyle w:val="StyleUnderline"/>
        </w:rPr>
      </w:pPr>
      <w:r w:rsidRPr="006704A2">
        <w:rPr>
          <w:sz w:val="16"/>
        </w:rPr>
        <w:t xml:space="preserve">Now let's face it, in my view, </w:t>
      </w:r>
      <w:r w:rsidRPr="009E72D5">
        <w:rPr>
          <w:rStyle w:val="StyleUnderline"/>
        </w:rPr>
        <w:t xml:space="preserve">we are at an extremely pivotal moment in the post-Cold War world. </w:t>
      </w:r>
      <w:r w:rsidRPr="006704A2">
        <w:rPr>
          <w:sz w:val="16"/>
        </w:rPr>
        <w:t xml:space="preserve">The last 25 years has represented a remarkable period in our nation's history, if not the entire Westphalian era. Throughout, </w:t>
      </w:r>
      <w:r w:rsidRPr="00032BE7">
        <w:rPr>
          <w:rStyle w:val="StyleUnderline"/>
        </w:rPr>
        <w:t>the U</w:t>
      </w:r>
      <w:r w:rsidRPr="00032BE7">
        <w:rPr>
          <w:sz w:val="16"/>
        </w:rPr>
        <w:t xml:space="preserve">nited </w:t>
      </w:r>
      <w:r w:rsidRPr="00032BE7">
        <w:rPr>
          <w:rStyle w:val="StyleUnderline"/>
        </w:rPr>
        <w:t>S</w:t>
      </w:r>
      <w:r w:rsidRPr="00032BE7">
        <w:rPr>
          <w:sz w:val="16"/>
        </w:rPr>
        <w:t xml:space="preserve">tates </w:t>
      </w:r>
      <w:r w:rsidRPr="00032BE7">
        <w:rPr>
          <w:rStyle w:val="StyleUnderline"/>
        </w:rPr>
        <w:t>reigned unchallenged as the world's only world great power, and the sole military superpower. That was a singularly unique, beautiful moment, which as you now know, is coming to an end. While</w:t>
      </w:r>
      <w:r w:rsidRPr="009E72D5">
        <w:rPr>
          <w:rStyle w:val="StyleUnderline"/>
        </w:rPr>
        <w:t xml:space="preserve"> the U</w:t>
      </w:r>
      <w:r w:rsidRPr="006704A2">
        <w:rPr>
          <w:sz w:val="16"/>
        </w:rPr>
        <w:t xml:space="preserve">nited </w:t>
      </w:r>
      <w:r w:rsidRPr="009E72D5">
        <w:rPr>
          <w:rStyle w:val="StyleUnderline"/>
        </w:rPr>
        <w:t>S</w:t>
      </w:r>
      <w:r w:rsidRPr="006704A2">
        <w:rPr>
          <w:sz w:val="16"/>
        </w:rPr>
        <w:t xml:space="preserve">tates </w:t>
      </w:r>
      <w:r w:rsidRPr="009E72D5">
        <w:rPr>
          <w:rStyle w:val="StyleUnderline"/>
        </w:rPr>
        <w:t xml:space="preserve">will maintain enormous absolute power as far into the future as we can see, unquestionably, </w:t>
      </w:r>
      <w:r w:rsidRPr="00032BE7">
        <w:rPr>
          <w:rStyle w:val="StyleUnderline"/>
          <w:highlight w:val="yellow"/>
        </w:rPr>
        <w:t>our relative power will decline as we enter a more multi-colored world, and a world in which our leadership will be increasingly challenged</w:t>
      </w:r>
      <w:r w:rsidRPr="006704A2">
        <w:rPr>
          <w:sz w:val="16"/>
        </w:rPr>
        <w:t xml:space="preserve">. Now, </w:t>
      </w:r>
      <w:r w:rsidRPr="009E72D5">
        <w:rPr>
          <w:rStyle w:val="StyleUnderline"/>
        </w:rPr>
        <w:t>the most significant challenge to U.S. global leadership,</w:t>
      </w:r>
      <w:r w:rsidRPr="006704A2">
        <w:rPr>
          <w:sz w:val="16"/>
        </w:rPr>
        <w:t xml:space="preserve"> and the one in my view that promises to be the most difficult to manage, primarily because we have forgotten about how to do it, </w:t>
      </w:r>
      <w:r w:rsidRPr="009E72D5">
        <w:rPr>
          <w:rStyle w:val="StyleUnderline"/>
        </w:rPr>
        <w:t xml:space="preserve">is the possible reemergence of great power competitions. </w:t>
      </w:r>
      <w:r w:rsidRPr="006704A2">
        <w:rPr>
          <w:sz w:val="16"/>
        </w:rPr>
        <w:t xml:space="preserve">Now, there are many interpretations of the term </w:t>
      </w:r>
      <w:r w:rsidRPr="007B453C">
        <w:rPr>
          <w:rStyle w:val="StyleUnderline"/>
        </w:rPr>
        <w:t>"great power,"</w:t>
      </w:r>
      <w:r w:rsidRPr="006704A2">
        <w:rPr>
          <w:sz w:val="16"/>
        </w:rPr>
        <w:t xml:space="preserve"> but as a national security executive, I subscribe to John </w:t>
      </w:r>
      <w:proofErr w:type="spellStart"/>
      <w:r w:rsidRPr="006704A2">
        <w:rPr>
          <w:sz w:val="16"/>
        </w:rPr>
        <w:t>Mearsheimer's</w:t>
      </w:r>
      <w:proofErr w:type="spellEnd"/>
      <w:r w:rsidRPr="006704A2">
        <w:rPr>
          <w:sz w:val="16"/>
        </w:rPr>
        <w:t xml:space="preserve"> definition, which </w:t>
      </w:r>
      <w:r w:rsidRPr="007B453C">
        <w:rPr>
          <w:rStyle w:val="StyleUnderline"/>
        </w:rPr>
        <w:t xml:space="preserve">is a state having sufficient military assets to put up a serious fight in a conventional war against the most powerful state in the world and which possesses a nuclear deterrent that can survive a nuclear strike against it. </w:t>
      </w:r>
      <w:r w:rsidRPr="006704A2">
        <w:rPr>
          <w:sz w:val="16"/>
        </w:rPr>
        <w:t xml:space="preserve">By that narrow </w:t>
      </w:r>
      <w:r w:rsidRPr="00B311FE">
        <w:rPr>
          <w:sz w:val="16"/>
        </w:rPr>
        <w:t xml:space="preserve">definition, </w:t>
      </w:r>
      <w:r w:rsidRPr="00B311FE">
        <w:rPr>
          <w:rStyle w:val="StyleUnderline"/>
        </w:rPr>
        <w:t>if Russia and China are not great powers now, they certainly have the potential to be. And under any circumstances, they are going to provide us with an enduring and very difficult military challenge, which will stress us.</w:t>
      </w:r>
      <w:r w:rsidRPr="00B311FE">
        <w:rPr>
          <w:sz w:val="16"/>
        </w:rPr>
        <w:t xml:space="preserve"> Now, the first part,</w:t>
      </w:r>
      <w:r w:rsidRPr="00B311FE">
        <w:rPr>
          <w:rStyle w:val="StyleUnderline"/>
        </w:rPr>
        <w:t xml:space="preserve"> after factions in Crimea and Eastern Ukraine, its nuclear saber rattling, and its</w:t>
      </w:r>
      <w:r w:rsidRPr="007B453C">
        <w:rPr>
          <w:rStyle w:val="StyleUnderline"/>
        </w:rPr>
        <w:t xml:space="preserve"> provocative and aggressively -- overtly aggressive actions from the Baltic </w:t>
      </w:r>
      <w:proofErr w:type="gramStart"/>
      <w:r w:rsidRPr="007B453C">
        <w:rPr>
          <w:rStyle w:val="StyleUnderline"/>
        </w:rPr>
        <w:t>states</w:t>
      </w:r>
      <w:proofErr w:type="gramEnd"/>
      <w:r w:rsidRPr="007B453C">
        <w:rPr>
          <w:rStyle w:val="StyleUnderline"/>
        </w:rPr>
        <w:t xml:space="preserve"> all the way to our airspace in our far north, </w:t>
      </w:r>
      <w:r w:rsidRPr="00032BE7">
        <w:rPr>
          <w:rStyle w:val="StyleUnderline"/>
          <w:highlight w:val="yellow"/>
        </w:rPr>
        <w:t>Russia represents a clear and present danger</w:t>
      </w:r>
      <w:r w:rsidRPr="007B453C">
        <w:rPr>
          <w:rStyle w:val="StyleUnderline"/>
        </w:rPr>
        <w:t>.</w:t>
      </w:r>
      <w:r w:rsidRPr="006704A2">
        <w:rPr>
          <w:sz w:val="16"/>
        </w:rPr>
        <w:t xml:space="preserve"> This development is largely unexpected, coming after 25 years of working very, very hard to include Russia within the European community and cooperate with it on a wide variety of subjects and global issues. And we still seek both of these outcomes. However, </w:t>
      </w:r>
      <w:r w:rsidRPr="00032BE7">
        <w:rPr>
          <w:rStyle w:val="StyleUnderline"/>
          <w:highlight w:val="yellow"/>
        </w:rPr>
        <w:t>after modernizing both its nuclear and its conventional military</w:t>
      </w:r>
      <w:r w:rsidRPr="00E303A5">
        <w:rPr>
          <w:rStyle w:val="StyleUnderline"/>
        </w:rPr>
        <w:t xml:space="preserve"> capabilities, </w:t>
      </w:r>
      <w:r w:rsidRPr="00032BE7">
        <w:rPr>
          <w:rStyle w:val="StyleUnderline"/>
          <w:highlight w:val="yellow"/>
        </w:rPr>
        <w:t>and updating its warfighting doctrine, it is actively seeking to undermine NATO. It's actively seeking to dominate the Arctic. And it's actively trying to challenge many of America's broader global aims</w:t>
      </w:r>
      <w:r w:rsidRPr="00E303A5">
        <w:rPr>
          <w:rStyle w:val="StyleUnderline"/>
        </w:rPr>
        <w:t>.</w:t>
      </w:r>
      <w:r w:rsidRPr="006704A2">
        <w:rPr>
          <w:sz w:val="16"/>
        </w:rPr>
        <w:t xml:space="preserve"> As a result of this, as you know, </w:t>
      </w:r>
      <w:r w:rsidRPr="00E303A5">
        <w:rPr>
          <w:rStyle w:val="StyleUnderline"/>
        </w:rPr>
        <w:t>we're working closely with NATO to block further Russian aggression in Ukraine and to deter future Russian intimidation or military action against its neighbors and our NATO.</w:t>
      </w:r>
      <w:r w:rsidRPr="006704A2">
        <w:rPr>
          <w:sz w:val="16"/>
        </w:rPr>
        <w:t xml:space="preserve"> This will require an expenditure of resources we quite frankly were not expecting to make, and in a constrained top line that makes it even more difficult. But </w:t>
      </w:r>
      <w:r w:rsidRPr="00EE7F87">
        <w:rPr>
          <w:rStyle w:val="StyleUnderline"/>
        </w:rPr>
        <w:t xml:space="preserve">let's turn our attention to </w:t>
      </w:r>
      <w:r w:rsidRPr="00032BE7">
        <w:rPr>
          <w:rStyle w:val="StyleUnderline"/>
          <w:highlight w:val="yellow"/>
        </w:rPr>
        <w:t>China,</w:t>
      </w:r>
      <w:r w:rsidRPr="006704A2">
        <w:rPr>
          <w:sz w:val="16"/>
        </w:rPr>
        <w:t xml:space="preserve"> which</w:t>
      </w:r>
      <w:r w:rsidRPr="00032BE7">
        <w:rPr>
          <w:rStyle w:val="StyleUnderline"/>
        </w:rPr>
        <w:t xml:space="preserve"> </w:t>
      </w:r>
      <w:r w:rsidRPr="00032BE7">
        <w:rPr>
          <w:rStyle w:val="StyleUnderline"/>
          <w:highlight w:val="yellow"/>
        </w:rPr>
        <w:t>is</w:t>
      </w:r>
      <w:r w:rsidRPr="006704A2">
        <w:rPr>
          <w:sz w:val="16"/>
        </w:rPr>
        <w:t xml:space="preserve"> the subject of this institute, and also the subject of today's conference. </w:t>
      </w:r>
      <w:r w:rsidRPr="00032BE7">
        <w:rPr>
          <w:rStyle w:val="StyleUnderline"/>
        </w:rPr>
        <w:t xml:space="preserve">It's </w:t>
      </w:r>
      <w:r w:rsidRPr="00032BE7">
        <w:rPr>
          <w:rStyle w:val="StyleUnderline"/>
          <w:highlight w:val="yellow"/>
        </w:rPr>
        <w:t>a rising power and a growing economy and impressive weight in military technical capabilities. And it's going to present a more significant and perhaps enduring strategic challenge to our nation over the next 25 year</w:t>
      </w:r>
      <w:r w:rsidRPr="00EE7F87">
        <w:rPr>
          <w:rStyle w:val="StyleUnderline"/>
        </w:rPr>
        <w:t xml:space="preserve">s, if not beyond, and one the DOD has to be particularly focused on. This does not mean to suggest I think that we are doomed to have an overtly hostile relationship. Indeed, our future relationship, the way we see it, will have elements of cooperation and competition and not open hostility. </w:t>
      </w:r>
      <w:r w:rsidRPr="006704A2">
        <w:rPr>
          <w:sz w:val="16"/>
        </w:rPr>
        <w:t xml:space="preserve">Accordingly, DOD continues to pursue military-to-military cooperation, confidence-building measures with China. In order to increase transparency on both of our sides, expand our dialog on a wide variety of security issues, to improve crisis stability, and reduce the risk of military miscalculation in the Western Pacific. </w:t>
      </w:r>
      <w:r w:rsidRPr="00EE7F87">
        <w:rPr>
          <w:rStyle w:val="StyleUnderline"/>
        </w:rPr>
        <w:t xml:space="preserve">But at the same time, </w:t>
      </w:r>
      <w:r w:rsidRPr="00032BE7">
        <w:rPr>
          <w:rStyle w:val="StyleUnderline"/>
        </w:rPr>
        <w:t>DOD cannot overlook the competitive aspects of our relationship,</w:t>
      </w:r>
      <w:r w:rsidRPr="00EE7F87">
        <w:rPr>
          <w:rStyle w:val="StyleUnderline"/>
        </w:rPr>
        <w:t xml:space="preserve"> especially in the realm of military capabilities: an area which China continues to improve at a very impressive rate. </w:t>
      </w:r>
      <w:r w:rsidRPr="006704A2">
        <w:rPr>
          <w:sz w:val="16"/>
        </w:rPr>
        <w:t>We must also be aware of historic precedents</w:t>
      </w:r>
      <w:r w:rsidRPr="00032BE7">
        <w:rPr>
          <w:sz w:val="16"/>
          <w:highlight w:val="yellow"/>
        </w:rPr>
        <w:t xml:space="preserve">. </w:t>
      </w:r>
      <w:r w:rsidRPr="00032BE7">
        <w:rPr>
          <w:rStyle w:val="StyleUnderline"/>
          <w:highlight w:val="yellow"/>
        </w:rPr>
        <w:t>A Harvard study has shown that in 15 cases where a rising power interacts with the established power, 10 have ended in war</w:t>
      </w:r>
      <w:r w:rsidRPr="00E803E4">
        <w:rPr>
          <w:rStyle w:val="StyleUnderline"/>
        </w:rPr>
        <w:t xml:space="preserve">. </w:t>
      </w:r>
      <w:r w:rsidRPr="006704A2">
        <w:rPr>
          <w:sz w:val="16"/>
        </w:rPr>
        <w:t xml:space="preserve">Now, </w:t>
      </w:r>
      <w:r w:rsidRPr="00455BB4">
        <w:rPr>
          <w:rStyle w:val="StyleUnderline"/>
        </w:rPr>
        <w:t xml:space="preserve">China itself is very keenly aware of this historical dynamic. </w:t>
      </w:r>
      <w:r w:rsidRPr="00BF784C">
        <w:rPr>
          <w:rStyle w:val="StyleUnderline"/>
          <w:highlight w:val="yellow"/>
        </w:rPr>
        <w:t>In its new military strategy, it states "international competition for the redistribution of power, rights, and interests is tending to intensify."</w:t>
      </w:r>
      <w:r w:rsidRPr="00455BB4">
        <w:rPr>
          <w:rStyle w:val="StyleUnderline"/>
        </w:rPr>
        <w:t xml:space="preserve"> DOD must therefore hedge against this international competition turning more heated. Now, for the longest time we've always felt that the best way to hedge against an overt military competition or even unexpected clashes with any large state power, is for the U</w:t>
      </w:r>
      <w:r w:rsidRPr="006704A2">
        <w:rPr>
          <w:sz w:val="16"/>
        </w:rPr>
        <w:t xml:space="preserve">nited </w:t>
      </w:r>
      <w:r w:rsidRPr="00455BB4">
        <w:rPr>
          <w:rStyle w:val="StyleUnderline"/>
        </w:rPr>
        <w:t>S</w:t>
      </w:r>
      <w:r w:rsidRPr="006704A2">
        <w:rPr>
          <w:sz w:val="16"/>
        </w:rPr>
        <w:t xml:space="preserve">tates to have a strong nuclear and conventional deterrent posture. </w:t>
      </w:r>
      <w:r w:rsidRPr="003B24FA">
        <w:rPr>
          <w:rStyle w:val="StyleUnderline"/>
        </w:rPr>
        <w:t xml:space="preserve">And this posture demands three things: </w:t>
      </w:r>
      <w:r w:rsidRPr="00D62907">
        <w:rPr>
          <w:rStyle w:val="StyleUnderline"/>
          <w:highlight w:val="yellow"/>
        </w:rPr>
        <w:t xml:space="preserve">first, we </w:t>
      </w:r>
      <w:r w:rsidRPr="00D71BFF">
        <w:rPr>
          <w:rStyle w:val="StyleUnderline"/>
          <w:highlight w:val="yellow"/>
        </w:rPr>
        <w:t>have to overmatch any potential competitor</w:t>
      </w:r>
      <w:r w:rsidRPr="003B24FA">
        <w:rPr>
          <w:rStyle w:val="StyleUnderline"/>
        </w:rPr>
        <w:t xml:space="preserve"> in the military technical realm. </w:t>
      </w:r>
      <w:r w:rsidRPr="00D62907">
        <w:rPr>
          <w:rStyle w:val="StyleUnderline"/>
          <w:highlight w:val="yellow"/>
        </w:rPr>
        <w:t>Second, we have to maintain the ability to project power</w:t>
      </w:r>
      <w:r w:rsidRPr="003B24FA">
        <w:rPr>
          <w:rStyle w:val="StyleUnderline"/>
        </w:rPr>
        <w:t xml:space="preserve"> across transoceanic distances and defeat any competitor's attempt to project power over intra or inter-theater ranges. And </w:t>
      </w:r>
      <w:r w:rsidRPr="00D62907">
        <w:rPr>
          <w:rStyle w:val="StyleUnderline"/>
          <w:highlight w:val="yellow"/>
        </w:rPr>
        <w:t>third, we have to</w:t>
      </w:r>
      <w:r w:rsidRPr="003B24FA">
        <w:rPr>
          <w:rStyle w:val="StyleUnderline"/>
        </w:rPr>
        <w:t xml:space="preserve"> routinely </w:t>
      </w:r>
      <w:r w:rsidRPr="00D62907">
        <w:rPr>
          <w:rStyle w:val="StyleUnderline"/>
          <w:highlight w:val="yellow"/>
        </w:rPr>
        <w:t>demonstrate both our technical capabilities,</w:t>
      </w:r>
      <w:r w:rsidRPr="003B24FA">
        <w:rPr>
          <w:rStyle w:val="StyleUnderline"/>
        </w:rPr>
        <w:t xml:space="preserve"> as well as our operational capabilities.</w:t>
      </w:r>
      <w:r w:rsidRPr="006704A2">
        <w:rPr>
          <w:sz w:val="16"/>
        </w:rPr>
        <w:t xml:space="preserve"> Now</w:t>
      </w:r>
      <w:r w:rsidRPr="00D62907">
        <w:rPr>
          <w:sz w:val="16"/>
          <w:highlight w:val="yellow"/>
        </w:rPr>
        <w:t xml:space="preserve">, </w:t>
      </w:r>
      <w:r w:rsidRPr="00D62907">
        <w:rPr>
          <w:rStyle w:val="Emphasis"/>
          <w:highlight w:val="yellow"/>
        </w:rPr>
        <w:t>without these three fundamental things, our conventional deterrence posture will be less effective, our overseas alliances and partnerships will be weakened, and crisis stability will be undermined.</w:t>
      </w:r>
      <w:r w:rsidRPr="003B24FA">
        <w:rPr>
          <w:rStyle w:val="Emphasis"/>
        </w:rPr>
        <w:t xml:space="preserve"> </w:t>
      </w:r>
      <w:r w:rsidRPr="006704A2">
        <w:rPr>
          <w:sz w:val="8"/>
          <w:szCs w:val="8"/>
        </w:rPr>
        <w:t xml:space="preserve">Unquestionably, after the last 25 years, we need to spend more time thinking about strengthening each of these three pillars of our conventional deterrence posture. Let's take it one by one. Since the end of World War II we have relied upon our technological superiority. Why? </w:t>
      </w:r>
      <w:proofErr w:type="gramStart"/>
      <w:r w:rsidRPr="006704A2">
        <w:rPr>
          <w:sz w:val="8"/>
          <w:szCs w:val="8"/>
        </w:rPr>
        <w:t>To provide a conventional overmatch to overcome an adversary's advantages in time, space, and size of forces, because generally we are moving across oceans to meet them.</w:t>
      </w:r>
      <w:proofErr w:type="gramEnd"/>
      <w:r w:rsidRPr="006704A2">
        <w:rPr>
          <w:sz w:val="8"/>
          <w:szCs w:val="8"/>
        </w:rPr>
        <w:t xml:space="preserve"> This was particularly true in the last 25 years, when the United States enjoyed remarkable and unparalleled conventional dominance across the spectrum. It was truly a delight-some spot for the Department of Defense and our military services. We could generally count on unimpeded access on the land, in the air, and in the sea. We were probably most impeded in the aerospace domain. But generally, we could overcome those type of defenses by virtue of our well-trained all volunteer force, and because we were first and early and aggressive mover on the guided munitions battle network regime, we enjoyed a substantial technical, operational, and tactical overmatch against all potential regional adversaries. Our global command and control network was without peer, deep, and largely unthreatened. Our space assets, which underwrote our global command and control (C2) </w:t>
      </w:r>
      <w:proofErr w:type="gramStart"/>
      <w:r w:rsidRPr="006704A2">
        <w:rPr>
          <w:sz w:val="8"/>
          <w:szCs w:val="8"/>
        </w:rPr>
        <w:t>also</w:t>
      </w:r>
      <w:proofErr w:type="gramEnd"/>
      <w:r w:rsidRPr="006704A2">
        <w:rPr>
          <w:sz w:val="8"/>
          <w:szCs w:val="8"/>
        </w:rPr>
        <w:t xml:space="preserve"> provided us with the ability to set up theater-wide guided munitions battle networks operating in a virtual sanctuary. Now however</w:t>
      </w:r>
      <w:r w:rsidRPr="006704A2">
        <w:rPr>
          <w:sz w:val="16"/>
        </w:rPr>
        <w:t xml:space="preserve">, </w:t>
      </w:r>
      <w:r w:rsidRPr="008634BC">
        <w:rPr>
          <w:rStyle w:val="StyleUnderline"/>
        </w:rPr>
        <w:t xml:space="preserve">all of this is changing. And the margin of technological superiority upon which we have become so accustomed to </w:t>
      </w:r>
      <w:proofErr w:type="gramStart"/>
      <w:r w:rsidRPr="008634BC">
        <w:rPr>
          <w:rStyle w:val="StyleUnderline"/>
        </w:rPr>
        <w:t>is</w:t>
      </w:r>
      <w:proofErr w:type="gramEnd"/>
      <w:r w:rsidRPr="008634BC">
        <w:rPr>
          <w:rStyle w:val="StyleUnderline"/>
        </w:rPr>
        <w:t xml:space="preserve"> steadily eroding.</w:t>
      </w:r>
      <w:r w:rsidRPr="006704A2">
        <w:rPr>
          <w:sz w:val="16"/>
        </w:rPr>
        <w:t xml:space="preserve"> This is something that Secretary Carter, </w:t>
      </w:r>
      <w:proofErr w:type="gramStart"/>
      <w:r w:rsidRPr="006704A2">
        <w:rPr>
          <w:sz w:val="16"/>
        </w:rPr>
        <w:t>myself</w:t>
      </w:r>
      <w:proofErr w:type="gramEnd"/>
      <w:r w:rsidRPr="006704A2">
        <w:rPr>
          <w:sz w:val="16"/>
        </w:rPr>
        <w:t xml:space="preserve">, and Frank Kendall, our Under Secretary of Defense for Acquisition, Technology, and Logistics (AT&amp;L), have been talking about consistently. Now, this erosion results from a combination of two factors: the first is the last 14 years, we've been rightly focused on our operations in the Middle East. And now, our post-war budget cuts are limited in the amount of investments that we can make in both material and research and development. Meanwhile, </w:t>
      </w:r>
      <w:r w:rsidRPr="008634BC">
        <w:rPr>
          <w:rStyle w:val="StyleUnderline"/>
        </w:rPr>
        <w:t xml:space="preserve">Russia and China are pursuing levels of advanced weapons development that we haven't seen since the mid-1980s, near the peak of Soviet Union surge in Cold War defense spending. </w:t>
      </w:r>
      <w:r w:rsidRPr="006704A2">
        <w:rPr>
          <w:sz w:val="16"/>
        </w:rPr>
        <w:t xml:space="preserve">So addressing this particular problem in my view, as the Chief Operating Officer (COO) of the Department and the one who spends the most time trying to contemplate the character of our defense portfolio, this is one of the most important strategic tasks and risks that are facing our Department. </w:t>
      </w:r>
      <w:proofErr w:type="gramStart"/>
      <w:r w:rsidRPr="006704A2">
        <w:rPr>
          <w:sz w:val="16"/>
        </w:rPr>
        <w:t xml:space="preserve">Because </w:t>
      </w:r>
      <w:r w:rsidRPr="00D62907">
        <w:rPr>
          <w:rStyle w:val="StyleUnderline"/>
          <w:highlight w:val="yellow"/>
        </w:rPr>
        <w:t>if we allow our technical superiority to erode</w:t>
      </w:r>
      <w:r w:rsidRPr="008634BC">
        <w:rPr>
          <w:rStyle w:val="StyleUnderline"/>
        </w:rPr>
        <w:t xml:space="preserve"> too much, again, </w:t>
      </w:r>
      <w:r w:rsidRPr="00D62907">
        <w:rPr>
          <w:rStyle w:val="StyleUnderline"/>
          <w:highlight w:val="yellow"/>
        </w:rPr>
        <w:t>it will undermine our conventional deterrence</w:t>
      </w:r>
      <w:r w:rsidRPr="008634BC">
        <w:rPr>
          <w:rStyle w:val="StyleUnderline"/>
        </w:rPr>
        <w:t>.</w:t>
      </w:r>
      <w:proofErr w:type="gramEnd"/>
      <w:r w:rsidRPr="008634BC">
        <w:rPr>
          <w:rStyle w:val="StyleUnderline"/>
        </w:rPr>
        <w:t xml:space="preserve"> It will greatly raise the cost -- the potential cost of any intervention overseas, </w:t>
      </w:r>
      <w:r w:rsidRPr="00D62907">
        <w:rPr>
          <w:rStyle w:val="StyleUnderline"/>
          <w:highlight w:val="yellow"/>
        </w:rPr>
        <w:t>and</w:t>
      </w:r>
      <w:r w:rsidRPr="008634BC">
        <w:rPr>
          <w:rStyle w:val="StyleUnderline"/>
        </w:rPr>
        <w:t xml:space="preserve"> will </w:t>
      </w:r>
      <w:r w:rsidRPr="00D62907">
        <w:rPr>
          <w:rStyle w:val="StyleUnderline"/>
          <w:highlight w:val="yellow"/>
        </w:rPr>
        <w:t>contribute to crisis instability.</w:t>
      </w:r>
      <w:r w:rsidRPr="006704A2">
        <w:rPr>
          <w:sz w:val="16"/>
        </w:rPr>
        <w:t xml:space="preserve"> </w:t>
      </w:r>
      <w:r w:rsidRPr="00E3038F">
        <w:rPr>
          <w:sz w:val="8"/>
          <w:szCs w:val="8"/>
        </w:rPr>
        <w:t xml:space="preserve">Now, to restore this, you've probably heard that we are starting a new Long-Range Research and Development Planning Program, or LRRDPP. It's under the direction of Under Secretary of Defense Frank Kendall. Now this follows a solution model based loosely on the LRDPP that we established in the 1970s. And after a serious amount of work, it concluded that the combination of guided conventional munitions, </w:t>
      </w:r>
      <w:proofErr w:type="spellStart"/>
      <w:r w:rsidRPr="00E3038F">
        <w:rPr>
          <w:sz w:val="8"/>
          <w:szCs w:val="8"/>
        </w:rPr>
        <w:t>informationalized</w:t>
      </w:r>
      <w:proofErr w:type="spellEnd"/>
      <w:r w:rsidRPr="00E3038F">
        <w:rPr>
          <w:sz w:val="8"/>
          <w:szCs w:val="8"/>
        </w:rPr>
        <w:t xml:space="preserve"> battle networks, and stealth would be able to off-set the Soviets' advantage in numerical forces. Now this next iteration of the LRDPP, in the same way aims to identify promising technologies that can be moved into development within the next five years, as well as long-range science and technology investments that we can make now and have a big payoff in 10 to 20 years. The initial results of these efforts, this will be a continuing effort, but the initial results are going to be reported to the Secretary of Defense Carter next month. And they will be used to provide me and the vice chairman of the Joint Chiefs of Staff strategic guidance on how to approach the strategic portfolio in the FY17 budget preparation and submission. Now, the LRDPP is a longer-range view. We also have the Strategic Capabilities Office (SCO), which was set up by Secretary Carter, that is looking at weapons and systems and platforms that are either in production now, or in the field now, or programmed now, and how to use them in a different way than they were intended to provide us with an unexpected operational or tactical advantage. So the LRDPP again, </w:t>
      </w:r>
      <w:proofErr w:type="gramStart"/>
      <w:r w:rsidRPr="00E3038F">
        <w:rPr>
          <w:sz w:val="8"/>
          <w:szCs w:val="8"/>
        </w:rPr>
        <w:t>a continuing program, as well as the SCO, both seek</w:t>
      </w:r>
      <w:proofErr w:type="gramEnd"/>
      <w:r w:rsidRPr="00E3038F">
        <w:rPr>
          <w:sz w:val="8"/>
          <w:szCs w:val="8"/>
        </w:rPr>
        <w:t xml:space="preserve"> to restore a comfortable margin of technological superiority. I want to make sure that everyone understands we are not trying to reduplicate the margin of technical superiority we enjoyed in 1995. That would be unreasonable under any number of circumstances. But</w:t>
      </w:r>
      <w:r w:rsidRPr="006704A2">
        <w:rPr>
          <w:sz w:val="16"/>
        </w:rPr>
        <w:t xml:space="preserve"> </w:t>
      </w:r>
      <w:r w:rsidRPr="00D62907">
        <w:rPr>
          <w:rStyle w:val="StyleUnderline"/>
          <w:highlight w:val="yellow"/>
        </w:rPr>
        <w:t>we want to have a margin of technological superiority that provides</w:t>
      </w:r>
      <w:r w:rsidRPr="00711ABD">
        <w:rPr>
          <w:rStyle w:val="StyleUnderline"/>
        </w:rPr>
        <w:t xml:space="preserve"> us confidence when we employ our forces that we will have a technological advantage and be able to defeat, again, </w:t>
      </w:r>
      <w:r w:rsidRPr="00D62907">
        <w:rPr>
          <w:rStyle w:val="StyleUnderline"/>
          <w:b/>
          <w:highlight w:val="yellow"/>
        </w:rPr>
        <w:t>power projection</w:t>
      </w:r>
      <w:r w:rsidRPr="00D62907">
        <w:rPr>
          <w:rStyle w:val="StyleUnderline"/>
          <w:highlight w:val="yellow"/>
        </w:rPr>
        <w:t>,</w:t>
      </w:r>
      <w:r w:rsidRPr="00711ABD">
        <w:rPr>
          <w:rStyle w:val="StyleUnderline"/>
        </w:rPr>
        <w:t xml:space="preserve"> </w:t>
      </w:r>
      <w:proofErr w:type="gramStart"/>
      <w:r w:rsidRPr="00711ABD">
        <w:rPr>
          <w:rStyle w:val="StyleUnderline"/>
        </w:rPr>
        <w:t>an</w:t>
      </w:r>
      <w:proofErr w:type="gramEnd"/>
      <w:r w:rsidRPr="00711ABD">
        <w:rPr>
          <w:rStyle w:val="StyleUnderline"/>
        </w:rPr>
        <w:t xml:space="preserve"> adversary's power projection across intra or inter-theater ranges. </w:t>
      </w:r>
      <w:r w:rsidRPr="001A7F8A">
        <w:rPr>
          <w:sz w:val="8"/>
          <w:szCs w:val="8"/>
        </w:rPr>
        <w:t xml:space="preserve">Now this has long been a strong suit of our joint force, but as guided munitions and battle networking technologies have proliferated globally, fighting such away games are going to be vastly more difficult. You hear this term all the time, A2/AD, anti-access and area denial. They will use these weapons first to deny us access into a theater, and then if we are successful in getting into a theater, will use these things to deny us freedom of maneuver and action in all domains once there. All of our global command and control and space capabilities are under increasing threat. And in an unclassified environment, I can't speak too deeply about this, but let me just say that it is very concerning. Our potential adversaries are pursuing a wide range of cyber and kinetic attack capabilities, and we are going to have to expend a lot of effort to maintain our C2 network and our space capabilities in any future fight. And that is why we are exploring offset strategies: new combinations of technologies, operational concepts, organizational constructs that will maintain our ability to project combat power into a theater in a place and time of our own choosing. Such new strategies will require us to leverage commercial innovation, which quite frankly is leading -- is in the leading edge of the types of technologies that we need to consider, and to greatly accelerate the refresh cycle of our new weapons and systems. This is a much more competitive world than we had in the 1970s, and that is moving much faster. And we have a wider range of potential competitors. And we have a wider range of commercial technologies that can be used in interesting ways that will surprise us. In fact, the next 25 years, one of the things we must be prepared for is technological surprise. Now, the Air Force's Rapid Capabilities Office, or RCO, is a good organizational example of the type of innovation and speed to market that we need to sustain and advance our military superiority. It has a streamlined chain of command. It focuses on stable requirements and funding stability and early and prominent involvement of warfighters. And the combination of all of these things truly reduces cycle times. It demonstrates the magic that occurs when we marry up the operational and acquisition personnel and turn them on to a problem and tell them to solve it quickly. That's why I'm encouraging all of the other services to set up their own RCO-type organizations. Hopefully, we'll be able to convince the Navy to stand up theirs soon, and then the Army soon thereafter. </w:t>
      </w:r>
      <w:r w:rsidRPr="001A7F8A">
        <w:rPr>
          <w:b/>
          <w:sz w:val="8"/>
          <w:szCs w:val="8"/>
        </w:rPr>
        <w:t>Now</w:t>
      </w:r>
      <w:r w:rsidRPr="006704A2">
        <w:rPr>
          <w:b/>
          <w:sz w:val="16"/>
        </w:rPr>
        <w:t xml:space="preserve"> </w:t>
      </w:r>
      <w:r w:rsidRPr="00D242C8">
        <w:rPr>
          <w:rStyle w:val="StyleUnderline"/>
          <w:b/>
        </w:rPr>
        <w:t xml:space="preserve">regardless of the offset strategy that ultimately we elect to pursue, one thing is absolutely certain. </w:t>
      </w:r>
      <w:r w:rsidRPr="00D62907">
        <w:rPr>
          <w:rStyle w:val="StyleUnderline"/>
          <w:b/>
          <w:highlight w:val="yellow"/>
        </w:rPr>
        <w:t>It's going to invest heavily and rely heavily on strong aerospace capabilities</w:t>
      </w:r>
      <w:r w:rsidRPr="00D242C8">
        <w:rPr>
          <w:rStyle w:val="StyleUnderline"/>
          <w:b/>
        </w:rPr>
        <w:t xml:space="preserve">. </w:t>
      </w:r>
      <w:r w:rsidRPr="00D63740">
        <w:rPr>
          <w:rStyle w:val="StyleUnderline"/>
        </w:rPr>
        <w:t xml:space="preserve">All of </w:t>
      </w:r>
      <w:r w:rsidRPr="00D62907">
        <w:rPr>
          <w:rStyle w:val="StyleUnderline"/>
          <w:highlight w:val="yellow"/>
        </w:rPr>
        <w:t>our previous offset strategies have done so, and there's no reason to think that the future will be any different.</w:t>
      </w:r>
      <w:r w:rsidRPr="00D63740">
        <w:rPr>
          <w:rStyle w:val="StyleUnderline"/>
        </w:rPr>
        <w:t xml:space="preserve"> </w:t>
      </w:r>
      <w:r w:rsidRPr="00D62907">
        <w:rPr>
          <w:rStyle w:val="StyleUnderline"/>
          <w:highlight w:val="yellow"/>
        </w:rPr>
        <w:t>Aerospace power has always been and will always be fundamental to our ability to project power</w:t>
      </w:r>
      <w:r w:rsidRPr="00D63740">
        <w:rPr>
          <w:rStyle w:val="StyleUnderline"/>
        </w:rPr>
        <w:t xml:space="preserve"> across trans-oceanic distances, to conduct theater entry operations, and to mount joint combined arms operations. And because of its rapid global mobility</w:t>
      </w:r>
      <w:r w:rsidRPr="00D62907">
        <w:rPr>
          <w:rStyle w:val="StyleUnderline"/>
          <w:highlight w:val="yellow"/>
        </w:rPr>
        <w:t>, air power will likely be the first on the scene in any unexpected crisis in the future.</w:t>
      </w:r>
      <w:r w:rsidRPr="00D63740">
        <w:rPr>
          <w:rStyle w:val="StyleUnderline"/>
        </w:rPr>
        <w:t xml:space="preserve"> </w:t>
      </w:r>
    </w:p>
    <w:p w:rsidR="009E6720" w:rsidRDefault="009E6720" w:rsidP="009E6720">
      <w:pPr>
        <w:rPr>
          <w:rStyle w:val="StyleUnderline"/>
        </w:rPr>
      </w:pPr>
    </w:p>
    <w:p w:rsidR="009E6720" w:rsidRDefault="009E6720" w:rsidP="009E6720">
      <w:pPr>
        <w:pStyle w:val="Heading4"/>
      </w:pPr>
      <w:r>
        <w:t xml:space="preserve">Airpower is necessary to prevent Iran from closing the </w:t>
      </w:r>
      <w:proofErr w:type="gramStart"/>
      <w:r>
        <w:t>strait</w:t>
      </w:r>
      <w:proofErr w:type="gramEnd"/>
      <w:r>
        <w:t xml:space="preserve"> of Hormuz</w:t>
      </w:r>
    </w:p>
    <w:p w:rsidR="009E6720" w:rsidRDefault="009E6720" w:rsidP="009E6720">
      <w:pPr>
        <w:rPr>
          <w:sz w:val="16"/>
        </w:rPr>
      </w:pPr>
      <w:r w:rsidRPr="0095787E">
        <w:rPr>
          <w:rStyle w:val="Style13ptBold"/>
        </w:rPr>
        <w:t>Boynton 9</w:t>
      </w:r>
      <w:r>
        <w:rPr>
          <w:sz w:val="16"/>
        </w:rPr>
        <w:t xml:space="preserve"> (Colin- LCDR in US Navy, “OPERATIONS TO DEFEAT IRANIAN MARITIME TRADE INTERDICTION,” Naval War College, 4/5/09, DTIC, www.dtic.mil/cgi-bin/GetTRDoc?AD=ADA502907)</w:t>
      </w:r>
    </w:p>
    <w:p w:rsidR="009E6720" w:rsidRDefault="009E6720" w:rsidP="009E6720">
      <w:pPr>
        <w:rPr>
          <w:rStyle w:val="StyleUnderline"/>
        </w:rPr>
      </w:pPr>
      <w:r w:rsidRPr="0095787E">
        <w:rPr>
          <w:sz w:val="16"/>
        </w:rPr>
        <w:t xml:space="preserve">This is not to say that the U.S. military should do nothing </w:t>
      </w:r>
      <w:r w:rsidRPr="00001640">
        <w:rPr>
          <w:rStyle w:val="StyleUnderline"/>
          <w:highlight w:val="cyan"/>
        </w:rPr>
        <w:t>if Iran begins attacking oil tankers in the Strait of Hormuz.</w:t>
      </w:r>
      <w:r w:rsidRPr="0095787E">
        <w:rPr>
          <w:sz w:val="16"/>
        </w:rPr>
        <w:t xml:space="preserve"> It (</w:t>
      </w:r>
      <w:r w:rsidRPr="0095787E">
        <w:rPr>
          <w:rStyle w:val="StyleUnderline"/>
        </w:rPr>
        <w:t>th</w:t>
      </w:r>
      <w:r w:rsidRPr="00001640">
        <w:rPr>
          <w:rStyle w:val="StyleUnderline"/>
          <w:highlight w:val="cyan"/>
        </w:rPr>
        <w:t>e US) should simply utilize its most advantageous military strength</w:t>
      </w:r>
      <w:r w:rsidRPr="0095787E">
        <w:rPr>
          <w:rStyle w:val="StyleUnderline"/>
        </w:rPr>
        <w:t xml:space="preserve"> to first substantially decrease Iran’s sea denial</w:t>
      </w:r>
      <w:r>
        <w:rPr>
          <w:rStyle w:val="StyleUnderline"/>
        </w:rPr>
        <w:t xml:space="preserve"> </w:t>
      </w:r>
      <w:r w:rsidRPr="0095787E">
        <w:rPr>
          <w:rStyle w:val="StyleUnderline"/>
        </w:rPr>
        <w:t>capabilities</w:t>
      </w:r>
      <w:r w:rsidRPr="0095787E">
        <w:rPr>
          <w:sz w:val="16"/>
        </w:rPr>
        <w:t xml:space="preserve"> before attempting to gain even the temporary sea control in the Strait of Hormuz required for convoy escort. </w:t>
      </w:r>
      <w:r w:rsidRPr="0095787E">
        <w:rPr>
          <w:rStyle w:val="StyleUnderline"/>
        </w:rPr>
        <w:t xml:space="preserve">This strength is </w:t>
      </w:r>
      <w:r w:rsidRPr="00001640">
        <w:rPr>
          <w:rStyle w:val="StyleUnderline"/>
          <w:highlight w:val="cyan"/>
        </w:rPr>
        <w:t>massive airpowe</w:t>
      </w:r>
      <w:r w:rsidRPr="0095787E">
        <w:rPr>
          <w:rStyle w:val="StyleUnderline"/>
        </w:rPr>
        <w:t>r. Iran has very</w:t>
      </w:r>
      <w:r>
        <w:rPr>
          <w:rStyle w:val="StyleUnderline"/>
        </w:rPr>
        <w:t xml:space="preserve"> </w:t>
      </w:r>
      <w:r w:rsidRPr="0095787E">
        <w:rPr>
          <w:rStyle w:val="StyleUnderline"/>
        </w:rPr>
        <w:t>little to counter this, as it is lacking credible fighter aircraft and surface to air defenses</w:t>
      </w:r>
      <w:r>
        <w:rPr>
          <w:rStyle w:val="StyleUnderline"/>
        </w:rPr>
        <w:t xml:space="preserve"> </w:t>
      </w:r>
      <w:r w:rsidRPr="0095787E">
        <w:rPr>
          <w:sz w:val="16"/>
        </w:rPr>
        <w:t xml:space="preserve">(by western standards).33 </w:t>
      </w:r>
      <w:r w:rsidRPr="00001640">
        <w:rPr>
          <w:rStyle w:val="StyleUnderline"/>
          <w:highlight w:val="cyan"/>
        </w:rPr>
        <w:t>The U.S. should</w:t>
      </w:r>
      <w:r w:rsidRPr="0095787E">
        <w:rPr>
          <w:sz w:val="16"/>
        </w:rPr>
        <w:t xml:space="preserve"> keep its warships outside the reach of the synergistic coastal Iranian threat and instead </w:t>
      </w:r>
      <w:r w:rsidRPr="00001640">
        <w:rPr>
          <w:rStyle w:val="StyleUnderline"/>
          <w:highlight w:val="cyan"/>
        </w:rPr>
        <w:t>utilize airpower</w:t>
      </w:r>
      <w:r w:rsidRPr="0095787E">
        <w:rPr>
          <w:sz w:val="16"/>
        </w:rPr>
        <w:t xml:space="preserve"> and economic effects </w:t>
      </w:r>
      <w:r w:rsidRPr="00001640">
        <w:rPr>
          <w:rStyle w:val="StyleUnderline"/>
          <w:highlight w:val="cyan"/>
        </w:rPr>
        <w:t>to defeat the Iranian strategy of drawing the U.S. into a littoral fight</w:t>
      </w:r>
      <w:r w:rsidRPr="0095787E">
        <w:rPr>
          <w:rStyle w:val="StyleUnderline"/>
        </w:rPr>
        <w:t>.</w:t>
      </w:r>
      <w:r>
        <w:rPr>
          <w:rStyle w:val="StyleUnderline"/>
        </w:rPr>
        <w:t xml:space="preserve"> </w:t>
      </w:r>
      <w:r w:rsidRPr="0095787E">
        <w:rPr>
          <w:sz w:val="16"/>
        </w:rPr>
        <w:t xml:space="preserve">It may seem that the patience required by this proposed operational design could become unhinged by the pressure of public opinion, in that the United States could be seen to be shying away from a fight while civilians died in droves. The reality would likely be somewhat different. VLCCs are in some critical ways far less susceptible to the damage mechanisms utilized by the Iranians than are warships. It is likely the Iranians could carry out attacks on VLCCs at will; but in practice, such attacks are unlikely to prevent the tankers from completing their transits. VLCCs are huge vessels that displace 200,000 to 325,000 tons; they have thick double hulls and modern fire suppression systems and when laden are filled with a compartmentalized and relatively “inert, buoyant substance.” 34 This can be compared to an aircraft carrier’s 97,000 tons of displacement or a cruiser’s 9,600 tons of displacement and the generally single hull construction of warships. 35 “Of the 239 tankers attacked 16 during the tanker wars, only 55 (23 percent) were lost,” and these were mostly much smaller vessels than VLCCs and single hulled. 36 Due to economic factors, the U.S. seems to have time on its side. For the Iranian gambit to work, it must force the U.S. Navy to attempt to penetrate an intact Iranian sea denial effort with warships before the maritime trade interruption reduces the Iranian economy to shambles. The United States does not need to immediately respond with warships in the Strait and national interests are best served if it does not. CONCLUSIONS The Strait of Hormuz is the perfect physical environment for the execution of sea denial. Its confined waters allow for even relatively short-range weapons systems to reach the entirety of area being denied. The shallow and relatively calm waters allow for great mine lethality and the unfettered use of FIAC. The geo-strategic position Iran enjoys along the length of the Strait of Hormuz provides it with a variety of options for surveillance, fires, and the basing of forces. </w:t>
      </w:r>
      <w:r w:rsidRPr="0095787E">
        <w:rPr>
          <w:rStyle w:val="StyleUnderline"/>
        </w:rPr>
        <w:t>The world is dependent on the oil which tankers carry through the Strait of</w:t>
      </w:r>
      <w:r>
        <w:rPr>
          <w:rStyle w:val="StyleUnderline"/>
        </w:rPr>
        <w:t xml:space="preserve"> </w:t>
      </w:r>
      <w:r w:rsidRPr="0095787E">
        <w:rPr>
          <w:rStyle w:val="StyleUnderline"/>
        </w:rPr>
        <w:t xml:space="preserve">Hormuz. </w:t>
      </w:r>
      <w:r w:rsidRPr="0095787E">
        <w:rPr>
          <w:sz w:val="16"/>
        </w:rPr>
        <w:t xml:space="preserve">Iran’s economy depends not only on revenues from oil exports but all of its imported goods and resources. If Iran were to interdict the Strait, the United States must recognize that economically Iran cannot sustain this action for long without untenable national trade and industry disruption. Iran’s entire economy and even the morale of its populace are heavily dependent on maritime trade passing through the Strait. America and much of the world has short-term strategic options to reduce the economic effects of a Straits of Hormuz closure. Iran does not. These effects could 17 be hastened through the destruction of resource stockpiles and certain key industrial facilities such as refineries. </w:t>
      </w:r>
      <w:r w:rsidRPr="00001640">
        <w:rPr>
          <w:rStyle w:val="StyleUnderline"/>
          <w:highlight w:val="cyan"/>
        </w:rPr>
        <w:t>Tehran has developed a potent littoral force</w:t>
      </w:r>
      <w:r w:rsidRPr="0095787E">
        <w:rPr>
          <w:sz w:val="16"/>
        </w:rPr>
        <w:t xml:space="preserve"> tailor made for sea denial in a chokepoint. A large number of FAC and FIAC combined with mines and ASCMs provide them a survivable force </w:t>
      </w:r>
      <w:r w:rsidRPr="00001640">
        <w:rPr>
          <w:rStyle w:val="StyleUnderline"/>
          <w:highlight w:val="cyan"/>
        </w:rPr>
        <w:t>which possesses numerous advantages</w:t>
      </w:r>
      <w:r w:rsidRPr="0095787E">
        <w:rPr>
          <w:rStyle w:val="StyleUnderline"/>
        </w:rPr>
        <w:t xml:space="preserve"> in confined</w:t>
      </w:r>
      <w:r>
        <w:rPr>
          <w:rStyle w:val="StyleUnderline"/>
        </w:rPr>
        <w:t xml:space="preserve"> </w:t>
      </w:r>
      <w:r w:rsidRPr="0095787E">
        <w:rPr>
          <w:rStyle w:val="StyleUnderline"/>
        </w:rPr>
        <w:t xml:space="preserve">waters </w:t>
      </w:r>
      <w:r w:rsidRPr="00001640">
        <w:rPr>
          <w:rStyle w:val="StyleUnderline"/>
          <w:highlight w:val="cyan"/>
        </w:rPr>
        <w:t>over the warships of a blue water navy</w:t>
      </w:r>
      <w:r w:rsidRPr="0095787E">
        <w:rPr>
          <w:rStyle w:val="StyleUnderline"/>
        </w:rPr>
        <w:t>.</w:t>
      </w:r>
      <w:r w:rsidRPr="0095787E">
        <w:rPr>
          <w:sz w:val="16"/>
        </w:rPr>
        <w:t xml:space="preserve"> </w:t>
      </w:r>
      <w:r w:rsidRPr="00001640">
        <w:rPr>
          <w:rStyle w:val="StyleUnderline"/>
          <w:highlight w:val="cyan"/>
        </w:rPr>
        <w:t>Iran does not, however, have any means of challenging the U.S. for air superiority.</w:t>
      </w:r>
      <w:r w:rsidRPr="0095787E">
        <w:rPr>
          <w:rStyle w:val="StyleUnderline"/>
        </w:rPr>
        <w:t xml:space="preserve"> </w:t>
      </w:r>
      <w:r w:rsidRPr="00001640">
        <w:rPr>
          <w:rStyle w:val="StyleUnderline"/>
          <w:highlight w:val="cyan"/>
        </w:rPr>
        <w:t>This is Iran’s critical vulnerability</w:t>
      </w:r>
      <w:r>
        <w:rPr>
          <w:rStyle w:val="StyleUnderline"/>
        </w:rPr>
        <w:t xml:space="preserve"> </w:t>
      </w:r>
      <w:r w:rsidRPr="0095787E">
        <w:rPr>
          <w:rStyle w:val="StyleUnderline"/>
        </w:rPr>
        <w:t xml:space="preserve">and should be exploited to destroy those systems conducting sea denial. </w:t>
      </w:r>
    </w:p>
    <w:p w:rsidR="009E6720" w:rsidRPr="00B93A0F" w:rsidRDefault="009E6720" w:rsidP="009E6720">
      <w:pPr>
        <w:pStyle w:val="Heading4"/>
      </w:pPr>
      <w:r w:rsidRPr="00B93A0F">
        <w:t>Iran closing the strait incites a US-Iran conflict that goes nuclear</w:t>
      </w:r>
    </w:p>
    <w:p w:rsidR="009E6720" w:rsidRPr="00B93A0F" w:rsidRDefault="009E6720" w:rsidP="009E6720">
      <w:r w:rsidRPr="00B93A0F">
        <w:rPr>
          <w:rStyle w:val="Style13ptBold"/>
        </w:rPr>
        <w:t>Glaser 13</w:t>
      </w:r>
      <w:r w:rsidRPr="00B93A0F">
        <w:t xml:space="preserve"> (Charles-Professor of Political Science and International Affairs and Director of the Institute for Security and Conflict Studies at the Elliott School of International Affairs, at George Washington University, “How Oil Influences U.S. National Security,” 2013, International Security, Vol. 38, No. 2, EBSCO)</w:t>
      </w:r>
    </w:p>
    <w:p w:rsidR="009E6720" w:rsidRPr="00EB7AE3" w:rsidRDefault="009E6720" w:rsidP="009E6720">
      <w:pPr>
        <w:rPr>
          <w:b/>
          <w:sz w:val="16"/>
        </w:rPr>
      </w:pPr>
      <w:r w:rsidRPr="00B93A0F">
        <w:rPr>
          <w:rStyle w:val="StyleUnderline"/>
          <w:sz w:val="16"/>
        </w:rPr>
        <w:t xml:space="preserve">Strait of </w:t>
      </w:r>
      <w:proofErr w:type="spellStart"/>
      <w:proofErr w:type="gramStart"/>
      <w:r w:rsidRPr="00B93A0F">
        <w:rPr>
          <w:rStyle w:val="StyleUnderline"/>
          <w:sz w:val="16"/>
        </w:rPr>
        <w:t>hormuz</w:t>
      </w:r>
      <w:proofErr w:type="spellEnd"/>
      <w:proofErr w:type="gramEnd"/>
      <w:r w:rsidRPr="00B93A0F">
        <w:rPr>
          <w:rStyle w:val="StyleUnderline"/>
          <w:sz w:val="16"/>
        </w:rPr>
        <w:t xml:space="preserve"> </w:t>
      </w:r>
      <w:r w:rsidRPr="00B93A0F">
        <w:rPr>
          <w:rStyle w:val="StyleUnderline"/>
        </w:rPr>
        <w:t xml:space="preserve">Given the geographical distribution of oil, </w:t>
      </w:r>
      <w:r w:rsidRPr="00001640">
        <w:rPr>
          <w:rStyle w:val="StyleUnderline"/>
          <w:highlight w:val="cyan"/>
        </w:rPr>
        <w:t>a disruption large enough to warrant U.S.</w:t>
      </w:r>
      <w:r w:rsidRPr="00B93A0F">
        <w:rPr>
          <w:rStyle w:val="StyleUnderline"/>
        </w:rPr>
        <w:t xml:space="preserve"> military </w:t>
      </w:r>
      <w:r w:rsidRPr="00001640">
        <w:rPr>
          <w:rStyle w:val="StyleUnderline"/>
          <w:highlight w:val="cyan"/>
        </w:rPr>
        <w:t>intervention,</w:t>
      </w:r>
      <w:r w:rsidRPr="00B93A0F">
        <w:rPr>
          <w:rStyle w:val="StyleUnderline"/>
        </w:rPr>
        <w:t xml:space="preserve"> if one exists at all, </w:t>
      </w:r>
      <w:r w:rsidRPr="00001640">
        <w:rPr>
          <w:rStyle w:val="StyleUnderline"/>
          <w:highlight w:val="cyan"/>
        </w:rPr>
        <w:t>is</w:t>
      </w:r>
      <w:r w:rsidRPr="00B93A0F">
        <w:rPr>
          <w:rStyle w:val="StyleUnderline"/>
        </w:rPr>
        <w:t xml:space="preserve"> most likely to occur </w:t>
      </w:r>
      <w:r w:rsidRPr="00001640">
        <w:rPr>
          <w:rStyle w:val="StyleUnderline"/>
          <w:highlight w:val="cyan"/>
        </w:rPr>
        <w:t>in the Persian Gulf</w:t>
      </w:r>
      <w:r w:rsidRPr="00B93A0F">
        <w:rPr>
          <w:rStyle w:val="StyleUnderline"/>
        </w:rPr>
        <w:t>.</w:t>
      </w:r>
      <w:r w:rsidRPr="00B93A0F">
        <w:rPr>
          <w:rStyle w:val="StyleUnderline"/>
          <w:sz w:val="16"/>
        </w:rPr>
        <w:t xml:space="preserve"> During 2011, the daily flow of oil through the Strait of Hormuz was 17 million barrels, which was the vast majority of Persian Gulf oil and </w:t>
      </w:r>
      <w:r w:rsidRPr="00B93A0F">
        <w:rPr>
          <w:rStyle w:val="StyleUnderline"/>
        </w:rPr>
        <w:t>almost 20 percent of global production</w:t>
      </w:r>
      <w:r w:rsidRPr="00B93A0F">
        <w:rPr>
          <w:rStyle w:val="StyleUnderline"/>
          <w:sz w:val="16"/>
        </w:rPr>
        <w:t xml:space="preserve">.38 </w:t>
      </w:r>
      <w:r w:rsidRPr="00B93A0F">
        <w:rPr>
          <w:rStyle w:val="StyleUnderline"/>
        </w:rPr>
        <w:t>The greatest danger is now posed by Iran</w:t>
      </w:r>
      <w:r w:rsidRPr="00B93A0F">
        <w:rPr>
          <w:rStyle w:val="StyleUnderline"/>
          <w:sz w:val="16"/>
        </w:rPr>
        <w:t>, which in 2011 threatened to close the Strait of Hormuz in retaliation for U.S. and European sanctions designed to severely reduce Iran’s oil revenue</w:t>
      </w:r>
      <w:proofErr w:type="gramStart"/>
      <w:r w:rsidRPr="00B93A0F">
        <w:rPr>
          <w:rStyle w:val="StyleUnderline"/>
          <w:sz w:val="16"/>
        </w:rPr>
        <w:t>;39</w:t>
      </w:r>
      <w:proofErr w:type="gramEnd"/>
      <w:r w:rsidRPr="00B93A0F">
        <w:rPr>
          <w:rStyle w:val="StyleUnderline"/>
          <w:sz w:val="16"/>
        </w:rPr>
        <w:t xml:space="preserve"> the sanctions are intended to convince Iran to forgo its nuclear weapons program. Although concerns about Iran possibly closing the strait are long-standing, estimating the probability that it would actually do this is </w:t>
      </w:r>
      <w:proofErr w:type="spellStart"/>
      <w:r w:rsidRPr="00B93A0F">
        <w:rPr>
          <w:rStyle w:val="StyleUnderline"/>
          <w:sz w:val="16"/>
        </w:rPr>
        <w:t>difªcult</w:t>
      </w:r>
      <w:proofErr w:type="spellEnd"/>
      <w:r w:rsidRPr="00B93A0F">
        <w:rPr>
          <w:rStyle w:val="StyleUnderline"/>
          <w:sz w:val="16"/>
        </w:rPr>
        <w:t xml:space="preserve">. Analysts have offered reasons for expecting the probability to be low: Iran would lose the oil revenue from its own exports; and Iran would likely be deterred by the probable costs of U.S. intervention, which could include the destruction of key military bases and occupation of some of its territory. </w:t>
      </w:r>
      <w:r w:rsidRPr="00001640">
        <w:rPr>
          <w:rStyle w:val="StyleUnderline"/>
          <w:highlight w:val="cyan"/>
        </w:rPr>
        <w:t>There are</w:t>
      </w:r>
      <w:r w:rsidRPr="00B93A0F">
        <w:rPr>
          <w:rStyle w:val="StyleUnderline"/>
        </w:rPr>
        <w:t>,</w:t>
      </w:r>
      <w:r w:rsidRPr="00B93A0F">
        <w:rPr>
          <w:rStyle w:val="StyleUnderline"/>
          <w:sz w:val="16"/>
        </w:rPr>
        <w:t xml:space="preserve"> however, plausible </w:t>
      </w:r>
      <w:r w:rsidRPr="00001640">
        <w:rPr>
          <w:rStyle w:val="StyleUnderline"/>
          <w:highlight w:val="cyan"/>
        </w:rPr>
        <w:t>scenarios in which Iran blocks the strait,</w:t>
      </w:r>
      <w:r w:rsidRPr="00B93A0F">
        <w:rPr>
          <w:rStyle w:val="StyleUnderline"/>
          <w:sz w:val="16"/>
        </w:rPr>
        <w:t xml:space="preserve"> for example, as retaliation for an attack against its nuclear weapons program or as a coercive measure if it were losing a conventional war.40 And, of course, if sanctions are highly effective at cutting Iran’s oil revenue, Iran has less to lose by disrupting the flow of oil. Because so much oil flows through the strait, </w:t>
      </w:r>
      <w:r w:rsidRPr="00001640">
        <w:rPr>
          <w:rStyle w:val="StyleUnderline"/>
          <w:highlight w:val="cyan"/>
        </w:rPr>
        <w:t>the United States</w:t>
      </w:r>
      <w:r w:rsidRPr="00B93A0F">
        <w:rPr>
          <w:rStyle w:val="StyleUnderline"/>
        </w:rPr>
        <w:t>,</w:t>
      </w:r>
      <w:r w:rsidRPr="00B93A0F">
        <w:rPr>
          <w:rStyle w:val="StyleUnderline"/>
          <w:sz w:val="16"/>
        </w:rPr>
        <w:t xml:space="preserve"> at least given its current policies</w:t>
      </w:r>
      <w:r w:rsidRPr="00001640">
        <w:rPr>
          <w:rStyle w:val="StyleUnderline"/>
          <w:sz w:val="16"/>
          <w:highlight w:val="cyan"/>
        </w:rPr>
        <w:t xml:space="preserve">, </w:t>
      </w:r>
      <w:r w:rsidRPr="00001640">
        <w:rPr>
          <w:rStyle w:val="StyleUnderline"/>
          <w:highlight w:val="cyan"/>
        </w:rPr>
        <w:t>would</w:t>
      </w:r>
      <w:r w:rsidRPr="00B93A0F">
        <w:rPr>
          <w:rStyle w:val="StyleUnderline"/>
        </w:rPr>
        <w:t xml:space="preserve"> almost certainly </w:t>
      </w:r>
      <w:r w:rsidRPr="00001640">
        <w:rPr>
          <w:rStyle w:val="StyleUnderline"/>
          <w:highlight w:val="cyan"/>
        </w:rPr>
        <w:t>respond to keep it open</w:t>
      </w:r>
      <w:r w:rsidRPr="00B93A0F">
        <w:rPr>
          <w:rStyle w:val="StyleUnderline"/>
          <w:sz w:val="16"/>
        </w:rPr>
        <w:t xml:space="preserve">. In early 2012, the United States communicated to Iran that closing the strait is a “red line that would provoke an American response,” and Chairman of the Joint Chiefs of Staff Gen. Martin Dempsey publicly stated that the United States would “take action and reopen the strait.”41 Careful analysis suggests that the United States would succeed in reopening the strait, but that a successful campaign could take many weeks or more, and that oil prices would increase significantly during this period.42 Iran would likely be unable to entirely close the strait, among other reasons because exporters would adapt, employing tactics that would enable them to continue to transit the strait. One estimate suggests that reducing the flow by one-third would likely be beyond Iran’s reach.43 Nevertheless, reductions of this size would be significant, and uncertainty in the oil market, which would add to price increases, would be even larger. Although a war to regain control of the strait would require substantial U.S. naval and air forces, the fighting costs of this conventional war would likely not be large (at least compared to recent U.S. ground wars), because the U.S. military would be able to dominate the fighting and would not need to employ ground troops. In contrast, </w:t>
      </w:r>
      <w:r w:rsidRPr="00B93A0F">
        <w:rPr>
          <w:rStyle w:val="StyleUnderline"/>
        </w:rPr>
        <w:t xml:space="preserve">future </w:t>
      </w:r>
      <w:r w:rsidRPr="00001640">
        <w:rPr>
          <w:rStyle w:val="StyleUnderline"/>
          <w:highlight w:val="cyan"/>
        </w:rPr>
        <w:t>Iranian acquisition of nuclear weapons would increase the risk of this scenario</w:t>
      </w:r>
      <w:r w:rsidRPr="00B93A0F">
        <w:rPr>
          <w:rStyle w:val="StyleUnderline"/>
          <w:sz w:val="16"/>
        </w:rPr>
        <w:t xml:space="preserve"> in two basic ways. First, </w:t>
      </w:r>
      <w:r w:rsidRPr="00001640">
        <w:rPr>
          <w:rStyle w:val="StyleUnderline"/>
          <w:highlight w:val="cyan"/>
        </w:rPr>
        <w:t>Iran might believe that its ability to escalate to the use of nuclear weapons</w:t>
      </w:r>
      <w:r w:rsidRPr="00B93A0F">
        <w:rPr>
          <w:rStyle w:val="StyleUnderline"/>
        </w:rPr>
        <w:t xml:space="preserve"> would</w:t>
      </w:r>
      <w:r>
        <w:rPr>
          <w:rStyle w:val="StyleUnderline"/>
        </w:rPr>
        <w:t xml:space="preserve"> </w:t>
      </w:r>
      <w:r w:rsidRPr="00001640">
        <w:rPr>
          <w:rStyle w:val="StyleUnderline"/>
          <w:highlight w:val="cyan"/>
        </w:rPr>
        <w:t>deter the U</w:t>
      </w:r>
      <w:r w:rsidRPr="00BE69C0">
        <w:rPr>
          <w:rStyle w:val="StyleUnderline"/>
        </w:rPr>
        <w:t>nited</w:t>
      </w:r>
      <w:r w:rsidRPr="00B93A0F">
        <w:rPr>
          <w:rStyle w:val="StyleUnderline"/>
        </w:rPr>
        <w:t xml:space="preserve"> </w:t>
      </w:r>
      <w:r w:rsidRPr="00001640">
        <w:rPr>
          <w:rStyle w:val="StyleUnderline"/>
          <w:highlight w:val="cyan"/>
        </w:rPr>
        <w:t>S</w:t>
      </w:r>
      <w:r w:rsidRPr="00B93A0F">
        <w:rPr>
          <w:rStyle w:val="StyleUnderline"/>
        </w:rPr>
        <w:t>tates from responding, making Iran more willing to interrupt</w:t>
      </w:r>
      <w:r>
        <w:rPr>
          <w:rStyle w:val="StyleUnderline"/>
        </w:rPr>
        <w:t xml:space="preserve"> </w:t>
      </w:r>
      <w:r w:rsidRPr="00B93A0F">
        <w:rPr>
          <w:rStyle w:val="StyleUnderline"/>
        </w:rPr>
        <w:t>tanker traf</w:t>
      </w:r>
      <w:r>
        <w:rPr>
          <w:rStyle w:val="StyleUnderline"/>
        </w:rPr>
        <w:t>fi</w:t>
      </w:r>
      <w:r w:rsidRPr="00B93A0F">
        <w:rPr>
          <w:rStyle w:val="StyleUnderline"/>
        </w:rPr>
        <w:t>c</w:t>
      </w:r>
      <w:r w:rsidRPr="00B93A0F">
        <w:rPr>
          <w:rStyle w:val="StyleUnderline"/>
          <w:sz w:val="16"/>
        </w:rPr>
        <w:t>44—</w:t>
      </w:r>
      <w:r w:rsidRPr="00B93A0F">
        <w:rPr>
          <w:rStyle w:val="StyleUnderline"/>
        </w:rPr>
        <w:t xml:space="preserve">this is the basic </w:t>
      </w:r>
      <w:proofErr w:type="spellStart"/>
      <w:r w:rsidRPr="00B93A0F">
        <w:rPr>
          <w:rStyle w:val="StyleUnderline"/>
        </w:rPr>
        <w:t>emboldenment</w:t>
      </w:r>
      <w:proofErr w:type="spellEnd"/>
      <w:r w:rsidRPr="00B93A0F">
        <w:rPr>
          <w:rStyle w:val="StyleUnderline"/>
        </w:rPr>
        <w:t xml:space="preserve"> logic of nuclear proliferation.</w:t>
      </w:r>
      <w:r>
        <w:rPr>
          <w:rStyle w:val="StyleUnderline"/>
        </w:rPr>
        <w:t xml:space="preserve"> </w:t>
      </w:r>
      <w:r w:rsidRPr="00001640">
        <w:rPr>
          <w:rStyle w:val="StyleUnderline"/>
          <w:highlight w:val="cyan"/>
        </w:rPr>
        <w:t>The United States might</w:t>
      </w:r>
      <w:r w:rsidRPr="00B93A0F">
        <w:rPr>
          <w:rStyle w:val="StyleUnderline"/>
        </w:rPr>
        <w:t xml:space="preserve"> nevertheless </w:t>
      </w:r>
      <w:r w:rsidRPr="00001640">
        <w:rPr>
          <w:rStyle w:val="StyleUnderline"/>
          <w:highlight w:val="cyan"/>
        </w:rPr>
        <w:t>intervene,</w:t>
      </w:r>
      <w:r w:rsidRPr="00B93A0F">
        <w:rPr>
          <w:rStyle w:val="StyleUnderline"/>
        </w:rPr>
        <w:t xml:space="preserve"> </w:t>
      </w:r>
      <w:r w:rsidRPr="00001640">
        <w:rPr>
          <w:rStyle w:val="StyleUnderline"/>
          <w:highlight w:val="cyan"/>
        </w:rPr>
        <w:t>questioning Iran’s willingness to escalate to nuclear use</w:t>
      </w:r>
      <w:r w:rsidRPr="00B93A0F">
        <w:rPr>
          <w:rStyle w:val="StyleUnderline"/>
        </w:rPr>
        <w:t xml:space="preserve"> because America’s far more capable nuclear</w:t>
      </w:r>
      <w:r>
        <w:rPr>
          <w:rStyle w:val="StyleUnderline"/>
        </w:rPr>
        <w:t xml:space="preserve"> </w:t>
      </w:r>
      <w:r w:rsidRPr="00B93A0F">
        <w:rPr>
          <w:rStyle w:val="StyleUnderline"/>
        </w:rPr>
        <w:t>forces would pose a formidable retaliatory threa</w:t>
      </w:r>
      <w:r w:rsidRPr="00B93A0F">
        <w:rPr>
          <w:rStyle w:val="StyleUnderline"/>
          <w:sz w:val="16"/>
        </w:rPr>
        <w:t xml:space="preserve">t. In addition, the United States might intervene because it believed that this would help to preserve its ability to deter other emerging nuclear powers.45 Second, U.S. </w:t>
      </w:r>
      <w:r w:rsidRPr="00B93A0F">
        <w:rPr>
          <w:rStyle w:val="StyleUnderline"/>
        </w:rPr>
        <w:t>conventional</w:t>
      </w:r>
      <w:r>
        <w:rPr>
          <w:rStyle w:val="StyleUnderline"/>
        </w:rPr>
        <w:t xml:space="preserve"> </w:t>
      </w:r>
      <w:r w:rsidRPr="00B93A0F">
        <w:rPr>
          <w:rStyle w:val="StyleUnderline"/>
        </w:rPr>
        <w:t xml:space="preserve">operations, which would likely involve </w:t>
      </w:r>
      <w:r w:rsidRPr="00001640">
        <w:rPr>
          <w:rStyle w:val="StyleUnderline"/>
          <w:highlight w:val="cyan"/>
        </w:rPr>
        <w:t>sustained attacks against land-based Iranian forces</w:t>
      </w:r>
      <w:proofErr w:type="gramStart"/>
      <w:r w:rsidRPr="00B93A0F">
        <w:rPr>
          <w:rStyle w:val="StyleUnderline"/>
        </w:rPr>
        <w:t>,</w:t>
      </w:r>
      <w:r w:rsidRPr="00B93A0F">
        <w:rPr>
          <w:rStyle w:val="StyleUnderline"/>
          <w:sz w:val="16"/>
        </w:rPr>
        <w:t>46</w:t>
      </w:r>
      <w:proofErr w:type="gramEnd"/>
      <w:r w:rsidRPr="00B93A0F">
        <w:rPr>
          <w:rStyle w:val="StyleUnderline"/>
          <w:sz w:val="16"/>
        </w:rPr>
        <w:t xml:space="preserve"> </w:t>
      </w:r>
      <w:r w:rsidRPr="00001640">
        <w:rPr>
          <w:rStyle w:val="StyleUnderline"/>
          <w:highlight w:val="cyan"/>
        </w:rPr>
        <w:t>could increase the probability nuclear war.</w:t>
      </w:r>
      <w:r w:rsidRPr="00B93A0F">
        <w:rPr>
          <w:rStyle w:val="StyleUnderline"/>
        </w:rPr>
        <w:t xml:space="preserve"> </w:t>
      </w:r>
      <w:r w:rsidRPr="00001640">
        <w:rPr>
          <w:rStyle w:val="StyleUnderline"/>
          <w:highlight w:val="cyan"/>
        </w:rPr>
        <w:t>A number of paths are possible, including accidental Iranian attacks</w:t>
      </w:r>
      <w:r w:rsidRPr="00B93A0F">
        <w:rPr>
          <w:rStyle w:val="StyleUnderline"/>
          <w:sz w:val="16"/>
        </w:rPr>
        <w:t xml:space="preserve"> fueled by concern about the survivability of Iran’s forces, </w:t>
      </w:r>
      <w:r w:rsidRPr="00001640">
        <w:rPr>
          <w:rStyle w:val="StyleUnderline"/>
          <w:highlight w:val="cyan"/>
        </w:rPr>
        <w:t>U.S. attacks fueled by concern that Iran was preparing to use nuclear weapons</w:t>
      </w:r>
      <w:proofErr w:type="gramStart"/>
      <w:r w:rsidRPr="00001640">
        <w:rPr>
          <w:rStyle w:val="StyleUnderline"/>
          <w:highlight w:val="cyan"/>
        </w:rPr>
        <w:t>,</w:t>
      </w:r>
      <w:r w:rsidRPr="00B93A0F">
        <w:rPr>
          <w:rStyle w:val="StyleUnderline"/>
          <w:sz w:val="16"/>
        </w:rPr>
        <w:t>47</w:t>
      </w:r>
      <w:proofErr w:type="gramEnd"/>
      <w:r w:rsidRPr="00B93A0F">
        <w:rPr>
          <w:rStyle w:val="StyleUnderline"/>
          <w:sz w:val="16"/>
        </w:rPr>
        <w:t xml:space="preserve"> </w:t>
      </w:r>
      <w:r w:rsidRPr="00001640">
        <w:rPr>
          <w:rStyle w:val="StyleUnderline"/>
          <w:highlight w:val="cyan"/>
        </w:rPr>
        <w:t>and inadvertent Iran escalation fueled by U.S. attacks against its command and control systems</w:t>
      </w:r>
      <w:r w:rsidRPr="00001640">
        <w:rPr>
          <w:rStyle w:val="StyleUnderline"/>
          <w:sz w:val="16"/>
          <w:highlight w:val="cyan"/>
        </w:rPr>
        <w:t>.</w:t>
      </w:r>
      <w:r w:rsidRPr="00B93A0F">
        <w:rPr>
          <w:rStyle w:val="StyleUnderline"/>
          <w:sz w:val="16"/>
        </w:rPr>
        <w:t>48</w:t>
      </w:r>
    </w:p>
    <w:p w:rsidR="009E6720" w:rsidRDefault="009E6720" w:rsidP="009E6720">
      <w:pPr>
        <w:pStyle w:val="Heading4"/>
      </w:pPr>
      <w:r>
        <w:t>Scenario 4 Economy---</w:t>
      </w:r>
    </w:p>
    <w:p w:rsidR="009E6720" w:rsidRPr="0070052B" w:rsidRDefault="009E6720" w:rsidP="009E6720">
      <w:pPr>
        <w:pStyle w:val="Heading4"/>
      </w:pPr>
      <w:proofErr w:type="gramStart"/>
      <w:r>
        <w:t>foreign</w:t>
      </w:r>
      <w:proofErr w:type="gramEnd"/>
      <w:r>
        <w:t xml:space="preserve"> students are key to the US economy—they contribute billions of dollars</w:t>
      </w:r>
    </w:p>
    <w:p w:rsidR="009E6720" w:rsidRDefault="009E6720" w:rsidP="009E6720">
      <w:r w:rsidRPr="00B42E47">
        <w:rPr>
          <w:rStyle w:val="Style13ptBold"/>
        </w:rPr>
        <w:t>IIE 15,</w:t>
      </w:r>
      <w:r>
        <w:t xml:space="preserve"> </w:t>
      </w:r>
      <w:r w:rsidRPr="004C2189">
        <w:rPr>
          <w:sz w:val="16"/>
          <w:szCs w:val="16"/>
        </w:rPr>
        <w:t>Institute of International Education, "Economic Impact of International Students," Nov 7, 2015, http://www.iie.org/Research-and-Publications/Open-Doors/Data/Economic-Impact-of-International-Students</w:t>
      </w:r>
      <w:r>
        <w:t xml:space="preserve"> </w:t>
      </w:r>
    </w:p>
    <w:p w:rsidR="009E6720" w:rsidRDefault="009E6720" w:rsidP="009E6720">
      <w:pPr>
        <w:rPr>
          <w:sz w:val="16"/>
        </w:rPr>
      </w:pPr>
      <w:r w:rsidRPr="00E801AA">
        <w:rPr>
          <w:sz w:val="16"/>
        </w:rPr>
        <w:t xml:space="preserve">In 2014, </w:t>
      </w:r>
      <w:r w:rsidRPr="00FB3CE4">
        <w:rPr>
          <w:rStyle w:val="StyleUnderline"/>
        </w:rPr>
        <w:t xml:space="preserve">the continued growth in </w:t>
      </w:r>
      <w:r w:rsidRPr="00BD1DCB">
        <w:rPr>
          <w:rStyle w:val="StyleUnderline"/>
          <w:highlight w:val="yellow"/>
        </w:rPr>
        <w:t>international students coming to the U.S.</w:t>
      </w:r>
      <w:r w:rsidRPr="00FB3CE4">
        <w:rPr>
          <w:rStyle w:val="StyleUnderline"/>
        </w:rPr>
        <w:t xml:space="preserve"> for higher education </w:t>
      </w:r>
      <w:r w:rsidRPr="00BD1DCB">
        <w:rPr>
          <w:rStyle w:val="StyleUnderline"/>
          <w:highlight w:val="yellow"/>
        </w:rPr>
        <w:t>had a</w:t>
      </w:r>
      <w:r w:rsidRPr="00FB3CE4">
        <w:rPr>
          <w:rStyle w:val="StyleUnderline"/>
        </w:rPr>
        <w:t xml:space="preserve"> significant </w:t>
      </w:r>
      <w:r w:rsidRPr="00BD1DCB">
        <w:rPr>
          <w:rStyle w:val="StyleUnderline"/>
          <w:highlight w:val="yellow"/>
        </w:rPr>
        <w:t>positive economic impact on the U</w:t>
      </w:r>
      <w:r w:rsidRPr="00E801AA">
        <w:rPr>
          <w:sz w:val="16"/>
        </w:rPr>
        <w:t>nited</w:t>
      </w:r>
      <w:r w:rsidRPr="00FB3CE4">
        <w:rPr>
          <w:rStyle w:val="StyleUnderline"/>
        </w:rPr>
        <w:t xml:space="preserve"> </w:t>
      </w:r>
      <w:r w:rsidRPr="00BD1DCB">
        <w:rPr>
          <w:rStyle w:val="StyleUnderline"/>
          <w:highlight w:val="yellow"/>
        </w:rPr>
        <w:t>S</w:t>
      </w:r>
      <w:r w:rsidRPr="00BD1DCB">
        <w:rPr>
          <w:sz w:val="16"/>
          <w:highlight w:val="yellow"/>
        </w:rPr>
        <w:t>t</w:t>
      </w:r>
      <w:r w:rsidRPr="00E801AA">
        <w:rPr>
          <w:sz w:val="16"/>
        </w:rPr>
        <w:t xml:space="preserve">ates. </w:t>
      </w:r>
      <w:r w:rsidRPr="00BD1DCB">
        <w:rPr>
          <w:rStyle w:val="StyleUnderline"/>
          <w:highlight w:val="yellow"/>
        </w:rPr>
        <w:t>International students contributed more than $27 billion</w:t>
      </w:r>
      <w:r w:rsidRPr="00AE1280">
        <w:rPr>
          <w:rStyle w:val="StyleUnderline"/>
        </w:rPr>
        <w:t xml:space="preserve"> to the U.S. economy, according to the U.S. Department of Commerce. Primary source of funding for international students Open Doors 2014 reports that about </w:t>
      </w:r>
      <w:r w:rsidRPr="00BD1DCB">
        <w:rPr>
          <w:rStyle w:val="StyleUnderline"/>
          <w:highlight w:val="yellow"/>
        </w:rPr>
        <w:t>74 percent of all international students receive the majority of their funds from sources outside of the U</w:t>
      </w:r>
      <w:r w:rsidRPr="00E801AA">
        <w:rPr>
          <w:sz w:val="16"/>
        </w:rPr>
        <w:t xml:space="preserve">nited </w:t>
      </w:r>
      <w:r w:rsidRPr="00BD1DCB">
        <w:rPr>
          <w:rStyle w:val="StyleUnderline"/>
          <w:highlight w:val="yellow"/>
        </w:rPr>
        <w:t>S</w:t>
      </w:r>
      <w:r w:rsidRPr="00E801AA">
        <w:rPr>
          <w:sz w:val="16"/>
        </w:rPr>
        <w:t xml:space="preserve">tates, </w:t>
      </w:r>
      <w:r w:rsidRPr="00E801AA">
        <w:rPr>
          <w:rStyle w:val="StyleUnderline"/>
        </w:rPr>
        <w:t>including personal and family sources as well as assistance from their home country governments or universities</w:t>
      </w:r>
      <w:r w:rsidRPr="00BD1DCB">
        <w:rPr>
          <w:rStyle w:val="StyleUnderline"/>
          <w:highlight w:val="yellow"/>
        </w:rPr>
        <w:t>. Students</w:t>
      </w:r>
      <w:r w:rsidRPr="00E801AA">
        <w:rPr>
          <w:rStyle w:val="StyleUnderline"/>
        </w:rPr>
        <w:t xml:space="preserve"> from around the world who study in the U</w:t>
      </w:r>
      <w:r w:rsidRPr="00E801AA">
        <w:rPr>
          <w:sz w:val="16"/>
        </w:rPr>
        <w:t xml:space="preserve">nited </w:t>
      </w:r>
      <w:r w:rsidRPr="00E801AA">
        <w:rPr>
          <w:rStyle w:val="StyleUnderline"/>
        </w:rPr>
        <w:t>S</w:t>
      </w:r>
      <w:r w:rsidRPr="00E801AA">
        <w:rPr>
          <w:sz w:val="16"/>
        </w:rPr>
        <w:t xml:space="preserve">tates </w:t>
      </w:r>
      <w:r w:rsidRPr="00E801AA">
        <w:rPr>
          <w:rStyle w:val="StyleUnderline"/>
        </w:rPr>
        <w:t xml:space="preserve">also contribute to America's scientific and technical research and </w:t>
      </w:r>
      <w:r w:rsidRPr="00BD1DCB">
        <w:rPr>
          <w:rStyle w:val="StyleUnderline"/>
          <w:highlight w:val="yellow"/>
        </w:rPr>
        <w:t>bring international perspectives into U.S. classrooms, helping prepare American undergraduates for global careers, and often lead to longer-term business relationships and economic benefits</w:t>
      </w:r>
      <w:r w:rsidRPr="00E801AA">
        <w:rPr>
          <w:rStyle w:val="StyleUnderline"/>
        </w:rPr>
        <w:t>.</w:t>
      </w:r>
      <w:r w:rsidRPr="00E801AA">
        <w:rPr>
          <w:sz w:val="16"/>
        </w:rPr>
        <w:t xml:space="preserve"> Additional breakdowns of economic impact by state and Congressional District, calculated using Open Doors enrollment figures, are available on the NAFSA International</w:t>
      </w:r>
      <w:r>
        <w:rPr>
          <w:rStyle w:val="StyleUnderline"/>
        </w:rPr>
        <w:t xml:space="preserve"> </w:t>
      </w:r>
      <w:r w:rsidRPr="00E801AA">
        <w:rPr>
          <w:sz w:val="16"/>
        </w:rPr>
        <w:t>Student Economic Value Tool website.</w:t>
      </w:r>
    </w:p>
    <w:p w:rsidR="009E6720" w:rsidRDefault="009E6720" w:rsidP="009E6720">
      <w:pPr>
        <w:pStyle w:val="Heading4"/>
        <w:rPr>
          <w:rFonts w:eastAsiaTheme="minorHAnsi"/>
        </w:rPr>
      </w:pPr>
      <w:r>
        <w:rPr>
          <w:rFonts w:eastAsiaTheme="minorHAnsi"/>
        </w:rPr>
        <w:t>Making the US appealing to foreign students is vital—international students bring in intellectual talent that spurs the economy</w:t>
      </w:r>
    </w:p>
    <w:p w:rsidR="009E6720" w:rsidRPr="002114E1" w:rsidRDefault="009E6720" w:rsidP="009E6720">
      <w:pPr>
        <w:rPr>
          <w:sz w:val="16"/>
          <w:szCs w:val="16"/>
        </w:rPr>
      </w:pPr>
      <w:r w:rsidRPr="002114E1">
        <w:rPr>
          <w:sz w:val="16"/>
          <w:szCs w:val="16"/>
        </w:rPr>
        <w:t xml:space="preserve">Michael R. </w:t>
      </w:r>
      <w:r w:rsidRPr="002114E1">
        <w:rPr>
          <w:rStyle w:val="Style13ptBold"/>
        </w:rPr>
        <w:t>Traven,</w:t>
      </w:r>
      <w:r w:rsidRPr="002114E1">
        <w:rPr>
          <w:sz w:val="16"/>
          <w:szCs w:val="16"/>
        </w:rPr>
        <w:t xml:space="preserve"> 20</w:t>
      </w:r>
      <w:r w:rsidRPr="002114E1">
        <w:rPr>
          <w:rStyle w:val="Style13ptBold"/>
        </w:rPr>
        <w:t>06,</w:t>
      </w:r>
      <w:r w:rsidRPr="002114E1">
        <w:rPr>
          <w:sz w:val="16"/>
          <w:szCs w:val="16"/>
        </w:rPr>
        <w:t xml:space="preserve"> he focuses his practice on commercial and business related transactions and litigation. , Capital University Law Review 34 Cap. U.L. Rev. 693 LENGTH: 22989 words COMMENT: RESTRICTING INNOVATION: HOW RESTRICTIVE U.S. VISA POLICIES HAVE THE POTENTIAL TO DEPLETE OUR INNOVATIVE ECONOMY </w:t>
      </w:r>
    </w:p>
    <w:p w:rsidR="009E6720" w:rsidRDefault="009E6720" w:rsidP="009E6720">
      <w:pPr>
        <w:rPr>
          <w:rStyle w:val="StyleUnderline"/>
        </w:rPr>
      </w:pPr>
      <w:r w:rsidRPr="005B3C46">
        <w:rPr>
          <w:rStyle w:val="StyleUnderline"/>
          <w:highlight w:val="yellow"/>
        </w:rPr>
        <w:t>Visa delays</w:t>
      </w:r>
      <w:r w:rsidRPr="005A378B">
        <w:rPr>
          <w:rStyle w:val="StyleUnderline"/>
        </w:rPr>
        <w:t xml:space="preserve">, in general, </w:t>
      </w:r>
      <w:r w:rsidRPr="005B3C46">
        <w:rPr>
          <w:rStyle w:val="StyleUnderline"/>
          <w:highlight w:val="yellow"/>
        </w:rPr>
        <w:t>have already cost this nation dea</w:t>
      </w:r>
      <w:r w:rsidRPr="00F738A9">
        <w:rPr>
          <w:rStyle w:val="StyleUnderline"/>
          <w:highlight w:val="yellow"/>
        </w:rPr>
        <w:t>rly</w:t>
      </w:r>
      <w:r w:rsidRPr="005A378B">
        <w:rPr>
          <w:rStyle w:val="StyleUnderline"/>
        </w:rPr>
        <w:t xml:space="preserve"> over the recent years</w:t>
      </w:r>
      <w:r w:rsidRPr="00200117">
        <w:rPr>
          <w:sz w:val="16"/>
        </w:rPr>
        <w:t xml:space="preserve">. </w:t>
      </w:r>
      <w:proofErr w:type="gramStart"/>
      <w:r w:rsidRPr="00200117">
        <w:rPr>
          <w:sz w:val="16"/>
        </w:rPr>
        <w:t>n224</w:t>
      </w:r>
      <w:proofErr w:type="gramEnd"/>
      <w:r w:rsidRPr="00200117">
        <w:rPr>
          <w:sz w:val="16"/>
        </w:rPr>
        <w:t xml:space="preserve"> Some of the hardest hit industries have been tourism, n225 foreign investment, n226 and multinational businesses. </w:t>
      </w:r>
      <w:proofErr w:type="gramStart"/>
      <w:r w:rsidRPr="00200117">
        <w:rPr>
          <w:sz w:val="16"/>
        </w:rPr>
        <w:t>n227</w:t>
      </w:r>
      <w:proofErr w:type="gramEnd"/>
      <w:r w:rsidRPr="00200117">
        <w:rPr>
          <w:sz w:val="16"/>
        </w:rPr>
        <w:t xml:space="preserve"> Nevertheless, </w:t>
      </w:r>
      <w:r w:rsidRPr="005B3C46">
        <w:rPr>
          <w:rStyle w:val="StyleUnderline"/>
          <w:highlight w:val="yellow"/>
        </w:rPr>
        <w:t>the most pressing economic threat to the U.S. is the potential loss of intellectual capital.</w:t>
      </w:r>
      <w:r w:rsidRPr="00080000">
        <w:rPr>
          <w:rStyle w:val="StyleUnderline"/>
        </w:rPr>
        <w:t xml:space="preserve"> </w:t>
      </w:r>
      <w:r w:rsidRPr="00304721">
        <w:rPr>
          <w:sz w:val="8"/>
          <w:szCs w:val="8"/>
        </w:rPr>
        <w:t xml:space="preserve">Consider the following example: James </w:t>
      </w:r>
      <w:proofErr w:type="spellStart"/>
      <w:r w:rsidRPr="00304721">
        <w:rPr>
          <w:sz w:val="8"/>
          <w:szCs w:val="8"/>
        </w:rPr>
        <w:t>Gimzewski</w:t>
      </w:r>
      <w:proofErr w:type="spellEnd"/>
      <w:r w:rsidRPr="00304721">
        <w:rPr>
          <w:sz w:val="8"/>
          <w:szCs w:val="8"/>
        </w:rPr>
        <w:t xml:space="preserve">, a citizen of the United Kingdom and a nanotechnology expert, was recruited several years ago to establish the California </w:t>
      </w:r>
      <w:proofErr w:type="spellStart"/>
      <w:r w:rsidRPr="00304721">
        <w:rPr>
          <w:sz w:val="8"/>
          <w:szCs w:val="8"/>
        </w:rPr>
        <w:t>NanoSystems</w:t>
      </w:r>
      <w:proofErr w:type="spellEnd"/>
      <w:r w:rsidRPr="00304721">
        <w:rPr>
          <w:sz w:val="8"/>
          <w:szCs w:val="8"/>
        </w:rPr>
        <w:t xml:space="preserve"> Institute, a venture created by UCLA and UC Santa Barbara. </w:t>
      </w:r>
      <w:proofErr w:type="gramStart"/>
      <w:r w:rsidRPr="00304721">
        <w:rPr>
          <w:sz w:val="8"/>
          <w:szCs w:val="8"/>
        </w:rPr>
        <w:t>n228</w:t>
      </w:r>
      <w:proofErr w:type="gramEnd"/>
      <w:r w:rsidRPr="00304721">
        <w:rPr>
          <w:sz w:val="8"/>
          <w:szCs w:val="8"/>
        </w:rPr>
        <w:t xml:space="preserve"> Nanotechnology is "the science of making products smaller, lighter and more powerful," and many U.S. firms believe that it could have the impact on industrial development that the Internet had on [*727] communications. </w:t>
      </w:r>
      <w:proofErr w:type="gramStart"/>
      <w:r w:rsidRPr="00304721">
        <w:rPr>
          <w:sz w:val="8"/>
          <w:szCs w:val="8"/>
        </w:rPr>
        <w:t>n229</w:t>
      </w:r>
      <w:proofErr w:type="gramEnd"/>
      <w:r w:rsidRPr="00304721">
        <w:rPr>
          <w:sz w:val="8"/>
          <w:szCs w:val="8"/>
        </w:rPr>
        <w:t xml:space="preserve"> In 2004, </w:t>
      </w:r>
      <w:proofErr w:type="spellStart"/>
      <w:r w:rsidRPr="00304721">
        <w:rPr>
          <w:sz w:val="8"/>
          <w:szCs w:val="8"/>
        </w:rPr>
        <w:t>Gimzewski</w:t>
      </w:r>
      <w:proofErr w:type="spellEnd"/>
      <w:r w:rsidRPr="00304721">
        <w:rPr>
          <w:sz w:val="8"/>
          <w:szCs w:val="8"/>
        </w:rPr>
        <w:t xml:space="preserve"> left the U.S. and on his attempted return he was denied access to the U.S. for over a month while his visa was being processed for renewal. </w:t>
      </w:r>
      <w:proofErr w:type="gramStart"/>
      <w:r w:rsidRPr="00304721">
        <w:rPr>
          <w:sz w:val="8"/>
          <w:szCs w:val="8"/>
        </w:rPr>
        <w:t>n230</w:t>
      </w:r>
      <w:proofErr w:type="gramEnd"/>
      <w:r w:rsidRPr="00304721">
        <w:rPr>
          <w:sz w:val="8"/>
          <w:szCs w:val="8"/>
        </w:rPr>
        <w:t xml:space="preserve"> The processing time would have been longer but </w:t>
      </w:r>
      <w:proofErr w:type="spellStart"/>
      <w:r w:rsidRPr="00304721">
        <w:rPr>
          <w:sz w:val="8"/>
          <w:szCs w:val="8"/>
        </w:rPr>
        <w:t>Gimzewski</w:t>
      </w:r>
      <w:proofErr w:type="spellEnd"/>
      <w:r w:rsidRPr="00304721">
        <w:rPr>
          <w:sz w:val="8"/>
          <w:szCs w:val="8"/>
        </w:rPr>
        <w:t xml:space="preserve"> was able to purchase an $ 8,000 one-way ticket from Switzerland, to Quebec, and then to Los Angeles, where his immigration attorney convinced a U.S. consular official to speed up the process. </w:t>
      </w:r>
      <w:proofErr w:type="gramStart"/>
      <w:r w:rsidRPr="00304721">
        <w:rPr>
          <w:sz w:val="8"/>
          <w:szCs w:val="8"/>
        </w:rPr>
        <w:t>n231</w:t>
      </w:r>
      <w:proofErr w:type="gramEnd"/>
      <w:r w:rsidRPr="00304721">
        <w:rPr>
          <w:sz w:val="8"/>
          <w:szCs w:val="8"/>
        </w:rPr>
        <w:t xml:space="preserve"> Assume that he had not been so fortunate and that he had been stranded for so long that he decided to accept employment with another nanotechnology firm in the U.K. Also assume that nanotechnology became immensely profitable, and </w:t>
      </w:r>
      <w:proofErr w:type="spellStart"/>
      <w:r w:rsidRPr="00304721">
        <w:rPr>
          <w:sz w:val="8"/>
          <w:szCs w:val="8"/>
        </w:rPr>
        <w:t>Gimzewski's</w:t>
      </w:r>
      <w:proofErr w:type="spellEnd"/>
      <w:r w:rsidRPr="00304721">
        <w:rPr>
          <w:sz w:val="8"/>
          <w:szCs w:val="8"/>
        </w:rPr>
        <w:t xml:space="preserve"> innovations were vital to its success. Under our new set of circumstances, the U.K.'s economy would be collecting the revenues from </w:t>
      </w:r>
      <w:proofErr w:type="spellStart"/>
      <w:r w:rsidRPr="00304721">
        <w:rPr>
          <w:sz w:val="8"/>
          <w:szCs w:val="8"/>
        </w:rPr>
        <w:t>Gimzewski's</w:t>
      </w:r>
      <w:proofErr w:type="spellEnd"/>
      <w:r w:rsidRPr="00304721">
        <w:rPr>
          <w:sz w:val="8"/>
          <w:szCs w:val="8"/>
        </w:rPr>
        <w:t xml:space="preserve"> innovation instead of the U.S. economy. This would not have occurred but for the visa delays. This hypothetical is not too far-fetche</w:t>
      </w:r>
      <w:r w:rsidRPr="0046359D">
        <w:rPr>
          <w:sz w:val="16"/>
        </w:rPr>
        <w:t xml:space="preserve">d. </w:t>
      </w:r>
      <w:proofErr w:type="spellStart"/>
      <w:r w:rsidRPr="0046359D">
        <w:rPr>
          <w:rStyle w:val="StyleUnderline"/>
        </w:rPr>
        <w:t>AnnaLee</w:t>
      </w:r>
      <w:proofErr w:type="spellEnd"/>
      <w:r w:rsidRPr="0046359D">
        <w:rPr>
          <w:rStyle w:val="StyleUnderline"/>
        </w:rPr>
        <w:t xml:space="preserve"> </w:t>
      </w:r>
      <w:proofErr w:type="spellStart"/>
      <w:r w:rsidRPr="0046359D">
        <w:rPr>
          <w:rStyle w:val="StyleUnderline"/>
        </w:rPr>
        <w:t>Saxenian</w:t>
      </w:r>
      <w:proofErr w:type="spellEnd"/>
      <w:r w:rsidRPr="0046359D">
        <w:rPr>
          <w:rStyle w:val="StyleUnderline"/>
        </w:rPr>
        <w:t>, Dean of the School of Information Management and Systems at the University of California, Berkley, conducted research about foreign contribution to the companies in the Silicon Valley.</w:t>
      </w:r>
      <w:r w:rsidRPr="00200117">
        <w:rPr>
          <w:sz w:val="16"/>
        </w:rPr>
        <w:t xml:space="preserve"> </w:t>
      </w:r>
      <w:proofErr w:type="gramStart"/>
      <w:r w:rsidRPr="00200117">
        <w:rPr>
          <w:sz w:val="16"/>
        </w:rPr>
        <w:t>n232</w:t>
      </w:r>
      <w:proofErr w:type="gramEnd"/>
      <w:r w:rsidRPr="00200117">
        <w:rPr>
          <w:sz w:val="16"/>
        </w:rPr>
        <w:t xml:space="preserve"> </w:t>
      </w:r>
      <w:r w:rsidRPr="005A378B">
        <w:rPr>
          <w:rStyle w:val="StyleUnderline"/>
        </w:rPr>
        <w:t xml:space="preserve">She focused on 12,000 start- up, immigrant-run, companies from 1980 to 1998. </w:t>
      </w:r>
      <w:proofErr w:type="gramStart"/>
      <w:r w:rsidRPr="00200117">
        <w:rPr>
          <w:sz w:val="16"/>
        </w:rPr>
        <w:t>n233</w:t>
      </w:r>
      <w:proofErr w:type="gramEnd"/>
      <w:r w:rsidRPr="00200117">
        <w:rPr>
          <w:sz w:val="16"/>
        </w:rPr>
        <w:t xml:space="preserve"> </w:t>
      </w:r>
      <w:proofErr w:type="spellStart"/>
      <w:r w:rsidRPr="005A378B">
        <w:rPr>
          <w:rStyle w:val="StyleUnderline"/>
        </w:rPr>
        <w:t>Saxenian</w:t>
      </w:r>
      <w:proofErr w:type="spellEnd"/>
      <w:r w:rsidRPr="005A378B">
        <w:rPr>
          <w:rStyle w:val="StyleUnderline"/>
        </w:rPr>
        <w:t xml:space="preserve"> found that </w:t>
      </w:r>
      <w:r w:rsidRPr="00BF3D75">
        <w:rPr>
          <w:rStyle w:val="StyleUnderline"/>
          <w:highlight w:val="yellow"/>
        </w:rPr>
        <w:t>Chinese and Indian engineers were heading almost 30% of the area's companies</w:t>
      </w:r>
      <w:r w:rsidRPr="005A378B">
        <w:rPr>
          <w:rStyle w:val="StyleUnderline"/>
        </w:rPr>
        <w:t xml:space="preserve"> in the 1990s, which represented a 13% </w:t>
      </w:r>
      <w:proofErr w:type="spellStart"/>
      <w:r w:rsidRPr="005A378B">
        <w:rPr>
          <w:rStyle w:val="StyleUnderline"/>
        </w:rPr>
        <w:t>increased</w:t>
      </w:r>
      <w:proofErr w:type="spellEnd"/>
      <w:r w:rsidRPr="005A378B">
        <w:rPr>
          <w:rStyle w:val="StyleUnderline"/>
        </w:rPr>
        <w:t xml:space="preserve"> from the 1980s.</w:t>
      </w:r>
      <w:r w:rsidRPr="00200117">
        <w:rPr>
          <w:sz w:val="16"/>
        </w:rPr>
        <w:t xml:space="preserve"> </w:t>
      </w:r>
      <w:proofErr w:type="gramStart"/>
      <w:r w:rsidRPr="00200117">
        <w:rPr>
          <w:sz w:val="16"/>
        </w:rPr>
        <w:t>n234</w:t>
      </w:r>
      <w:proofErr w:type="gramEnd"/>
      <w:r w:rsidRPr="00200117">
        <w:rPr>
          <w:sz w:val="16"/>
        </w:rPr>
        <w:t xml:space="preserve"> Additionally, she estimated (conservatively) </w:t>
      </w:r>
      <w:r w:rsidRPr="005C34A1">
        <w:rPr>
          <w:sz w:val="16"/>
        </w:rPr>
        <w:t>that</w:t>
      </w:r>
      <w:r w:rsidRPr="00BF3D75">
        <w:rPr>
          <w:sz w:val="16"/>
          <w:highlight w:val="yellow"/>
        </w:rPr>
        <w:t xml:space="preserve"> </w:t>
      </w:r>
      <w:r w:rsidRPr="00BF3D75">
        <w:rPr>
          <w:rStyle w:val="StyleUnderline"/>
          <w:highlight w:val="yellow"/>
        </w:rPr>
        <w:t xml:space="preserve">these firms contributed nearly $ 20 billion </w:t>
      </w:r>
      <w:r w:rsidRPr="00BF3D75">
        <w:rPr>
          <w:rStyle w:val="StyleUnderline"/>
        </w:rPr>
        <w:t xml:space="preserve">in sales to the economy </w:t>
      </w:r>
      <w:r w:rsidRPr="00BF3D75">
        <w:rPr>
          <w:rStyle w:val="StyleUnderline"/>
          <w:highlight w:val="yellow"/>
        </w:rPr>
        <w:t>and more than 70,000 jobs</w:t>
      </w:r>
      <w:r w:rsidRPr="00623E9C">
        <w:rPr>
          <w:rStyle w:val="StyleUnderline"/>
        </w:rPr>
        <w:t xml:space="preserve"> in 2000.</w:t>
      </w:r>
      <w:r w:rsidRPr="00200117">
        <w:rPr>
          <w:sz w:val="16"/>
        </w:rPr>
        <w:t xml:space="preserve"> </w:t>
      </w:r>
      <w:proofErr w:type="gramStart"/>
      <w:r w:rsidRPr="00200117">
        <w:rPr>
          <w:sz w:val="16"/>
        </w:rPr>
        <w:t>n235</w:t>
      </w:r>
      <w:proofErr w:type="gramEnd"/>
      <w:r w:rsidRPr="00200117">
        <w:rPr>
          <w:sz w:val="16"/>
        </w:rPr>
        <w:t xml:space="preserve"> Individual examples of innovative foreigners support the data compiled by </w:t>
      </w:r>
      <w:proofErr w:type="spellStart"/>
      <w:r w:rsidRPr="00200117">
        <w:rPr>
          <w:sz w:val="16"/>
        </w:rPr>
        <w:t>Saxenian</w:t>
      </w:r>
      <w:proofErr w:type="spellEnd"/>
      <w:r w:rsidRPr="00200117">
        <w:rPr>
          <w:sz w:val="16"/>
        </w:rPr>
        <w:t xml:space="preserve">. </w:t>
      </w:r>
      <w:r w:rsidRPr="00BF3D75">
        <w:rPr>
          <w:rStyle w:val="StyleUnderline"/>
          <w:highlight w:val="yellow"/>
        </w:rPr>
        <w:t>China native</w:t>
      </w:r>
      <w:r w:rsidRPr="000B4545">
        <w:rPr>
          <w:rStyle w:val="StyleUnderline"/>
        </w:rPr>
        <w:t xml:space="preserve"> David </w:t>
      </w:r>
      <w:r w:rsidRPr="00BF3D75">
        <w:rPr>
          <w:rStyle w:val="StyleUnderline"/>
          <w:highlight w:val="yellow"/>
        </w:rPr>
        <w:t>Lam</w:t>
      </w:r>
      <w:r w:rsidRPr="000B4545">
        <w:rPr>
          <w:rStyle w:val="StyleUnderline"/>
        </w:rPr>
        <w:t xml:space="preserve"> had worked for Hewlett-Packard until 1979 when he </w:t>
      </w:r>
      <w:r w:rsidRPr="00BF3D75">
        <w:rPr>
          <w:rStyle w:val="StyleUnderline"/>
          <w:highlight w:val="yellow"/>
        </w:rPr>
        <w:t>decided to</w:t>
      </w:r>
      <w:r w:rsidRPr="000B4545">
        <w:rPr>
          <w:rStyle w:val="StyleUnderline"/>
        </w:rPr>
        <w:t xml:space="preserve"> leave and </w:t>
      </w:r>
      <w:r w:rsidRPr="00BF3D75">
        <w:rPr>
          <w:rStyle w:val="StyleUnderline"/>
          <w:highlight w:val="yellow"/>
        </w:rPr>
        <w:t>start his own business.</w:t>
      </w:r>
      <w:r w:rsidRPr="00200117">
        <w:rPr>
          <w:sz w:val="16"/>
        </w:rPr>
        <w:t xml:space="preserve"> n236 </w:t>
      </w:r>
      <w:r w:rsidRPr="00080000">
        <w:rPr>
          <w:rStyle w:val="StyleUnderline"/>
        </w:rPr>
        <w:t xml:space="preserve">His new company, called </w:t>
      </w:r>
      <w:r w:rsidRPr="00BF3D75">
        <w:rPr>
          <w:rStyle w:val="StyleUnderline"/>
          <w:highlight w:val="yellow"/>
        </w:rPr>
        <w:t>Lam Research Co.</w:t>
      </w:r>
      <w:r w:rsidRPr="00080000">
        <w:rPr>
          <w:rStyle w:val="StyleUnderline"/>
        </w:rPr>
        <w:t>, which specializes in semiconductor equipment manufacturing, is a publicly-traded company</w:t>
      </w:r>
      <w:r w:rsidRPr="00200117">
        <w:rPr>
          <w:sz w:val="16"/>
        </w:rPr>
        <w:t xml:space="preserve"> [*728] </w:t>
      </w:r>
      <w:r w:rsidRPr="00080000">
        <w:rPr>
          <w:rStyle w:val="StyleUnderline"/>
        </w:rPr>
        <w:t xml:space="preserve">that </w:t>
      </w:r>
      <w:r w:rsidRPr="00BF3D75">
        <w:rPr>
          <w:rStyle w:val="StyleUnderline"/>
          <w:highlight w:val="yellow"/>
        </w:rPr>
        <w:t>had over $ 1.5 billion in sales in fiscal year</w:t>
      </w:r>
      <w:r w:rsidRPr="00080000">
        <w:rPr>
          <w:rStyle w:val="StyleUnderline"/>
        </w:rPr>
        <w:t xml:space="preserve"> 2001.</w:t>
      </w:r>
      <w:r w:rsidRPr="00200117">
        <w:rPr>
          <w:sz w:val="16"/>
        </w:rPr>
        <w:t xml:space="preserve"> </w:t>
      </w:r>
      <w:proofErr w:type="gramStart"/>
      <w:r w:rsidRPr="00200117">
        <w:rPr>
          <w:sz w:val="16"/>
        </w:rPr>
        <w:t>n237</w:t>
      </w:r>
      <w:proofErr w:type="gramEnd"/>
      <w:r w:rsidRPr="00200117">
        <w:rPr>
          <w:sz w:val="16"/>
        </w:rPr>
        <w:t xml:space="preserve"> </w:t>
      </w:r>
      <w:proofErr w:type="spellStart"/>
      <w:r w:rsidRPr="00080000">
        <w:rPr>
          <w:rStyle w:val="StyleUnderline"/>
        </w:rPr>
        <w:t>Suhas</w:t>
      </w:r>
      <w:proofErr w:type="spellEnd"/>
      <w:r w:rsidRPr="00080000">
        <w:rPr>
          <w:rStyle w:val="StyleUnderline"/>
        </w:rPr>
        <w:t xml:space="preserve"> </w:t>
      </w:r>
      <w:proofErr w:type="spellStart"/>
      <w:r w:rsidRPr="00BF3D75">
        <w:rPr>
          <w:rStyle w:val="StyleUnderline"/>
          <w:highlight w:val="yellow"/>
        </w:rPr>
        <w:t>Patil</w:t>
      </w:r>
      <w:proofErr w:type="spellEnd"/>
      <w:r w:rsidRPr="00BF3D75">
        <w:rPr>
          <w:rStyle w:val="StyleUnderline"/>
          <w:highlight w:val="yellow"/>
        </w:rPr>
        <w:t xml:space="preserve"> of India founded Cirrus Logic</w:t>
      </w:r>
      <w:r w:rsidRPr="00200117">
        <w:rPr>
          <w:sz w:val="16"/>
        </w:rPr>
        <w:t xml:space="preserve"> n238 (a globally-recognized expert in analogue, mixed-signal, and DSP technologies), n239 </w:t>
      </w:r>
      <w:r w:rsidRPr="00BF3D75">
        <w:rPr>
          <w:rStyle w:val="StyleUnderline"/>
          <w:highlight w:val="yellow"/>
        </w:rPr>
        <w:t>which had over $ 400 million in net sales</w:t>
      </w:r>
      <w:r w:rsidRPr="00080000">
        <w:rPr>
          <w:rStyle w:val="StyleUnderline"/>
        </w:rPr>
        <w:t xml:space="preserve"> for Fiscal Year 2002.</w:t>
      </w:r>
      <w:r w:rsidRPr="00200117">
        <w:rPr>
          <w:sz w:val="16"/>
        </w:rPr>
        <w:t xml:space="preserve"> </w:t>
      </w:r>
      <w:proofErr w:type="gramStart"/>
      <w:r w:rsidRPr="00200117">
        <w:rPr>
          <w:sz w:val="16"/>
        </w:rPr>
        <w:t>n240</w:t>
      </w:r>
      <w:proofErr w:type="gramEnd"/>
      <w:r w:rsidRPr="00200117">
        <w:rPr>
          <w:sz w:val="16"/>
        </w:rPr>
        <w:t xml:space="preserve"> K</w:t>
      </w:r>
      <w:r w:rsidRPr="00FA4F27">
        <w:rPr>
          <w:rStyle w:val="StyleUnderline"/>
        </w:rPr>
        <w:t xml:space="preserve">.Y. </w:t>
      </w:r>
      <w:r w:rsidRPr="00BF3D75">
        <w:rPr>
          <w:rStyle w:val="StyleUnderline"/>
        </w:rPr>
        <w:t>Han attended school in Taiwan</w:t>
      </w:r>
      <w:r w:rsidRPr="00FA4F27">
        <w:rPr>
          <w:rStyle w:val="StyleUnderline"/>
        </w:rPr>
        <w:t xml:space="preserve"> in the 1970s and then decided to come to the U.S. to obtain a master's degree in solid state physics from the University of California at Santa Barbara.</w:t>
      </w:r>
      <w:r w:rsidRPr="00200117">
        <w:rPr>
          <w:sz w:val="16"/>
        </w:rPr>
        <w:t xml:space="preserve"> </w:t>
      </w:r>
      <w:proofErr w:type="gramStart"/>
      <w:r w:rsidRPr="00200117">
        <w:rPr>
          <w:sz w:val="16"/>
        </w:rPr>
        <w:t>n241</w:t>
      </w:r>
      <w:proofErr w:type="gramEnd"/>
      <w:r w:rsidRPr="00200117">
        <w:rPr>
          <w:sz w:val="16"/>
        </w:rPr>
        <w:t xml:space="preserve"> </w:t>
      </w:r>
      <w:r w:rsidRPr="00FA4F27">
        <w:rPr>
          <w:rStyle w:val="StyleUnderline"/>
        </w:rPr>
        <w:t>After working at several Silicon Valley</w:t>
      </w:r>
      <w:r w:rsidRPr="00200117">
        <w:rPr>
          <w:sz w:val="16"/>
        </w:rPr>
        <w:t xml:space="preserve"> semiconductor </w:t>
      </w:r>
      <w:r w:rsidRPr="00FA4F27">
        <w:rPr>
          <w:rStyle w:val="StyleUnderline"/>
        </w:rPr>
        <w:t>companies,</w:t>
      </w:r>
      <w:r w:rsidRPr="00200117">
        <w:rPr>
          <w:sz w:val="16"/>
        </w:rPr>
        <w:t xml:space="preserve"> he and former classmate, </w:t>
      </w:r>
      <w:r w:rsidRPr="00BF3D75">
        <w:rPr>
          <w:rStyle w:val="StyleUnderline"/>
          <w:highlight w:val="yellow"/>
        </w:rPr>
        <w:t>Jimmy Lee (</w:t>
      </w:r>
      <w:r w:rsidRPr="00BF3D75">
        <w:rPr>
          <w:rStyle w:val="StyleUnderline"/>
        </w:rPr>
        <w:t xml:space="preserve">also </w:t>
      </w:r>
      <w:r w:rsidRPr="00BF3D75">
        <w:rPr>
          <w:rStyle w:val="StyleUnderline"/>
          <w:highlight w:val="yellow"/>
        </w:rPr>
        <w:t>of Taiwan) formed Integrated Silicon Solutions, Inc.</w:t>
      </w:r>
      <w:r w:rsidRPr="00FA4F27">
        <w:rPr>
          <w:rStyle w:val="StyleUnderline"/>
        </w:rPr>
        <w:t xml:space="preserve"> </w:t>
      </w:r>
      <w:r w:rsidRPr="00200117">
        <w:rPr>
          <w:sz w:val="16"/>
        </w:rPr>
        <w:t xml:space="preserve">(ISSI). </w:t>
      </w:r>
      <w:proofErr w:type="gramStart"/>
      <w:r w:rsidRPr="00200117">
        <w:rPr>
          <w:sz w:val="16"/>
        </w:rPr>
        <w:t>n242</w:t>
      </w:r>
      <w:proofErr w:type="gramEnd"/>
      <w:r w:rsidRPr="00200117">
        <w:rPr>
          <w:sz w:val="16"/>
        </w:rPr>
        <w:t xml:space="preserve"> Initially, </w:t>
      </w:r>
      <w:r w:rsidRPr="00D635FA">
        <w:rPr>
          <w:rStyle w:val="StyleUnderline"/>
        </w:rPr>
        <w:t>they recruited a large number of mostly Chinese engineers to focus on research and development, product design, and sales strategies of their static random access memory chips</w:t>
      </w:r>
      <w:r w:rsidRPr="00200117">
        <w:rPr>
          <w:sz w:val="16"/>
        </w:rPr>
        <w:t xml:space="preserve"> (SRAMS). </w:t>
      </w:r>
      <w:proofErr w:type="gramStart"/>
      <w:r w:rsidRPr="00200117">
        <w:rPr>
          <w:sz w:val="16"/>
        </w:rPr>
        <w:t>n243</w:t>
      </w:r>
      <w:proofErr w:type="gramEnd"/>
      <w:r w:rsidRPr="00200117">
        <w:rPr>
          <w:sz w:val="16"/>
        </w:rPr>
        <w:t xml:space="preserve"> By 1995, </w:t>
      </w:r>
      <w:r w:rsidRPr="002802A8">
        <w:rPr>
          <w:rStyle w:val="StyleUnderline"/>
        </w:rPr>
        <w:t>ISSI was listed on NASDAQ, and their 2004 net sales topped $ 180 million</w:t>
      </w:r>
      <w:r w:rsidRPr="00200117">
        <w:rPr>
          <w:sz w:val="16"/>
        </w:rPr>
        <w:t xml:space="preserve">. n244 </w:t>
      </w:r>
      <w:r w:rsidRPr="002802A8">
        <w:rPr>
          <w:rStyle w:val="Emphasis"/>
        </w:rPr>
        <w:t>"</w:t>
      </w:r>
      <w:r w:rsidRPr="00784473">
        <w:rPr>
          <w:rStyle w:val="StyleUnderline"/>
        </w:rPr>
        <w:t>[</w:t>
      </w:r>
      <w:r w:rsidRPr="00BF3D75">
        <w:rPr>
          <w:rStyle w:val="StyleUnderline"/>
          <w:highlight w:val="yellow"/>
        </w:rPr>
        <w:t>Innovative foreigners] are people whose creative genius has affected the trajectory of entire industries; their breakthroughs and business acumen have helped set in motion .</w:t>
      </w:r>
      <w:r w:rsidRPr="00BF3D75">
        <w:rPr>
          <w:rStyle w:val="Emphasis"/>
          <w:highlight w:val="yellow"/>
        </w:rPr>
        <w:t xml:space="preserve"> . . the 'gales of creative destruction' that create new companies and industries and completely remake existing ones.</w:t>
      </w:r>
      <w:r w:rsidRPr="00BF3D75">
        <w:rPr>
          <w:sz w:val="16"/>
          <w:highlight w:val="yellow"/>
        </w:rPr>
        <w:t>"</w:t>
      </w:r>
      <w:r w:rsidRPr="00200117">
        <w:rPr>
          <w:sz w:val="16"/>
        </w:rPr>
        <w:t xml:space="preserve"> n245 Again, what if any of these foreign innovators had gone to another country due to U.S. visa difficulties? </w:t>
      </w:r>
      <w:r w:rsidRPr="002802A8">
        <w:rPr>
          <w:rStyle w:val="StyleUnderline"/>
        </w:rPr>
        <w:t xml:space="preserve">The U.S. obviously would have lost out on a great deal of technologic and economic benefits, including not only cash revenues, but also employment opportunities. </w:t>
      </w:r>
      <w:r w:rsidRPr="00BF3D75">
        <w:rPr>
          <w:rStyle w:val="StyleUnderline"/>
          <w:highlight w:val="yellow"/>
        </w:rPr>
        <w:t xml:space="preserve">The loss of foreign innovators presents a particularly pressing problem considering the </w:t>
      </w:r>
      <w:r w:rsidRPr="00BF3D75">
        <w:rPr>
          <w:rStyle w:val="StyleUnderline"/>
          <w:b/>
          <w:highlight w:val="yellow"/>
        </w:rPr>
        <w:t>impending talent gap</w:t>
      </w:r>
      <w:r w:rsidRPr="00BF3D75">
        <w:rPr>
          <w:rStyle w:val="StyleUnderline"/>
          <w:highlight w:val="yellow"/>
        </w:rPr>
        <w:t xml:space="preserve"> that the U.S. will face in the coming</w:t>
      </w:r>
      <w:r w:rsidRPr="00200117">
        <w:rPr>
          <w:sz w:val="16"/>
        </w:rPr>
        <w:t xml:space="preserve"> [*729] </w:t>
      </w:r>
      <w:r w:rsidRPr="00BF3D75">
        <w:rPr>
          <w:rStyle w:val="StyleUnderline"/>
          <w:highlight w:val="yellow"/>
        </w:rPr>
        <w:t>years.</w:t>
      </w:r>
      <w:r w:rsidRPr="00200117">
        <w:rPr>
          <w:sz w:val="16"/>
        </w:rPr>
        <w:t xml:space="preserve"> </w:t>
      </w:r>
      <w:proofErr w:type="gramStart"/>
      <w:r w:rsidRPr="00200117">
        <w:rPr>
          <w:sz w:val="16"/>
        </w:rPr>
        <w:t>n246</w:t>
      </w:r>
      <w:proofErr w:type="gramEnd"/>
      <w:r w:rsidRPr="00200117">
        <w:rPr>
          <w:sz w:val="16"/>
        </w:rPr>
        <w:t xml:space="preserve"> According to a recent National Association of Manufacturers report, </w:t>
      </w:r>
      <w:r w:rsidRPr="00BF3D75">
        <w:rPr>
          <w:rStyle w:val="StyleUnderline"/>
          <w:highlight w:val="yellow"/>
        </w:rPr>
        <w:t>skilled workers that had come from the "'baby boom generation'" will be out of the workforce due to retirement</w:t>
      </w:r>
      <w:r w:rsidRPr="00A33083">
        <w:rPr>
          <w:rStyle w:val="StyleUnderline"/>
        </w:rPr>
        <w:t xml:space="preserve"> in the next 15 to 20 years.</w:t>
      </w:r>
      <w:r w:rsidRPr="00200117">
        <w:rPr>
          <w:sz w:val="16"/>
        </w:rPr>
        <w:t xml:space="preserve"> </w:t>
      </w:r>
      <w:proofErr w:type="gramStart"/>
      <w:r w:rsidRPr="00200117">
        <w:rPr>
          <w:sz w:val="16"/>
        </w:rPr>
        <w:t>n247</w:t>
      </w:r>
      <w:proofErr w:type="gramEnd"/>
      <w:r w:rsidRPr="00200117">
        <w:rPr>
          <w:sz w:val="16"/>
        </w:rPr>
        <w:t xml:space="preserve"> </w:t>
      </w:r>
      <w:r w:rsidRPr="00A33083">
        <w:rPr>
          <w:rStyle w:val="StyleUnderline"/>
        </w:rPr>
        <w:t>Currently, there are 76 million baby boomers in the workforce and only 46 million "Gen[</w:t>
      </w:r>
      <w:proofErr w:type="spellStart"/>
      <w:r w:rsidRPr="00A33083">
        <w:rPr>
          <w:rStyle w:val="StyleUnderline"/>
        </w:rPr>
        <w:t>eration</w:t>
      </w:r>
      <w:proofErr w:type="spellEnd"/>
      <w:r w:rsidRPr="00A33083">
        <w:rPr>
          <w:rStyle w:val="StyleUnderline"/>
        </w:rPr>
        <w:t>] Xers" available to fill those positions.</w:t>
      </w:r>
      <w:r w:rsidRPr="00200117">
        <w:rPr>
          <w:sz w:val="16"/>
        </w:rPr>
        <w:t xml:space="preserve"> </w:t>
      </w:r>
      <w:proofErr w:type="gramStart"/>
      <w:r w:rsidRPr="00200117">
        <w:rPr>
          <w:sz w:val="16"/>
        </w:rPr>
        <w:t>n248</w:t>
      </w:r>
      <w:proofErr w:type="gramEnd"/>
      <w:r w:rsidRPr="00200117">
        <w:rPr>
          <w:sz w:val="16"/>
        </w:rPr>
        <w:t xml:space="preserve"> While current and future labor-saving technologies will help close that gap, the report estimates that by 2010 there will be a skilled labor shortage of about 5 million people. </w:t>
      </w:r>
      <w:proofErr w:type="gramStart"/>
      <w:r w:rsidRPr="00200117">
        <w:rPr>
          <w:sz w:val="16"/>
        </w:rPr>
        <w:t>n249</w:t>
      </w:r>
      <w:proofErr w:type="gramEnd"/>
      <w:r w:rsidRPr="00200117">
        <w:rPr>
          <w:sz w:val="16"/>
        </w:rPr>
        <w:t xml:space="preserve"> Another reason for the impending talent gap is that </w:t>
      </w:r>
      <w:r w:rsidRPr="00BF3D75">
        <w:rPr>
          <w:rStyle w:val="StyleUnderline"/>
          <w:highlight w:val="yellow"/>
        </w:rPr>
        <w:t>the number of science and engineering positions has increased four times faster than the overall employment growth rate.</w:t>
      </w:r>
      <w:r w:rsidRPr="00200117">
        <w:rPr>
          <w:rStyle w:val="StyleUnderline"/>
        </w:rPr>
        <w:t xml:space="preserve"> </w:t>
      </w:r>
      <w:proofErr w:type="gramStart"/>
      <w:r w:rsidRPr="00200117">
        <w:rPr>
          <w:sz w:val="16"/>
        </w:rPr>
        <w:t>n250</w:t>
      </w:r>
      <w:proofErr w:type="gramEnd"/>
      <w:r w:rsidRPr="00200117">
        <w:rPr>
          <w:sz w:val="16"/>
        </w:rPr>
        <w:t xml:space="preserve"> The Bureau of Labor Statistics estimates that by 2010, an additional 2.2 million jobs will be available in the areas of science and engineering. </w:t>
      </w:r>
      <w:proofErr w:type="gramStart"/>
      <w:r w:rsidRPr="00200117">
        <w:rPr>
          <w:sz w:val="16"/>
        </w:rPr>
        <w:t>n251</w:t>
      </w:r>
      <w:proofErr w:type="gramEnd"/>
      <w:r w:rsidRPr="00200117">
        <w:rPr>
          <w:sz w:val="16"/>
        </w:rPr>
        <w:t xml:space="preserve"> Further, the Educational Testing Service estimates that between 2010 and 2020, the number of jobs that will require some form of post- secondary skills will surpass 10 million. </w:t>
      </w:r>
      <w:proofErr w:type="gramStart"/>
      <w:r w:rsidRPr="00200117">
        <w:rPr>
          <w:sz w:val="16"/>
        </w:rPr>
        <w:t>n252</w:t>
      </w:r>
      <w:proofErr w:type="gramEnd"/>
      <w:r w:rsidRPr="00200117">
        <w:rPr>
          <w:sz w:val="16"/>
        </w:rPr>
        <w:t xml:space="preserve"> </w:t>
      </w:r>
      <w:r w:rsidRPr="00200117">
        <w:rPr>
          <w:rStyle w:val="StyleUnderline"/>
        </w:rPr>
        <w:t xml:space="preserve">To help curb this looming worker deficit, </w:t>
      </w:r>
      <w:r w:rsidRPr="00BF3D75">
        <w:rPr>
          <w:rStyle w:val="StyleUnderline"/>
          <w:highlight w:val="yellow"/>
        </w:rPr>
        <w:t>the U.S. must be able to attract foreign talent</w:t>
      </w:r>
      <w:r w:rsidRPr="00200117">
        <w:rPr>
          <w:rStyle w:val="StyleUnderline"/>
        </w:rPr>
        <w:t xml:space="preserve"> with the success it had in the past. With more and more skilled positions likely to be available in the near future, there will be plenty of positions to offer to foreign workers. Thus, </w:t>
      </w:r>
      <w:r w:rsidRPr="00E10856">
        <w:rPr>
          <w:rStyle w:val="StyleUnderline"/>
          <w:b/>
          <w:highlight w:val="yellow"/>
        </w:rPr>
        <w:t>the U.S. will need to make sure that it can continue to make the nation an appealing place to come to study and work.</w:t>
      </w:r>
      <w:r w:rsidRPr="00200117">
        <w:rPr>
          <w:rStyle w:val="StyleUnderline"/>
        </w:rPr>
        <w:t xml:space="preserve"> Changes must be made to account for the increased global competition for these individuals and to curb the current visa policies that are driving important foreign intellectual capital away.</w:t>
      </w:r>
    </w:p>
    <w:p w:rsidR="009E6720" w:rsidRDefault="009E6720" w:rsidP="009E6720">
      <w:pPr>
        <w:pStyle w:val="Heading4"/>
      </w:pPr>
      <w:proofErr w:type="gramStart"/>
      <w:r>
        <w:t>economic</w:t>
      </w:r>
      <w:proofErr w:type="gramEnd"/>
      <w:r>
        <w:t xml:space="preserve"> decline causes nuclear war—history proves</w:t>
      </w:r>
    </w:p>
    <w:p w:rsidR="009E6720" w:rsidRPr="00CB57D4" w:rsidRDefault="009E6720" w:rsidP="009E6720">
      <w:r w:rsidRPr="0039469F">
        <w:rPr>
          <w:rStyle w:val="Style13ptBold"/>
        </w:rPr>
        <w:t>Hutchinson 14</w:t>
      </w:r>
      <w:r w:rsidRPr="00CB57D4">
        <w:t xml:space="preserve"> </w:t>
      </w:r>
      <w:r w:rsidRPr="000C5C61">
        <w:rPr>
          <w:sz w:val="16"/>
          <w:szCs w:val="16"/>
        </w:rPr>
        <w:t xml:space="preserve">(Martin, Business and Economics Editor at United Press International, MBA from Harvard Business School, former international merchant banker, 1-3-14, “The chilling echoes of 1914, a century on” Wall Street Journal) </w:t>
      </w:r>
      <w:hyperlink r:id="rId15" w:history="1">
        <w:r w:rsidRPr="000C5C61">
          <w:rPr>
            <w:sz w:val="16"/>
            <w:szCs w:val="16"/>
          </w:rPr>
          <w:t>http://online.wsj.com/articles/william-galston-secular-stagnation-may-be-for-real-1409095263</w:t>
        </w:r>
      </w:hyperlink>
      <w:r w:rsidRPr="000C5C61">
        <w:rPr>
          <w:sz w:val="16"/>
          <w:szCs w:val="16"/>
        </w:rPr>
        <w:t>,</w:t>
      </w:r>
    </w:p>
    <w:p w:rsidR="009E6720" w:rsidRDefault="009E6720" w:rsidP="009E6720">
      <w:pPr>
        <w:rPr>
          <w:sz w:val="16"/>
        </w:rPr>
      </w:pPr>
      <w:r w:rsidRPr="00246A6A">
        <w:rPr>
          <w:rStyle w:val="StyleUnderline"/>
        </w:rPr>
        <w:t xml:space="preserve">The years before </w:t>
      </w:r>
      <w:r w:rsidRPr="00974AEA">
        <w:rPr>
          <w:rStyle w:val="StyleUnderline"/>
          <w:highlight w:val="yellow"/>
        </w:rPr>
        <w:t xml:space="preserve">1914 saw </w:t>
      </w:r>
      <w:r w:rsidRPr="00246A6A">
        <w:rPr>
          <w:rStyle w:val="StyleUnderline"/>
        </w:rPr>
        <w:t xml:space="preserve">the </w:t>
      </w:r>
      <w:r w:rsidRPr="00974AEA">
        <w:rPr>
          <w:rStyle w:val="StyleUnderline"/>
          <w:highlight w:val="yellow"/>
        </w:rPr>
        <w:t>formation of trade blocs</w:t>
      </w:r>
      <w:r w:rsidRPr="00246A6A">
        <w:rPr>
          <w:sz w:val="16"/>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w:t>
      </w:r>
      <w:proofErr w:type="spellStart"/>
      <w:r w:rsidRPr="00246A6A">
        <w:rPr>
          <w:sz w:val="16"/>
        </w:rPr>
        <w:t>defence</w:t>
      </w:r>
      <w:proofErr w:type="spellEnd"/>
      <w:r w:rsidRPr="00246A6A">
        <w:rPr>
          <w:sz w:val="16"/>
        </w:rPr>
        <w:t xml:space="preserv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w:t>
      </w:r>
      <w:proofErr w:type="spellStart"/>
      <w:r w:rsidRPr="00246A6A">
        <w:rPr>
          <w:sz w:val="16"/>
        </w:rPr>
        <w:t>Broadberry’s</w:t>
      </w:r>
      <w:proofErr w:type="spellEnd"/>
      <w:r w:rsidRPr="00246A6A">
        <w:rPr>
          <w:sz w:val="16"/>
        </w:rPr>
        <w:t xml:space="preserve"> “The Economics of World War One: A Comparative Analysis”. British GDP declined in 1914 and 1915, but grew 15 percent over the four years, as did the U.S. economy. The 37 million military and civilian casualties may tell a more accurate story but </w:t>
      </w:r>
      <w:r w:rsidRPr="00974AEA">
        <w:rPr>
          <w:rStyle w:val="StyleUnderline"/>
          <w:highlight w:val="yellow"/>
        </w:rPr>
        <w:t>if history were to repeat itself</w:t>
      </w:r>
      <w:r w:rsidRPr="00246A6A">
        <w:rPr>
          <w:sz w:val="16"/>
        </w:rPr>
        <w:t xml:space="preserve">, the </w:t>
      </w:r>
      <w:r w:rsidRPr="00974AEA">
        <w:rPr>
          <w:rStyle w:val="StyleUnderline"/>
          <w:highlight w:val="yellow"/>
        </w:rPr>
        <w:t>global conflict could be</w:t>
      </w:r>
      <w:r w:rsidRPr="00246A6A">
        <w:rPr>
          <w:sz w:val="16"/>
        </w:rPr>
        <w:t xml:space="preserve"> both more </w:t>
      </w:r>
      <w:r w:rsidRPr="00974AEA">
        <w:rPr>
          <w:rStyle w:val="StyleUnderline"/>
          <w:highlight w:val="yellow"/>
        </w:rPr>
        <w:t>universal</w:t>
      </w:r>
      <w:r w:rsidRPr="00246A6A">
        <w:rPr>
          <w:sz w:val="16"/>
        </w:rPr>
        <w:t xml:space="preserve"> and more destructive. </w:t>
      </w:r>
      <w:r w:rsidRPr="00974AEA">
        <w:rPr>
          <w:rStyle w:val="StyleUnderline"/>
          <w:highlight w:val="yellow"/>
        </w:rPr>
        <w:t>Nuclear weapons proliferate</w:t>
      </w:r>
      <w:r w:rsidRPr="00246A6A">
        <w:rPr>
          <w:sz w:val="16"/>
        </w:rPr>
        <w:t xml:space="preserve">. Warped diplomatic </w:t>
      </w:r>
      <w:r w:rsidRPr="00974AEA">
        <w:rPr>
          <w:rStyle w:val="StyleUnderline"/>
          <w:highlight w:val="yellow"/>
        </w:rPr>
        <w:t>anger could lead to the deployment of chemical and biological devices. Electromagnetic pulses could wipe out</w:t>
      </w:r>
      <w:r w:rsidRPr="00246A6A">
        <w:rPr>
          <w:sz w:val="16"/>
        </w:rPr>
        <w:t xml:space="preserve"> our </w:t>
      </w:r>
      <w:r w:rsidRPr="00974AEA">
        <w:rPr>
          <w:rStyle w:val="StyleUnderline"/>
          <w:highlight w:val="yellow"/>
        </w:rPr>
        <w:t>fragile</w:t>
      </w:r>
      <w:r w:rsidRPr="00246A6A">
        <w:rPr>
          <w:sz w:val="16"/>
        </w:rPr>
        <w:t xml:space="preserve"> electronic </w:t>
      </w:r>
      <w:r w:rsidRPr="00974AEA">
        <w:rPr>
          <w:rStyle w:val="StyleUnderline"/>
          <w:highlight w:val="yellow"/>
        </w:rPr>
        <w:t>networks</w:t>
      </w:r>
      <w:r w:rsidRPr="00246A6A">
        <w:rPr>
          <w:sz w:val="16"/>
        </w:rPr>
        <w:t xml:space="preserve">. Like the assassination of Archduke Ferdinand that sparked World War One, the catalyst for cataclysm might be something quite surprising. </w:t>
      </w:r>
      <w:proofErr w:type="gramStart"/>
      <w:r w:rsidRPr="00246A6A">
        <w:rPr>
          <w:sz w:val="16"/>
        </w:rPr>
        <w:t>A global run on bank and other investment assets or an outbreak of hyperinflation, maybe?</w:t>
      </w:r>
      <w:proofErr w:type="gramEnd"/>
      <w:r w:rsidRPr="00246A6A">
        <w:rPr>
          <w:sz w:val="16"/>
        </w:rPr>
        <w:t xml:space="preserve"> These threats get more serious the more policymakers pump up equity, bond, property and banking bubbles. </w:t>
      </w:r>
      <w:r w:rsidRPr="00974AEA">
        <w:rPr>
          <w:rStyle w:val="StyleUnderline"/>
          <w:highlight w:val="yellow"/>
        </w:rPr>
        <w:t>If</w:t>
      </w:r>
      <w:r w:rsidRPr="00246A6A">
        <w:rPr>
          <w:sz w:val="16"/>
        </w:rPr>
        <w:t xml:space="preserve"> </w:t>
      </w:r>
      <w:r w:rsidRPr="00974AEA">
        <w:rPr>
          <w:rStyle w:val="StyleUnderline"/>
          <w:highlight w:val="yellow"/>
        </w:rPr>
        <w:t>global wealth evaporates</w:t>
      </w:r>
      <w:r w:rsidRPr="00246A6A">
        <w:rPr>
          <w:sz w:val="16"/>
        </w:rPr>
        <w:t xml:space="preserve">, or is proven to be an illusion, </w:t>
      </w:r>
      <w:r w:rsidRPr="00974AEA">
        <w:rPr>
          <w:rStyle w:val="StyleUnderline"/>
          <w:highlight w:val="yellow"/>
        </w:rPr>
        <w:t>today’s</w:t>
      </w:r>
      <w:r w:rsidRPr="00974AEA">
        <w:rPr>
          <w:sz w:val="16"/>
          <w:highlight w:val="yellow"/>
        </w:rPr>
        <w:t xml:space="preserve"> </w:t>
      </w:r>
      <w:r w:rsidRPr="00246A6A">
        <w:rPr>
          <w:sz w:val="16"/>
        </w:rPr>
        <w:t xml:space="preserve">largely cordial </w:t>
      </w:r>
      <w:r w:rsidRPr="00974AEA">
        <w:rPr>
          <w:rStyle w:val="StyleUnderline"/>
          <w:highlight w:val="yellow"/>
        </w:rPr>
        <w:t>global entente could be smashed with</w:t>
      </w:r>
      <w:r w:rsidRPr="00974AEA">
        <w:rPr>
          <w:sz w:val="16"/>
          <w:highlight w:val="yellow"/>
        </w:rPr>
        <w:t xml:space="preserve"> </w:t>
      </w:r>
      <w:r w:rsidRPr="00974AEA">
        <w:rPr>
          <w:rStyle w:val="StyleUnderline"/>
          <w:highlight w:val="yellow"/>
        </w:rPr>
        <w:t>precipitous speed</w:t>
      </w:r>
      <w:r w:rsidRPr="00246A6A">
        <w:rPr>
          <w:sz w:val="16"/>
        </w:rPr>
        <w:t>.</w:t>
      </w:r>
    </w:p>
    <w:p w:rsidR="009E6720" w:rsidRDefault="009E6720" w:rsidP="009E6720">
      <w:pPr>
        <w:pStyle w:val="Heading3"/>
      </w:pPr>
      <w:r>
        <w:t>ISIS</w:t>
      </w:r>
    </w:p>
    <w:p w:rsidR="009E6720" w:rsidRPr="003040FD" w:rsidRDefault="009E6720" w:rsidP="009E6720">
      <w:pPr>
        <w:pStyle w:val="Heading4"/>
      </w:pPr>
      <w:r>
        <w:t>Advantage Two: ISIS</w:t>
      </w:r>
    </w:p>
    <w:p w:rsidR="009E6720" w:rsidRDefault="009E6720" w:rsidP="009E6720">
      <w:pPr>
        <w:pStyle w:val="Heading4"/>
      </w:pPr>
      <w:r>
        <w:t>The fight against ISIS is about winning “hearts and minds”, not hard lining</w:t>
      </w:r>
    </w:p>
    <w:p w:rsidR="009E6720" w:rsidRPr="00E114B5" w:rsidRDefault="009E6720" w:rsidP="009E6720">
      <w:pPr>
        <w:rPr>
          <w:sz w:val="16"/>
          <w:szCs w:val="16"/>
        </w:rPr>
      </w:pPr>
      <w:r w:rsidRPr="00E114B5">
        <w:rPr>
          <w:rStyle w:val="Style13ptBold"/>
        </w:rPr>
        <w:t>Mirza 3/16</w:t>
      </w:r>
      <w:r>
        <w:t>/</w:t>
      </w:r>
      <w:r w:rsidRPr="00E114B5">
        <w:rPr>
          <w:sz w:val="16"/>
          <w:szCs w:val="16"/>
        </w:rPr>
        <w:t xml:space="preserve">15, </w:t>
      </w:r>
      <w:proofErr w:type="spellStart"/>
      <w:r w:rsidRPr="00E114B5">
        <w:rPr>
          <w:sz w:val="16"/>
          <w:szCs w:val="16"/>
        </w:rPr>
        <w:t>Waqas</w:t>
      </w:r>
      <w:proofErr w:type="spellEnd"/>
      <w:r w:rsidRPr="00E114B5">
        <w:rPr>
          <w:sz w:val="16"/>
          <w:szCs w:val="16"/>
        </w:rPr>
        <w:t xml:space="preserve"> Mirza has an MA in social anthropology from SOAS, University of London. “Winning ‘Hearts and Minds’”&lt; https://www.jacobinmag.com/2015/03/terrorism-america-isis-obama/&gt;//ak</w:t>
      </w:r>
    </w:p>
    <w:p w:rsidR="009E6720" w:rsidRPr="00AC52B2" w:rsidRDefault="009E6720" w:rsidP="009E6720">
      <w:pPr>
        <w:rPr>
          <w:sz w:val="16"/>
        </w:rPr>
      </w:pPr>
      <w:r w:rsidRPr="00E114B5">
        <w:rPr>
          <w:sz w:val="16"/>
        </w:rPr>
        <w:t xml:space="preserve">Obama’s op-ed highlighted </w:t>
      </w:r>
      <w:r w:rsidRPr="00800FA1">
        <w:rPr>
          <w:rStyle w:val="StyleUnderline"/>
        </w:rPr>
        <w:t>supposed threats from</w:t>
      </w:r>
      <w:r w:rsidRPr="00E114B5">
        <w:rPr>
          <w:sz w:val="16"/>
        </w:rPr>
        <w:t xml:space="preserve"> al-Qaeda in the Arabian Peninsula (AQAP) and </w:t>
      </w:r>
      <w:r w:rsidRPr="00800FA1">
        <w:rPr>
          <w:rStyle w:val="StyleUnderline"/>
        </w:rPr>
        <w:t>the Islamic State in Iraq and Syria</w:t>
      </w:r>
      <w:r w:rsidRPr="00E114B5">
        <w:rPr>
          <w:sz w:val="16"/>
        </w:rPr>
        <w:t xml:space="preserve"> (IS) to the Taliban in Pakistan (TTP). It </w:t>
      </w:r>
      <w:r w:rsidRPr="00800FA1">
        <w:rPr>
          <w:rStyle w:val="StyleUnderline"/>
        </w:rPr>
        <w:t>mentioned “deadly attacks” in Ottawa, Sydney, Paris, and Copenhagen and concluded that the “campaign to prevent people around the world from being radicalized to violence is ultimately a battle for hearts and minds.”</w:t>
      </w:r>
      <w:r w:rsidRPr="00E114B5">
        <w:rPr>
          <w:sz w:val="16"/>
        </w:rPr>
        <w:t xml:space="preserve"> In his speech, Obama suggested that Muslim leaders also needed to play their prescribed roles in this battle for hearts and minds by doing more to “discredit the notion that our nations are determined to suppress Islam.” The fierce criticism of the summit hasn’t just come from the Right. A joint statement by a coalition that includes the American Civil Liberties Union, the American-Arab Anti-Discrimination Committee, </w:t>
      </w:r>
      <w:proofErr w:type="gramStart"/>
      <w:r w:rsidRPr="00E114B5">
        <w:rPr>
          <w:sz w:val="16"/>
        </w:rPr>
        <w:t>the</w:t>
      </w:r>
      <w:proofErr w:type="gramEnd"/>
      <w:r w:rsidRPr="00E114B5">
        <w:rPr>
          <w:sz w:val="16"/>
        </w:rPr>
        <w:t xml:space="preserve"> Council on American Islamic Relations CAIR, DRUM–South Asian Organizing Center, and others represents the most comprehensive critique of these. The signatories object to </w:t>
      </w:r>
      <w:r w:rsidRPr="00800FA1">
        <w:rPr>
          <w:rStyle w:val="StyleUnderline"/>
        </w:rPr>
        <w:t xml:space="preserve">the stigmatization of American Muslim communities </w:t>
      </w:r>
      <w:r w:rsidRPr="00E114B5">
        <w:rPr>
          <w:sz w:val="16"/>
        </w:rPr>
        <w:t xml:space="preserve">under CVE, </w:t>
      </w:r>
      <w:r w:rsidRPr="00800FA1">
        <w:rPr>
          <w:rStyle w:val="StyleUnderline"/>
        </w:rPr>
        <w:t xml:space="preserve">which sets them apart as “inherently suspect” and falls under “a long line of programs that defines relationships with American Muslim communities based on a security lens, without meaningfully addressing civil and human rights problems.” </w:t>
      </w:r>
      <w:r w:rsidRPr="00E114B5">
        <w:rPr>
          <w:sz w:val="16"/>
        </w:rPr>
        <w:t xml:space="preserve">The “nearly </w:t>
      </w:r>
      <w:r w:rsidRPr="00800FA1">
        <w:rPr>
          <w:rStyle w:val="StyleUnderline"/>
        </w:rPr>
        <w:t>exclusive focus on Muslim communities”</w:t>
      </w:r>
      <w:r w:rsidRPr="00E114B5">
        <w:rPr>
          <w:sz w:val="16"/>
        </w:rPr>
        <w:t xml:space="preserve"> under CVE, the signatories argue, </w:t>
      </w:r>
      <w:r w:rsidRPr="00800FA1">
        <w:rPr>
          <w:rStyle w:val="StyleUnderline"/>
        </w:rPr>
        <w:t>has also enabled hate crime by private actors</w:t>
      </w:r>
      <w:r w:rsidRPr="00E114B5">
        <w:rPr>
          <w:sz w:val="16"/>
        </w:rPr>
        <w:t>. Other objections include a r</w:t>
      </w:r>
      <w:r w:rsidRPr="00800FA1">
        <w:rPr>
          <w:rStyle w:val="StyleUnderline"/>
        </w:rPr>
        <w:t xml:space="preserve">eliance on flawed models of radicalization, the creation of a “climate of fear” </w:t>
      </w:r>
      <w:r w:rsidRPr="00E114B5">
        <w:rPr>
          <w:sz w:val="16"/>
        </w:rPr>
        <w:t xml:space="preserve">through community surveillance over “the beliefs and expressive or associational activities of other Muslims,” </w:t>
      </w:r>
      <w:r w:rsidRPr="00E114B5">
        <w:rPr>
          <w:rStyle w:val="StyleUnderline"/>
        </w:rPr>
        <w:t>the law enforcement’s deeply troubling record of “engagement” with American Muslim communities</w:t>
      </w:r>
      <w:r w:rsidRPr="00E114B5">
        <w:rPr>
          <w:sz w:val="16"/>
        </w:rPr>
        <w:t xml:space="preserve">, and the government’s prerogative of picking specific religious and community partners to fund and collaborate with. Such critiques are important in their own right. There certainly is a need to explicate the effects of government programs on their intended targets and as such, the joint statement — along with other similar critiques — </w:t>
      </w:r>
      <w:r w:rsidRPr="00E114B5">
        <w:rPr>
          <w:rStyle w:val="StyleUnderline"/>
        </w:rPr>
        <w:t>plays a critical role in resisting the scapegoating of Muslim communitie</w:t>
      </w:r>
      <w:r w:rsidRPr="00E114B5">
        <w:rPr>
          <w:sz w:val="16"/>
        </w:rPr>
        <w:t xml:space="preserve">s. </w:t>
      </w:r>
    </w:p>
    <w:p w:rsidR="009E6720" w:rsidRPr="00ED0B76" w:rsidRDefault="009E6720" w:rsidP="009E6720">
      <w:pPr>
        <w:pStyle w:val="Heading4"/>
      </w:pPr>
      <w:r>
        <w:t>Educational exchanges are</w:t>
      </w:r>
      <w:r w:rsidRPr="00ED0B76">
        <w:t xml:space="preserve"> key to foreign relations development</w:t>
      </w:r>
      <w:r>
        <w:t>- but discrimination against middle-eastern students plummets goodwill</w:t>
      </w:r>
    </w:p>
    <w:p w:rsidR="009E6720" w:rsidRPr="00FB2142" w:rsidRDefault="009E6720" w:rsidP="009E6720">
      <w:pPr>
        <w:rPr>
          <w:sz w:val="16"/>
          <w:szCs w:val="16"/>
        </w:rPr>
      </w:pPr>
      <w:proofErr w:type="spellStart"/>
      <w:r w:rsidRPr="00FB2142">
        <w:rPr>
          <w:rStyle w:val="Style13ptBold"/>
        </w:rPr>
        <w:t>Zeman</w:t>
      </w:r>
      <w:proofErr w:type="spellEnd"/>
      <w:r w:rsidRPr="00FB2142">
        <w:rPr>
          <w:rStyle w:val="Style13ptBold"/>
        </w:rPr>
        <w:t>, March, and Adrian 05</w:t>
      </w:r>
      <w:r>
        <w:t xml:space="preserve"> </w:t>
      </w:r>
      <w:r w:rsidRPr="00FB2142">
        <w:rPr>
          <w:sz w:val="16"/>
          <w:szCs w:val="16"/>
        </w:rPr>
        <w:t xml:space="preserve">Janice </w:t>
      </w:r>
      <w:proofErr w:type="spellStart"/>
      <w:r w:rsidRPr="00FB2142">
        <w:rPr>
          <w:sz w:val="16"/>
          <w:szCs w:val="16"/>
        </w:rPr>
        <w:t>Zeman</w:t>
      </w:r>
      <w:proofErr w:type="spellEnd"/>
      <w:r w:rsidRPr="00FB2142">
        <w:rPr>
          <w:sz w:val="16"/>
          <w:szCs w:val="16"/>
        </w:rPr>
        <w:t>, PhD, Associate Professor of Psychology, University of Maine, Noel March, Chief of Police, Director of Public Safety, University of Maine, Molly Adrian, BS, University of Maine, “The Effect of Post 9-11 Policy on Foreign Students: A Critical Analysis”, 2/20/05, &lt; http://www.stetson.edu/law/conferences/highered/archive/2005/Effectof911.pdf&gt;//ak</w:t>
      </w:r>
    </w:p>
    <w:p w:rsidR="009E6720" w:rsidRDefault="009E6720" w:rsidP="009E6720">
      <w:pPr>
        <w:rPr>
          <w:sz w:val="16"/>
        </w:rPr>
      </w:pPr>
      <w:r w:rsidRPr="00D26337">
        <w:rPr>
          <w:rStyle w:val="StyleUnderline"/>
        </w:rPr>
        <w:t>Educational exchanges between American and foreign scholars at all levels of education are an important means by which foreign relations are developed.</w:t>
      </w:r>
      <w:r w:rsidRPr="00D26337">
        <w:rPr>
          <w:sz w:val="16"/>
        </w:rPr>
        <w:t xml:space="preserve"> Foreign students bring many positive aspects to schools and universities. They introduce a diversity of thought and attitudes to the college campus that provides American students with opportunities to interact in a close manner with people of other nations. Foreign students help to fill under-enrolled science classes and provide support for teaching and research, particularly in the sciences. They benefit graduate education and add important financial resources to the university economy (Johnson, 2003). For example, “according to the Institute of International Education, more than 70% of undergraduate foreign students pay full tuition… with foreign students and their dependents spending $12 billion in our economy each year” (p. 1, Johnson, 2003). </w:t>
      </w:r>
      <w:r w:rsidRPr="00D26337">
        <w:rPr>
          <w:rStyle w:val="Emphasis"/>
        </w:rPr>
        <w:t>Most importantly, educating foreign students is a crucial step in foreign relations development</w:t>
      </w:r>
      <w:r w:rsidRPr="00D26337">
        <w:rPr>
          <w:sz w:val="16"/>
        </w:rPr>
        <w:t xml:space="preserve"> (e.g., people-to-people diplomacy) </w:t>
      </w:r>
      <w:r w:rsidRPr="00D26337">
        <w:rPr>
          <w:rStyle w:val="StyleUnderline"/>
        </w:rPr>
        <w:t>given that many current foreign leaders</w:t>
      </w:r>
      <w:r w:rsidRPr="00D26337">
        <w:rPr>
          <w:sz w:val="16"/>
        </w:rPr>
        <w:t xml:space="preserve"> (e.g., </w:t>
      </w:r>
      <w:r w:rsidRPr="00D26337">
        <w:rPr>
          <w:rStyle w:val="StyleUnderline"/>
        </w:rPr>
        <w:t>Kofi Annan, Hamid Karzai</w:t>
      </w:r>
      <w:r w:rsidRPr="00D26337">
        <w:rPr>
          <w:sz w:val="16"/>
        </w:rPr>
        <w:t xml:space="preserve">) </w:t>
      </w:r>
      <w:r w:rsidRPr="00D26337">
        <w:rPr>
          <w:rStyle w:val="StyleUnderline"/>
        </w:rPr>
        <w:t xml:space="preserve">have been educated in the U.S. and </w:t>
      </w:r>
      <w:r w:rsidRPr="00D26337">
        <w:rPr>
          <w:sz w:val="16"/>
        </w:rPr>
        <w:t>presumably</w:t>
      </w:r>
      <w:r w:rsidRPr="00D26337">
        <w:rPr>
          <w:rStyle w:val="StyleUnderline"/>
        </w:rPr>
        <w:t xml:space="preserve">, many future leaders will also spend </w:t>
      </w:r>
      <w:r w:rsidRPr="00D26337">
        <w:rPr>
          <w:sz w:val="16"/>
        </w:rPr>
        <w:t>some of</w:t>
      </w:r>
      <w:r w:rsidRPr="00D26337">
        <w:rPr>
          <w:rStyle w:val="StyleUnderline"/>
        </w:rPr>
        <w:t xml:space="preserve"> their formative years in the U.S. Having a positive experience with their furlough in the U.S.,</w:t>
      </w:r>
      <w:r w:rsidRPr="00D26337">
        <w:rPr>
          <w:sz w:val="16"/>
        </w:rPr>
        <w:t xml:space="preserve"> </w:t>
      </w:r>
      <w:r w:rsidRPr="00D26337">
        <w:rPr>
          <w:rStyle w:val="StyleUnderline"/>
        </w:rPr>
        <w:t>international students take their understanding and appreciation of our culture and their feelings of goodwill back to their homeland</w:t>
      </w:r>
      <w:r w:rsidRPr="00D26337">
        <w:rPr>
          <w:sz w:val="16"/>
        </w:rPr>
        <w:t xml:space="preserve">. Future collaborative efforts between American academics and foreign students serve to strengthen these positive images and connections. Thus, </w:t>
      </w:r>
      <w:r w:rsidRPr="00D26337">
        <w:rPr>
          <w:rStyle w:val="StyleUnderline"/>
        </w:rPr>
        <w:t>the foreign student on a university campus is a precious commodity who needs to be protected and the relationship fostered.</w:t>
      </w:r>
      <w:r w:rsidRPr="00D26337">
        <w:rPr>
          <w:sz w:val="16"/>
        </w:rPr>
        <w:t xml:space="preserve"> </w:t>
      </w:r>
      <w:r w:rsidRPr="00D26337">
        <w:rPr>
          <w:rStyle w:val="StyleUnderline"/>
        </w:rPr>
        <w:t xml:space="preserve">Unfortunately, </w:t>
      </w:r>
      <w:r w:rsidRPr="00FB2142">
        <w:rPr>
          <w:rStyle w:val="Emphasis"/>
        </w:rPr>
        <w:t>there is ample evidence to suggest that the opposite may be occurring</w:t>
      </w:r>
      <w:r w:rsidRPr="00D26337">
        <w:rPr>
          <w:sz w:val="16"/>
        </w:rPr>
        <w:t xml:space="preserve">. That is, </w:t>
      </w:r>
      <w:r w:rsidRPr="00D26337">
        <w:rPr>
          <w:rStyle w:val="StyleUnderline"/>
        </w:rPr>
        <w:t>individuals of Middle Eastern descent not being protected but are actively discriminated against through formal international policy and informally through the attitudes of American citizens.</w:t>
      </w:r>
      <w:r w:rsidRPr="00D26337">
        <w:rPr>
          <w:sz w:val="16"/>
        </w:rPr>
        <w:t xml:space="preserve"> The policies instituted by the government and legal venues after the events of September 11, 2001 (hence, termed post 9-11) raise questions about the future direction of American relationships with foreign students, scientists, and faculty.</w:t>
      </w:r>
    </w:p>
    <w:p w:rsidR="009E6720" w:rsidRPr="005E0E18" w:rsidRDefault="009E6720" w:rsidP="009E6720">
      <w:pPr>
        <w:pStyle w:val="Heading4"/>
      </w:pPr>
      <w:r w:rsidRPr="005E0E18">
        <w:t xml:space="preserve">Repealing SEVIS </w:t>
      </w:r>
      <w:r>
        <w:t>both attracts new Middle-Eastern students and ensures current students carry positive sentiments home</w:t>
      </w:r>
    </w:p>
    <w:p w:rsidR="009E6720" w:rsidRPr="00FB2142" w:rsidRDefault="009E6720" w:rsidP="009E6720">
      <w:pPr>
        <w:rPr>
          <w:sz w:val="16"/>
          <w:szCs w:val="16"/>
        </w:rPr>
      </w:pPr>
      <w:proofErr w:type="spellStart"/>
      <w:r w:rsidRPr="00FB2142">
        <w:rPr>
          <w:rStyle w:val="Style13ptBold"/>
        </w:rPr>
        <w:t>Zeman</w:t>
      </w:r>
      <w:proofErr w:type="spellEnd"/>
      <w:r w:rsidRPr="00FB2142">
        <w:rPr>
          <w:rStyle w:val="Style13ptBold"/>
        </w:rPr>
        <w:t>, March, and Adrian 05</w:t>
      </w:r>
      <w:r>
        <w:t xml:space="preserve"> </w:t>
      </w:r>
      <w:r w:rsidRPr="00FB2142">
        <w:rPr>
          <w:sz w:val="16"/>
          <w:szCs w:val="16"/>
        </w:rPr>
        <w:t xml:space="preserve">Janice </w:t>
      </w:r>
      <w:proofErr w:type="spellStart"/>
      <w:r w:rsidRPr="00FB2142">
        <w:rPr>
          <w:sz w:val="16"/>
          <w:szCs w:val="16"/>
        </w:rPr>
        <w:t>Zeman</w:t>
      </w:r>
      <w:proofErr w:type="spellEnd"/>
      <w:r w:rsidRPr="00FB2142">
        <w:rPr>
          <w:sz w:val="16"/>
          <w:szCs w:val="16"/>
        </w:rPr>
        <w:t>, PhD, Associate Professor of Psychology, University of Maine, Noel March, Chief of Police, Director of Public Safety, University of Maine, Molly Adrian, BS, University of Maine, “The Effect of Post 9-11 Policy on Foreign Students: A Critical Analysis”, 2/20/05, &lt; http://www.stetson.edu/law/conferences/highered/archive/2005/Effectof911.pdf&gt;//ak</w:t>
      </w:r>
    </w:p>
    <w:p w:rsidR="009E6720" w:rsidRPr="008876FA" w:rsidRDefault="009E6720" w:rsidP="009E6720">
      <w:pPr>
        <w:rPr>
          <w:rStyle w:val="Emphasis"/>
        </w:rPr>
      </w:pPr>
      <w:r w:rsidRPr="008876FA">
        <w:rPr>
          <w:rStyle w:val="StyleUnderline"/>
        </w:rPr>
        <w:t>Perhaps the policy that has had the greatest impact</w:t>
      </w:r>
      <w:r w:rsidRPr="00485952">
        <w:rPr>
          <w:sz w:val="14"/>
        </w:rPr>
        <w:t xml:space="preserve"> on university students </w:t>
      </w:r>
      <w:r w:rsidRPr="008876FA">
        <w:rPr>
          <w:rStyle w:val="StyleUnderline"/>
        </w:rPr>
        <w:t xml:space="preserve">is the Student and Exchange Visitor Information System </w:t>
      </w:r>
      <w:r w:rsidRPr="00485952">
        <w:rPr>
          <w:sz w:val="14"/>
        </w:rPr>
        <w:t>that was proposed by the Department of Homeland Security and implemented by the Department of Justice and the Immigration and Naturalization Service (INS) on January 30, 2003. SEVIS is the implementation of Section 641 of the Illegal Immigration Reform and Immigrant Responsibility Act of 1996 with the Enhanced Border Security and Visa Entry Reform Act of 2002 providing additional clarification concerning the need to collect information on students with the goal of protecting national security. SEVIS was instituted in order to tighten and improve tracking procedures for the one million foreign students and exchange visitors residing in the U.S. each year. This internet-based system maintains a database of current information on nonimmigrant students, exchange visitors, and their dependents until they graduate. As such, SEVIS requires that students and their host universities report: (a) when the student arrives on campus, (b) failure of a student to enroll, (c) full-time enrollment, (d) when a student drops below a full course load without prior authorization from INS, (e) any failure to maintain status or complete the program, (f) change in name or address within 10 days, (g) start date of each term, (h) a student’s transfer to another program, (</w:t>
      </w:r>
      <w:proofErr w:type="spellStart"/>
      <w:r w:rsidRPr="00485952">
        <w:rPr>
          <w:sz w:val="14"/>
        </w:rPr>
        <w:t>i</w:t>
      </w:r>
      <w:proofErr w:type="spellEnd"/>
      <w:r w:rsidRPr="00485952">
        <w:rPr>
          <w:sz w:val="14"/>
        </w:rPr>
        <w:t xml:space="preserve">) program extensions, (j) off campus employment, and (k) any other major changes to the student’s program of studies. </w:t>
      </w:r>
      <w:r w:rsidRPr="008876FA">
        <w:rPr>
          <w:rStyle w:val="StyleUnderline"/>
        </w:rPr>
        <w:t>Although the SEVIS system is well-intentioned in its goals, its implementation has resulted in numerous problems, some with serious consequences for international students</w:t>
      </w:r>
      <w:r w:rsidRPr="00485952">
        <w:rPr>
          <w:sz w:val="14"/>
        </w:rPr>
        <w:t xml:space="preserve">. Reportedly, the system does not work smoothly partly because it was not tested prior to implementation (Johnson, 2003). Thus, </w:t>
      </w:r>
      <w:r w:rsidRPr="008876FA">
        <w:rPr>
          <w:rStyle w:val="StyleUnderline"/>
        </w:rPr>
        <w:t>long delays ensue</w:t>
      </w:r>
      <w:r w:rsidRPr="00485952">
        <w:rPr>
          <w:sz w:val="14"/>
        </w:rPr>
        <w:t xml:space="preserve"> when the system is “down” or a new glitch is being repaired. Further, a “detain first and ask questions later” approach (Johnson, 2003) has resulted in </w:t>
      </w:r>
      <w:r w:rsidRPr="008876FA">
        <w:rPr>
          <w:rStyle w:val="StyleUnderline"/>
        </w:rPr>
        <w:t xml:space="preserve">many students being detained for innocuous reasons such as not taking a full course load even with advisor permission and thus, missing classes, increasing their stress level, incurring legal costs in an attempt to clear their status, </w:t>
      </w:r>
      <w:r w:rsidRPr="00485952">
        <w:rPr>
          <w:sz w:val="14"/>
        </w:rPr>
        <w:t>etc. Thus, as the system gets “debugged</w:t>
      </w:r>
      <w:r w:rsidRPr="008876FA">
        <w:rPr>
          <w:rStyle w:val="StyleUnderline"/>
        </w:rPr>
        <w:t>”, international students and visitors’ suffer the consequences with their basic human rights in risk of violation</w:t>
      </w:r>
      <w:r w:rsidRPr="00485952">
        <w:rPr>
          <w:sz w:val="14"/>
        </w:rPr>
        <w:t xml:space="preserve">. Further, </w:t>
      </w:r>
      <w:r w:rsidRPr="008876FA">
        <w:rPr>
          <w:rStyle w:val="StyleUnderline"/>
        </w:rPr>
        <w:t xml:space="preserve">the reputation of the U.S. as a host country that detains innocent students does little to attract other international students and scholars to further their education in this country as well as places </w:t>
      </w:r>
      <w:r w:rsidRPr="008876FA">
        <w:rPr>
          <w:rStyle w:val="Emphasis"/>
        </w:rPr>
        <w:t>an additional negative impact on foreign relations.</w:t>
      </w:r>
    </w:p>
    <w:p w:rsidR="009E6720" w:rsidRPr="00DB0B9F" w:rsidRDefault="009E6720" w:rsidP="009E6720">
      <w:pPr>
        <w:pStyle w:val="Heading4"/>
      </w:pPr>
      <w:r>
        <w:t>ISIS’s unchecked influence threatens Middle East stability and enables large-scale terror attacks</w:t>
      </w:r>
    </w:p>
    <w:p w:rsidR="009E6720" w:rsidRPr="00DB0B9F" w:rsidRDefault="009E6720" w:rsidP="009E6720">
      <w:pPr>
        <w:rPr>
          <w:sz w:val="16"/>
          <w:szCs w:val="16"/>
        </w:rPr>
      </w:pPr>
      <w:r w:rsidRPr="00DB0B9F">
        <w:rPr>
          <w:rStyle w:val="Style13ptBold"/>
        </w:rPr>
        <w:t>Morell 5/14</w:t>
      </w:r>
      <w:r w:rsidRPr="00DB0B9F">
        <w:rPr>
          <w:sz w:val="16"/>
          <w:szCs w:val="16"/>
        </w:rPr>
        <w:t>/15</w:t>
      </w:r>
      <w:r>
        <w:rPr>
          <w:rStyle w:val="Style13ptBold"/>
        </w:rPr>
        <w:t xml:space="preserve"> </w:t>
      </w:r>
      <w:r w:rsidRPr="00DB0B9F">
        <w:rPr>
          <w:sz w:val="16"/>
          <w:szCs w:val="16"/>
        </w:rPr>
        <w:t xml:space="preserve">Michael Morell is the former deputy director of the CIA and has twice served as acting director. He is the author of The Great War of Our Time: The CIA's Fight </w:t>
      </w:r>
      <w:proofErr w:type="gramStart"/>
      <w:r w:rsidRPr="00DB0B9F">
        <w:rPr>
          <w:sz w:val="16"/>
          <w:szCs w:val="16"/>
        </w:rPr>
        <w:t>Against</w:t>
      </w:r>
      <w:proofErr w:type="gramEnd"/>
      <w:r w:rsidRPr="00DB0B9F">
        <w:rPr>
          <w:sz w:val="16"/>
          <w:szCs w:val="16"/>
        </w:rPr>
        <w:t xml:space="preserve"> Terrorism — From al </w:t>
      </w:r>
      <w:proofErr w:type="spellStart"/>
      <w:r w:rsidRPr="00DB0B9F">
        <w:rPr>
          <w:sz w:val="16"/>
          <w:szCs w:val="16"/>
        </w:rPr>
        <w:t>Qa'ida</w:t>
      </w:r>
      <w:proofErr w:type="spellEnd"/>
      <w:r w:rsidRPr="00DB0B9F">
        <w:rPr>
          <w:sz w:val="16"/>
          <w:szCs w:val="16"/>
        </w:rPr>
        <w:t xml:space="preserve"> to ISIS. “ISIS Is a Danger on U.S. Soil”, &lt; http://time.com/author/michael-morell-2/&gt;//ak</w:t>
      </w:r>
    </w:p>
    <w:p w:rsidR="009E6720" w:rsidRDefault="009E6720" w:rsidP="009E6720">
      <w:pPr>
        <w:rPr>
          <w:sz w:val="16"/>
        </w:rPr>
      </w:pPr>
      <w:r w:rsidRPr="00DB0B9F">
        <w:rPr>
          <w:sz w:val="16"/>
        </w:rPr>
        <w:t xml:space="preserve">In the aftermath of the attempted terrorist attack on May 4 in Garland, Texas—for which ISIS claimed responsibility—we find ourselves again considering the question of </w:t>
      </w:r>
      <w:r w:rsidRPr="00DB0B9F">
        <w:rPr>
          <w:rStyle w:val="StyleUnderline"/>
        </w:rPr>
        <w:t xml:space="preserve">whether or not ISIS is a real threat. The answer is yes. </w:t>
      </w:r>
      <w:proofErr w:type="gramStart"/>
      <w:r w:rsidRPr="00DB0B9F">
        <w:rPr>
          <w:rStyle w:val="StyleUnderline"/>
        </w:rPr>
        <w:t>A very serious one.</w:t>
      </w:r>
      <w:proofErr w:type="gramEnd"/>
      <w:r w:rsidRPr="00DB0B9F">
        <w:rPr>
          <w:sz w:val="16"/>
        </w:rPr>
        <w:t xml:space="preserve"> </w:t>
      </w:r>
      <w:r w:rsidRPr="00DB0B9F">
        <w:rPr>
          <w:rStyle w:val="StyleUnderline"/>
        </w:rPr>
        <w:t>Extremists inspired by Osama bin Laden's ideology consider themselves to be at war with the U.S</w:t>
      </w:r>
      <w:r w:rsidRPr="00DB0B9F">
        <w:rPr>
          <w:rStyle w:val="Emphasis"/>
        </w:rPr>
        <w:t>.; they want to attack us.</w:t>
      </w:r>
      <w:r w:rsidRPr="00DB0B9F">
        <w:rPr>
          <w:sz w:val="16"/>
        </w:rPr>
        <w:t xml:space="preserve"> It is important to never forget that—no matter how long it has been since 9/11. </w:t>
      </w:r>
      <w:r w:rsidRPr="00DB0B9F">
        <w:rPr>
          <w:rStyle w:val="StyleUnderline"/>
        </w:rPr>
        <w:t>ISIS is just the latest manifestation of bin Laden's design</w:t>
      </w:r>
      <w:r w:rsidRPr="00DB0B9F">
        <w:rPr>
          <w:sz w:val="16"/>
        </w:rPr>
        <w:t xml:space="preserve">. </w:t>
      </w:r>
      <w:r w:rsidRPr="00DB0B9F">
        <w:rPr>
          <w:rStyle w:val="StyleUnderline"/>
        </w:rPr>
        <w:t>The group has grown faster than any terrorist group we can remember, and the threat it poses to us is as wide-ranging as any we have seen</w:t>
      </w:r>
      <w:r w:rsidRPr="00DB0B9F">
        <w:rPr>
          <w:sz w:val="16"/>
        </w:rPr>
        <w:t>. What ISIS has that al-Qaeda doesn't is a Madison Avenue level of sophisticated messaging and social media</w:t>
      </w:r>
      <w:r w:rsidRPr="00DB0B9F">
        <w:rPr>
          <w:rStyle w:val="StyleUnderline"/>
        </w:rPr>
        <w:t xml:space="preserve">. ISIS has a multilingual propaganda arm known as al-Hayat, </w:t>
      </w:r>
      <w:r w:rsidRPr="00DB0B9F">
        <w:rPr>
          <w:sz w:val="16"/>
        </w:rPr>
        <w:t xml:space="preserve">which uses </w:t>
      </w:r>
      <w:proofErr w:type="spellStart"/>
      <w:r w:rsidRPr="00DB0B9F">
        <w:rPr>
          <w:sz w:val="16"/>
        </w:rPr>
        <w:t>GoPros</w:t>
      </w:r>
      <w:proofErr w:type="spellEnd"/>
      <w:r w:rsidRPr="00DB0B9F">
        <w:rPr>
          <w:sz w:val="16"/>
        </w:rPr>
        <w:t xml:space="preserve"> and cameras mounted on drones to make videos that appeal to its followers. And ISIS </w:t>
      </w:r>
      <w:r w:rsidRPr="00DB0B9F">
        <w:rPr>
          <w:rStyle w:val="StyleUnderline"/>
        </w:rPr>
        <w:t>uses just about every tool in the platform box</w:t>
      </w:r>
      <w:r w:rsidRPr="00DB0B9F">
        <w:rPr>
          <w:sz w:val="16"/>
        </w:rPr>
        <w:t>—from Twitter to YouTube to Instagram—</w:t>
      </w:r>
      <w:r w:rsidRPr="00DB0B9F">
        <w:rPr>
          <w:rStyle w:val="StyleUnderline"/>
        </w:rPr>
        <w:t>to great effect, attracting fighters and funding</w:t>
      </w:r>
      <w:r w:rsidRPr="00DB0B9F">
        <w:rPr>
          <w:sz w:val="16"/>
        </w:rPr>
        <w:t>. Digital media are one of the group's most significant strengths; they have helped ISIS become an organization that poses four significant threats to the U.S. First</w:t>
      </w:r>
      <w:r w:rsidRPr="00DB0B9F">
        <w:rPr>
          <w:rStyle w:val="Emphasis"/>
        </w:rPr>
        <w:t>, it is a threat to the stability of the entire Middle East. ISIS is putting the territorial integrity of both Iraq and Syria at risk.</w:t>
      </w:r>
      <w:r w:rsidRPr="00DB0B9F">
        <w:rPr>
          <w:sz w:val="16"/>
        </w:rPr>
        <w:t xml:space="preserve"> And a </w:t>
      </w:r>
      <w:r w:rsidRPr="00DB0B9F">
        <w:rPr>
          <w:rStyle w:val="Emphasis"/>
        </w:rPr>
        <w:t>further collapse of either or both of these states could easily spread throughout the region, bringing with it sectarian and religious strife, humanitarian crises and the violent redrawing of borders, all in a part of the world that remains critical to U.S. national interests</w:t>
      </w:r>
      <w:r w:rsidRPr="00DB0B9F">
        <w:rPr>
          <w:sz w:val="16"/>
        </w:rPr>
        <w:t xml:space="preserve">. </w:t>
      </w:r>
      <w:r w:rsidRPr="00DB0B9F">
        <w:rPr>
          <w:rStyle w:val="StyleUnderline"/>
        </w:rPr>
        <w:t>ISIS</w:t>
      </w:r>
      <w:r w:rsidRPr="00DB0B9F">
        <w:rPr>
          <w:sz w:val="16"/>
        </w:rPr>
        <w:t xml:space="preserve"> now co</w:t>
      </w:r>
      <w:r w:rsidRPr="00DB0B9F">
        <w:rPr>
          <w:rStyle w:val="StyleUnderline"/>
        </w:rPr>
        <w:t>ntrols more territory</w:t>
      </w:r>
      <w:r w:rsidRPr="00DB0B9F">
        <w:rPr>
          <w:sz w:val="16"/>
        </w:rPr>
        <w:t>—in Iraq and Syria—</w:t>
      </w:r>
      <w:r w:rsidRPr="00DB0B9F">
        <w:rPr>
          <w:rStyle w:val="StyleUnderline"/>
        </w:rPr>
        <w:t>than any other terrorist group anywhere in the world</w:t>
      </w:r>
      <w:r w:rsidRPr="00DB0B9F">
        <w:rPr>
          <w:sz w:val="16"/>
        </w:rPr>
        <w:t>. When al-Qaeda in Iraq joined the fight in Syria, the group changed its name to ISIS. ISIS added Syrians and foreign fighters to its ranks, built its supply of arms and money and gained significant battlefield experience fighting Bashar Assad's regime. Together with the security vacuum in Iraq and Nouri al-Maliki's alienation of the Sunnis, this culminated in ISIS's successful blitzkrieg across western Iraq in the spring and summer of 2014, when it seized large amounts of territory. ISIS is not the first extremist group to take and hold territory. Al-</w:t>
      </w:r>
      <w:proofErr w:type="spellStart"/>
      <w:r w:rsidRPr="00DB0B9F">
        <w:rPr>
          <w:sz w:val="16"/>
        </w:rPr>
        <w:t>Shabab</w:t>
      </w:r>
      <w:proofErr w:type="spellEnd"/>
      <w:r w:rsidRPr="00DB0B9F">
        <w:rPr>
          <w:sz w:val="16"/>
        </w:rPr>
        <w:t xml:space="preserve"> in Somalia did so a number of years ago and still holds territory there, al-Qaeda in the Islamic Maghreb did so in Mali in 2012, and al-Qaeda in Yemen did so there at roughly the same time. I fully expect extremist groups to attempt to take—and sometimes be successful in taking—territory in the years ahead. But no other group has taken so much territory </w:t>
      </w:r>
      <w:proofErr w:type="gramStart"/>
      <w:r w:rsidRPr="00DB0B9F">
        <w:rPr>
          <w:sz w:val="16"/>
        </w:rPr>
        <w:t>so</w:t>
      </w:r>
      <w:proofErr w:type="gramEnd"/>
      <w:r w:rsidRPr="00DB0B9F">
        <w:rPr>
          <w:sz w:val="16"/>
        </w:rPr>
        <w:t xml:space="preserve"> quickly as ISIS has. Second, </w:t>
      </w:r>
      <w:r w:rsidRPr="00DB0B9F">
        <w:rPr>
          <w:rStyle w:val="StyleUnderline"/>
        </w:rPr>
        <w:t>ISIS is attracting young men and women to travel</w:t>
      </w:r>
      <w:r w:rsidRPr="00DB0B9F">
        <w:rPr>
          <w:sz w:val="16"/>
        </w:rPr>
        <w:t xml:space="preserve"> to Syria and Iraq </w:t>
      </w:r>
      <w:r w:rsidRPr="00DB0B9F">
        <w:rPr>
          <w:rStyle w:val="StyleUnderline"/>
        </w:rPr>
        <w:t>to join its cause</w:t>
      </w:r>
      <w:r w:rsidRPr="00DB0B9F">
        <w:rPr>
          <w:sz w:val="16"/>
        </w:rPr>
        <w:t xml:space="preserve">. At this writing, at least </w:t>
      </w:r>
      <w:r w:rsidRPr="00DB0B9F">
        <w:rPr>
          <w:rStyle w:val="StyleUnderline"/>
        </w:rPr>
        <w:t xml:space="preserve">20,000 foreign nationals </w:t>
      </w:r>
      <w:r w:rsidRPr="00DB0B9F">
        <w:rPr>
          <w:sz w:val="16"/>
        </w:rPr>
        <w:t xml:space="preserve">from roughly 90 countries have gone to Syria and Iraq to join the fight. Most </w:t>
      </w:r>
      <w:r w:rsidRPr="00DB0B9F">
        <w:rPr>
          <w:rStyle w:val="StyleUnderline"/>
        </w:rPr>
        <w:t>have joined ISIS</w:t>
      </w:r>
      <w:r w:rsidRPr="00DB0B9F">
        <w:rPr>
          <w:sz w:val="16"/>
        </w:rPr>
        <w:t xml:space="preserve">. This flow of foreigners has outstripped the flow of such fighters into Iraq during the war there a decade ago. And there are more foreign fighters in Syria and Iraq today than there were in Afghanistan in the 1980s working to drive the Soviet Union out of that country. These foreign nationals are getting experience on the battlefield, and they are becoming increasingly radicalized to ISIS's cause. There is a particular subset of these fighters to worry about. Somewhere between 3,500 and 5,000 jihadist wannabes have traveled to Syria and Iraq from Western Europe, Canada, Australia and the U.S. </w:t>
      </w:r>
      <w:r w:rsidRPr="00DB0B9F">
        <w:rPr>
          <w:rStyle w:val="StyleUnderline"/>
        </w:rPr>
        <w:t xml:space="preserve">They all have easy access to the U.S. homeland, which presents two major concerns: that these fighters will leave the Middle East and </w:t>
      </w:r>
      <w:r w:rsidRPr="00DB0B9F">
        <w:rPr>
          <w:sz w:val="16"/>
        </w:rPr>
        <w:t xml:space="preserve">either </w:t>
      </w:r>
      <w:r w:rsidRPr="00DB0B9F">
        <w:rPr>
          <w:rStyle w:val="StyleUnderline"/>
        </w:rPr>
        <w:t>conduct an attack on their own or conduct an attack at the direction of the ISIS leadership</w:t>
      </w:r>
      <w:r w:rsidRPr="00DB0B9F">
        <w:rPr>
          <w:sz w:val="16"/>
        </w:rPr>
        <w:t xml:space="preserve">. The former has already happened in Europe. </w:t>
      </w:r>
      <w:r w:rsidRPr="00DB0B9F">
        <w:rPr>
          <w:rStyle w:val="Emphasis"/>
        </w:rPr>
        <w:t>It has not happened yet in the U.S.—but it will</w:t>
      </w:r>
      <w:r w:rsidRPr="00DB0B9F">
        <w:rPr>
          <w:sz w:val="16"/>
        </w:rPr>
        <w:t xml:space="preserve">. In spring 2014, Mehdi </w:t>
      </w:r>
      <w:proofErr w:type="spellStart"/>
      <w:r w:rsidRPr="00DB0B9F">
        <w:rPr>
          <w:sz w:val="16"/>
        </w:rPr>
        <w:t>Nemmouche</w:t>
      </w:r>
      <w:proofErr w:type="spellEnd"/>
      <w:r w:rsidRPr="00DB0B9F">
        <w:rPr>
          <w:sz w:val="16"/>
        </w:rPr>
        <w:t xml:space="preserve">, a young Frenchman who went to fight in Syria, returned to Europe and shot three people at the Jewish Museum of Belgium in Brussels. The third threat is that </w:t>
      </w:r>
      <w:r w:rsidRPr="00DB0B9F">
        <w:rPr>
          <w:rStyle w:val="StyleUnderline"/>
        </w:rPr>
        <w:t>ISIS is building a following among other extremist groups around the worl</w:t>
      </w:r>
      <w:r w:rsidRPr="00DB0B9F">
        <w:rPr>
          <w:sz w:val="16"/>
        </w:rPr>
        <w:t xml:space="preserve">d. The allied exaltation is happening at a faster pace than al-Qaeda ever enjoyed. It has occurred in Algeria, Libya, Egypt and Afghanistan. More will follow. </w:t>
      </w:r>
      <w:r w:rsidRPr="00DB0B9F">
        <w:rPr>
          <w:rStyle w:val="StyleUnderline"/>
        </w:rPr>
        <w:t>These groups, which are already dangerous, will become even more so.</w:t>
      </w:r>
      <w:r w:rsidRPr="00DB0B9F">
        <w:rPr>
          <w:sz w:val="16"/>
        </w:rPr>
        <w:t xml:space="preserve"> They will </w:t>
      </w:r>
      <w:r w:rsidRPr="00DB0B9F">
        <w:rPr>
          <w:rStyle w:val="StyleUnderline"/>
        </w:rPr>
        <w:t>increasingly target ISIS's enemies</w:t>
      </w:r>
      <w:r w:rsidRPr="00DB0B9F">
        <w:rPr>
          <w:sz w:val="16"/>
        </w:rPr>
        <w:t xml:space="preserve"> (including us), and they will increasingly take on ISIS's brutality. We saw the targeting play out in early 2015 when an ISIS-associated group in Libya killed an American in an attack on a hotel in Tripoli frequented by diplomats and international businesspeople. And </w:t>
      </w:r>
      <w:r w:rsidRPr="00DB0B9F">
        <w:rPr>
          <w:rStyle w:val="StyleUnderline"/>
        </w:rPr>
        <w:t>we saw the extreme violence</w:t>
      </w:r>
      <w:r w:rsidRPr="00DB0B9F">
        <w:rPr>
          <w:sz w:val="16"/>
        </w:rPr>
        <w:t xml:space="preserve"> play out just a few weeks after that </w:t>
      </w:r>
      <w:r w:rsidRPr="00DB0B9F">
        <w:rPr>
          <w:rStyle w:val="StyleUnderline"/>
        </w:rPr>
        <w:t>when another ISIS-affiliated group in Libya beheaded 21 Egyptian Coptic Christians</w:t>
      </w:r>
      <w:r w:rsidRPr="00DB0B9F">
        <w:rPr>
          <w:sz w:val="16"/>
        </w:rPr>
        <w:t xml:space="preserve">. And fourth, perhaps most insidiously, ISIS's message is radicalizing young men and women around the globe who have never traveled to Syria or Iraq but who want to commit an attack to demonstrate their solidarity with ISIS. These are the so-called </w:t>
      </w:r>
      <w:r w:rsidRPr="00DB0B9F">
        <w:rPr>
          <w:rStyle w:val="StyleUnderline"/>
        </w:rPr>
        <w:t>lone wolves</w:t>
      </w:r>
      <w:r w:rsidRPr="00DB0B9F">
        <w:rPr>
          <w:sz w:val="16"/>
        </w:rPr>
        <w:t xml:space="preserve">. Even before May 4, such an ISIS-inspired attack had already occurred in the U.S.: </w:t>
      </w:r>
      <w:r w:rsidRPr="00DB0B9F">
        <w:rPr>
          <w:rStyle w:val="StyleUnderline"/>
        </w:rPr>
        <w:t xml:space="preserve">an individual with sympathies for ISIS attacked two New York City police officers with a hatchet. </w:t>
      </w:r>
      <w:r w:rsidRPr="00DB0B9F">
        <w:rPr>
          <w:sz w:val="16"/>
        </w:rPr>
        <w:t>Al-Qaeda has inspired such U.S. attacks—</w:t>
      </w:r>
      <w:r w:rsidRPr="00DB0B9F">
        <w:rPr>
          <w:rStyle w:val="StyleUnderline"/>
        </w:rPr>
        <w:t>the Fort Hood shootings</w:t>
      </w:r>
      <w:r w:rsidRPr="00DB0B9F">
        <w:rPr>
          <w:sz w:val="16"/>
        </w:rPr>
        <w:t xml:space="preserve"> in late 2009 that killed 13 and the </w:t>
      </w:r>
      <w:r w:rsidRPr="00DB0B9F">
        <w:rPr>
          <w:rStyle w:val="StyleUnderline"/>
        </w:rPr>
        <w:t>Boston Marathon bombing</w:t>
      </w:r>
      <w:r w:rsidRPr="00DB0B9F">
        <w:rPr>
          <w:sz w:val="16"/>
        </w:rPr>
        <w:t xml:space="preserve"> in spring 2013 that killed five and injured nearly 300. The attempted </w:t>
      </w:r>
      <w:r w:rsidRPr="00DB0B9F">
        <w:rPr>
          <w:rStyle w:val="StyleUnderline"/>
        </w:rPr>
        <w:t xml:space="preserve">attack in Texas </w:t>
      </w:r>
      <w:r w:rsidRPr="00DB0B9F">
        <w:rPr>
          <w:sz w:val="16"/>
        </w:rPr>
        <w:t xml:space="preserve">is just the latest of these. We can expect more of these kinds of attacks in the U. S. </w:t>
      </w:r>
      <w:r w:rsidRPr="00DB0B9F">
        <w:rPr>
          <w:rStyle w:val="StyleUnderline"/>
        </w:rPr>
        <w:t>Attacks</w:t>
      </w:r>
      <w:r w:rsidRPr="00DB0B9F">
        <w:rPr>
          <w:sz w:val="16"/>
        </w:rPr>
        <w:t xml:space="preserve"> by ISIS-inspired individuals </w:t>
      </w:r>
      <w:r w:rsidRPr="00DB0B9F">
        <w:rPr>
          <w:rStyle w:val="StyleUnderline"/>
        </w:rPr>
        <w:t>are occurring at a rapid pace around the world</w:t>
      </w:r>
      <w:r w:rsidRPr="00DB0B9F">
        <w:rPr>
          <w:sz w:val="16"/>
        </w:rPr>
        <w:t xml:space="preserve">—roughly 10 since ISIS took control of so much territory. Two such attacks have occurred in Canada, including the October 2014 attack on the Parliament building. And another occurred in Sydney, in December 2014. Many planning such attacks—in Australia, Western Europe and the U.S.—have been arrested before they could carry out their terrorist plans. Today an ISIS-directed attack in the U. S. would be relatively unsophisticated (small-scale), but over time </w:t>
      </w:r>
      <w:r w:rsidRPr="00DB0B9F">
        <w:rPr>
          <w:rStyle w:val="StyleUnderline"/>
        </w:rPr>
        <w:t>ISIS's capabilities will grow</w:t>
      </w:r>
      <w:r w:rsidRPr="00DB0B9F">
        <w:rPr>
          <w:sz w:val="16"/>
        </w:rPr>
        <w:t xml:space="preserve">. This is what a long-term safe haven in Iraq and Syria would give ISIS, and </w:t>
      </w:r>
      <w:r w:rsidRPr="00DB0B9F">
        <w:rPr>
          <w:rStyle w:val="StyleUnderline"/>
        </w:rPr>
        <w:t>it is exactly what the group is planning to do</w:t>
      </w:r>
      <w:r w:rsidRPr="00DB0B9F">
        <w:rPr>
          <w:sz w:val="16"/>
        </w:rPr>
        <w:t>. They have announced their intentions—just like bin Laden did in the years prior to 9/11.</w:t>
      </w:r>
    </w:p>
    <w:p w:rsidR="009E6720" w:rsidRDefault="009E6720" w:rsidP="009E6720">
      <w:pPr>
        <w:pStyle w:val="Heading4"/>
      </w:pPr>
      <w:r w:rsidRPr="00B51F47">
        <w:t>ISIS</w:t>
      </w:r>
      <w:r>
        <w:t xml:space="preserve"> will shut down the U.S. national grid – it’ll independently kill 9 out of 10 Americans </w:t>
      </w:r>
    </w:p>
    <w:p w:rsidR="009E6720" w:rsidRPr="00222BC4" w:rsidRDefault="009E6720" w:rsidP="009E6720">
      <w:proofErr w:type="spellStart"/>
      <w:r w:rsidRPr="00222BC4">
        <w:rPr>
          <w:rStyle w:val="Heading4Char"/>
        </w:rPr>
        <w:t>Bedard</w:t>
      </w:r>
      <w:proofErr w:type="spellEnd"/>
      <w:r w:rsidRPr="00222BC4">
        <w:rPr>
          <w:rStyle w:val="Heading4Char"/>
        </w:rPr>
        <w:t xml:space="preserve"> 9/3</w:t>
      </w:r>
      <w:r>
        <w:t>/14 – Paul, columnist at the Washington Examiner, “New ISIS threat: America's electric grid; blackout could kill 9 of 10” http://washingtonexaminer.com/new-isis-threat-americas-electric-grid-blackout-could-kill-9-of-10/article/2552766</w:t>
      </w:r>
    </w:p>
    <w:p w:rsidR="009E6720" w:rsidRPr="00413D52" w:rsidRDefault="009E6720" w:rsidP="009E6720">
      <w:pPr>
        <w:rPr>
          <w:sz w:val="16"/>
        </w:rPr>
      </w:pPr>
      <w:r w:rsidRPr="00413D52">
        <w:rPr>
          <w:sz w:val="16"/>
        </w:rPr>
        <w:t xml:space="preserve">Former top </w:t>
      </w:r>
      <w:r w:rsidRPr="001F0E55">
        <w:rPr>
          <w:rStyle w:val="StyleUnderline"/>
          <w:highlight w:val="cyan"/>
        </w:rPr>
        <w:t>government officials</w:t>
      </w:r>
      <w:r w:rsidRPr="00413D52">
        <w:rPr>
          <w:sz w:val="16"/>
        </w:rPr>
        <w:t xml:space="preserve"> who have been </w:t>
      </w:r>
      <w:r w:rsidRPr="001F0E55">
        <w:rPr>
          <w:rStyle w:val="StyleUnderline"/>
          <w:highlight w:val="cyan"/>
        </w:rPr>
        <w:t>warning</w:t>
      </w:r>
      <w:r w:rsidRPr="00413D52">
        <w:rPr>
          <w:sz w:val="16"/>
        </w:rPr>
        <w:t xml:space="preserve"> Washington </w:t>
      </w:r>
      <w:r w:rsidRPr="001F0E55">
        <w:rPr>
          <w:rStyle w:val="StyleUnderline"/>
          <w:highlight w:val="cyan"/>
        </w:rPr>
        <w:t>about the vulnerability of the</w:t>
      </w:r>
      <w:r w:rsidRPr="001F0E55">
        <w:rPr>
          <w:sz w:val="16"/>
          <w:highlight w:val="cyan"/>
        </w:rPr>
        <w:t xml:space="preserve"> </w:t>
      </w:r>
      <w:r w:rsidRPr="001F0E55">
        <w:rPr>
          <w:rStyle w:val="StyleUnderline"/>
          <w:highlight w:val="cyan"/>
        </w:rPr>
        <w:t xml:space="preserve">nation’s </w:t>
      </w:r>
      <w:r w:rsidRPr="001F0E55">
        <w:rPr>
          <w:rStyle w:val="Emphasis"/>
          <w:highlight w:val="cyan"/>
        </w:rPr>
        <w:t>largely unprotected electric grid</w:t>
      </w:r>
      <w:r w:rsidRPr="001F0E55">
        <w:rPr>
          <w:sz w:val="16"/>
          <w:highlight w:val="cyan"/>
        </w:rPr>
        <w:t xml:space="preserve"> </w:t>
      </w:r>
      <w:r w:rsidRPr="001F0E55">
        <w:rPr>
          <w:rStyle w:val="StyleUnderline"/>
          <w:highlight w:val="cyan"/>
        </w:rPr>
        <w:t>are raising</w:t>
      </w:r>
      <w:r w:rsidRPr="00413D52">
        <w:rPr>
          <w:sz w:val="16"/>
        </w:rPr>
        <w:t xml:space="preserve"> new </w:t>
      </w:r>
      <w:r w:rsidRPr="001F0E55">
        <w:rPr>
          <w:rStyle w:val="StyleUnderline"/>
          <w:highlight w:val="cyan"/>
        </w:rPr>
        <w:t>fears</w:t>
      </w:r>
      <w:r w:rsidRPr="00413D52">
        <w:rPr>
          <w:sz w:val="16"/>
        </w:rPr>
        <w:t xml:space="preserve"> that </w:t>
      </w:r>
      <w:r w:rsidRPr="001F0E55">
        <w:rPr>
          <w:rStyle w:val="StyleUnderline"/>
          <w:highlight w:val="cyan"/>
        </w:rPr>
        <w:t>troops</w:t>
      </w:r>
      <w:r w:rsidRPr="00222BC4">
        <w:rPr>
          <w:rStyle w:val="StyleUnderline"/>
        </w:rPr>
        <w:t xml:space="preserve"> </w:t>
      </w:r>
      <w:r w:rsidRPr="001F0E55">
        <w:rPr>
          <w:rStyle w:val="StyleUnderline"/>
          <w:highlight w:val="cyan"/>
        </w:rPr>
        <w:t>from</w:t>
      </w:r>
      <w:r w:rsidRPr="00413D52">
        <w:rPr>
          <w:sz w:val="16"/>
        </w:rPr>
        <w:t xml:space="preserve"> the jihadist </w:t>
      </w:r>
      <w:r w:rsidRPr="001F0E55">
        <w:rPr>
          <w:rStyle w:val="Emphasis"/>
          <w:highlight w:val="cyan"/>
        </w:rPr>
        <w:t>I</w:t>
      </w:r>
      <w:r w:rsidRPr="00413D52">
        <w:rPr>
          <w:sz w:val="16"/>
        </w:rPr>
        <w:t xml:space="preserve">slamic </w:t>
      </w:r>
      <w:r w:rsidRPr="001F0E55">
        <w:rPr>
          <w:rStyle w:val="Emphasis"/>
          <w:highlight w:val="cyan"/>
        </w:rPr>
        <w:t>S</w:t>
      </w:r>
      <w:r w:rsidRPr="00413D52">
        <w:rPr>
          <w:sz w:val="16"/>
        </w:rPr>
        <w:t xml:space="preserve">tate </w:t>
      </w:r>
      <w:r w:rsidRPr="001F0E55">
        <w:rPr>
          <w:rStyle w:val="StyleUnderline"/>
          <w:highlight w:val="cyan"/>
        </w:rPr>
        <w:t xml:space="preserve">are poised to </w:t>
      </w:r>
      <w:r w:rsidRPr="001F0E55">
        <w:rPr>
          <w:rStyle w:val="Emphasis"/>
          <w:highlight w:val="cyan"/>
        </w:rPr>
        <w:t>attack the system</w:t>
      </w:r>
      <w:r w:rsidRPr="00413D52">
        <w:rPr>
          <w:sz w:val="16"/>
        </w:rPr>
        <w:t xml:space="preserve">, </w:t>
      </w:r>
      <w:r w:rsidRPr="001F0E55">
        <w:rPr>
          <w:rStyle w:val="StyleUnderline"/>
          <w:highlight w:val="cyan"/>
        </w:rPr>
        <w:t xml:space="preserve">leading to a </w:t>
      </w:r>
      <w:r w:rsidRPr="001F0E55">
        <w:rPr>
          <w:rStyle w:val="Emphasis"/>
          <w:highlight w:val="cyan"/>
        </w:rPr>
        <w:t>power crisis</w:t>
      </w:r>
      <w:r w:rsidRPr="00222BC4">
        <w:rPr>
          <w:rStyle w:val="StyleUnderline"/>
        </w:rPr>
        <w:t xml:space="preserve"> </w:t>
      </w:r>
      <w:r w:rsidRPr="001F0E55">
        <w:rPr>
          <w:rStyle w:val="StyleUnderline"/>
          <w:highlight w:val="cyan"/>
        </w:rPr>
        <w:t xml:space="preserve">that could </w:t>
      </w:r>
      <w:r w:rsidRPr="001F0E55">
        <w:rPr>
          <w:rStyle w:val="Emphasis"/>
          <w:highlight w:val="cyan"/>
        </w:rPr>
        <w:t>kill millions</w:t>
      </w:r>
      <w:r w:rsidRPr="00413D52">
        <w:rPr>
          <w:sz w:val="16"/>
        </w:rPr>
        <w:t>. “</w:t>
      </w:r>
      <w:r w:rsidRPr="001F0E55">
        <w:rPr>
          <w:rStyle w:val="StyleUnderline"/>
          <w:highlight w:val="cyan"/>
        </w:rPr>
        <w:t>Inadequate grid security</w:t>
      </w:r>
      <w:r w:rsidRPr="00222BC4">
        <w:rPr>
          <w:rStyle w:val="StyleUnderline"/>
        </w:rPr>
        <w:t xml:space="preserve">, a porous U.S.-Mexico border, and fragile transmission systems </w:t>
      </w:r>
      <w:r w:rsidRPr="001F0E55">
        <w:rPr>
          <w:rStyle w:val="StyleUnderline"/>
          <w:highlight w:val="cyan"/>
        </w:rPr>
        <w:t xml:space="preserve">make the electric grid a </w:t>
      </w:r>
      <w:r w:rsidRPr="001F0E55">
        <w:rPr>
          <w:rStyle w:val="Emphasis"/>
          <w:highlight w:val="cyan"/>
        </w:rPr>
        <w:t>target for ISIS</w:t>
      </w:r>
      <w:r w:rsidRPr="00413D52">
        <w:rPr>
          <w:sz w:val="16"/>
        </w:rPr>
        <w:t xml:space="preserve">,” </w:t>
      </w:r>
      <w:r w:rsidRPr="001F0E55">
        <w:rPr>
          <w:rStyle w:val="StyleUnderline"/>
          <w:highlight w:val="cyan"/>
        </w:rPr>
        <w:t>said</w:t>
      </w:r>
      <w:r w:rsidRPr="00413D52">
        <w:rPr>
          <w:sz w:val="16"/>
        </w:rPr>
        <w:t xml:space="preserve"> Peter </w:t>
      </w:r>
      <w:r w:rsidRPr="001F0E55">
        <w:rPr>
          <w:rStyle w:val="StyleUnderline"/>
          <w:highlight w:val="cyan"/>
        </w:rPr>
        <w:t>Pry,</w:t>
      </w:r>
      <w:r w:rsidRPr="00222BC4">
        <w:rPr>
          <w:rStyle w:val="StyleUnderline"/>
        </w:rPr>
        <w:t xml:space="preserve"> one of </w:t>
      </w:r>
      <w:r w:rsidRPr="001F0E55">
        <w:rPr>
          <w:rStyle w:val="StyleUnderline"/>
          <w:highlight w:val="cyan"/>
        </w:rPr>
        <w:t>the nation’s leading experts on the grid</w:t>
      </w:r>
      <w:r w:rsidRPr="00413D52">
        <w:rPr>
          <w:sz w:val="16"/>
        </w:rPr>
        <w:t xml:space="preserve">. Others joining Pry at a press conference later Wednesday to draw attention to the potential threat said that </w:t>
      </w:r>
      <w:r w:rsidRPr="00222BC4">
        <w:rPr>
          <w:rStyle w:val="StyleUnderline"/>
        </w:rPr>
        <w:t>if just a handful of the nation’s high voltage transformers were knocked out</w:t>
      </w:r>
      <w:r w:rsidRPr="00413D52">
        <w:rPr>
          <w:sz w:val="16"/>
        </w:rPr>
        <w:t xml:space="preserve">, </w:t>
      </w:r>
      <w:r w:rsidRPr="001F0E55">
        <w:rPr>
          <w:sz w:val="16"/>
          <w:highlight w:val="cyan"/>
        </w:rPr>
        <w:t>b</w:t>
      </w:r>
      <w:r w:rsidRPr="001F0E55">
        <w:rPr>
          <w:rStyle w:val="Emphasis"/>
          <w:highlight w:val="cyan"/>
        </w:rPr>
        <w:t>lackouts would occur across the country</w:t>
      </w:r>
      <w:r w:rsidRPr="00222BC4">
        <w:rPr>
          <w:rStyle w:val="Emphasis"/>
        </w:rPr>
        <w:t>.</w:t>
      </w:r>
      <w:r>
        <w:rPr>
          <w:rStyle w:val="Emphasis"/>
        </w:rPr>
        <w:t xml:space="preserve"> </w:t>
      </w:r>
      <w:r w:rsidRPr="00413D52">
        <w:rPr>
          <w:sz w:val="16"/>
        </w:rPr>
        <w:t xml:space="preserve">“By one estimate, </w:t>
      </w:r>
      <w:r w:rsidRPr="00222BC4">
        <w:rPr>
          <w:rStyle w:val="StyleUnderline"/>
        </w:rPr>
        <w:t>should the power go out</w:t>
      </w:r>
      <w:r w:rsidRPr="00413D52">
        <w:rPr>
          <w:sz w:val="16"/>
        </w:rPr>
        <w:t xml:space="preserve"> and stay out for over a year, </w:t>
      </w:r>
      <w:r w:rsidRPr="001F0E55">
        <w:rPr>
          <w:rStyle w:val="StyleUnderline"/>
          <w:highlight w:val="cyan"/>
        </w:rPr>
        <w:t>nine out of 10 Americans</w:t>
      </w:r>
      <w:r w:rsidRPr="001F0E55">
        <w:rPr>
          <w:sz w:val="16"/>
          <w:highlight w:val="cyan"/>
        </w:rPr>
        <w:t xml:space="preserve"> </w:t>
      </w:r>
      <w:r w:rsidRPr="001F0E55">
        <w:rPr>
          <w:rStyle w:val="Emphasis"/>
          <w:highlight w:val="cyan"/>
        </w:rPr>
        <w:t>would likely perish</w:t>
      </w:r>
      <w:r w:rsidRPr="00413D52">
        <w:rPr>
          <w:sz w:val="16"/>
        </w:rPr>
        <w:t xml:space="preserve">,” </w:t>
      </w:r>
      <w:r w:rsidRPr="001F0E55">
        <w:rPr>
          <w:rStyle w:val="StyleUnderline"/>
          <w:highlight w:val="cyan"/>
        </w:rPr>
        <w:t>said</w:t>
      </w:r>
      <w:r w:rsidRPr="00413D52">
        <w:rPr>
          <w:sz w:val="16"/>
        </w:rPr>
        <w:t xml:space="preserve"> Frank </w:t>
      </w:r>
      <w:r w:rsidRPr="001F0E55">
        <w:rPr>
          <w:rStyle w:val="StyleUnderline"/>
          <w:highlight w:val="cyan"/>
        </w:rPr>
        <w:t>Gaffney</w:t>
      </w:r>
      <w:r w:rsidRPr="00413D52">
        <w:rPr>
          <w:sz w:val="16"/>
        </w:rPr>
        <w:t xml:space="preserve">, founder and </w:t>
      </w:r>
      <w:r w:rsidRPr="00222BC4">
        <w:rPr>
          <w:rStyle w:val="StyleUnderline"/>
        </w:rPr>
        <w:t>president of the Center for Security Policy</w:t>
      </w:r>
      <w:r w:rsidRPr="00413D52">
        <w:rPr>
          <w:sz w:val="16"/>
        </w:rPr>
        <w:t xml:space="preserve"> in Washington. At the afternoon press conference, Gaffney dubbed the potential crisis the "grid jihad."</w:t>
      </w:r>
      <w:r>
        <w:rPr>
          <w:rStyle w:val="Emphasis"/>
        </w:rPr>
        <w:t xml:space="preserve"> </w:t>
      </w:r>
      <w:r w:rsidRPr="00222BC4">
        <w:rPr>
          <w:rStyle w:val="StyleUnderline"/>
        </w:rPr>
        <w:t>A lack of electricity would shut off water systems, impact</w:t>
      </w:r>
      <w:r w:rsidRPr="00413D52">
        <w:rPr>
          <w:sz w:val="16"/>
        </w:rPr>
        <w:t xml:space="preserve"> city </w:t>
      </w:r>
      <w:r w:rsidRPr="00222BC4">
        <w:rPr>
          <w:rStyle w:val="StyleUnderline"/>
        </w:rPr>
        <w:t>transportation</w:t>
      </w:r>
      <w:r w:rsidRPr="00413D52">
        <w:rPr>
          <w:sz w:val="16"/>
        </w:rPr>
        <w:t xml:space="preserve"> services and </w:t>
      </w:r>
      <w:r w:rsidRPr="00222BC4">
        <w:rPr>
          <w:rStyle w:val="StyleUnderline"/>
        </w:rPr>
        <w:t>shutdown</w:t>
      </w:r>
      <w:r w:rsidRPr="00413D52">
        <w:rPr>
          <w:sz w:val="16"/>
        </w:rPr>
        <w:t xml:space="preserve"> </w:t>
      </w:r>
      <w:r w:rsidRPr="00222BC4">
        <w:rPr>
          <w:rStyle w:val="StyleUnderline"/>
        </w:rPr>
        <w:t>hospitals</w:t>
      </w:r>
      <w:r w:rsidRPr="00413D52">
        <w:rPr>
          <w:sz w:val="16"/>
        </w:rPr>
        <w:t xml:space="preserve"> and other big facilities. </w:t>
      </w:r>
      <w:r w:rsidRPr="00222BC4">
        <w:rPr>
          <w:rStyle w:val="StyleUnderline"/>
        </w:rPr>
        <w:t>Fresh and frozen foods</w:t>
      </w:r>
      <w:r w:rsidRPr="00413D52">
        <w:rPr>
          <w:sz w:val="16"/>
        </w:rPr>
        <w:t xml:space="preserve"> also </w:t>
      </w:r>
      <w:r w:rsidRPr="00222BC4">
        <w:rPr>
          <w:rStyle w:val="StyleUnderline"/>
        </w:rPr>
        <w:t>would be impacted as would banks</w:t>
      </w:r>
      <w:r w:rsidRPr="00413D52">
        <w:rPr>
          <w:sz w:val="16"/>
        </w:rPr>
        <w:t xml:space="preserve">, </w:t>
      </w:r>
      <w:r w:rsidRPr="00222BC4">
        <w:rPr>
          <w:rStyle w:val="StyleUnderline"/>
        </w:rPr>
        <w:t>financial institutions and utilities</w:t>
      </w:r>
      <w:r w:rsidRPr="00413D52">
        <w:rPr>
          <w:sz w:val="16"/>
        </w:rPr>
        <w:t xml:space="preserve">. Pry provided details of recent attacks on electricity systems and said that </w:t>
      </w:r>
      <w:r w:rsidRPr="000A03AE">
        <w:rPr>
          <w:rStyle w:val="Emphasis"/>
        </w:rPr>
        <w:t>ISIS could easily team with Mexican drug cartels to ravage America.</w:t>
      </w:r>
      <w:r>
        <w:rPr>
          <w:rStyle w:val="Emphasis"/>
        </w:rPr>
        <w:t xml:space="preserve"> </w:t>
      </w:r>
      <w:r w:rsidRPr="00413D52">
        <w:rPr>
          <w:sz w:val="16"/>
        </w:rPr>
        <w:t xml:space="preserve">He told Secrets, for example, that </w:t>
      </w:r>
      <w:r w:rsidRPr="001F0E55">
        <w:rPr>
          <w:rStyle w:val="StyleUnderline"/>
          <w:highlight w:val="cyan"/>
        </w:rPr>
        <w:t>the Knights Templar</w:t>
      </w:r>
      <w:r w:rsidRPr="000A03AE">
        <w:rPr>
          <w:rStyle w:val="StyleUnderline"/>
        </w:rPr>
        <w:t xml:space="preserve"> drug gang </w:t>
      </w:r>
      <w:r w:rsidRPr="001F0E55">
        <w:rPr>
          <w:rStyle w:val="StyleUnderline"/>
          <w:highlight w:val="cyan"/>
        </w:rPr>
        <w:t>blacked out the electric grid of</w:t>
      </w:r>
      <w:r w:rsidRPr="00413D52">
        <w:rPr>
          <w:sz w:val="16"/>
        </w:rPr>
        <w:t xml:space="preserve"> the Mexican state of </w:t>
      </w:r>
      <w:proofErr w:type="spellStart"/>
      <w:r w:rsidRPr="001F0E55">
        <w:rPr>
          <w:rStyle w:val="StyleUnderline"/>
          <w:highlight w:val="cyan"/>
        </w:rPr>
        <w:t>Michoacan</w:t>
      </w:r>
      <w:proofErr w:type="spellEnd"/>
      <w:r w:rsidRPr="00413D52">
        <w:rPr>
          <w:sz w:val="16"/>
        </w:rPr>
        <w:t xml:space="preserve"> in 2013 </w:t>
      </w:r>
      <w:r w:rsidRPr="000A03AE">
        <w:rPr>
          <w:rStyle w:val="StyleUnderline"/>
        </w:rPr>
        <w:t>to provide cover for killing those fighting the drug trade</w:t>
      </w:r>
      <w:r w:rsidRPr="00413D52">
        <w:rPr>
          <w:sz w:val="16"/>
        </w:rPr>
        <w:t>. “</w:t>
      </w:r>
      <w:r w:rsidRPr="001F0E55">
        <w:rPr>
          <w:rStyle w:val="StyleUnderline"/>
          <w:highlight w:val="cyan"/>
        </w:rPr>
        <w:t>The Knights Templars</w:t>
      </w:r>
      <w:r w:rsidRPr="00413D52">
        <w:rPr>
          <w:sz w:val="16"/>
        </w:rPr>
        <w:t xml:space="preserve"> and other criminal gangs in Mexico </w:t>
      </w:r>
      <w:r w:rsidRPr="001F0E55">
        <w:rPr>
          <w:rStyle w:val="Emphasis"/>
          <w:highlight w:val="cyan"/>
        </w:rPr>
        <w:t>will do anything for money, and ISIS</w:t>
      </w:r>
      <w:r w:rsidRPr="00413D52">
        <w:rPr>
          <w:sz w:val="16"/>
        </w:rPr>
        <w:t xml:space="preserve">, </w:t>
      </w:r>
      <w:r w:rsidRPr="000A03AE">
        <w:rPr>
          <w:rStyle w:val="StyleUnderline"/>
        </w:rPr>
        <w:t>the</w:t>
      </w:r>
      <w:r w:rsidRPr="00413D52">
        <w:rPr>
          <w:sz w:val="16"/>
        </w:rPr>
        <w:t xml:space="preserve"> </w:t>
      </w:r>
      <w:r w:rsidRPr="000A03AE">
        <w:rPr>
          <w:rStyle w:val="StyleUnderline"/>
        </w:rPr>
        <w:t xml:space="preserve">richest terrorist organization in history, </w:t>
      </w:r>
      <w:r w:rsidRPr="001F0E55">
        <w:rPr>
          <w:rStyle w:val="StyleUnderline"/>
          <w:highlight w:val="cyan"/>
        </w:rPr>
        <w:t xml:space="preserve">has </w:t>
      </w:r>
      <w:r w:rsidRPr="001F0E55">
        <w:rPr>
          <w:rStyle w:val="Emphasis"/>
          <w:highlight w:val="cyan"/>
        </w:rPr>
        <w:t>hundreds of millions</w:t>
      </w:r>
      <w:r w:rsidRPr="000A03AE">
        <w:rPr>
          <w:rStyle w:val="Emphasis"/>
        </w:rPr>
        <w:t xml:space="preserve"> of dollars </w:t>
      </w:r>
      <w:r w:rsidRPr="001F0E55">
        <w:rPr>
          <w:rStyle w:val="Emphasis"/>
          <w:highlight w:val="cyan"/>
        </w:rPr>
        <w:t>at its disposal</w:t>
      </w:r>
      <w:r w:rsidRPr="00413D52">
        <w:rPr>
          <w:sz w:val="16"/>
        </w:rPr>
        <w:t>,” said Pry. “</w:t>
      </w:r>
      <w:r w:rsidRPr="001F0E55">
        <w:rPr>
          <w:rStyle w:val="StyleUnderline"/>
          <w:highlight w:val="cyan"/>
        </w:rPr>
        <w:t>ISIS could</w:t>
      </w:r>
      <w:r w:rsidRPr="000A03AE">
        <w:rPr>
          <w:rStyle w:val="StyleUnderline"/>
        </w:rPr>
        <w:t xml:space="preserve"> hire</w:t>
      </w:r>
      <w:r w:rsidRPr="00413D52">
        <w:rPr>
          <w:sz w:val="16"/>
        </w:rPr>
        <w:t xml:space="preserve"> one of </w:t>
      </w:r>
      <w:r w:rsidRPr="000A03AE">
        <w:rPr>
          <w:rStyle w:val="StyleUnderline"/>
        </w:rPr>
        <w:t>the</w:t>
      </w:r>
      <w:r w:rsidRPr="00413D52">
        <w:rPr>
          <w:sz w:val="16"/>
        </w:rPr>
        <w:t xml:space="preserve"> Mexican </w:t>
      </w:r>
      <w:r w:rsidRPr="001F0E55">
        <w:rPr>
          <w:rStyle w:val="StyleUnderline"/>
          <w:highlight w:val="cyan"/>
        </w:rPr>
        <w:t>cartels</w:t>
      </w:r>
      <w:r w:rsidRPr="000A03AE">
        <w:rPr>
          <w:rStyle w:val="StyleUnderline"/>
        </w:rPr>
        <w:t>, or</w:t>
      </w:r>
      <w:r w:rsidRPr="00413D52">
        <w:rPr>
          <w:sz w:val="16"/>
        </w:rPr>
        <w:t xml:space="preserve"> one of their </w:t>
      </w:r>
      <w:r w:rsidRPr="000A03AE">
        <w:rPr>
          <w:rStyle w:val="StyleUnderline"/>
        </w:rPr>
        <w:t>criminal gangs already in the U.S., or</w:t>
      </w:r>
      <w:r w:rsidRPr="00413D52">
        <w:rPr>
          <w:sz w:val="16"/>
        </w:rPr>
        <w:t xml:space="preserve"> </w:t>
      </w:r>
      <w:r w:rsidRPr="000A03AE">
        <w:rPr>
          <w:rStyle w:val="StyleUnderline"/>
        </w:rPr>
        <w:t xml:space="preserve">activate jihadist terror cells already in the U.S., </w:t>
      </w:r>
      <w:r w:rsidRPr="001F0E55">
        <w:rPr>
          <w:rStyle w:val="StyleUnderline"/>
          <w:highlight w:val="cyan"/>
        </w:rPr>
        <w:t xml:space="preserve">and </w:t>
      </w:r>
      <w:r w:rsidRPr="001F0E55">
        <w:rPr>
          <w:rStyle w:val="Emphasis"/>
          <w:highlight w:val="cyan"/>
        </w:rPr>
        <w:t>inflict a multi-state blackout immediately</w:t>
      </w:r>
      <w:r w:rsidRPr="00413D52">
        <w:rPr>
          <w:sz w:val="16"/>
        </w:rPr>
        <w:t xml:space="preserve">, </w:t>
      </w:r>
      <w:r w:rsidRPr="000A03AE">
        <w:rPr>
          <w:rStyle w:val="StyleUnderline"/>
        </w:rPr>
        <w:t>within</w:t>
      </w:r>
      <w:r w:rsidRPr="00413D52">
        <w:rPr>
          <w:sz w:val="16"/>
        </w:rPr>
        <w:t xml:space="preserve"> </w:t>
      </w:r>
      <w:r w:rsidRPr="000A03AE">
        <w:rPr>
          <w:rStyle w:val="Emphasis"/>
        </w:rPr>
        <w:t>days or weeks</w:t>
      </w:r>
      <w:r w:rsidRPr="00413D52">
        <w:rPr>
          <w:sz w:val="16"/>
        </w:rPr>
        <w:t xml:space="preserve">. </w:t>
      </w:r>
      <w:r w:rsidRPr="001F0E55">
        <w:rPr>
          <w:rStyle w:val="StyleUnderline"/>
        </w:rPr>
        <w:t>Perhaps</w:t>
      </w:r>
      <w:r w:rsidRPr="00413D52">
        <w:rPr>
          <w:sz w:val="16"/>
        </w:rPr>
        <w:t xml:space="preserve"> even </w:t>
      </w:r>
      <w:r w:rsidRPr="000A03AE">
        <w:rPr>
          <w:rStyle w:val="StyleUnderline"/>
        </w:rPr>
        <w:t xml:space="preserve">a </w:t>
      </w:r>
      <w:r w:rsidRPr="000A03AE">
        <w:rPr>
          <w:rStyle w:val="Emphasis"/>
        </w:rPr>
        <w:t>nationwide blackout</w:t>
      </w:r>
      <w:r w:rsidRPr="00413D52">
        <w:rPr>
          <w:sz w:val="16"/>
        </w:rPr>
        <w:t>,” Pry explained to Secrets. “</w:t>
      </w:r>
      <w:r w:rsidRPr="000A03AE">
        <w:rPr>
          <w:rStyle w:val="StyleUnderline"/>
        </w:rPr>
        <w:t>I</w:t>
      </w:r>
      <w:r w:rsidRPr="00413D52">
        <w:rPr>
          <w:sz w:val="16"/>
        </w:rPr>
        <w:t xml:space="preserve"> am not saying it is likely they will do so. But </w:t>
      </w:r>
      <w:r w:rsidRPr="00413D52">
        <w:rPr>
          <w:rStyle w:val="StyleUnderline"/>
        </w:rPr>
        <w:t>given</w:t>
      </w:r>
      <w:r w:rsidRPr="00413D52">
        <w:rPr>
          <w:sz w:val="16"/>
        </w:rPr>
        <w:t xml:space="preserve"> the </w:t>
      </w:r>
      <w:r w:rsidRPr="00413D52">
        <w:rPr>
          <w:rStyle w:val="StyleUnderline"/>
        </w:rPr>
        <w:t>capabilities</w:t>
      </w:r>
      <w:r w:rsidRPr="00413D52">
        <w:rPr>
          <w:sz w:val="16"/>
        </w:rPr>
        <w:t xml:space="preserve"> and objectives </w:t>
      </w:r>
      <w:r w:rsidRPr="00413D52">
        <w:rPr>
          <w:rStyle w:val="StyleUnderline"/>
        </w:rPr>
        <w:t>of ISIS</w:t>
      </w:r>
      <w:r w:rsidRPr="00413D52">
        <w:rPr>
          <w:sz w:val="16"/>
        </w:rPr>
        <w:t xml:space="preserve"> and our obvious vulnerabilities, </w:t>
      </w:r>
      <w:r w:rsidRPr="00413D52">
        <w:rPr>
          <w:rStyle w:val="StyleUnderline"/>
        </w:rPr>
        <w:t>it would be foolish to ignore the threat to the grid</w:t>
      </w:r>
      <w:r w:rsidRPr="00413D52">
        <w:rPr>
          <w:sz w:val="16"/>
        </w:rPr>
        <w:t xml:space="preserve">, to </w:t>
      </w:r>
      <w:r w:rsidRPr="00413D52">
        <w:rPr>
          <w:rStyle w:val="StyleUnderline"/>
        </w:rPr>
        <w:t>regard the threat as unlikely</w:t>
      </w:r>
      <w:r w:rsidRPr="00413D52">
        <w:rPr>
          <w:sz w:val="16"/>
        </w:rPr>
        <w:t xml:space="preserve">. </w:t>
      </w:r>
      <w:r w:rsidRPr="00413D52">
        <w:rPr>
          <w:rStyle w:val="StyleUnderline"/>
        </w:rPr>
        <w:t xml:space="preserve">Our planning should be based on </w:t>
      </w:r>
      <w:r w:rsidRPr="00413D52">
        <w:rPr>
          <w:rStyle w:val="Emphasis"/>
        </w:rPr>
        <w:t>imminent asymmetrical threats</w:t>
      </w:r>
      <w:r w:rsidRPr="00413D52">
        <w:rPr>
          <w:sz w:val="16"/>
        </w:rPr>
        <w:t>, and not assume that another 9/11 large-scale attack is years away,” he added.</w:t>
      </w:r>
    </w:p>
    <w:p w:rsidR="009E6720" w:rsidRPr="001802D6" w:rsidRDefault="009E6720" w:rsidP="009E6720">
      <w:pPr>
        <w:pStyle w:val="Heading4"/>
      </w:pPr>
      <w:r w:rsidRPr="001802D6">
        <w:t>Attack on the grid risks nuclear war.</w:t>
      </w:r>
    </w:p>
    <w:p w:rsidR="009E6720" w:rsidRPr="001802D6" w:rsidRDefault="009E6720" w:rsidP="009E6720">
      <w:r w:rsidRPr="001802D6">
        <w:rPr>
          <w:rStyle w:val="Style13ptBold"/>
        </w:rPr>
        <w:t>Andres and Breetz 11</w:t>
      </w:r>
      <w:r w:rsidRPr="001802D6">
        <w:t xml:space="preserve"> (</w:t>
      </w:r>
      <w:r w:rsidRPr="001802D6">
        <w:rPr>
          <w:sz w:val="18"/>
        </w:rPr>
        <w:t xml:space="preserve">Richard Andres, Professor of National Security Strategy at the National War College and a Senior Fellow and Energy and Environmental Security and Policy Chair in the Center for Strategic Research, Institute for National Strategic Studies, at the National Defense University, and Hanna Breetz, doctoral candidate in the Department of Political Science at The Massachusetts Institute of Technology, Small Nuclear </w:t>
      </w:r>
      <w:proofErr w:type="spellStart"/>
      <w:r w:rsidRPr="001802D6">
        <w:rPr>
          <w:sz w:val="18"/>
        </w:rPr>
        <w:t>Reactorsfor</w:t>
      </w:r>
      <w:proofErr w:type="spellEnd"/>
      <w:r w:rsidRPr="001802D6">
        <w:rPr>
          <w:sz w:val="18"/>
        </w:rPr>
        <w:t xml:space="preserve"> Military </w:t>
      </w:r>
      <w:proofErr w:type="spellStart"/>
      <w:r w:rsidRPr="001802D6">
        <w:rPr>
          <w:sz w:val="18"/>
        </w:rPr>
        <w:t>Installations:Capabilities</w:t>
      </w:r>
      <w:proofErr w:type="spellEnd"/>
      <w:r w:rsidRPr="001802D6">
        <w:rPr>
          <w:sz w:val="18"/>
        </w:rPr>
        <w:t xml:space="preserve">, Costs, </w:t>
      </w:r>
      <w:proofErr w:type="spellStart"/>
      <w:r w:rsidRPr="001802D6">
        <w:rPr>
          <w:sz w:val="18"/>
        </w:rPr>
        <w:t>andTechnological</w:t>
      </w:r>
      <w:proofErr w:type="spellEnd"/>
      <w:r w:rsidRPr="001802D6">
        <w:rPr>
          <w:sz w:val="18"/>
        </w:rPr>
        <w:t xml:space="preserve"> Implications, www.ndu.edu/press/lib/pdf/StrForum/SF-262.pdf)</w:t>
      </w:r>
    </w:p>
    <w:p w:rsidR="009E6720" w:rsidRPr="00B51F47" w:rsidRDefault="009E6720" w:rsidP="009E6720">
      <w:pPr>
        <w:rPr>
          <w:sz w:val="16"/>
        </w:rPr>
      </w:pPr>
      <w:proofErr w:type="gramStart"/>
      <w:r w:rsidRPr="001802D6">
        <w:rPr>
          <w:sz w:val="16"/>
        </w:rPr>
        <w:t>Grid Vulnerability.</w:t>
      </w:r>
      <w:proofErr w:type="gramEnd"/>
      <w:r w:rsidRPr="001802D6">
        <w:rPr>
          <w:sz w:val="16"/>
        </w:rPr>
        <w:t xml:space="preserve"> </w:t>
      </w:r>
      <w:r w:rsidRPr="001802D6">
        <w:rPr>
          <w:rStyle w:val="StyleUnderline"/>
        </w:rPr>
        <w:t xml:space="preserve">DOD is unable to provide its bases with electricity when the civilian electrical grid is offline </w:t>
      </w:r>
      <w:r w:rsidRPr="001802D6">
        <w:rPr>
          <w:sz w:val="16"/>
        </w:rPr>
        <w:t xml:space="preserve">for an extended period of time. Currently, domestic </w:t>
      </w:r>
      <w:r w:rsidRPr="001802D6">
        <w:rPr>
          <w:rStyle w:val="StyleUnderline"/>
        </w:rPr>
        <w:t>military installations receive 99 percent of their electricity from the civilian power grid</w:t>
      </w:r>
      <w:r w:rsidRPr="001802D6">
        <w:rPr>
          <w:sz w:val="16"/>
        </w:rPr>
        <w:t xml:space="preserve">. As explained in a recent study from the Defense Science Board: DOD’s key problem with electricity is that critical missions, such as national strategic awareness and national command authorities, are almost entirely dependent on the national transmission grid . . . [which] is fragile, vulnerable, near its capacity limit, and outside of DOD control. In most cases, neither the grid nor on-base backup power provides www.ndu.edu/inss SF No. 262 3 sufficient reliability to ensure continuity of critical national priority functions and oversight of strategic missions in the face of a long term (several months) outage. 7 The grid’s fragility was demonstrated during the 2003 Northeast blackout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 </w:t>
      </w:r>
      <w:proofErr w:type="gramStart"/>
      <w:r w:rsidRPr="001802D6">
        <w:rPr>
          <w:sz w:val="16"/>
        </w:rPr>
        <w:t>8  More</w:t>
      </w:r>
      <w:proofErr w:type="gramEnd"/>
      <w:r w:rsidRPr="001802D6">
        <w:rPr>
          <w:sz w:val="16"/>
        </w:rPr>
        <w:t xml:space="preserve"> recently, awareness has been growing that </w:t>
      </w:r>
      <w:r w:rsidRPr="007A2867">
        <w:rPr>
          <w:rStyle w:val="StyleUnderline"/>
          <w:highlight w:val="cyan"/>
        </w:rPr>
        <w:t>the grid is</w:t>
      </w:r>
      <w:r w:rsidRPr="001802D6">
        <w:rPr>
          <w:sz w:val="16"/>
        </w:rPr>
        <w:t xml:space="preserve"> also </w:t>
      </w:r>
      <w:r w:rsidRPr="007A2867">
        <w:rPr>
          <w:rStyle w:val="StyleUnderline"/>
          <w:highlight w:val="cyan"/>
        </w:rPr>
        <w:t>vulnerable to purposive attacks</w:t>
      </w:r>
      <w:r w:rsidRPr="001802D6">
        <w:rPr>
          <w:sz w:val="16"/>
        </w:rPr>
        <w:t xml:space="preserve">. A report sponsored by the Department of Homeland Security suggests that </w:t>
      </w:r>
      <w:r w:rsidRPr="007A2867">
        <w:rPr>
          <w:rStyle w:val="StyleUnderline"/>
          <w:highlight w:val="cyan"/>
        </w:rPr>
        <w:t>a coordinated cyberattack on the grid could result in a third of the country losing power</w:t>
      </w:r>
      <w:r w:rsidRPr="001802D6">
        <w:rPr>
          <w:sz w:val="16"/>
        </w:rPr>
        <w:t xml:space="preserve"> for a period of weeks or months. 9 Cyberattacks on critical infrastructure are not well understood. It is not clear, for instance, whether existing terrorist groups might be able to develop the capability to conduct this type of attack. </w:t>
      </w:r>
      <w:r w:rsidRPr="001802D6">
        <w:rPr>
          <w:rStyle w:val="StyleUnderline"/>
        </w:rPr>
        <w:t>It is likely</w:t>
      </w:r>
      <w:r w:rsidRPr="001802D6">
        <w:rPr>
          <w:sz w:val="16"/>
        </w:rPr>
        <w:t xml:space="preserve">, however, </w:t>
      </w:r>
      <w:r w:rsidRPr="001802D6">
        <w:rPr>
          <w:rStyle w:val="StyleUnderline"/>
        </w:rPr>
        <w:t xml:space="preserve">that </w:t>
      </w:r>
      <w:r w:rsidRPr="001802D6">
        <w:rPr>
          <w:sz w:val="16"/>
        </w:rPr>
        <w:t>some nation-</w:t>
      </w:r>
      <w:r w:rsidRPr="007A2867">
        <w:rPr>
          <w:rStyle w:val="StyleUnderline"/>
          <w:highlight w:val="cyan"/>
        </w:rPr>
        <w:t>states</w:t>
      </w:r>
      <w:r w:rsidRPr="001802D6">
        <w:rPr>
          <w:rStyle w:val="StyleUnderline"/>
        </w:rPr>
        <w:t xml:space="preserve"> </w:t>
      </w:r>
      <w:r w:rsidRPr="001802D6">
        <w:rPr>
          <w:sz w:val="16"/>
        </w:rPr>
        <w:t xml:space="preserve">either have or </w:t>
      </w:r>
      <w:r w:rsidRPr="007A2867">
        <w:rPr>
          <w:rStyle w:val="StyleUnderline"/>
          <w:highlight w:val="cyan"/>
        </w:rPr>
        <w:t>are working on developing the ability to take down the U.S. grid</w:t>
      </w:r>
      <w:r w:rsidRPr="001802D6">
        <w:rPr>
          <w:sz w:val="16"/>
        </w:rPr>
        <w:t xml:space="preserve">. In the event of a war with one of these states, it is possible, if not likely, that </w:t>
      </w:r>
      <w:r w:rsidRPr="001802D6">
        <w:rPr>
          <w:rStyle w:val="StyleUnderline"/>
        </w:rPr>
        <w:t>parts of the civilian grid would cease to function, taking with them military bases located</w:t>
      </w:r>
      <w:r w:rsidRPr="001802D6">
        <w:rPr>
          <w:sz w:val="16"/>
        </w:rPr>
        <w:t xml:space="preserve"> in affected regions. Government and private organizations are currently working to secure the grid against attacks; however, it is not clear that they will be successful. Most military bases currently have backup power that allows them to function for a period of hours or, at most, a few days on their own. If power were not restored after this amount of time, the results could be disastrous. First, military assets taken offline by the crisis would not be available to help with disaster relief. Second, </w:t>
      </w:r>
      <w:r w:rsidRPr="007A2867">
        <w:rPr>
          <w:rStyle w:val="StyleUnderline"/>
          <w:highlight w:val="cyan"/>
        </w:rPr>
        <w:t>during an extended blackout, global military operations could be seriously compromised</w:t>
      </w:r>
      <w:r w:rsidRPr="001802D6">
        <w:rPr>
          <w:sz w:val="16"/>
        </w:rPr>
        <w:t xml:space="preserve">; this disruption would be particularly serious if the blackout was induced during major combat operations. During the Cold War, this type of event was far less likely because the making bases more resilient to civilian power outages would reduce the incentive for an opponent to attack the grid United States and Soviet Union shared the common understanding that </w:t>
      </w:r>
      <w:r w:rsidRPr="007A2867">
        <w:rPr>
          <w:rStyle w:val="StyleUnderline"/>
          <w:highlight w:val="cyan"/>
        </w:rPr>
        <w:t>blinding an opponent with a grid blackout could escalate to nuclear war</w:t>
      </w:r>
      <w:r w:rsidRPr="001802D6">
        <w:rPr>
          <w:rStyle w:val="StyleUnderline"/>
        </w:rPr>
        <w:t>.</w:t>
      </w:r>
      <w:r w:rsidRPr="001802D6">
        <w:rPr>
          <w:sz w:val="16"/>
        </w:rPr>
        <w:t xml:space="preserve"> America’s current opponents, however, may not share this fear or be deterred by this possibility.</w:t>
      </w:r>
    </w:p>
    <w:p w:rsidR="009E6720" w:rsidRPr="00EA68C7" w:rsidRDefault="009E6720" w:rsidP="009E6720"/>
    <w:p w:rsidR="0058404E" w:rsidRDefault="0058404E" w:rsidP="0058404E">
      <w:pPr>
        <w:pStyle w:val="Heading2"/>
      </w:pPr>
      <w:r>
        <w:t>Solvency</w:t>
      </w:r>
    </w:p>
    <w:p w:rsidR="0058404E" w:rsidRPr="00641CE6" w:rsidRDefault="0058404E" w:rsidP="0058404E">
      <w:pPr>
        <w:pStyle w:val="Heading3"/>
      </w:pPr>
      <w:r w:rsidRPr="00641CE6">
        <w:t xml:space="preserve">Generic </w:t>
      </w:r>
    </w:p>
    <w:p w:rsidR="0058404E" w:rsidRDefault="0058404E" w:rsidP="0058404E">
      <w:pPr>
        <w:pStyle w:val="Heading4"/>
      </w:pPr>
      <w:r>
        <w:t>Surveillance deters international students—makes the US less attractive to them</w:t>
      </w:r>
    </w:p>
    <w:p w:rsidR="0058404E" w:rsidRPr="00A02D4C" w:rsidRDefault="0058404E" w:rsidP="0058404E">
      <w:pPr>
        <w:rPr>
          <w:sz w:val="16"/>
          <w:szCs w:val="16"/>
        </w:rPr>
      </w:pPr>
      <w:proofErr w:type="spellStart"/>
      <w:r>
        <w:rPr>
          <w:rStyle w:val="Style13ptBold"/>
        </w:rPr>
        <w:t>Ciment</w:t>
      </w:r>
      <w:proofErr w:type="spellEnd"/>
      <w:r>
        <w:rPr>
          <w:rStyle w:val="Style13ptBold"/>
        </w:rPr>
        <w:t xml:space="preserve"> and </w:t>
      </w:r>
      <w:proofErr w:type="spellStart"/>
      <w:r>
        <w:rPr>
          <w:rStyle w:val="Style13ptBold"/>
        </w:rPr>
        <w:t>Radzilowski</w:t>
      </w:r>
      <w:proofErr w:type="spellEnd"/>
      <w:r>
        <w:rPr>
          <w:rStyle w:val="Style13ptBold"/>
        </w:rPr>
        <w:t xml:space="preserve"> 15, </w:t>
      </w:r>
      <w:r w:rsidRPr="00A02D4C">
        <w:rPr>
          <w:sz w:val="16"/>
          <w:szCs w:val="16"/>
        </w:rPr>
        <w:t xml:space="preserve">James </w:t>
      </w:r>
      <w:proofErr w:type="spellStart"/>
      <w:r w:rsidRPr="00A02D4C">
        <w:rPr>
          <w:sz w:val="16"/>
          <w:szCs w:val="16"/>
        </w:rPr>
        <w:t>Ciment</w:t>
      </w:r>
      <w:proofErr w:type="spellEnd"/>
      <w:r w:rsidRPr="00A02D4C">
        <w:rPr>
          <w:sz w:val="16"/>
          <w:szCs w:val="16"/>
        </w:rPr>
        <w:t xml:space="preserve">, highly experienced writer, editor, producer, and publisher of print books, </w:t>
      </w:r>
      <w:proofErr w:type="spellStart"/>
      <w:r w:rsidRPr="00A02D4C">
        <w:rPr>
          <w:sz w:val="16"/>
          <w:szCs w:val="16"/>
        </w:rPr>
        <w:t>ebooks</w:t>
      </w:r>
      <w:proofErr w:type="spellEnd"/>
      <w:r w:rsidRPr="00A02D4C">
        <w:rPr>
          <w:sz w:val="16"/>
          <w:szCs w:val="16"/>
        </w:rPr>
        <w:t xml:space="preserve">, databases, and digital content with an extensive list of critically acclaimed publications.,  John </w:t>
      </w:r>
      <w:proofErr w:type="spellStart"/>
      <w:r w:rsidRPr="00A02D4C">
        <w:rPr>
          <w:sz w:val="16"/>
          <w:szCs w:val="16"/>
        </w:rPr>
        <w:t>Radzilowski</w:t>
      </w:r>
      <w:proofErr w:type="spellEnd"/>
      <w:r w:rsidRPr="00A02D4C">
        <w:rPr>
          <w:sz w:val="16"/>
          <w:szCs w:val="16"/>
        </w:rPr>
        <w:t>, history teacher, “American Immigration: An Encyclopedia of Political, Social, and Cultural Exchange,” Routledge, Mar 17, 2015</w:t>
      </w:r>
    </w:p>
    <w:p w:rsidR="0058404E" w:rsidRPr="0063106E" w:rsidRDefault="0058404E" w:rsidP="0058404E">
      <w:pPr>
        <w:rPr>
          <w:sz w:val="16"/>
        </w:rPr>
      </w:pPr>
      <w:r w:rsidRPr="0063106E">
        <w:rPr>
          <w:rStyle w:val="StyleUnderline"/>
          <w:highlight w:val="yellow"/>
        </w:rPr>
        <w:t>Government actions after the 9/11 attacks had a negative impact on those living in the U</w:t>
      </w:r>
      <w:r w:rsidRPr="0063106E">
        <w:rPr>
          <w:sz w:val="16"/>
        </w:rPr>
        <w:t xml:space="preserve">nited </w:t>
      </w:r>
      <w:r w:rsidRPr="0063106E">
        <w:rPr>
          <w:rStyle w:val="StyleUnderline"/>
          <w:highlight w:val="yellow"/>
        </w:rPr>
        <w:t>S</w:t>
      </w:r>
      <w:r w:rsidRPr="0063106E">
        <w:rPr>
          <w:sz w:val="16"/>
          <w:highlight w:val="yellow"/>
        </w:rPr>
        <w:t xml:space="preserve">tates </w:t>
      </w:r>
      <w:r w:rsidRPr="0063106E">
        <w:rPr>
          <w:rStyle w:val="StyleUnderline"/>
          <w:highlight w:val="yellow"/>
        </w:rPr>
        <w:t>as immigrants or noncitizen</w:t>
      </w:r>
      <w:r w:rsidRPr="00B25FEE">
        <w:rPr>
          <w:rStyle w:val="StyleUnderline"/>
        </w:rPr>
        <w:t>s.</w:t>
      </w:r>
      <w:r w:rsidRPr="0063106E">
        <w:rPr>
          <w:sz w:val="16"/>
        </w:rPr>
        <w:t xml:space="preserve"> </w:t>
      </w:r>
      <w:proofErr w:type="gramStart"/>
      <w:r w:rsidRPr="0063106E">
        <w:rPr>
          <w:sz w:val="16"/>
        </w:rPr>
        <w:t>During the first year after 9/11.</w:t>
      </w:r>
      <w:proofErr w:type="gramEnd"/>
      <w:r w:rsidRPr="0063106E">
        <w:rPr>
          <w:sz w:val="16"/>
        </w:rPr>
        <w:t xml:space="preserve"> </w:t>
      </w:r>
      <w:proofErr w:type="gramStart"/>
      <w:r w:rsidRPr="0063106E">
        <w:rPr>
          <w:sz w:val="16"/>
        </w:rPr>
        <w:t>the</w:t>
      </w:r>
      <w:proofErr w:type="gramEnd"/>
      <w:r w:rsidRPr="0063106E">
        <w:rPr>
          <w:sz w:val="16"/>
        </w:rPr>
        <w:t xml:space="preserve"> expanded definitions of "terrorist" and -immigrant" under the USA PATRIOT Act created new restrictions on student visas. Foreign </w:t>
      </w:r>
      <w:proofErr w:type="gramStart"/>
      <w:r w:rsidRPr="0063106E">
        <w:rPr>
          <w:sz w:val="16"/>
        </w:rPr>
        <w:t>matriculation at American universities declined alter</w:t>
      </w:r>
      <w:proofErr w:type="gramEnd"/>
      <w:r w:rsidRPr="0063106E">
        <w:rPr>
          <w:sz w:val="16"/>
        </w:rPr>
        <w:t xml:space="preserve"> 9/11, as students had difficulty obtaining visas. </w:t>
      </w:r>
      <w:r w:rsidRPr="0063106E">
        <w:rPr>
          <w:rStyle w:val="StyleUnderline"/>
          <w:highlight w:val="yellow"/>
        </w:rPr>
        <w:t>As a result, the U</w:t>
      </w:r>
      <w:r w:rsidRPr="0063106E">
        <w:rPr>
          <w:sz w:val="16"/>
        </w:rPr>
        <w:t xml:space="preserve">nited </w:t>
      </w:r>
      <w:r w:rsidRPr="0063106E">
        <w:rPr>
          <w:rStyle w:val="StyleUnderline"/>
          <w:highlight w:val="yellow"/>
        </w:rPr>
        <w:t>S</w:t>
      </w:r>
      <w:r w:rsidRPr="0063106E">
        <w:rPr>
          <w:sz w:val="16"/>
        </w:rPr>
        <w:t xml:space="preserve">tates </w:t>
      </w:r>
      <w:r w:rsidRPr="0063106E">
        <w:rPr>
          <w:rStyle w:val="StyleUnderline"/>
          <w:highlight w:val="yellow"/>
        </w:rPr>
        <w:t>became less attractive to international students, which, in turn, had a bearing on the U.S. labor market, higher education system, and economy, as persons</w:t>
      </w:r>
      <w:r w:rsidRPr="00AF12AF">
        <w:rPr>
          <w:rStyle w:val="StyleUnderline"/>
        </w:rPr>
        <w:t xml:space="preserve"> who might have contributed needed skills and talents to the U.S. economy and education system </w:t>
      </w:r>
      <w:r w:rsidRPr="0063106E">
        <w:rPr>
          <w:rStyle w:val="StyleUnderline"/>
          <w:highlight w:val="yellow"/>
        </w:rPr>
        <w:t>were either denied entry or became too discouraged to apply for entry.</w:t>
      </w:r>
      <w:r w:rsidRPr="00AF12AF">
        <w:rPr>
          <w:rStyle w:val="StyleUnderline"/>
        </w:rPr>
        <w:t xml:space="preserve"> T</w:t>
      </w:r>
      <w:r w:rsidRPr="00B25FEE">
        <w:rPr>
          <w:rStyle w:val="StyleUnderline"/>
        </w:rPr>
        <w:t>he Office of the Attorney General stripped the Board of Immigration Appeals</w:t>
      </w:r>
      <w:r w:rsidRPr="0063106E">
        <w:rPr>
          <w:sz w:val="16"/>
        </w:rPr>
        <w:t xml:space="preserve"> (a part of the Department of Justice</w:t>
      </w:r>
      <w:r w:rsidRPr="00B25FEE">
        <w:rPr>
          <w:rStyle w:val="StyleUnderline"/>
        </w:rPr>
        <w:t xml:space="preserve">) of its power, rendering review of immigration cases essentially nonexistent and immigration judges obsolete. </w:t>
      </w:r>
      <w:proofErr w:type="gramStart"/>
      <w:r w:rsidRPr="00B25FEE">
        <w:rPr>
          <w:rStyle w:val="StyleUnderline"/>
        </w:rPr>
        <w:t>Similarly, the US.</w:t>
      </w:r>
      <w:proofErr w:type="gramEnd"/>
      <w:r w:rsidRPr="00B25FEE">
        <w:rPr>
          <w:rStyle w:val="StyleUnderline"/>
        </w:rPr>
        <w:t xml:space="preserve"> Supreme Court’s review of the anti-immigration laws of 1996 came to a halt, and stronger enforcement of those laws became a central focus of the DHS. </w:t>
      </w:r>
      <w:r w:rsidRPr="0063106E">
        <w:rPr>
          <w:rStyle w:val="StyleUnderline"/>
          <w:highlight w:val="yellow"/>
        </w:rPr>
        <w:t>Muslim, Arab, and Middle Eastern immigrants were severely affected</w:t>
      </w:r>
      <w:r w:rsidRPr="0063106E">
        <w:rPr>
          <w:rStyle w:val="StyleUnderline"/>
        </w:rPr>
        <w:t xml:space="preserve"> by these immigration policy changes after 9/11. The federal government detained and interviewed hundreds of Middle Eastern men based on their immigration status and country of origin. </w:t>
      </w:r>
      <w:r w:rsidRPr="0063106E">
        <w:rPr>
          <w:rStyle w:val="StyleUnderline"/>
          <w:highlight w:val="yellow"/>
        </w:rPr>
        <w:t>Post-9/11 immigration policies were aimed at maintaining strict vigilance</w:t>
      </w:r>
      <w:r w:rsidRPr="0063106E">
        <w:rPr>
          <w:rStyle w:val="StyleUnderline"/>
        </w:rPr>
        <w:t xml:space="preserve"> with regard to immigration-both legal and illegal -to the U</w:t>
      </w:r>
      <w:r w:rsidRPr="0063106E">
        <w:rPr>
          <w:sz w:val="16"/>
        </w:rPr>
        <w:t xml:space="preserve">nited </w:t>
      </w:r>
      <w:r w:rsidRPr="0063106E">
        <w:rPr>
          <w:rStyle w:val="StyleUnderline"/>
        </w:rPr>
        <w:t>S</w:t>
      </w:r>
      <w:r w:rsidRPr="0063106E">
        <w:rPr>
          <w:sz w:val="16"/>
        </w:rPr>
        <w:t xml:space="preserve">tates. </w:t>
      </w:r>
      <w:r w:rsidRPr="0063106E">
        <w:rPr>
          <w:rStyle w:val="StyleUnderline"/>
        </w:rPr>
        <w:t xml:space="preserve">Of the estimated 12 million undocumented foreign nationals residing in the United States in 2012, a majority are of Latin American descent. </w:t>
      </w:r>
      <w:r w:rsidRPr="0063106E">
        <w:rPr>
          <w:rStyle w:val="StyleUnderline"/>
          <w:highlight w:val="yellow"/>
        </w:rPr>
        <w:t>Since 9/11, they have been subject to enhanced enforcement of immigration laws, including workplace raids, detention, and, for those who have overstayed their visas, deportation for minor visa violations.</w:t>
      </w:r>
    </w:p>
    <w:p w:rsidR="0058404E" w:rsidRPr="00291F1D" w:rsidRDefault="0058404E" w:rsidP="0058404E">
      <w:pPr>
        <w:pStyle w:val="Heading4"/>
      </w:pPr>
      <w:r w:rsidRPr="00291F1D">
        <w:t>International students coming now, but local backlash means levels w</w:t>
      </w:r>
      <w:r>
        <w:t>ill fall</w:t>
      </w:r>
    </w:p>
    <w:p w:rsidR="0058404E" w:rsidRPr="00291F1D" w:rsidRDefault="0058404E" w:rsidP="0058404E">
      <w:r w:rsidRPr="00291F1D">
        <w:rPr>
          <w:rStyle w:val="Style13ptBold"/>
        </w:rPr>
        <w:t>Jordan 15</w:t>
      </w:r>
      <w:r>
        <w:t xml:space="preserve">, </w:t>
      </w:r>
      <w:r w:rsidRPr="00291F1D">
        <w:t xml:space="preserve">Miriam Jordan is a senior special writer in the Los Angeles bureau of The Wall Street Journal. She mainly writes political, business and human-interest stories about immigrants and Latinos from a grass-roots perspective. She also writes about education, health and poverty issues. </w:t>
      </w:r>
      <w:r>
        <w:t>“International Students Stream into US Colleges”, 3/24/15, &lt;</w:t>
      </w:r>
      <w:r w:rsidRPr="00291F1D">
        <w:t>http://www.wsj.com/articles/international-students-stream-into-u-s-colleges-1427248801</w:t>
      </w:r>
      <w:r>
        <w:t>&gt;</w:t>
      </w:r>
    </w:p>
    <w:p w:rsidR="0058404E" w:rsidRPr="00291F1D" w:rsidRDefault="0058404E" w:rsidP="0058404E">
      <w:pPr>
        <w:rPr>
          <w:sz w:val="16"/>
        </w:rPr>
      </w:pPr>
      <w:r w:rsidRPr="00291F1D">
        <w:rPr>
          <w:sz w:val="16"/>
        </w:rPr>
        <w:t xml:space="preserve">But </w:t>
      </w:r>
      <w:r w:rsidRPr="00291F1D">
        <w:rPr>
          <w:rStyle w:val="StyleUnderline"/>
        </w:rPr>
        <w:t>the perception that foreign students,</w:t>
      </w:r>
      <w:r w:rsidRPr="00291F1D">
        <w:rPr>
          <w:sz w:val="16"/>
        </w:rPr>
        <w:t xml:space="preserve"> in addition to out-of-state Americans, </w:t>
      </w:r>
      <w:r w:rsidRPr="00291F1D">
        <w:rPr>
          <w:rStyle w:val="StyleUnderline"/>
        </w:rPr>
        <w:t xml:space="preserve">displace state residents has fueled a backlash in some states. The University of California system recently announced it will cap the percentage of </w:t>
      </w:r>
      <w:r w:rsidRPr="00291F1D">
        <w:rPr>
          <w:sz w:val="16"/>
        </w:rPr>
        <w:t>out-of-state and</w:t>
      </w:r>
      <w:r w:rsidRPr="00291F1D">
        <w:rPr>
          <w:rStyle w:val="StyleUnderline"/>
        </w:rPr>
        <w:t xml:space="preserve"> foreign undergraduate students at</w:t>
      </w:r>
      <w:r w:rsidRPr="00291F1D">
        <w:rPr>
          <w:sz w:val="16"/>
        </w:rPr>
        <w:t xml:space="preserve"> the Los Angeles and Berkeley campuses at the current level, </w:t>
      </w:r>
      <w:r w:rsidRPr="00291F1D">
        <w:rPr>
          <w:rStyle w:val="StyleUnderline"/>
        </w:rPr>
        <w:t>22%</w:t>
      </w:r>
      <w:r w:rsidRPr="00291F1D">
        <w:rPr>
          <w:sz w:val="16"/>
        </w:rPr>
        <w:t>. University of Iowa regents last year adopted a plan to tie state funding of public universities to the number of in-state students enrolled. Brenda Nard of Salem, Ore., said she encountered many out-of-state and foreign students during her daughter’s recent college search. “You wrestle with it because you want your kids to have the most opportunity,” she said</w:t>
      </w:r>
      <w:r w:rsidRPr="00291F1D">
        <w:rPr>
          <w:rStyle w:val="StyleUnderline"/>
        </w:rPr>
        <w:t>. “I understand the state needs the money yet I also wonder if it eliminates opportunities for some Oregonians.</w:t>
      </w:r>
      <w:r w:rsidRPr="00291F1D">
        <w:rPr>
          <w:sz w:val="16"/>
        </w:rPr>
        <w:t xml:space="preserve">” Tina </w:t>
      </w:r>
      <w:proofErr w:type="spellStart"/>
      <w:r w:rsidRPr="00291F1D">
        <w:rPr>
          <w:rStyle w:val="StyleUnderline"/>
        </w:rPr>
        <w:t>Orwall</w:t>
      </w:r>
      <w:proofErr w:type="spellEnd"/>
      <w:r w:rsidRPr="00291F1D">
        <w:rPr>
          <w:rStyle w:val="StyleUnderline"/>
        </w:rPr>
        <w:t>, a Washington state legislator</w:t>
      </w:r>
      <w:r w:rsidRPr="00291F1D">
        <w:rPr>
          <w:sz w:val="16"/>
        </w:rPr>
        <w:t xml:space="preserve">, in 2012 </w:t>
      </w:r>
      <w:r w:rsidRPr="00291F1D">
        <w:rPr>
          <w:rStyle w:val="StyleUnderline"/>
        </w:rPr>
        <w:t>introduced an amendment</w:t>
      </w:r>
      <w:r w:rsidRPr="00291F1D">
        <w:rPr>
          <w:sz w:val="16"/>
        </w:rPr>
        <w:t xml:space="preserve"> to a tuition bill </w:t>
      </w:r>
      <w:r w:rsidRPr="00291F1D">
        <w:rPr>
          <w:rStyle w:val="StyleUnderline"/>
        </w:rPr>
        <w:t>that allowed the University of Washington to increase enrollment as long as the number of in-state residents remained at a minimum level</w:t>
      </w:r>
      <w:r w:rsidRPr="00291F1D">
        <w:rPr>
          <w:sz w:val="16"/>
        </w:rPr>
        <w:t xml:space="preserve">. </w:t>
      </w:r>
      <w:r w:rsidRPr="00291F1D">
        <w:rPr>
          <w:rStyle w:val="StyleUnderline"/>
        </w:rPr>
        <w:t>The amendment, prompted by an influx of both foreign and out-of-state students, passed</w:t>
      </w:r>
      <w:r w:rsidRPr="00291F1D">
        <w:rPr>
          <w:sz w:val="16"/>
        </w:rPr>
        <w:t xml:space="preserve">. “I was hearing from constituents that their sons and daughters were being denied admission into our state institutions despite being very strong academic students,” she said. The growth in international students also has caused tensions on some campuses. At Michigan State University, where the Chinese undergraduate population has risen </w:t>
      </w:r>
      <w:proofErr w:type="gramStart"/>
      <w:r w:rsidRPr="00291F1D">
        <w:rPr>
          <w:sz w:val="16"/>
        </w:rPr>
        <w:t>eightfold in nine years</w:t>
      </w:r>
      <w:proofErr w:type="gramEnd"/>
      <w:r w:rsidRPr="00291F1D">
        <w:rPr>
          <w:sz w:val="16"/>
        </w:rPr>
        <w:t xml:space="preserve"> to nearly 4,000, staff and students have been promoting dialogue since luxury cars owned by Chinese students were vandalized in 2012. </w:t>
      </w:r>
    </w:p>
    <w:p w:rsidR="0058404E" w:rsidRDefault="0058404E" w:rsidP="0058404E">
      <w:pPr>
        <w:pStyle w:val="Heading4"/>
      </w:pPr>
      <w:r>
        <w:t>Surveillance disincentives international students from studying in the US</w:t>
      </w:r>
    </w:p>
    <w:p w:rsidR="0058404E" w:rsidRPr="00F37DDD" w:rsidRDefault="0058404E" w:rsidP="0058404E">
      <w:pPr>
        <w:rPr>
          <w:sz w:val="16"/>
          <w:szCs w:val="16"/>
        </w:rPr>
      </w:pPr>
      <w:proofErr w:type="spellStart"/>
      <w:r w:rsidRPr="00F37DDD">
        <w:rPr>
          <w:rStyle w:val="Style13ptBold"/>
        </w:rPr>
        <w:t>Toutant</w:t>
      </w:r>
      <w:proofErr w:type="spellEnd"/>
      <w:r w:rsidRPr="00F37DDD">
        <w:rPr>
          <w:rStyle w:val="Style13ptBold"/>
        </w:rPr>
        <w:t xml:space="preserve"> 09</w:t>
      </w:r>
      <w:r>
        <w:t xml:space="preserve"> </w:t>
      </w:r>
      <w:r w:rsidRPr="00F37DDD">
        <w:rPr>
          <w:sz w:val="16"/>
          <w:szCs w:val="16"/>
        </w:rPr>
        <w:t xml:space="preserve">Dr. </w:t>
      </w:r>
      <w:proofErr w:type="spellStart"/>
      <w:r w:rsidRPr="00F37DDD">
        <w:rPr>
          <w:sz w:val="16"/>
          <w:szCs w:val="16"/>
        </w:rPr>
        <w:t>Ligia</w:t>
      </w:r>
      <w:proofErr w:type="spellEnd"/>
      <w:r w:rsidRPr="00F37DDD">
        <w:rPr>
          <w:sz w:val="16"/>
          <w:szCs w:val="16"/>
        </w:rPr>
        <w:t xml:space="preserve"> </w:t>
      </w:r>
      <w:proofErr w:type="spellStart"/>
      <w:r w:rsidRPr="00F37DDD">
        <w:rPr>
          <w:sz w:val="16"/>
          <w:szCs w:val="16"/>
        </w:rPr>
        <w:t>Toutant</w:t>
      </w:r>
      <w:proofErr w:type="spellEnd"/>
      <w:r w:rsidRPr="00F37DDD">
        <w:rPr>
          <w:sz w:val="16"/>
          <w:szCs w:val="16"/>
        </w:rPr>
        <w:t xml:space="preserve"> received her Ph.D. in Social Sciences and Comparative Education from UCLA in 2009. She has an eclectic background in economics, human communication, sociology, and sustainability. As an active member of the Comparative and International Education Society (CIES), in 2010 Dr. </w:t>
      </w:r>
      <w:proofErr w:type="spellStart"/>
      <w:r w:rsidRPr="00F37DDD">
        <w:rPr>
          <w:sz w:val="16"/>
          <w:szCs w:val="16"/>
        </w:rPr>
        <w:t>Toutant</w:t>
      </w:r>
      <w:proofErr w:type="spellEnd"/>
      <w:r w:rsidRPr="00F37DDD">
        <w:rPr>
          <w:sz w:val="16"/>
          <w:szCs w:val="16"/>
        </w:rPr>
        <w:t xml:space="preserve"> created a special interest group, Education for Sustainable </w:t>
      </w:r>
      <w:proofErr w:type="gramStart"/>
      <w:r w:rsidRPr="00F37DDD">
        <w:rPr>
          <w:sz w:val="16"/>
          <w:szCs w:val="16"/>
        </w:rPr>
        <w:t>Development, that</w:t>
      </w:r>
      <w:proofErr w:type="gramEnd"/>
      <w:r w:rsidRPr="00F37DDD">
        <w:rPr>
          <w:sz w:val="16"/>
          <w:szCs w:val="16"/>
        </w:rPr>
        <w:t xml:space="preserve"> functions under the auspices of this society. “International Graduate Students, the F-l Visa Process, and the Dark Side of Globalization in Post 9/11 American Society”, ProQuest Database, </w:t>
      </w:r>
      <w:r>
        <w:rPr>
          <w:sz w:val="16"/>
          <w:szCs w:val="16"/>
        </w:rPr>
        <w:t>//</w:t>
      </w:r>
      <w:proofErr w:type="spellStart"/>
      <w:r>
        <w:rPr>
          <w:sz w:val="16"/>
          <w:szCs w:val="16"/>
        </w:rPr>
        <w:t>ak</w:t>
      </w:r>
      <w:proofErr w:type="spellEnd"/>
    </w:p>
    <w:p w:rsidR="0058404E" w:rsidRDefault="0058404E" w:rsidP="0058404E">
      <w:pPr>
        <w:rPr>
          <w:sz w:val="16"/>
        </w:rPr>
      </w:pPr>
      <w:r w:rsidRPr="009F7CAC">
        <w:rPr>
          <w:rStyle w:val="StyleUnderline"/>
        </w:rPr>
        <w:t xml:space="preserve">Visa restrictions </w:t>
      </w:r>
      <w:r w:rsidRPr="009F7CAC">
        <w:rPr>
          <w:sz w:val="16"/>
        </w:rPr>
        <w:t xml:space="preserve">and changes in the U.S. Immigration process </w:t>
      </w:r>
      <w:r w:rsidRPr="009F7CAC">
        <w:rPr>
          <w:rStyle w:val="StyleUnderline"/>
        </w:rPr>
        <w:t>after 9/11 terrorist attacks are gruesome, discouraging,</w:t>
      </w:r>
      <w:r w:rsidRPr="009F7CAC">
        <w:rPr>
          <w:sz w:val="16"/>
        </w:rPr>
        <w:t xml:space="preserve"> sometimes downright humiliating, </w:t>
      </w:r>
      <w:r w:rsidRPr="009F7CAC">
        <w:rPr>
          <w:rStyle w:val="StyleUnderline"/>
        </w:rPr>
        <w:t>and negatively affect the numbers of students coming to study in the United States.</w:t>
      </w:r>
      <w:r w:rsidRPr="009F7CAC">
        <w:rPr>
          <w:sz w:val="16"/>
        </w:rPr>
        <w:t xml:space="preserve"> International students contribute greatly to the U.S. economy and culture. However, there is very little research about their challenges in obtaining visas to enter the U.S. and the policies that control their ability to exit and reenter the country. Further, there is scarce research that investigates how international students are welcomed in the U.S. post 9/11 and how they overcome visa obstacles and challenges, how they cognitively negotiate and co-create categories of self and meaning in the new environment. The goal of my research is to </w:t>
      </w:r>
      <w:r w:rsidRPr="009F7CAC">
        <w:rPr>
          <w:rStyle w:val="StyleUnderline"/>
        </w:rPr>
        <w:t>explore the challenges that international students have in obtaining an F-l visas</w:t>
      </w:r>
      <w:r w:rsidRPr="009F7CAC">
        <w:rPr>
          <w:sz w:val="16"/>
        </w:rPr>
        <w:t xml:space="preserve"> and their experiences in negotiating the concept of self and making meaning while being immersed in campus culture and living in post 9/11 American society. </w:t>
      </w:r>
      <w:r w:rsidRPr="009F7CAC">
        <w:rPr>
          <w:rStyle w:val="StyleUnderline"/>
        </w:rPr>
        <w:t xml:space="preserve">The threat of terrorism brought about new laws and policies </w:t>
      </w:r>
      <w:r w:rsidRPr="009F7CAC">
        <w:rPr>
          <w:sz w:val="16"/>
        </w:rPr>
        <w:t xml:space="preserve">that triggered debates on the consequences of these new implementations. </w:t>
      </w:r>
      <w:r w:rsidRPr="009F7CAC">
        <w:rPr>
          <w:rStyle w:val="StyleUnderline"/>
        </w:rPr>
        <w:t>The USA Patriot 5 Act, the Enhanced Border Security Act, and the Homeland Security Act have affected individuals,</w:t>
      </w:r>
      <w:r w:rsidRPr="009F7CAC">
        <w:rPr>
          <w:sz w:val="16"/>
        </w:rPr>
        <w:t xml:space="preserve"> processes and technologies associated with entering and exiting the U.S. </w:t>
      </w:r>
      <w:r w:rsidRPr="009F7CAC">
        <w:rPr>
          <w:rStyle w:val="StyleUnderline"/>
        </w:rPr>
        <w:t>through increased surveillance</w:t>
      </w:r>
      <w:r w:rsidRPr="009F7CAC">
        <w:rPr>
          <w:sz w:val="16"/>
        </w:rPr>
        <w:t xml:space="preserve">, biometric identification, and tracking of visitors. According to </w:t>
      </w:r>
      <w:proofErr w:type="spellStart"/>
      <w:r w:rsidRPr="009F7CAC">
        <w:rPr>
          <w:sz w:val="16"/>
        </w:rPr>
        <w:t>Doumani</w:t>
      </w:r>
      <w:proofErr w:type="spellEnd"/>
      <w:r w:rsidRPr="009F7CAC">
        <w:rPr>
          <w:sz w:val="16"/>
        </w:rPr>
        <w:t xml:space="preserve">, </w:t>
      </w:r>
      <w:r w:rsidRPr="009F7CAC">
        <w:rPr>
          <w:rStyle w:val="StyleUnderline"/>
        </w:rPr>
        <w:t>the higher learning institution, post 9/11, has been subjected "to an increasingly sophisticated infrastructure of surveillance, intervention, and control by government agencies a</w:t>
      </w:r>
      <w:r w:rsidRPr="009F7CAC">
        <w:rPr>
          <w:sz w:val="16"/>
        </w:rPr>
        <w:t>nd private advocacy" (2006, 11). Hence, this dissertation examines the transformation of American society post 9/11, and my hypothesis is that in</w:t>
      </w:r>
      <w:r w:rsidRPr="009F7CAC">
        <w:rPr>
          <w:rStyle w:val="StyleUnderline"/>
        </w:rPr>
        <w:t xml:space="preserve">ternational students from the Middle East and certain countries in Asia have a greater chance of being scrutinized and have greater challenges in obtaining visas to study in the U.S. </w:t>
      </w:r>
      <w:r w:rsidRPr="009F7CAC">
        <w:rPr>
          <w:sz w:val="16"/>
        </w:rPr>
        <w:t>than students from other geographical regions, including Europe.</w:t>
      </w:r>
    </w:p>
    <w:p w:rsidR="0058404E" w:rsidRPr="009133A2" w:rsidRDefault="0058404E" w:rsidP="0058404E"/>
    <w:p w:rsidR="0058404E" w:rsidRPr="00641CE6" w:rsidRDefault="0058404E" w:rsidP="0058404E">
      <w:pPr>
        <w:pStyle w:val="Heading3"/>
      </w:pPr>
      <w:r w:rsidRPr="00641CE6">
        <w:t>SEVIS</w:t>
      </w:r>
    </w:p>
    <w:p w:rsidR="0058404E" w:rsidRDefault="0058404E" w:rsidP="0058404E">
      <w:pPr>
        <w:pStyle w:val="Heading4"/>
      </w:pPr>
      <w:r>
        <w:t>The implementation of SEVIS has drastically reduced the number of foreign students—this reduction was the largest one in thirty years—proves SEVIS was the key cause</w:t>
      </w:r>
    </w:p>
    <w:p w:rsidR="0058404E" w:rsidRPr="00954A8A" w:rsidRDefault="0058404E" w:rsidP="0058404E">
      <w:r>
        <w:t>***FYI, IE stands for International Education</w:t>
      </w:r>
    </w:p>
    <w:p w:rsidR="0058404E" w:rsidRPr="009E42CC" w:rsidRDefault="0058404E" w:rsidP="0058404E">
      <w:pPr>
        <w:rPr>
          <w:b/>
          <w:bCs/>
          <w:sz w:val="26"/>
        </w:rPr>
      </w:pPr>
      <w:proofErr w:type="spellStart"/>
      <w:r>
        <w:rPr>
          <w:rStyle w:val="Style13ptBold"/>
        </w:rPr>
        <w:t>Trilokekar</w:t>
      </w:r>
      <w:proofErr w:type="spellEnd"/>
      <w:r>
        <w:rPr>
          <w:rStyle w:val="Style13ptBold"/>
        </w:rPr>
        <w:t xml:space="preserve"> 15, </w:t>
      </w:r>
      <w:proofErr w:type="spellStart"/>
      <w:r w:rsidRPr="00EC4CEF">
        <w:rPr>
          <w:sz w:val="16"/>
          <w:szCs w:val="16"/>
        </w:rPr>
        <w:t>Roopa</w:t>
      </w:r>
      <w:proofErr w:type="spellEnd"/>
      <w:r w:rsidRPr="00EC4CEF">
        <w:rPr>
          <w:sz w:val="16"/>
          <w:szCs w:val="16"/>
        </w:rPr>
        <w:t xml:space="preserve"> Desai </w:t>
      </w:r>
      <w:proofErr w:type="spellStart"/>
      <w:r w:rsidRPr="00EC4CEF">
        <w:rPr>
          <w:sz w:val="16"/>
          <w:szCs w:val="16"/>
        </w:rPr>
        <w:t>Trilokekar</w:t>
      </w:r>
      <w:proofErr w:type="spellEnd"/>
      <w:r w:rsidRPr="00EC4CEF">
        <w:rPr>
          <w:sz w:val="16"/>
          <w:szCs w:val="16"/>
        </w:rPr>
        <w:t xml:space="preserve">, has worked in the U.S., India and Canada in various capacities facilitating international academic exchanges, “FROM SOFT POWER TO ECONOMIC DIPLOMACY? A Comparison </w:t>
      </w:r>
      <w:proofErr w:type="gramStart"/>
      <w:r w:rsidRPr="00EC4CEF">
        <w:rPr>
          <w:sz w:val="16"/>
          <w:szCs w:val="16"/>
        </w:rPr>
        <w:t>Of</w:t>
      </w:r>
      <w:proofErr w:type="gramEnd"/>
      <w:r w:rsidRPr="00EC4CEF">
        <w:rPr>
          <w:sz w:val="16"/>
          <w:szCs w:val="16"/>
        </w:rPr>
        <w:t xml:space="preserve"> The Changing Rationales And Roles Of The U. S. And Canadian Federal Governments </w:t>
      </w:r>
      <w:proofErr w:type="gramStart"/>
      <w:r w:rsidRPr="00EC4CEF">
        <w:rPr>
          <w:sz w:val="16"/>
          <w:szCs w:val="16"/>
        </w:rPr>
        <w:t>In</w:t>
      </w:r>
      <w:proofErr w:type="gramEnd"/>
      <w:r w:rsidRPr="00EC4CEF">
        <w:rPr>
          <w:sz w:val="16"/>
          <w:szCs w:val="16"/>
        </w:rPr>
        <w:t xml:space="preserve"> International Education,” CSHE, 2/9/15, </w:t>
      </w:r>
      <w:hyperlink r:id="rId16" w:history="1">
        <w:r w:rsidRPr="00EC4CEF">
          <w:rPr>
            <w:rStyle w:val="Hyperlink"/>
            <w:sz w:val="16"/>
            <w:szCs w:val="16"/>
          </w:rPr>
          <w:t>http://www.cshe.berkeley.edu/sites/default/files/shared/publications/docs/ROPS.CSHE_.2.15.DesaiTrilokekar.SoftPowerEconDeplomacy.2.9.2015.pdf</w:t>
        </w:r>
      </w:hyperlink>
    </w:p>
    <w:p w:rsidR="0058404E" w:rsidRDefault="0058404E" w:rsidP="0058404E">
      <w:pPr>
        <w:rPr>
          <w:sz w:val="16"/>
        </w:rPr>
      </w:pPr>
      <w:r w:rsidRPr="003C3710">
        <w:rPr>
          <w:rStyle w:val="StyleUnderline"/>
        </w:rPr>
        <w:t>This presidential level support for IE</w:t>
      </w:r>
      <w:r w:rsidRPr="00380222">
        <w:rPr>
          <w:sz w:val="16"/>
        </w:rPr>
        <w:t xml:space="preserve">, even if mostly rhetorical, </w:t>
      </w:r>
      <w:r w:rsidRPr="003C3710">
        <w:rPr>
          <w:rStyle w:val="StyleUnderline"/>
        </w:rPr>
        <w:t>was dramatically challenged with the catastrophic events of September 11, 2001.</w:t>
      </w:r>
      <w:r w:rsidRPr="00380222">
        <w:rPr>
          <w:sz w:val="16"/>
        </w:rPr>
        <w:t xml:space="preserve"> With 9/11, IE posed a risk to the nation’s security</w:t>
      </w:r>
      <w:r w:rsidRPr="003C3710">
        <w:rPr>
          <w:rStyle w:val="StyleUnderline"/>
        </w:rPr>
        <w:t xml:space="preserve">. Recoiling back to restrictive immigration policy processes initiated as a response to the Iranian crisis and the world trade center bombings, a new tracking system for international students was introduced </w:t>
      </w:r>
      <w:r w:rsidRPr="00380222">
        <w:rPr>
          <w:sz w:val="16"/>
        </w:rPr>
        <w:t xml:space="preserve">by the Bush (Jr.) administration (2001-9). </w:t>
      </w:r>
      <w:r w:rsidRPr="00F6640E">
        <w:rPr>
          <w:rStyle w:val="StyleUnderline"/>
          <w:highlight w:val="yellow"/>
        </w:rPr>
        <w:t>The passage of the US Patriot Act</w:t>
      </w:r>
      <w:r w:rsidRPr="003C3710">
        <w:rPr>
          <w:rStyle w:val="StyleUnderline"/>
        </w:rPr>
        <w:t xml:space="preserve">, the Enhance Border Security Act, the Homeland Security Act, and the Visa Entry Reform Act </w:t>
      </w:r>
      <w:r w:rsidRPr="00F6640E">
        <w:rPr>
          <w:rStyle w:val="StyleUnderline"/>
          <w:highlight w:val="yellow"/>
        </w:rPr>
        <w:t>facilitated the federal government’s</w:t>
      </w:r>
      <w:r w:rsidRPr="003C3710">
        <w:rPr>
          <w:rStyle w:val="StyleUnderline"/>
        </w:rPr>
        <w:t xml:space="preserve"> restrictive immigration policies and the </w:t>
      </w:r>
      <w:r w:rsidRPr="00F6640E">
        <w:rPr>
          <w:rStyle w:val="StyleUnderline"/>
          <w:highlight w:val="yellow"/>
        </w:rPr>
        <w:t>implementation</w:t>
      </w:r>
      <w:r w:rsidRPr="003C3710">
        <w:rPr>
          <w:rStyle w:val="StyleUnderline"/>
        </w:rPr>
        <w:t xml:space="preserve"> in 2003 of the controversial</w:t>
      </w:r>
      <w:r w:rsidRPr="00380222">
        <w:rPr>
          <w:sz w:val="16"/>
        </w:rPr>
        <w:t xml:space="preserve"> Student and Exchange Visitors Information System (</w:t>
      </w:r>
      <w:r w:rsidRPr="00F6640E">
        <w:rPr>
          <w:rStyle w:val="StyleUnderline"/>
          <w:highlight w:val="yellow"/>
        </w:rPr>
        <w:t>SEVIS</w:t>
      </w:r>
      <w:r w:rsidRPr="00380222">
        <w:rPr>
          <w:sz w:val="16"/>
        </w:rPr>
        <w:t xml:space="preserve">), administered by the new Department of Homeland Security (operations were still DS responsibility).83 </w:t>
      </w:r>
      <w:r w:rsidRPr="00336334">
        <w:rPr>
          <w:rStyle w:val="StyleUnderline"/>
        </w:rPr>
        <w:t xml:space="preserve">As Witt states, </w:t>
      </w:r>
      <w:r w:rsidRPr="00F6640E">
        <w:rPr>
          <w:rStyle w:val="StyleUnderline"/>
          <w:highlight w:val="yellow"/>
        </w:rPr>
        <w:t>“the entire landscape of international education in the US shifted dramatically from a posture of recruitment to one of determent, from receptive to suspicious, from hospitable to hostile</w:t>
      </w:r>
      <w:r w:rsidRPr="00336334">
        <w:rPr>
          <w:rStyle w:val="StyleUnderline"/>
        </w:rPr>
        <w:t>”</w:t>
      </w:r>
      <w:r w:rsidRPr="00380222">
        <w:rPr>
          <w:sz w:val="16"/>
        </w:rPr>
        <w:t>.84 “</w:t>
      </w:r>
      <w:r w:rsidRPr="00336334">
        <w:rPr>
          <w:rStyle w:val="StyleUnderline"/>
        </w:rPr>
        <w:t>The global war on terrorism replaced the cold war as the national security meta narrative”</w:t>
      </w:r>
      <w:r w:rsidRPr="00380222">
        <w:rPr>
          <w:sz w:val="16"/>
        </w:rPr>
        <w:t xml:space="preserve">.85 </w:t>
      </w:r>
      <w:r w:rsidRPr="00F6640E">
        <w:rPr>
          <w:rStyle w:val="StyleUnderline"/>
          <w:highlight w:val="yellow"/>
        </w:rPr>
        <w:t>This was a time of crisis in IE with the U.S. experiencing its first substantial drop in foreign students for the first time in over 30 years. Such a drop was not experienced even during the cold war.</w:t>
      </w:r>
      <w:r w:rsidRPr="00336334">
        <w:rPr>
          <w:rStyle w:val="StyleUnderline"/>
        </w:rPr>
        <w:t xml:space="preserve"> </w:t>
      </w:r>
      <w:r w:rsidRPr="00F6640E">
        <w:rPr>
          <w:rStyle w:val="StyleUnderline"/>
          <w:highlight w:val="yellow"/>
        </w:rPr>
        <w:t>This drop severely impacted U.S. universities</w:t>
      </w:r>
      <w:r w:rsidRPr="00336334">
        <w:rPr>
          <w:rStyle w:val="StyleUnderline"/>
        </w:rPr>
        <w:t xml:space="preserve"> who were both dependent on foreign graduate students for advanced research in the STEM fields as well as on revenues from international student fees.</w:t>
      </w:r>
      <w:r w:rsidRPr="00A00226">
        <w:rPr>
          <w:rStyle w:val="StyleUnderline"/>
        </w:rPr>
        <w:t xml:space="preserve"> </w:t>
      </w:r>
      <w:r w:rsidRPr="00F6640E">
        <w:rPr>
          <w:rStyle w:val="StyleUnderline"/>
          <w:highlight w:val="yellow"/>
        </w:rPr>
        <w:t>The advocacy groups urged the government “to strike an appropriate balance between the conflicting demands of strengthening homeland security and maintaining openness to the world”.</w:t>
      </w:r>
      <w:r w:rsidRPr="00380222">
        <w:rPr>
          <w:sz w:val="16"/>
        </w:rPr>
        <w:t>86 International programs, they suggested were an investment in the nation’s security</w:t>
      </w:r>
      <w:r w:rsidRPr="00A00226">
        <w:rPr>
          <w:rStyle w:val="StyleUnderline"/>
        </w:rPr>
        <w:t xml:space="preserve">. Powerful industrialists/business figures like Bill Gates supported the need for America to welcome foreign students to strengthen its innovation capacity and global competitiveness. </w:t>
      </w:r>
      <w:r w:rsidRPr="00F6640E">
        <w:rPr>
          <w:rStyle w:val="StyleUnderline"/>
          <w:highlight w:val="yellow"/>
        </w:rPr>
        <w:t>Both national security and global economic competition were identified as important rationales and the “secure borders, open doors” campaign came to dominate the IE policy discourse. I</w:t>
      </w:r>
      <w:r w:rsidRPr="00A00226">
        <w:rPr>
          <w:rStyle w:val="StyleUnderline"/>
        </w:rPr>
        <w:t>E faced “a uniquely challenging and paradoxical environment”</w:t>
      </w:r>
      <w:r w:rsidRPr="00380222">
        <w:rPr>
          <w:sz w:val="16"/>
        </w:rPr>
        <w:t xml:space="preserve"> 87 because there was bipartisan political support for IE and in spite of the federal perspective of IE as a risk to national security, in May 2002, the Bush administration announced legislation to significantly increase funding for exchange programs. The Cultural Bridges Act of 2002 authorized $95 million/year from 2003-7 for new and expanded IE programs with the Islamic world. As Campbell cogently states, “mutual understanding ha[d] come back into the [federal] frame but with a harder edge, lined primarily with the notion of global competence and Americas’ need to CSHE Research &amp; Occasional Paper Series TRILOKEKAR: From Soft Power to Economic Diplomacy 9 communicate and relate in a multi-cultural globalized, political and economic environment”.88 </w:t>
      </w:r>
      <w:r w:rsidRPr="00D61D34">
        <w:rPr>
          <w:rStyle w:val="StyleUnderline"/>
        </w:rPr>
        <w:t>Capitalizing on the “why do they hate us?” sentiment</w:t>
      </w:r>
      <w:r w:rsidRPr="00380222">
        <w:rPr>
          <w:sz w:val="16"/>
        </w:rPr>
        <w:t xml:space="preserve"> 89, </w:t>
      </w:r>
      <w:r w:rsidRPr="00D61D34">
        <w:rPr>
          <w:rStyle w:val="StyleUnderline"/>
        </w:rPr>
        <w:t xml:space="preserve">a spotlight was created on the need and role of public diplomacy in fighting terrorism. </w:t>
      </w:r>
      <w:r w:rsidRPr="00380222">
        <w:rPr>
          <w:sz w:val="16"/>
        </w:rPr>
        <w:t xml:space="preserve">Karen Hughes as the new Under Secretary of State for public diplomacy became one of the most “visible advocate[s] for exchanges” supporting a budget of $430 million (from $74 million) in 2006 for the DS public diplomacy initiatives. Described as a period of “public diplomacy renaissance” 90 it was reminiscent of the Reagan administration support for exchanges. Powerful dignitaries such as Secretary of States, Colin Powell and </w:t>
      </w:r>
      <w:proofErr w:type="spellStart"/>
      <w:r w:rsidRPr="00380222">
        <w:rPr>
          <w:sz w:val="16"/>
        </w:rPr>
        <w:t>Condoleza</w:t>
      </w:r>
      <w:proofErr w:type="spellEnd"/>
      <w:r w:rsidRPr="00380222">
        <w:rPr>
          <w:sz w:val="16"/>
        </w:rPr>
        <w:t xml:space="preserve"> Rice spoke of IE as the government’s soft power tool. Several new initiatives and policy priorities developed during this current era; public diplomacy, an investment in academic exchanges, particularly with the Islamic world, investment in study abroad for American students (2005 Commission on Abraham Lincoln Study Abroad Fellowship Program and the Senator Paul Simon Study Abroad Foundation Act) and concern with improving the market share of international students (2009, government accountability office (GAO) study on challenges and best practices in attracting IS to the US). </w:t>
      </w:r>
      <w:r w:rsidRPr="00DA4A19">
        <w:rPr>
          <w:rStyle w:val="Emphasis"/>
        </w:rPr>
        <w:t xml:space="preserve">Perhaps, most importantly, </w:t>
      </w:r>
      <w:r w:rsidRPr="00F6640E">
        <w:rPr>
          <w:rStyle w:val="Emphasis"/>
          <w:highlight w:val="yellow"/>
        </w:rPr>
        <w:t>the critical need for a national IE strategy was supported by the joint policy document issued by the A</w:t>
      </w:r>
      <w:r w:rsidRPr="00DA4A19">
        <w:rPr>
          <w:rStyle w:val="Emphasis"/>
        </w:rPr>
        <w:t xml:space="preserve">lliance for </w:t>
      </w:r>
      <w:r w:rsidRPr="00F6640E">
        <w:rPr>
          <w:rStyle w:val="Emphasis"/>
          <w:highlight w:val="yellow"/>
        </w:rPr>
        <w:t>I</w:t>
      </w:r>
      <w:r w:rsidRPr="00DA4A19">
        <w:rPr>
          <w:rStyle w:val="Emphasis"/>
        </w:rPr>
        <w:t xml:space="preserve">nternational </w:t>
      </w:r>
      <w:r w:rsidRPr="00F6640E">
        <w:rPr>
          <w:rStyle w:val="Emphasis"/>
          <w:highlight w:val="yellow"/>
        </w:rPr>
        <w:t>E</w:t>
      </w:r>
      <w:r w:rsidRPr="00DA4A19">
        <w:rPr>
          <w:rStyle w:val="Emphasis"/>
        </w:rPr>
        <w:t xml:space="preserve">ducation and </w:t>
      </w:r>
      <w:r w:rsidRPr="00F6640E">
        <w:rPr>
          <w:rStyle w:val="Emphasis"/>
          <w:highlight w:val="yellow"/>
        </w:rPr>
        <w:t>C</w:t>
      </w:r>
      <w:r w:rsidRPr="00DA4A19">
        <w:rPr>
          <w:rStyle w:val="Emphasis"/>
        </w:rPr>
        <w:t xml:space="preserve">ultural </w:t>
      </w:r>
      <w:r w:rsidRPr="00F6640E">
        <w:rPr>
          <w:rStyle w:val="Emphasis"/>
          <w:highlight w:val="yellow"/>
        </w:rPr>
        <w:t>E</w:t>
      </w:r>
      <w:r w:rsidRPr="00DA4A19">
        <w:rPr>
          <w:rStyle w:val="Emphasis"/>
        </w:rPr>
        <w:t xml:space="preserve">xchange </w:t>
      </w:r>
      <w:r w:rsidRPr="00F6640E">
        <w:rPr>
          <w:rStyle w:val="Emphasis"/>
          <w:highlight w:val="yellow"/>
        </w:rPr>
        <w:t>and NAFSA.</w:t>
      </w:r>
      <w:r w:rsidRPr="00F6640E">
        <w:rPr>
          <w:sz w:val="16"/>
          <w:highlight w:val="yellow"/>
        </w:rPr>
        <w:t xml:space="preserve"> 91</w:t>
      </w:r>
    </w:p>
    <w:p w:rsidR="0058404E" w:rsidRDefault="0058404E" w:rsidP="0058404E">
      <w:pPr>
        <w:pStyle w:val="Heading4"/>
      </w:pPr>
      <w:r>
        <w:t>SEVIS is the main problem of visa delays—computerized tracking systems of students is slow and delays visas</w:t>
      </w:r>
    </w:p>
    <w:p w:rsidR="0058404E" w:rsidRPr="002114E1" w:rsidRDefault="0058404E" w:rsidP="0058404E">
      <w:pPr>
        <w:rPr>
          <w:sz w:val="16"/>
          <w:szCs w:val="16"/>
        </w:rPr>
      </w:pPr>
      <w:r w:rsidRPr="002114E1">
        <w:rPr>
          <w:sz w:val="16"/>
          <w:szCs w:val="16"/>
        </w:rPr>
        <w:t xml:space="preserve">Michael R. </w:t>
      </w:r>
      <w:r w:rsidRPr="002114E1">
        <w:rPr>
          <w:rStyle w:val="Style13ptBold"/>
        </w:rPr>
        <w:t>Traven,</w:t>
      </w:r>
      <w:r w:rsidRPr="002114E1">
        <w:rPr>
          <w:sz w:val="16"/>
          <w:szCs w:val="16"/>
        </w:rPr>
        <w:t xml:space="preserve"> 20</w:t>
      </w:r>
      <w:r w:rsidRPr="002114E1">
        <w:rPr>
          <w:rStyle w:val="Style13ptBold"/>
        </w:rPr>
        <w:t>06,</w:t>
      </w:r>
      <w:r w:rsidRPr="002114E1">
        <w:rPr>
          <w:sz w:val="16"/>
          <w:szCs w:val="16"/>
        </w:rPr>
        <w:t xml:space="preserve"> he focuses his practice on commercial and business related transactions and litigation. , Capital University Law Review 34 Cap. U.L. Rev. 693 LENGTH: 22989 words COMMENT: RESTRICTING INNOVATION: HOW RESTRICTIVE U.S. VISA POLICIES HAVE THE POTENTIAL TO DEPLETE OUR INNOVATIVE ECONOMY </w:t>
      </w:r>
    </w:p>
    <w:p w:rsidR="0058404E" w:rsidRPr="00512837" w:rsidRDefault="0058404E" w:rsidP="0058404E">
      <w:pPr>
        <w:rPr>
          <w:sz w:val="16"/>
        </w:rPr>
      </w:pPr>
      <w:r w:rsidRPr="00356729">
        <w:rPr>
          <w:sz w:val="16"/>
        </w:rPr>
        <w:t>T</w:t>
      </w:r>
      <w:r w:rsidRPr="00356729">
        <w:rPr>
          <w:rStyle w:val="StyleUnderline"/>
        </w:rPr>
        <w:t xml:space="preserve">he Act has affected the creative class primarily through its reestablishment of the computerized tracking system of foreign students, </w:t>
      </w:r>
      <w:r w:rsidRPr="00356729">
        <w:rPr>
          <w:sz w:val="16"/>
        </w:rPr>
        <w:t xml:space="preserve"> [*718]  </w:t>
      </w:r>
      <w:r w:rsidRPr="00356729">
        <w:rPr>
          <w:rStyle w:val="StyleUnderline"/>
        </w:rPr>
        <w:t>named</w:t>
      </w:r>
      <w:r w:rsidRPr="00356729">
        <w:rPr>
          <w:sz w:val="16"/>
        </w:rPr>
        <w:t xml:space="preserve"> the Student Exchange and Visitor Information System (</w:t>
      </w:r>
      <w:r w:rsidRPr="00356729">
        <w:rPr>
          <w:rStyle w:val="StyleUnderline"/>
        </w:rPr>
        <w:t>SEVIS</w:t>
      </w:r>
      <w:r w:rsidRPr="00356729">
        <w:rPr>
          <w:sz w:val="16"/>
        </w:rPr>
        <w:t>) n168 -a program that had initially been created through the Illegal Immigrant Reform and Immigration Responsibility Act of 1996 n169 (IIRIRA). "</w:t>
      </w:r>
      <w:r w:rsidRPr="00EF0EF3">
        <w:rPr>
          <w:rStyle w:val="StyleUnderline"/>
          <w:highlight w:val="yellow"/>
        </w:rPr>
        <w:t>SEVIS</w:t>
      </w:r>
      <w:r w:rsidRPr="00356729">
        <w:rPr>
          <w:rStyle w:val="StyleUnderline"/>
        </w:rPr>
        <w:t xml:space="preserve"> increases the ability of the INS to </w:t>
      </w:r>
      <w:r w:rsidRPr="00EF0EF3">
        <w:rPr>
          <w:rStyle w:val="StyleUnderline"/>
          <w:highlight w:val="yellow"/>
        </w:rPr>
        <w:t>maintain up-to-date info</w:t>
      </w:r>
      <w:r w:rsidRPr="00356729">
        <w:rPr>
          <w:rStyle w:val="StyleUnderline"/>
        </w:rPr>
        <w:t xml:space="preserve">rmation </w:t>
      </w:r>
      <w:r w:rsidRPr="00EF0EF3">
        <w:rPr>
          <w:rStyle w:val="StyleUnderline"/>
          <w:highlight w:val="yellow"/>
        </w:rPr>
        <w:t>on foreign students and exchange visitors</w:t>
      </w:r>
      <w:r w:rsidRPr="00356729">
        <w:rPr>
          <w:rStyle w:val="StyleUnderline"/>
        </w:rPr>
        <w:t xml:space="preserve"> in order </w:t>
      </w:r>
      <w:r w:rsidRPr="00EF0EF3">
        <w:rPr>
          <w:rStyle w:val="StyleUnderline"/>
          <w:highlight w:val="yellow"/>
        </w:rPr>
        <w:t>to ensure that they arrive in the U</w:t>
      </w:r>
      <w:r w:rsidRPr="00356729">
        <w:rPr>
          <w:rStyle w:val="StyleUnderline"/>
        </w:rPr>
        <w:t xml:space="preserve">nited </w:t>
      </w:r>
      <w:r w:rsidRPr="00EF0EF3">
        <w:rPr>
          <w:rStyle w:val="StyleUnderline"/>
          <w:highlight w:val="yellow"/>
        </w:rPr>
        <w:t>S</w:t>
      </w:r>
      <w:r w:rsidRPr="00356729">
        <w:rPr>
          <w:rStyle w:val="StyleUnderline"/>
        </w:rPr>
        <w:t xml:space="preserve">tates, </w:t>
      </w:r>
      <w:r w:rsidRPr="00EF0EF3">
        <w:rPr>
          <w:rStyle w:val="StyleUnderline"/>
          <w:highlight w:val="yellow"/>
        </w:rPr>
        <w:t>show up and register at the school or exchange program, and properly maintain their status during their stay</w:t>
      </w:r>
      <w:r w:rsidRPr="00356729">
        <w:rPr>
          <w:rStyle w:val="StyleUnderline"/>
        </w:rPr>
        <w:t>."</w:t>
      </w:r>
      <w:r w:rsidRPr="00356729">
        <w:rPr>
          <w:sz w:val="16"/>
        </w:rPr>
        <w:t xml:space="preserve"> n170 The Patriot Act's establishment of </w:t>
      </w:r>
      <w:r w:rsidRPr="00EF0EF3">
        <w:rPr>
          <w:rStyle w:val="StyleUnderline"/>
          <w:b/>
          <w:highlight w:val="yellow"/>
        </w:rPr>
        <w:t>SEVIS has directly affected the creative class because the slow and ineffective implementation of the tracking program has led to unnecessary and costly visa delays.</w:t>
      </w:r>
      <w:r w:rsidRPr="00EF0EF3">
        <w:rPr>
          <w:sz w:val="16"/>
          <w:highlight w:val="yellow"/>
        </w:rPr>
        <w:t xml:space="preserve"> n171</w:t>
      </w:r>
    </w:p>
    <w:p w:rsidR="0058404E" w:rsidRPr="00AA133A" w:rsidRDefault="0058404E" w:rsidP="0058404E">
      <w:pPr>
        <w:pStyle w:val="Heading4"/>
      </w:pPr>
      <w:r>
        <w:t>SEVIS deters international students—multiple reasons—its regulations are time-consuming to understand and it is a risky intrusion to privacy</w:t>
      </w:r>
    </w:p>
    <w:p w:rsidR="0058404E" w:rsidRDefault="0058404E" w:rsidP="0058404E">
      <w:pPr>
        <w:rPr>
          <w:sz w:val="16"/>
          <w:szCs w:val="16"/>
        </w:rPr>
      </w:pPr>
      <w:proofErr w:type="spellStart"/>
      <w:r>
        <w:rPr>
          <w:sz w:val="16"/>
          <w:szCs w:val="16"/>
        </w:rPr>
        <w:t>Shafiqa</w:t>
      </w:r>
      <w:proofErr w:type="spellEnd"/>
      <w:r>
        <w:rPr>
          <w:sz w:val="16"/>
          <w:szCs w:val="16"/>
        </w:rPr>
        <w:t xml:space="preserve"> </w:t>
      </w:r>
      <w:r w:rsidRPr="0031187D">
        <w:rPr>
          <w:rStyle w:val="Style13ptBold"/>
        </w:rPr>
        <w:t>Ahmadi</w:t>
      </w:r>
      <w:r>
        <w:rPr>
          <w:sz w:val="16"/>
          <w:szCs w:val="16"/>
        </w:rPr>
        <w:t>, 20</w:t>
      </w:r>
      <w:r w:rsidRPr="0031187D">
        <w:rPr>
          <w:rStyle w:val="Style13ptBold"/>
        </w:rPr>
        <w:t>11</w:t>
      </w:r>
      <w:r>
        <w:rPr>
          <w:sz w:val="16"/>
          <w:szCs w:val="16"/>
        </w:rPr>
        <w:t xml:space="preserve">, </w:t>
      </w:r>
      <w:proofErr w:type="spellStart"/>
      <w:r>
        <w:rPr>
          <w:sz w:val="16"/>
          <w:szCs w:val="16"/>
        </w:rPr>
        <w:t>Shafiqa</w:t>
      </w:r>
      <w:proofErr w:type="spellEnd"/>
      <w:r>
        <w:rPr>
          <w:sz w:val="16"/>
          <w:szCs w:val="16"/>
        </w:rPr>
        <w:t xml:space="preserve"> Ahmadi, J.D. is an Assistant Professor of Clinical Education at the </w:t>
      </w:r>
      <w:proofErr w:type="spellStart"/>
      <w:r>
        <w:rPr>
          <w:sz w:val="16"/>
          <w:szCs w:val="16"/>
        </w:rPr>
        <w:t>Rossier</w:t>
      </w:r>
      <w:proofErr w:type="spellEnd"/>
      <w:r>
        <w:rPr>
          <w:sz w:val="16"/>
          <w:szCs w:val="16"/>
        </w:rPr>
        <w:t xml:space="preserve"> School of Education at the University of Southern California. Rutgers Race and the Law Review 12 Rutgers Race &amp; L. Rev. 1 LENGTH: 21573 words. “The Erosion of Civil Rights: Exploring the Effects of the Patriot Act on Muslims in American Higher Education”</w:t>
      </w:r>
    </w:p>
    <w:p w:rsidR="0058404E" w:rsidRDefault="0058404E" w:rsidP="0058404E">
      <w:pPr>
        <w:rPr>
          <w:sz w:val="16"/>
          <w:szCs w:val="16"/>
        </w:rPr>
      </w:pPr>
      <w:r w:rsidRPr="00836E4E">
        <w:rPr>
          <w:rStyle w:val="StyleUnderline"/>
        </w:rPr>
        <w:t>When international students and scholars do successfully obtain</w:t>
      </w:r>
      <w:r w:rsidRPr="00393DC3">
        <w:rPr>
          <w:sz w:val="16"/>
          <w:szCs w:val="16"/>
        </w:rPr>
        <w:t xml:space="preserve"> [*14]</w:t>
      </w:r>
      <w:r w:rsidRPr="00836E4E">
        <w:rPr>
          <w:rStyle w:val="StyleUnderline"/>
        </w:rPr>
        <w:t xml:space="preserve"> visas, they then must deal with the requirements of </w:t>
      </w:r>
      <w:r w:rsidRPr="00393DC3">
        <w:rPr>
          <w:sz w:val="16"/>
          <w:szCs w:val="16"/>
        </w:rPr>
        <w:t>the Student and Exchange Visitor Information System (</w:t>
      </w:r>
      <w:r w:rsidRPr="00836E4E">
        <w:rPr>
          <w:rStyle w:val="StyleUnderline"/>
        </w:rPr>
        <w:t>SEVIS</w:t>
      </w:r>
      <w:r w:rsidRPr="00393DC3">
        <w:rPr>
          <w:sz w:val="16"/>
          <w:szCs w:val="16"/>
        </w:rPr>
        <w:t xml:space="preserve">) enacted after 9/11. </w:t>
      </w:r>
      <w:proofErr w:type="gramStart"/>
      <w:r w:rsidRPr="00393DC3">
        <w:rPr>
          <w:sz w:val="16"/>
          <w:szCs w:val="16"/>
        </w:rPr>
        <w:t>n61</w:t>
      </w:r>
      <w:proofErr w:type="gramEnd"/>
      <w:r w:rsidRPr="00393DC3">
        <w:rPr>
          <w:sz w:val="16"/>
          <w:szCs w:val="16"/>
        </w:rPr>
        <w:t xml:space="preserve"> </w:t>
      </w:r>
      <w:r w:rsidRPr="00624203">
        <w:rPr>
          <w:rStyle w:val="StyleUnderline"/>
          <w:highlight w:val="yellow"/>
        </w:rPr>
        <w:t>SEVIS is an electronic database that</w:t>
      </w:r>
      <w:r w:rsidRPr="00836E4E">
        <w:rPr>
          <w:rStyle w:val="StyleUnderline"/>
        </w:rPr>
        <w:t xml:space="preserve"> is required for all colleges and universities that accept international students and scholars.</w:t>
      </w:r>
      <w:r w:rsidRPr="00393DC3">
        <w:rPr>
          <w:sz w:val="16"/>
          <w:szCs w:val="16"/>
        </w:rPr>
        <w:t xml:space="preserve"> n62 </w:t>
      </w:r>
      <w:r w:rsidRPr="00836E4E">
        <w:rPr>
          <w:rStyle w:val="StyleUnderline"/>
        </w:rPr>
        <w:t>SEVIS "</w:t>
      </w:r>
      <w:r w:rsidRPr="00624203">
        <w:rPr>
          <w:rStyle w:val="StyleUnderline"/>
          <w:highlight w:val="yellow"/>
        </w:rPr>
        <w:t>collects</w:t>
      </w:r>
      <w:r w:rsidRPr="00836E4E">
        <w:rPr>
          <w:rStyle w:val="StyleUnderline"/>
        </w:rPr>
        <w:t xml:space="preserve"> and maintains pertinent </w:t>
      </w:r>
      <w:r w:rsidRPr="00624203">
        <w:rPr>
          <w:rStyle w:val="StyleUnderline"/>
          <w:highlight w:val="yellow"/>
        </w:rPr>
        <w:t>info</w:t>
      </w:r>
      <w:r w:rsidRPr="00836E4E">
        <w:rPr>
          <w:rStyle w:val="StyleUnderline"/>
        </w:rPr>
        <w:t xml:space="preserve">rmation </w:t>
      </w:r>
      <w:r w:rsidRPr="00624203">
        <w:rPr>
          <w:rStyle w:val="StyleUnderline"/>
          <w:highlight w:val="yellow"/>
        </w:rPr>
        <w:t>on nonimmigrant students and exchange visitors</w:t>
      </w:r>
      <w:r w:rsidRPr="00836E4E">
        <w:rPr>
          <w:rStyle w:val="StyleUnderline"/>
        </w:rPr>
        <w:t>,</w:t>
      </w:r>
      <w:r w:rsidRPr="00393DC3">
        <w:rPr>
          <w:sz w:val="16"/>
          <w:szCs w:val="16"/>
        </w:rPr>
        <w:t xml:space="preserve"> [their spouses</w:t>
      </w:r>
      <w:r w:rsidRPr="00836E4E">
        <w:rPr>
          <w:rStyle w:val="StyleUnderline"/>
        </w:rPr>
        <w:t>], and the schools and exchange visitor sponsors that host these individuals in the U</w:t>
      </w:r>
      <w:r w:rsidRPr="00393DC3">
        <w:rPr>
          <w:sz w:val="16"/>
          <w:szCs w:val="16"/>
        </w:rPr>
        <w:t xml:space="preserve">nited </w:t>
      </w:r>
      <w:r w:rsidRPr="00836E4E">
        <w:rPr>
          <w:rStyle w:val="StyleUnderline"/>
        </w:rPr>
        <w:t>S</w:t>
      </w:r>
      <w:r w:rsidRPr="00393DC3">
        <w:rPr>
          <w:sz w:val="16"/>
          <w:szCs w:val="16"/>
        </w:rPr>
        <w:t xml:space="preserve">tates." n63 </w:t>
      </w:r>
      <w:r w:rsidRPr="00836E4E">
        <w:rPr>
          <w:rStyle w:val="StyleUnderline"/>
        </w:rPr>
        <w:t xml:space="preserve">International </w:t>
      </w:r>
      <w:r w:rsidRPr="00624203">
        <w:rPr>
          <w:rStyle w:val="StyleUnderline"/>
          <w:highlight w:val="yellow"/>
        </w:rPr>
        <w:t>students</w:t>
      </w:r>
      <w:r w:rsidRPr="00836E4E">
        <w:rPr>
          <w:rStyle w:val="StyleUnderline"/>
        </w:rPr>
        <w:t xml:space="preserve"> and visiting scholars </w:t>
      </w:r>
      <w:r w:rsidRPr="00624203">
        <w:rPr>
          <w:rStyle w:val="StyleUnderline"/>
          <w:highlight w:val="yellow"/>
        </w:rPr>
        <w:t>are fingerprinted and their names are routinely checked</w:t>
      </w:r>
      <w:r w:rsidRPr="00836E4E">
        <w:rPr>
          <w:rStyle w:val="StyleUnderline"/>
        </w:rPr>
        <w:t xml:space="preserve"> against sophisticated government databases for possible criminal or other information that may disqualify them.</w:t>
      </w:r>
      <w:r w:rsidRPr="00393DC3">
        <w:rPr>
          <w:sz w:val="16"/>
          <w:szCs w:val="16"/>
        </w:rPr>
        <w:t xml:space="preserve"> n64 </w:t>
      </w:r>
      <w:r w:rsidRPr="005E5728">
        <w:rPr>
          <w:rStyle w:val="StyleUnderline"/>
        </w:rPr>
        <w:t xml:space="preserve">The federal government requires all </w:t>
      </w:r>
      <w:r w:rsidRPr="00624203">
        <w:rPr>
          <w:rStyle w:val="StyleUnderline"/>
          <w:highlight w:val="yellow"/>
        </w:rPr>
        <w:t>male visa applicants</w:t>
      </w:r>
      <w:r w:rsidRPr="005E5728">
        <w:rPr>
          <w:rStyle w:val="StyleUnderline"/>
        </w:rPr>
        <w:t xml:space="preserve"> between the ages of 16-45 to </w:t>
      </w:r>
      <w:r w:rsidRPr="00624203">
        <w:rPr>
          <w:rStyle w:val="StyleUnderline"/>
          <w:highlight w:val="yellow"/>
        </w:rPr>
        <w:t>fill out additional forms</w:t>
      </w:r>
      <w:r w:rsidRPr="005E5728">
        <w:rPr>
          <w:rStyle w:val="StyleUnderline"/>
        </w:rPr>
        <w:t xml:space="preserve"> disclosing private information about themselves, their families, and their activities.</w:t>
      </w:r>
      <w:r w:rsidRPr="00393DC3">
        <w:rPr>
          <w:sz w:val="16"/>
          <w:szCs w:val="16"/>
        </w:rPr>
        <w:t xml:space="preserve"> </w:t>
      </w:r>
      <w:proofErr w:type="gramStart"/>
      <w:r w:rsidRPr="00624203">
        <w:rPr>
          <w:sz w:val="16"/>
          <w:szCs w:val="16"/>
          <w:highlight w:val="yellow"/>
        </w:rPr>
        <w:t>n65</w:t>
      </w:r>
      <w:proofErr w:type="gramEnd"/>
      <w:r w:rsidRPr="00624203">
        <w:rPr>
          <w:sz w:val="16"/>
          <w:szCs w:val="16"/>
          <w:highlight w:val="yellow"/>
        </w:rPr>
        <w:t xml:space="preserve"> </w:t>
      </w:r>
      <w:r w:rsidRPr="00624203">
        <w:rPr>
          <w:rStyle w:val="StyleUnderline"/>
          <w:b/>
          <w:highlight w:val="yellow"/>
        </w:rPr>
        <w:t>Not only are SEVIS requirements difficult to understand, time consuming, and an intrusion into the private lives of international students and scholars, they also jeopardize the safety and security of international students and scholars</w:t>
      </w:r>
      <w:r w:rsidRPr="00ED7696">
        <w:rPr>
          <w:rStyle w:val="StyleUnderline"/>
          <w:b/>
        </w:rPr>
        <w:t>.</w:t>
      </w:r>
      <w:r w:rsidRPr="00393DC3">
        <w:rPr>
          <w:sz w:val="16"/>
          <w:szCs w:val="16"/>
        </w:rPr>
        <w:t xml:space="preserve"> Despite claims that SEVIS is a secure database, in 2005, "</w:t>
      </w:r>
      <w:r w:rsidRPr="00624203">
        <w:rPr>
          <w:rStyle w:val="StyleUnderline"/>
          <w:highlight w:val="yellow"/>
        </w:rPr>
        <w:t>a hacker broke into a University of Nevada</w:t>
      </w:r>
      <w:r w:rsidRPr="004E08D9">
        <w:rPr>
          <w:rStyle w:val="StyleUnderline"/>
        </w:rPr>
        <w:t xml:space="preserve"> at Las Vegas online </w:t>
      </w:r>
      <w:r w:rsidRPr="00624203">
        <w:rPr>
          <w:rStyle w:val="StyleUnderline"/>
          <w:highlight w:val="yellow"/>
        </w:rPr>
        <w:t xml:space="preserve">database for ... SEVIS and gained access to </w:t>
      </w:r>
      <w:r w:rsidRPr="00624203">
        <w:rPr>
          <w:rStyle w:val="StyleUnderline"/>
        </w:rPr>
        <w:t>personal information for about 5,000</w:t>
      </w:r>
      <w:r w:rsidRPr="004E08D9">
        <w:rPr>
          <w:rStyle w:val="StyleUnderline"/>
        </w:rPr>
        <w:t xml:space="preserve"> current and former international students and scholars."</w:t>
      </w:r>
      <w:r w:rsidRPr="00393DC3">
        <w:rPr>
          <w:sz w:val="16"/>
          <w:szCs w:val="16"/>
        </w:rPr>
        <w:t xml:space="preserve"> n66 </w:t>
      </w:r>
      <w:r w:rsidRPr="00CC72E8">
        <w:rPr>
          <w:rStyle w:val="StyleUnderline"/>
        </w:rPr>
        <w:t xml:space="preserve">The stolen information consisted of </w:t>
      </w:r>
      <w:r w:rsidRPr="00624203">
        <w:rPr>
          <w:rStyle w:val="StyleUnderline"/>
          <w:highlight w:val="yellow"/>
        </w:rPr>
        <w:t>names</w:t>
      </w:r>
      <w:r w:rsidRPr="00393DC3">
        <w:rPr>
          <w:sz w:val="16"/>
          <w:szCs w:val="16"/>
        </w:rPr>
        <w:t>, [*15] "</w:t>
      </w:r>
      <w:r w:rsidRPr="00624203">
        <w:rPr>
          <w:rStyle w:val="StyleUnderline"/>
          <w:highlight w:val="yellow"/>
        </w:rPr>
        <w:t xml:space="preserve">birth dates, passport numbers, Social Security </w:t>
      </w:r>
      <w:proofErr w:type="gramStart"/>
      <w:r w:rsidRPr="00624203">
        <w:rPr>
          <w:rStyle w:val="StyleUnderline"/>
          <w:highlight w:val="yellow"/>
        </w:rPr>
        <w:t>number</w:t>
      </w:r>
      <w:r w:rsidRPr="00624203">
        <w:rPr>
          <w:sz w:val="16"/>
          <w:szCs w:val="16"/>
          <w:highlight w:val="yellow"/>
        </w:rPr>
        <w:t>s</w:t>
      </w:r>
      <w:r w:rsidRPr="00393DC3">
        <w:rPr>
          <w:sz w:val="16"/>
          <w:szCs w:val="16"/>
        </w:rPr>
        <w:t>[</w:t>
      </w:r>
      <w:proofErr w:type="gramEnd"/>
      <w:r w:rsidRPr="00393DC3">
        <w:rPr>
          <w:sz w:val="16"/>
          <w:szCs w:val="16"/>
        </w:rPr>
        <w:t xml:space="preserve">,]" </w:t>
      </w:r>
      <w:r w:rsidRPr="00624203">
        <w:rPr>
          <w:rStyle w:val="StyleUnderline"/>
          <w:highlight w:val="yellow"/>
        </w:rPr>
        <w:t>and other sensitive info</w:t>
      </w:r>
      <w:r w:rsidRPr="00CC72E8">
        <w:rPr>
          <w:rStyle w:val="StyleUnderline"/>
        </w:rPr>
        <w:t>rmation about the international students, their spouses, and families.</w:t>
      </w:r>
      <w:r w:rsidRPr="00393DC3">
        <w:rPr>
          <w:sz w:val="16"/>
          <w:szCs w:val="16"/>
        </w:rPr>
        <w:t xml:space="preserve"> </w:t>
      </w:r>
      <w:proofErr w:type="gramStart"/>
      <w:r w:rsidRPr="00393DC3">
        <w:rPr>
          <w:sz w:val="16"/>
          <w:szCs w:val="16"/>
        </w:rPr>
        <w:t>n67</w:t>
      </w:r>
      <w:proofErr w:type="gramEnd"/>
      <w:r w:rsidRPr="00393DC3">
        <w:rPr>
          <w:sz w:val="16"/>
          <w:szCs w:val="16"/>
        </w:rPr>
        <w:t xml:space="preserve"> </w:t>
      </w:r>
      <w:r w:rsidRPr="00624203">
        <w:rPr>
          <w:rStyle w:val="StyleUnderline"/>
          <w:highlight w:val="yellow"/>
        </w:rPr>
        <w:t>Other universities that have faced similar problems include University of Kansas, B</w:t>
      </w:r>
      <w:r w:rsidRPr="00CC72E8">
        <w:rPr>
          <w:rStyle w:val="StyleUnderline"/>
        </w:rPr>
        <w:t xml:space="preserve">oston </w:t>
      </w:r>
      <w:r w:rsidRPr="00624203">
        <w:rPr>
          <w:rStyle w:val="StyleUnderline"/>
          <w:highlight w:val="yellow"/>
        </w:rPr>
        <w:t>C</w:t>
      </w:r>
      <w:r w:rsidRPr="00CC72E8">
        <w:rPr>
          <w:rStyle w:val="StyleUnderline"/>
        </w:rPr>
        <w:t xml:space="preserve">ollege, </w:t>
      </w:r>
      <w:r w:rsidRPr="00624203">
        <w:rPr>
          <w:rStyle w:val="StyleUnderline"/>
          <w:highlight w:val="yellow"/>
        </w:rPr>
        <w:t>and California State University at Chico</w:t>
      </w:r>
      <w:r w:rsidRPr="00CC72E8">
        <w:rPr>
          <w:rStyle w:val="StyleUnderline"/>
        </w:rPr>
        <w:t xml:space="preserve">. </w:t>
      </w:r>
      <w:proofErr w:type="gramStart"/>
      <w:r w:rsidRPr="00393DC3">
        <w:rPr>
          <w:sz w:val="16"/>
          <w:szCs w:val="16"/>
        </w:rPr>
        <w:t>n68 2.</w:t>
      </w:r>
      <w:proofErr w:type="gramEnd"/>
      <w:r w:rsidRPr="00393DC3">
        <w:rPr>
          <w:sz w:val="16"/>
          <w:szCs w:val="16"/>
        </w:rPr>
        <w:t xml:space="preserve"> Impact of Section 411 and SEVIS on International Students Denial of visas for international students and scholars, coupled with issues related to</w:t>
      </w:r>
      <w:r w:rsidRPr="00E16C2E">
        <w:rPr>
          <w:rStyle w:val="StyleUnderline"/>
        </w:rPr>
        <w:t xml:space="preserve"> </w:t>
      </w:r>
      <w:r w:rsidRPr="00624203">
        <w:rPr>
          <w:rStyle w:val="StyleUnderline"/>
          <w:highlight w:val="yellow"/>
        </w:rPr>
        <w:t>SEVIS, is</w:t>
      </w:r>
      <w:r w:rsidRPr="00E16C2E">
        <w:rPr>
          <w:rStyle w:val="StyleUnderline"/>
        </w:rPr>
        <w:t xml:space="preserve"> costing American institutions of higher education not only in terms of tuition revenues, but also by "</w:t>
      </w:r>
      <w:r w:rsidRPr="00624203">
        <w:rPr>
          <w:rStyle w:val="StyleUnderline"/>
          <w:highlight w:val="yellow"/>
        </w:rPr>
        <w:t>disrupting the flow of the best talent to American universities</w:t>
      </w:r>
      <w:r w:rsidRPr="00E16C2E">
        <w:rPr>
          <w:rStyle w:val="StyleUnderline"/>
        </w:rPr>
        <w:t>."</w:t>
      </w:r>
      <w:r w:rsidRPr="00393DC3">
        <w:rPr>
          <w:sz w:val="16"/>
          <w:szCs w:val="16"/>
        </w:rPr>
        <w:t xml:space="preserve"> n69 This flow of talent is vital to international, intercultural, and inter-religious dialog directly related to intellectual engagement, ideological exchange, and our long-term national security. </w:t>
      </w:r>
      <w:proofErr w:type="gramStart"/>
      <w:r w:rsidRPr="00393DC3">
        <w:rPr>
          <w:sz w:val="16"/>
          <w:szCs w:val="16"/>
        </w:rPr>
        <w:t>n70</w:t>
      </w:r>
      <w:proofErr w:type="gramEnd"/>
      <w:r w:rsidRPr="00393DC3">
        <w:rPr>
          <w:sz w:val="16"/>
          <w:szCs w:val="16"/>
        </w:rPr>
        <w:t xml:space="preserve"> It has been reported </w:t>
      </w:r>
      <w:r w:rsidRPr="007D7D28">
        <w:rPr>
          <w:rStyle w:val="StyleUnderline"/>
        </w:rPr>
        <w:t xml:space="preserve">that </w:t>
      </w:r>
      <w:r w:rsidRPr="00624203">
        <w:rPr>
          <w:rStyle w:val="StyleUnderline"/>
          <w:highlight w:val="yellow"/>
        </w:rPr>
        <w:t>the U</w:t>
      </w:r>
      <w:r w:rsidRPr="00393DC3">
        <w:rPr>
          <w:sz w:val="16"/>
          <w:szCs w:val="16"/>
        </w:rPr>
        <w:t xml:space="preserve">nited </w:t>
      </w:r>
      <w:r w:rsidRPr="00624203">
        <w:rPr>
          <w:rStyle w:val="StyleUnderline"/>
          <w:highlight w:val="yellow"/>
        </w:rPr>
        <w:t>S</w:t>
      </w:r>
      <w:r w:rsidRPr="00393DC3">
        <w:rPr>
          <w:sz w:val="16"/>
          <w:szCs w:val="16"/>
        </w:rPr>
        <w:t xml:space="preserve">tates </w:t>
      </w:r>
      <w:r w:rsidRPr="00624203">
        <w:rPr>
          <w:rStyle w:val="StyleUnderline"/>
          <w:highlight w:val="yellow"/>
        </w:rPr>
        <w:t>has become a less appealing destination for foreign scholars</w:t>
      </w:r>
      <w:r w:rsidRPr="007D7D28">
        <w:rPr>
          <w:rStyle w:val="StyleUnderline"/>
        </w:rPr>
        <w:t>.</w:t>
      </w:r>
      <w:r w:rsidRPr="00393DC3">
        <w:rPr>
          <w:sz w:val="16"/>
          <w:szCs w:val="16"/>
        </w:rPr>
        <w:t xml:space="preserve"> </w:t>
      </w:r>
      <w:proofErr w:type="gramStart"/>
      <w:r w:rsidRPr="00393DC3">
        <w:rPr>
          <w:sz w:val="16"/>
          <w:szCs w:val="16"/>
        </w:rPr>
        <w:t>n71</w:t>
      </w:r>
      <w:proofErr w:type="gramEnd"/>
      <w:r w:rsidRPr="00393DC3">
        <w:rPr>
          <w:sz w:val="16"/>
          <w:szCs w:val="16"/>
        </w:rPr>
        <w:t xml:space="preserve"> </w:t>
      </w:r>
      <w:r w:rsidRPr="007D7D28">
        <w:rPr>
          <w:rStyle w:val="StyleUnderline"/>
        </w:rPr>
        <w:t>They are disinclined to teach, conduct research, or attend conferences in the U</w:t>
      </w:r>
      <w:r w:rsidRPr="00393DC3">
        <w:rPr>
          <w:sz w:val="16"/>
          <w:szCs w:val="16"/>
        </w:rPr>
        <w:t xml:space="preserve">nited </w:t>
      </w:r>
      <w:r w:rsidRPr="007D7D28">
        <w:rPr>
          <w:rStyle w:val="StyleUnderline"/>
        </w:rPr>
        <w:t>S</w:t>
      </w:r>
      <w:r w:rsidRPr="00393DC3">
        <w:rPr>
          <w:sz w:val="16"/>
          <w:szCs w:val="16"/>
        </w:rPr>
        <w:t>tates</w:t>
      </w:r>
      <w:r w:rsidRPr="007D7D28">
        <w:rPr>
          <w:rStyle w:val="StyleUnderline"/>
        </w:rPr>
        <w:t xml:space="preserve"> because </w:t>
      </w:r>
      <w:r w:rsidRPr="00624203">
        <w:rPr>
          <w:rStyle w:val="StyleUnderline"/>
          <w:highlight w:val="yellow"/>
        </w:rPr>
        <w:t>they would rather not undergo the exacting visa process that many feel is daunting and demeaning.</w:t>
      </w:r>
      <w:r w:rsidRPr="00624203">
        <w:rPr>
          <w:rStyle w:val="StyleUnderline"/>
        </w:rPr>
        <w:t xml:space="preserve"> </w:t>
      </w:r>
      <w:r w:rsidRPr="00624203">
        <w:rPr>
          <w:sz w:val="16"/>
          <w:szCs w:val="16"/>
        </w:rPr>
        <w:t>n72</w:t>
      </w:r>
      <w:r w:rsidRPr="00393DC3">
        <w:rPr>
          <w:sz w:val="16"/>
          <w:szCs w:val="16"/>
        </w:rPr>
        <w:t xml:space="preserve"> </w:t>
      </w:r>
    </w:p>
    <w:p w:rsidR="0058404E" w:rsidRDefault="0058404E" w:rsidP="0058404E">
      <w:pPr>
        <w:pStyle w:val="Heading4"/>
      </w:pPr>
      <w:r>
        <w:t xml:space="preserve">The existence of SEVIS reduces the number of foreign students—makes students feel unwelcome </w:t>
      </w:r>
    </w:p>
    <w:p w:rsidR="0058404E" w:rsidRPr="00BD7D30" w:rsidRDefault="0058404E" w:rsidP="0058404E">
      <w:pPr>
        <w:rPr>
          <w:sz w:val="16"/>
          <w:szCs w:val="16"/>
        </w:rPr>
      </w:pPr>
      <w:r w:rsidRPr="00BD7D30">
        <w:rPr>
          <w:sz w:val="16"/>
          <w:szCs w:val="16"/>
        </w:rPr>
        <w:t xml:space="preserve">David </w:t>
      </w:r>
      <w:proofErr w:type="spellStart"/>
      <w:r w:rsidRPr="00BD7D30">
        <w:rPr>
          <w:rStyle w:val="Style13ptBold"/>
        </w:rPr>
        <w:t>Treystser</w:t>
      </w:r>
      <w:proofErr w:type="spellEnd"/>
      <w:r w:rsidRPr="00BD7D30">
        <w:rPr>
          <w:sz w:val="16"/>
          <w:szCs w:val="16"/>
        </w:rPr>
        <w:t>, Copyright (c) 20</w:t>
      </w:r>
      <w:r w:rsidRPr="00BD7D30">
        <w:rPr>
          <w:rStyle w:val="Style13ptBold"/>
        </w:rPr>
        <w:t>03</w:t>
      </w:r>
      <w:r w:rsidRPr="00BD7D30">
        <w:rPr>
          <w:sz w:val="16"/>
          <w:szCs w:val="16"/>
        </w:rPr>
        <w:t xml:space="preserve">, </w:t>
      </w:r>
      <w:proofErr w:type="spellStart"/>
      <w:r w:rsidRPr="00BD7D30">
        <w:rPr>
          <w:sz w:val="16"/>
          <w:szCs w:val="16"/>
        </w:rPr>
        <w:t>Treyster</w:t>
      </w:r>
      <w:proofErr w:type="spellEnd"/>
      <w:r w:rsidRPr="00BD7D30">
        <w:rPr>
          <w:sz w:val="16"/>
          <w:szCs w:val="16"/>
        </w:rPr>
        <w:t xml:space="preserve"> is an Attorney in Fort Lee, NJ, New York Law School New York Law School Journal of International &amp; Comparative Law 2003 22 N.Y.L. Sch. J. Int'l &amp; Comp. L. 497 LENGTH: 15448 words NOTES &amp; COMMENTS: FOREIGN STUDENTS V. NATIONAL SECURITY: WILL DENYING EDUCATION PREVENT TERRORISM? </w:t>
      </w:r>
    </w:p>
    <w:p w:rsidR="0058404E" w:rsidRPr="00371F07" w:rsidRDefault="0058404E" w:rsidP="0058404E">
      <w:pPr>
        <w:rPr>
          <w:b/>
          <w:sz w:val="16"/>
        </w:rPr>
      </w:pPr>
      <w:r w:rsidRPr="00D149CF">
        <w:rPr>
          <w:sz w:val="16"/>
        </w:rPr>
        <w:t xml:space="preserve">The implementation of </w:t>
      </w:r>
      <w:r w:rsidRPr="000F67C9">
        <w:rPr>
          <w:rStyle w:val="StyleUnderline"/>
          <w:highlight w:val="yellow"/>
        </w:rPr>
        <w:t>SEVIS will reduce the number of foreigners coming to study in the U</w:t>
      </w:r>
      <w:r w:rsidRPr="00D149CF">
        <w:rPr>
          <w:sz w:val="16"/>
        </w:rPr>
        <w:t xml:space="preserve">nited </w:t>
      </w:r>
      <w:r w:rsidRPr="000F67C9">
        <w:rPr>
          <w:rStyle w:val="StyleUnderline"/>
          <w:highlight w:val="yellow"/>
        </w:rPr>
        <w:t>S</w:t>
      </w:r>
      <w:r w:rsidRPr="00D149CF">
        <w:rPr>
          <w:sz w:val="16"/>
        </w:rPr>
        <w:t xml:space="preserve">tates. </w:t>
      </w:r>
      <w:r w:rsidRPr="008616EB">
        <w:rPr>
          <w:rStyle w:val="StyleUnderline"/>
          <w:b/>
          <w:highlight w:val="yellow"/>
        </w:rPr>
        <w:t xml:space="preserve">The idea of treating people as potential terrorists is not welcoming. </w:t>
      </w:r>
      <w:r w:rsidRPr="000F67C9">
        <w:rPr>
          <w:rStyle w:val="StyleUnderline"/>
        </w:rPr>
        <w:t xml:space="preserve">These students may </w:t>
      </w:r>
      <w:proofErr w:type="spellStart"/>
      <w:r w:rsidRPr="000F67C9">
        <w:rPr>
          <w:rStyle w:val="StyleUnderline"/>
        </w:rPr>
        <w:t>chose</w:t>
      </w:r>
      <w:proofErr w:type="spellEnd"/>
      <w:r w:rsidRPr="000F67C9">
        <w:rPr>
          <w:rStyle w:val="StyleUnderline"/>
        </w:rPr>
        <w:t xml:space="preserve"> to study in England or Australia</w:t>
      </w:r>
      <w:r w:rsidRPr="00814E99">
        <w:rPr>
          <w:rStyle w:val="StyleUnderline"/>
        </w:rPr>
        <w:t xml:space="preserve"> or any other country that </w:t>
      </w:r>
      <w:r w:rsidRPr="003D7177">
        <w:rPr>
          <w:rStyle w:val="StyleUnderline"/>
        </w:rPr>
        <w:t>wants them. The</w:t>
      </w:r>
      <w:r w:rsidRPr="00D149CF">
        <w:rPr>
          <w:sz w:val="16"/>
        </w:rPr>
        <w:t xml:space="preserve"> National Association of Foreign Student Advisors (</w:t>
      </w:r>
      <w:r w:rsidRPr="003D7177">
        <w:rPr>
          <w:rStyle w:val="StyleUnderline"/>
        </w:rPr>
        <w:t>NAFSA</w:t>
      </w:r>
      <w:r w:rsidRPr="00D149CF">
        <w:rPr>
          <w:sz w:val="16"/>
        </w:rPr>
        <w:t xml:space="preserve">) </w:t>
      </w:r>
      <w:r w:rsidRPr="003D7177">
        <w:rPr>
          <w:rStyle w:val="StyleUnderline"/>
        </w:rPr>
        <w:t xml:space="preserve">predicts that </w:t>
      </w:r>
      <w:r w:rsidRPr="000F67C9">
        <w:rPr>
          <w:rStyle w:val="StyleUnderline"/>
          <w:highlight w:val="yellow"/>
        </w:rPr>
        <w:t>be-tween 15% and 30% of the English language program population will choose other English-speaking countries</w:t>
      </w:r>
      <w:r w:rsidRPr="00D149CF">
        <w:rPr>
          <w:sz w:val="16"/>
        </w:rPr>
        <w:t xml:space="preserve"> (</w:t>
      </w:r>
      <w:proofErr w:type="spellStart"/>
      <w:r w:rsidRPr="00D149CF">
        <w:rPr>
          <w:sz w:val="16"/>
        </w:rPr>
        <w:t>primar-ily</w:t>
      </w:r>
      <w:proofErr w:type="spellEnd"/>
      <w:r w:rsidRPr="00D149CF">
        <w:rPr>
          <w:sz w:val="16"/>
        </w:rPr>
        <w:t xml:space="preserve"> Australia, Canada, and England) </w:t>
      </w:r>
      <w:r w:rsidRPr="00A12913">
        <w:rPr>
          <w:rStyle w:val="StyleUnderline"/>
          <w:b/>
          <w:highlight w:val="yellow"/>
        </w:rPr>
        <w:t>if SEVIS moves forward</w:t>
      </w:r>
      <w:r w:rsidRPr="006700C3">
        <w:rPr>
          <w:sz w:val="16"/>
          <w:szCs w:val="16"/>
        </w:rPr>
        <w:t xml:space="preserve">. n231 </w:t>
      </w:r>
      <w:r w:rsidRPr="00371F07">
        <w:rPr>
          <w:rStyle w:val="Emphasis"/>
          <w:b w:val="0"/>
          <w:highlight w:val="yellow"/>
        </w:rPr>
        <w:t>The impending SEVIS regulations will have a disastrous effect by adding complexity to visa regulations and damaging U</w:t>
      </w:r>
      <w:r w:rsidRPr="00371F07">
        <w:rPr>
          <w:sz w:val="16"/>
        </w:rPr>
        <w:t>nited</w:t>
      </w:r>
      <w:r w:rsidRPr="00371F07">
        <w:rPr>
          <w:rStyle w:val="Emphasis"/>
          <w:highlight w:val="yellow"/>
        </w:rPr>
        <w:t xml:space="preserve"> </w:t>
      </w:r>
      <w:r w:rsidRPr="00371F07">
        <w:rPr>
          <w:rStyle w:val="Emphasis"/>
          <w:b w:val="0"/>
          <w:highlight w:val="yellow"/>
        </w:rPr>
        <w:t>S</w:t>
      </w:r>
      <w:r w:rsidRPr="00371F07">
        <w:rPr>
          <w:sz w:val="16"/>
        </w:rPr>
        <w:t xml:space="preserve">tates' </w:t>
      </w:r>
      <w:r w:rsidRPr="00371F07">
        <w:rPr>
          <w:rStyle w:val="Emphasis"/>
          <w:b w:val="0"/>
          <w:highlight w:val="yellow"/>
        </w:rPr>
        <w:t>competitiveness for foreign students</w:t>
      </w:r>
      <w:r w:rsidRPr="00371F07">
        <w:rPr>
          <w:rStyle w:val="StyleUnderline"/>
        </w:rPr>
        <w:t>. Other countries will gladly</w:t>
      </w:r>
      <w:r w:rsidRPr="004C0A90">
        <w:rPr>
          <w:rStyle w:val="StyleUnderline"/>
        </w:rPr>
        <w:t xml:space="preserve"> take the $ 12.3 billion that these students contribute to our economy.</w:t>
      </w:r>
      <w:r w:rsidRPr="00D149CF">
        <w:rPr>
          <w:sz w:val="16"/>
        </w:rPr>
        <w:t xml:space="preserve"> </w:t>
      </w:r>
      <w:proofErr w:type="gramStart"/>
      <w:r w:rsidRPr="00D149CF">
        <w:rPr>
          <w:sz w:val="16"/>
        </w:rPr>
        <w:t>n232</w:t>
      </w:r>
      <w:proofErr w:type="gramEnd"/>
      <w:r w:rsidRPr="00D149CF">
        <w:rPr>
          <w:sz w:val="16"/>
        </w:rPr>
        <w:t xml:space="preserve"> </w:t>
      </w:r>
      <w:r w:rsidRPr="00371F07">
        <w:rPr>
          <w:rStyle w:val="StyleUnderline"/>
          <w:b/>
          <w:highlight w:val="yellow"/>
        </w:rPr>
        <w:t>The U.S. needs to act and it needs to act now</w:t>
      </w:r>
      <w:r w:rsidRPr="00371F07">
        <w:rPr>
          <w:rStyle w:val="StyleUnderline"/>
          <w:b/>
        </w:rPr>
        <w:t>.</w:t>
      </w:r>
      <w:r w:rsidRPr="00D149CF">
        <w:rPr>
          <w:sz w:val="16"/>
        </w:rPr>
        <w:t xml:space="preserve"> However, implementation of SEVIS will be short-sighted at best. But under no circumstances should the rights of foreign students be taken away. </w:t>
      </w:r>
      <w:r w:rsidRPr="004C0A90">
        <w:rPr>
          <w:rStyle w:val="StyleUnderline"/>
        </w:rPr>
        <w:t xml:space="preserve">The U.S. cannot say no to education and it cannot say no to international understanding. If U.S. allows the September 11th attacks to shut the doors of the nation to international educational and cultural exchange, it will pay </w:t>
      </w:r>
      <w:proofErr w:type="spellStart"/>
      <w:r w:rsidRPr="004C0A90">
        <w:rPr>
          <w:rStyle w:val="StyleUnderline"/>
        </w:rPr>
        <w:t>immeasura-bly</w:t>
      </w:r>
      <w:proofErr w:type="spellEnd"/>
      <w:r w:rsidRPr="004C0A90">
        <w:rPr>
          <w:rStyle w:val="StyleUnderline"/>
        </w:rPr>
        <w:t xml:space="preserve"> in the loss of friendship, goodwill, and understanding around the world.</w:t>
      </w:r>
      <w:r w:rsidRPr="00D149CF">
        <w:rPr>
          <w:sz w:val="16"/>
        </w:rPr>
        <w:t xml:space="preserve"> </w:t>
      </w:r>
      <w:proofErr w:type="gramStart"/>
      <w:r w:rsidRPr="00D149CF">
        <w:rPr>
          <w:sz w:val="16"/>
        </w:rPr>
        <w:t>n233</w:t>
      </w:r>
      <w:proofErr w:type="gramEnd"/>
      <w:r w:rsidRPr="00D149CF">
        <w:rPr>
          <w:sz w:val="16"/>
        </w:rPr>
        <w:t xml:space="preserve"> The U.S. must determine our </w:t>
      </w:r>
      <w:proofErr w:type="spellStart"/>
      <w:r w:rsidRPr="00D149CF">
        <w:rPr>
          <w:sz w:val="16"/>
        </w:rPr>
        <w:t>immigra-tion</w:t>
      </w:r>
      <w:proofErr w:type="spellEnd"/>
      <w:r w:rsidRPr="00D149CF">
        <w:rPr>
          <w:sz w:val="16"/>
        </w:rPr>
        <w:t xml:space="preserve"> policy by the Statue of Liberty and not by the ruins of Lower Manhattan. </w:t>
      </w:r>
      <w:r w:rsidRPr="00371F07">
        <w:rPr>
          <w:rStyle w:val="Emphasis"/>
          <w:b w:val="0"/>
          <w:highlight w:val="yellow"/>
        </w:rPr>
        <w:t>The continued commitment of the U.S. to support international educational and cultural exchange is essential in order to secure long-term victory in the war on terrorism</w:t>
      </w:r>
      <w:r w:rsidRPr="00371F07">
        <w:rPr>
          <w:rStyle w:val="Emphasis"/>
          <w:b w:val="0"/>
        </w:rPr>
        <w:t>.</w:t>
      </w:r>
      <w:r w:rsidRPr="00371F07">
        <w:rPr>
          <w:rStyle w:val="StyleUnderline"/>
          <w:b/>
        </w:rPr>
        <w:t xml:space="preserve"> </w:t>
      </w:r>
      <w:r w:rsidRPr="00371F07">
        <w:rPr>
          <w:b/>
          <w:sz w:val="16"/>
        </w:rPr>
        <w:t>n234</w:t>
      </w:r>
    </w:p>
    <w:p w:rsidR="0058404E" w:rsidRDefault="0058404E" w:rsidP="0058404E">
      <w:pPr>
        <w:pStyle w:val="Heading4"/>
      </w:pPr>
      <w:r>
        <w:t>The simplification of SEVIS will make it easier for foreign students to come study in the US and stay in the US to teach—this solves the J-1 visa issues, which is the crux of the problem</w:t>
      </w:r>
    </w:p>
    <w:p w:rsidR="0058404E" w:rsidRDefault="0058404E" w:rsidP="0058404E">
      <w:pPr>
        <w:rPr>
          <w:sz w:val="16"/>
        </w:rPr>
      </w:pPr>
      <w:proofErr w:type="spellStart"/>
      <w:r>
        <w:rPr>
          <w:rStyle w:val="Style13ptBold"/>
        </w:rPr>
        <w:t>Teich</w:t>
      </w:r>
      <w:proofErr w:type="spellEnd"/>
      <w:r>
        <w:rPr>
          <w:rStyle w:val="Style13ptBold"/>
        </w:rPr>
        <w:t xml:space="preserve"> 14, </w:t>
      </w:r>
      <w:r>
        <w:rPr>
          <w:sz w:val="16"/>
        </w:rPr>
        <w:t xml:space="preserve">Albert H. </w:t>
      </w:r>
      <w:proofErr w:type="spellStart"/>
      <w:r>
        <w:rPr>
          <w:sz w:val="16"/>
        </w:rPr>
        <w:t>Teich</w:t>
      </w:r>
      <w:proofErr w:type="spellEnd"/>
      <w:r>
        <w:rPr>
          <w:sz w:val="16"/>
        </w:rPr>
        <w:t xml:space="preserve"> (ateich@gwu.edu) is research professor of science, technology, and international affairs at the Elliott School of International Affairs at George Washington University, Washington, DC. Notes and acknowledgements are available at http://alteich.com/ visas/Notes.htm., “Streamlining the Visa and Immigration Systems for Scientists and Engineers,” CISTP, 2014, </w:t>
      </w:r>
      <w:hyperlink r:id="rId17" w:history="1">
        <w:r w:rsidRPr="00F62B1C">
          <w:rPr>
            <w:rStyle w:val="Hyperlink"/>
            <w:sz w:val="16"/>
          </w:rPr>
          <w:t>https://cistp.elliott.gwu.edu/sites/cistp.elliott.gwu.edu/files/Teich%20-%20Streamlining%20the%20Visa%20%26%20Immigration%20System%20(Fall%202014)%20Single%20Page.pdf</w:t>
        </w:r>
      </w:hyperlink>
    </w:p>
    <w:p w:rsidR="0058404E" w:rsidRPr="00E847D3" w:rsidRDefault="0058404E" w:rsidP="0058404E">
      <w:pPr>
        <w:rPr>
          <w:rStyle w:val="StyleUnderline"/>
        </w:rPr>
      </w:pPr>
      <w:r w:rsidRPr="00447BC6">
        <w:rPr>
          <w:sz w:val="16"/>
        </w:rPr>
        <w:t xml:space="preserve">Simplify complex J-1 exchange visitor visa regulations and remove impediments to bona fide exchange. </w:t>
      </w:r>
      <w:r w:rsidRPr="00B26962">
        <w:rPr>
          <w:rStyle w:val="StyleUnderline"/>
        </w:rPr>
        <w:t>The J-1 visa is the most widely used type for visitors coming temporarily to the U</w:t>
      </w:r>
      <w:r w:rsidRPr="00447BC6">
        <w:rPr>
          <w:sz w:val="16"/>
        </w:rPr>
        <w:t xml:space="preserve">nited </w:t>
      </w:r>
      <w:r w:rsidRPr="00B26962">
        <w:rPr>
          <w:rStyle w:val="StyleUnderline"/>
        </w:rPr>
        <w:t>S</w:t>
      </w:r>
      <w:r w:rsidRPr="00447BC6">
        <w:rPr>
          <w:sz w:val="16"/>
        </w:rPr>
        <w:t>tates</w:t>
      </w:r>
      <w:r w:rsidRPr="00B26962">
        <w:rPr>
          <w:rStyle w:val="StyleUnderline"/>
        </w:rPr>
        <w:t xml:space="preserve"> to conduct research or teach at U.S. institutions. </w:t>
      </w:r>
      <w:r w:rsidRPr="00447BC6">
        <w:rPr>
          <w:sz w:val="16"/>
        </w:rPr>
        <w:t xml:space="preserve">Their stays may be as brief as a few weeks or as long as five years. </w:t>
      </w:r>
      <w:r w:rsidRPr="00E847D3">
        <w:rPr>
          <w:rStyle w:val="StyleUnderline"/>
          <w:highlight w:val="yellow"/>
        </w:rPr>
        <w:t>The regulations governing the J-1 visa</w:t>
      </w:r>
      <w:r w:rsidRPr="00B26962">
        <w:rPr>
          <w:rStyle w:val="StyleUnderline"/>
        </w:rPr>
        <w:t xml:space="preserve"> and its various subcategories, however, </w:t>
      </w:r>
      <w:r w:rsidRPr="00E847D3">
        <w:rPr>
          <w:rStyle w:val="StyleUnderline"/>
          <w:highlight w:val="yellow"/>
        </w:rPr>
        <w:t>are complex and</w:t>
      </w:r>
      <w:r w:rsidRPr="00B26962">
        <w:rPr>
          <w:rStyle w:val="StyleUnderline"/>
        </w:rPr>
        <w:t xml:space="preserve"> often </w:t>
      </w:r>
      <w:r w:rsidRPr="00E847D3">
        <w:rPr>
          <w:rStyle w:val="StyleUnderline"/>
          <w:highlight w:val="yellow"/>
        </w:rPr>
        <w:t>pose significant problems for universities,</w:t>
      </w:r>
      <w:r w:rsidRPr="00B26962">
        <w:rPr>
          <w:rStyle w:val="StyleUnderline"/>
        </w:rPr>
        <w:t xml:space="preserve"> research laboratories, </w:t>
      </w:r>
      <w:r w:rsidRPr="00E847D3">
        <w:rPr>
          <w:rStyle w:val="StyleUnderline"/>
        </w:rPr>
        <w:t>and the scientific community,</w:t>
      </w:r>
      <w:r w:rsidRPr="00B26962">
        <w:rPr>
          <w:rStyle w:val="StyleUnderline"/>
        </w:rPr>
        <w:t xml:space="preserve"> as illustrated by the following examples.</w:t>
      </w:r>
      <w:r w:rsidRPr="00447BC6">
        <w:rPr>
          <w:sz w:val="16"/>
        </w:rPr>
        <w:t xml:space="preserve"> </w:t>
      </w:r>
      <w:r w:rsidRPr="00E847D3">
        <w:rPr>
          <w:rStyle w:val="StyleUnderline"/>
          <w:highlight w:val="yellow"/>
        </w:rPr>
        <w:t>A young German researcher</w:t>
      </w:r>
      <w:r w:rsidRPr="00B26962">
        <w:rPr>
          <w:rStyle w:val="StyleUnderline"/>
        </w:rPr>
        <w:t xml:space="preserve">, having </w:t>
      </w:r>
      <w:r w:rsidRPr="00E847D3">
        <w:rPr>
          <w:rStyle w:val="StyleUnderline"/>
          <w:highlight w:val="yellow"/>
        </w:rPr>
        <w:t>earned a Ph.D.</w:t>
      </w:r>
      <w:r w:rsidRPr="00B26962">
        <w:rPr>
          <w:rStyle w:val="StyleUnderline"/>
        </w:rPr>
        <w:t xml:space="preserve"> in civil and environmental engineering in his home country, accepted an invitation to spend 17 months as a postdoctoral associate in J-1 Research Scholar status </w:t>
      </w:r>
      <w:r w:rsidRPr="00E847D3">
        <w:rPr>
          <w:rStyle w:val="StyleUnderline"/>
          <w:highlight w:val="yellow"/>
        </w:rPr>
        <w:t>at a</w:t>
      </w:r>
      <w:r w:rsidRPr="00B26962">
        <w:rPr>
          <w:rStyle w:val="StyleUnderline"/>
        </w:rPr>
        <w:t xml:space="preserve"> prestigious </w:t>
      </w:r>
      <w:r w:rsidRPr="00E847D3">
        <w:rPr>
          <w:rStyle w:val="StyleUnderline"/>
          <w:highlight w:val="yellow"/>
        </w:rPr>
        <w:t>U.S. research university. He subsequently returned to Germany.</w:t>
      </w:r>
      <w:r w:rsidRPr="00B26962">
        <w:rPr>
          <w:rStyle w:val="StyleUnderline"/>
        </w:rPr>
        <w:t xml:space="preserve"> A year later, he applied for and was awarded a two-year fellowship from the German government to further his research. Although he had a U.S. university eager to host him for the postdoctoral fellowship, </w:t>
      </w:r>
      <w:r w:rsidRPr="00E847D3">
        <w:rPr>
          <w:rStyle w:val="StyleUnderline"/>
          <w:highlight w:val="yellow"/>
        </w:rPr>
        <w:t>a stipulation in the J-1 exchange visitor regulations that disallows returns</w:t>
      </w:r>
      <w:r w:rsidRPr="00B26962">
        <w:rPr>
          <w:rStyle w:val="StyleUnderline"/>
        </w:rPr>
        <w:t xml:space="preserve"> within 24 months prevented the university from bringing him back in the Research Scholar category. There was no other visa for such a stay, </w:t>
      </w:r>
      <w:r w:rsidRPr="00B26962">
        <w:rPr>
          <w:rStyle w:val="Emphasis"/>
        </w:rPr>
        <w:t xml:space="preserve">and </w:t>
      </w:r>
      <w:r w:rsidRPr="00E847D3">
        <w:rPr>
          <w:rStyle w:val="Emphasis"/>
          <w:highlight w:val="yellow"/>
        </w:rPr>
        <w:t xml:space="preserve">the researcher ultimately took his talent and his fellowship elsewhere. </w:t>
      </w:r>
      <w:r w:rsidRPr="00E847D3">
        <w:rPr>
          <w:rStyle w:val="StyleUnderline"/>
          <w:highlight w:val="yellow"/>
        </w:rPr>
        <w:t>A</w:t>
      </w:r>
      <w:r w:rsidRPr="00DB7BDE">
        <w:rPr>
          <w:rStyle w:val="StyleUnderline"/>
        </w:rPr>
        <w:t xml:space="preserve"> tenured </w:t>
      </w:r>
      <w:r w:rsidRPr="00E847D3">
        <w:rPr>
          <w:rStyle w:val="StyleUnderline"/>
          <w:highlight w:val="yellow"/>
        </w:rPr>
        <w:t xml:space="preserve">professor in an Asian country </w:t>
      </w:r>
      <w:r w:rsidRPr="00E847D3">
        <w:rPr>
          <w:rStyle w:val="StyleUnderline"/>
        </w:rPr>
        <w:t>was granted a</w:t>
      </w:r>
      <w:r w:rsidRPr="00DB7BDE">
        <w:rPr>
          <w:rStyle w:val="StyleUnderline"/>
        </w:rPr>
        <w:t xml:space="preserve"> nine-month</w:t>
      </w:r>
      <w:r>
        <w:rPr>
          <w:rStyle w:val="StyleUnderline"/>
        </w:rPr>
        <w:t xml:space="preserve"> </w:t>
      </w:r>
      <w:r w:rsidRPr="00DB7BDE">
        <w:rPr>
          <w:rStyle w:val="StyleUnderline"/>
        </w:rPr>
        <w:t xml:space="preserve">sabbatical, which he </w:t>
      </w:r>
      <w:r w:rsidRPr="00E847D3">
        <w:rPr>
          <w:rStyle w:val="StyleUnderline"/>
        </w:rPr>
        <w:t>spent at a U.S. university, facilitated by a J-1 visa</w:t>
      </w:r>
      <w:r w:rsidRPr="00E847D3">
        <w:rPr>
          <w:sz w:val="16"/>
        </w:rPr>
        <w:t xml:space="preserve"> in the Professor category. </w:t>
      </w:r>
      <w:r w:rsidRPr="00E847D3">
        <w:rPr>
          <w:rStyle w:val="StyleUnderline"/>
        </w:rPr>
        <w:t xml:space="preserve">He subsequently returned to his country of residence, his family, and his position. An outstanding scholar, described by a colleague as a future Nobel laureate, he </w:t>
      </w:r>
      <w:r w:rsidRPr="00E847D3">
        <w:rPr>
          <w:rStyle w:val="StyleUnderline"/>
          <w:highlight w:val="yellow"/>
        </w:rPr>
        <w:t>was appointed</w:t>
      </w:r>
      <w:r w:rsidRPr="00DB7BDE">
        <w:rPr>
          <w:rStyle w:val="StyleUnderline"/>
        </w:rPr>
        <w:t xml:space="preserve"> a permanent visiting </w:t>
      </w:r>
      <w:r w:rsidRPr="00E847D3">
        <w:rPr>
          <w:rStyle w:val="StyleUnderline"/>
          <w:highlight w:val="yellow"/>
        </w:rPr>
        <w:t xml:space="preserve">professor at the U.S. </w:t>
      </w:r>
      <w:proofErr w:type="gramStart"/>
      <w:r w:rsidRPr="00E847D3">
        <w:rPr>
          <w:rStyle w:val="StyleUnderline"/>
          <w:highlight w:val="yellow"/>
        </w:rPr>
        <w:t>university</w:t>
      </w:r>
      <w:proofErr w:type="gramEnd"/>
      <w:r w:rsidRPr="00DB7BDE">
        <w:rPr>
          <w:rStyle w:val="StyleUnderline"/>
        </w:rPr>
        <w:t xml:space="preserve"> the following year. </w:t>
      </w:r>
      <w:r w:rsidRPr="00E847D3">
        <w:rPr>
          <w:rStyle w:val="StyleUnderline"/>
          <w:highlight w:val="yellow"/>
        </w:rPr>
        <w:t>Because of the J-1 regulations, however</w:t>
      </w:r>
      <w:r w:rsidRPr="00447BC6">
        <w:rPr>
          <w:sz w:val="16"/>
        </w:rPr>
        <w:t xml:space="preserve">, unless he comes for periods of six months or less when he visits, </w:t>
      </w:r>
      <w:r w:rsidRPr="00E847D3">
        <w:rPr>
          <w:rStyle w:val="StyleUnderline"/>
          <w:highlight w:val="yellow"/>
        </w:rPr>
        <w:t>he cannot return on the</w:t>
      </w:r>
      <w:r w:rsidRPr="00DB7BDE">
        <w:rPr>
          <w:rStyle w:val="StyleUnderline"/>
        </w:rPr>
        <w:t xml:space="preserve"> J-1 exchange </w:t>
      </w:r>
      <w:r w:rsidRPr="00E847D3">
        <w:rPr>
          <w:rStyle w:val="StyleUnderline"/>
          <w:highlight w:val="yellow"/>
        </w:rPr>
        <w:t>visitor visa.</w:t>
      </w:r>
      <w:r w:rsidRPr="00DB7BDE">
        <w:rPr>
          <w:rStyle w:val="StyleUnderline"/>
        </w:rPr>
        <w:t xml:space="preserve"> And </w:t>
      </w:r>
      <w:r w:rsidRPr="00E847D3">
        <w:rPr>
          <w:rStyle w:val="StyleUnderline"/>
          <w:highlight w:val="yellow"/>
        </w:rPr>
        <w:t>if he does</w:t>
      </w:r>
      <w:r w:rsidRPr="00DB7BDE">
        <w:rPr>
          <w:rStyle w:val="StyleUnderline"/>
        </w:rPr>
        <w:t xml:space="preserve"> return for six months or less multiple times, </w:t>
      </w:r>
      <w:r w:rsidRPr="00E847D3">
        <w:rPr>
          <w:rStyle w:val="StyleUnderline"/>
          <w:highlight w:val="yellow"/>
        </w:rPr>
        <w:t xml:space="preserve">he must seek a new </w:t>
      </w:r>
      <w:r w:rsidRPr="00E847D3">
        <w:rPr>
          <w:rStyle w:val="StyleUnderline"/>
        </w:rPr>
        <w:t xml:space="preserve">J-1 program </w:t>
      </w:r>
      <w:r w:rsidRPr="00E847D3">
        <w:rPr>
          <w:rStyle w:val="StyleUnderline"/>
          <w:highlight w:val="yellow"/>
        </w:rPr>
        <w:t>document, be assigned a new ID</w:t>
      </w:r>
      <w:r w:rsidRPr="00DB7BDE">
        <w:rPr>
          <w:rStyle w:val="StyleUnderline"/>
        </w:rPr>
        <w:t xml:space="preserve"> number </w:t>
      </w:r>
      <w:r w:rsidRPr="00E847D3">
        <w:rPr>
          <w:rStyle w:val="StyleUnderline"/>
          <w:highlight w:val="yellow"/>
        </w:rPr>
        <w:t>in</w:t>
      </w:r>
      <w:r w:rsidRPr="00447BC6">
        <w:rPr>
          <w:sz w:val="16"/>
        </w:rPr>
        <w:t xml:space="preserve"> the Student and Exchange Visitor Information System (</w:t>
      </w:r>
      <w:r w:rsidRPr="00E847D3">
        <w:rPr>
          <w:rStyle w:val="StyleUnderline"/>
          <w:highlight w:val="yellow"/>
        </w:rPr>
        <w:t>SEVIS</w:t>
      </w:r>
      <w:r w:rsidRPr="00447BC6">
        <w:rPr>
          <w:sz w:val="16"/>
        </w:rPr>
        <w:t xml:space="preserve">), </w:t>
      </w:r>
      <w:r w:rsidRPr="00E847D3">
        <w:rPr>
          <w:rStyle w:val="StyleUnderline"/>
          <w:highlight w:val="yellow"/>
        </w:rPr>
        <w:t>pay a $180 SEVIS fee, and seek a new entry visa</w:t>
      </w:r>
      <w:r w:rsidRPr="00DB7BDE">
        <w:rPr>
          <w:rStyle w:val="StyleUnderline"/>
        </w:rPr>
        <w:t xml:space="preserve"> at a U.S. consulate before each individual visit. </w:t>
      </w:r>
      <w:r w:rsidRPr="00E847D3">
        <w:rPr>
          <w:rStyle w:val="StyleUnderline"/>
        </w:rPr>
        <w:t>The current</w:t>
      </w:r>
      <w:r w:rsidRPr="00DB7BDE">
        <w:rPr>
          <w:rStyle w:val="StyleUnderline"/>
        </w:rPr>
        <w:t xml:space="preserve"> J-1 regulations also stipulate that he must be entering the U</w:t>
      </w:r>
      <w:r w:rsidRPr="00447BC6">
        <w:rPr>
          <w:sz w:val="16"/>
        </w:rPr>
        <w:t xml:space="preserve">nited </w:t>
      </w:r>
      <w:r w:rsidRPr="00DB7BDE">
        <w:rPr>
          <w:rStyle w:val="StyleUnderline"/>
        </w:rPr>
        <w:t>S</w:t>
      </w:r>
      <w:r w:rsidRPr="00447BC6">
        <w:rPr>
          <w:sz w:val="16"/>
        </w:rPr>
        <w:t xml:space="preserve">tates </w:t>
      </w:r>
      <w:r w:rsidRPr="00DB7BDE">
        <w:rPr>
          <w:rStyle w:val="StyleUnderline"/>
        </w:rPr>
        <w:t>for a new “purpose” each time, which could pose additional problems</w:t>
      </w:r>
      <w:r w:rsidRPr="00447BC6">
        <w:rPr>
          <w:rStyle w:val="StyleUnderline"/>
          <w:sz w:val="8"/>
          <w:szCs w:val="8"/>
        </w:rPr>
        <w:t xml:space="preserve">. </w:t>
      </w:r>
      <w:r w:rsidRPr="00447BC6">
        <w:rPr>
          <w:sz w:val="8"/>
          <w:szCs w:val="8"/>
        </w:rPr>
        <w:t>The J-1 is one of three visa categories used by most STEM students and professional visitors in scientific and engineering fields coming to the United States: F-1 (nonimmigrant student), J-1 (cultural or educational exchange visitor), or H-1B (temporary worker in a specialty occupation). B1/ B2 visas (visits for business, including conferences, or pleasure or a combination of the two) are also used in some instances. Each of these categories applies to a broad range of applicants. The F-1 visa, for example, is required not just for STEM students but for full-time university and college students in all fields, elementary and secondary school students, seminary students, and students in a conservatory, as well as in a language school (but not a vocational school). Similarly, the J-1 covers exchange visitors ranging from au pairs, corporate trainees, student “interns,” and camp counselors to physicians and teachers as well as professors and research scholars. Another J-1 category is for college and university students who are financed by the United States or their own governments or those participating in true “exchange” programs. The J-1 exchange visitor visa for research scholars and professors is, however, entangled in a maze of rules and regulations that impede rather than facilitate exchange.</w:t>
      </w:r>
      <w:r w:rsidRPr="00447BC6">
        <w:rPr>
          <w:sz w:val="16"/>
        </w:rPr>
        <w:t xml:space="preserve"> </w:t>
      </w:r>
      <w:r w:rsidRPr="00E91163">
        <w:rPr>
          <w:rStyle w:val="StyleUnderline"/>
        </w:rPr>
        <w:t>In 2006, the maximum period of participation for J-1 exchange visitors in the Professor and Researcher categories was raised from three years to five years. That regulatory change was welcomed by the research community</w:t>
      </w:r>
      <w:r w:rsidRPr="00447BC6">
        <w:rPr>
          <w:sz w:val="16"/>
        </w:rPr>
        <w:t xml:space="preserve">, in which grant funding for a research project or a foreign fellowship might exceed three years, but there was formerly no way to extend the J-1 visa of the researcher. </w:t>
      </w:r>
      <w:r w:rsidRPr="00E91163">
        <w:rPr>
          <w:rStyle w:val="StyleUnderline"/>
        </w:rPr>
        <w:t xml:space="preserve">However, the </w:t>
      </w:r>
      <w:r w:rsidRPr="00E847D3">
        <w:rPr>
          <w:rStyle w:val="StyleUnderline"/>
          <w:highlight w:val="yellow"/>
        </w:rPr>
        <w:t xml:space="preserve">new regulations </w:t>
      </w:r>
      <w:r w:rsidRPr="00E847D3">
        <w:rPr>
          <w:rStyle w:val="StyleUnderline"/>
        </w:rPr>
        <w:t xml:space="preserve">simultaneously </w:t>
      </w:r>
      <w:r w:rsidRPr="00E847D3">
        <w:rPr>
          <w:rStyle w:val="StyleUnderline"/>
          <w:highlight w:val="yellow"/>
        </w:rPr>
        <w:t>instituted new prohibitions on repeat exchange visitor program participation</w:t>
      </w:r>
      <w:r w:rsidRPr="00E91163">
        <w:rPr>
          <w:rStyle w:val="StyleUnderline"/>
        </w:rPr>
        <w:t>.</w:t>
      </w:r>
      <w:r w:rsidRPr="00447BC6">
        <w:rPr>
          <w:sz w:val="16"/>
        </w:rPr>
        <w:t xml:space="preserve"> In particular, </w:t>
      </w:r>
      <w:r w:rsidRPr="006A008E">
        <w:rPr>
          <w:rStyle w:val="StyleUnderline"/>
        </w:rPr>
        <w:t>the regulations prohibit an exchange visitor student who came to the U</w:t>
      </w:r>
      <w:r w:rsidRPr="00447BC6">
        <w:rPr>
          <w:sz w:val="16"/>
        </w:rPr>
        <w:t xml:space="preserve">nited </w:t>
      </w:r>
      <w:r w:rsidRPr="006A008E">
        <w:rPr>
          <w:rStyle w:val="StyleUnderline"/>
        </w:rPr>
        <w:t>S</w:t>
      </w:r>
      <w:r w:rsidRPr="00447BC6">
        <w:rPr>
          <w:sz w:val="16"/>
        </w:rPr>
        <w:t xml:space="preserve">tates </w:t>
      </w:r>
      <w:r w:rsidRPr="006A008E">
        <w:rPr>
          <w:rStyle w:val="StyleUnderline"/>
        </w:rPr>
        <w:t>to do research toward a Ph.D. (and any member of his family who accompanied him) from going home and then returning to the U</w:t>
      </w:r>
      <w:r w:rsidRPr="00447BC6">
        <w:rPr>
          <w:sz w:val="16"/>
        </w:rPr>
        <w:t xml:space="preserve">nited </w:t>
      </w:r>
      <w:r w:rsidRPr="006A008E">
        <w:rPr>
          <w:rStyle w:val="StyleUnderline"/>
        </w:rPr>
        <w:t>States for postdoctoral training or other teaching or research in the Professor or Research Scholar category until 12 months have passed since the end of the previous J program.</w:t>
      </w:r>
      <w:r>
        <w:rPr>
          <w:rStyle w:val="StyleUnderline"/>
        </w:rPr>
        <w:t xml:space="preserve"> </w:t>
      </w:r>
      <w:r w:rsidRPr="00447BC6">
        <w:rPr>
          <w:sz w:val="8"/>
          <w:szCs w:val="8"/>
        </w:rPr>
        <w:t xml:space="preserve">A 24-month bar prohibits a former Professor or Researcher (and any member of her family who accompanied her) from engaging in another program in the Professor or Researcher category until 24 months have passed since the end date of the J-1 program. The exception to the bars is for professors or researchers who are hosted by their J program sponsor in the Short-Term Scholar category. This category has a limit of six months with no possibility of extension. The regulations governing this category indicate that such a visitor cannot participate in another stay as a Short-Term Scholar unless it is for a different purpose than the previous visit. However, as written, the current regulations have had the effect of imposing the 24-month bar on visitors in the Professor and Researcher categories who have spent any period of participation (one month, seven months, or two years), most far shorter than the five-year maximum. Unless such a visitor is brought in under the Short-Term Scholar category (the category exempt from the bars) for six months or less only, the 24-month bar applies. Similarly, spouses of former J-1 exchange visitors in the Professor or Researcher categories who are also researchers in their own right and have </w:t>
      </w:r>
      <w:proofErr w:type="gramStart"/>
      <w:r w:rsidRPr="00447BC6">
        <w:rPr>
          <w:sz w:val="8"/>
          <w:szCs w:val="8"/>
        </w:rPr>
        <w:t>There</w:t>
      </w:r>
      <w:proofErr w:type="gramEnd"/>
      <w:r w:rsidRPr="00447BC6">
        <w:rPr>
          <w:sz w:val="8"/>
          <w:szCs w:val="8"/>
        </w:rPr>
        <w:t xml:space="preserve"> are valid reasons for rules and regulations intended to prevent exchange visitors from completing one program and immediately applying for another. In other words, the rules should ensure that exchanges are really exchanges and not just a mechanism for the recruitment of temporary or permanent workers. It appears that the regulation was initially conceived to count J-1 program participation toward spent any period as a J-2 “dependent” while accompanying a J-1 spouse are also barred from returning to the United States to engage in their own J-1 program as a Professor or Researcher until 24 months have passed. This applies whether or not that person worked while in the United States as a J-2. In addition, spouses subject to the two-year home residency requirement (a different, statutory bar based on a reciprocal agreement between the United States and foreign governments) cannot change to J-1 status inside the United States or seek a future J-1 program on their own.</w:t>
      </w:r>
      <w:r w:rsidRPr="00447BC6">
        <w:rPr>
          <w:sz w:val="16"/>
        </w:rPr>
        <w:t xml:space="preserve"> </w:t>
      </w:r>
      <w:r w:rsidRPr="00E847D3">
        <w:rPr>
          <w:rStyle w:val="StyleUnderline"/>
          <w:highlight w:val="yellow"/>
        </w:rPr>
        <w:t>U.S. universities are</w:t>
      </w:r>
      <w:r w:rsidRPr="00693923">
        <w:rPr>
          <w:rStyle w:val="StyleUnderline"/>
        </w:rPr>
        <w:t xml:space="preserve"> increasingly </w:t>
      </w:r>
      <w:r w:rsidRPr="00E847D3">
        <w:rPr>
          <w:rStyle w:val="StyleUnderline"/>
          <w:highlight w:val="yellow"/>
        </w:rPr>
        <w:t>engaging in longer-term international research projects with dedicated resources from foreign governments,</w:t>
      </w:r>
      <w:r w:rsidRPr="00693923">
        <w:rPr>
          <w:rStyle w:val="StyleUnderline"/>
        </w:rPr>
        <w:t xml:space="preserve"> private industry, and international consortia, and are helping to build capacity at foreign universities, innovation centers, and tech hubs around the world. </w:t>
      </w:r>
      <w:r w:rsidRPr="00E847D3">
        <w:rPr>
          <w:rStyle w:val="StyleUnderline"/>
          <w:highlight w:val="yellow"/>
        </w:rPr>
        <w:t>International researchers travel to the U</w:t>
      </w:r>
      <w:r w:rsidRPr="00447BC6">
        <w:rPr>
          <w:sz w:val="16"/>
        </w:rPr>
        <w:t xml:space="preserve">nited </w:t>
      </w:r>
      <w:r w:rsidRPr="00E847D3">
        <w:rPr>
          <w:rStyle w:val="StyleUnderline"/>
          <w:highlight w:val="yellow"/>
        </w:rPr>
        <w:t>S</w:t>
      </w:r>
      <w:r w:rsidRPr="00447BC6">
        <w:rPr>
          <w:sz w:val="16"/>
        </w:rPr>
        <w:t xml:space="preserve">tates </w:t>
      </w:r>
      <w:r w:rsidRPr="00E847D3">
        <w:rPr>
          <w:rStyle w:val="StyleUnderline"/>
          <w:highlight w:val="yellow"/>
        </w:rPr>
        <w:t xml:space="preserve">to </w:t>
      </w:r>
      <w:r w:rsidRPr="00E847D3">
        <w:rPr>
          <w:rStyle w:val="StyleUnderline"/>
        </w:rPr>
        <w:t>consult,</w:t>
      </w:r>
      <w:r w:rsidRPr="00693923">
        <w:rPr>
          <w:rStyle w:val="StyleUnderline"/>
        </w:rPr>
        <w:t xml:space="preserve"> conduct research, observe, and </w:t>
      </w:r>
      <w:r w:rsidRPr="00E847D3">
        <w:rPr>
          <w:rStyle w:val="StyleUnderline"/>
          <w:highlight w:val="yellow"/>
        </w:rPr>
        <w:t>teach the next generation of STEM students.</w:t>
      </w:r>
      <w:r w:rsidRPr="00693923">
        <w:rPr>
          <w:rStyle w:val="StyleUnderline"/>
        </w:rPr>
        <w:t xml:space="preserve"> The concept of “exchange,” born in the shadow of the Cold War, must be expanded to include the contemporary realities of worldwide collaboration and facilitate rather than inhibit frequent and repeat stays for varying periods.</w:t>
      </w:r>
      <w:r>
        <w:rPr>
          <w:rStyle w:val="StyleUnderline"/>
        </w:rPr>
        <w:t xml:space="preserve"> </w:t>
      </w:r>
      <w:r w:rsidRPr="00447BC6">
        <w:rPr>
          <w:sz w:val="16"/>
        </w:rPr>
        <w:t xml:space="preserve">In practice, </w:t>
      </w:r>
      <w:r w:rsidRPr="00C1185F">
        <w:rPr>
          <w:rStyle w:val="StyleUnderline"/>
        </w:rPr>
        <w:t>this means rationalizing and simplifying J-1 exchange visitor regulations. Although an immigration reform bill developed in the Senate</w:t>
      </w:r>
      <w:r w:rsidRPr="00447BC6">
        <w:rPr>
          <w:sz w:val="16"/>
        </w:rPr>
        <w:t xml:space="preserve"> (S.744) </w:t>
      </w:r>
      <w:r w:rsidRPr="00C1185F">
        <w:rPr>
          <w:rStyle w:val="StyleUnderline"/>
        </w:rPr>
        <w:t>makes several changes in the J-1 program that are primarily aimed at reducing abuses by employers who bring in international students for summer jobs, it does not address issues affecting research scholars or professors.</w:t>
      </w:r>
      <w:r>
        <w:rPr>
          <w:rStyle w:val="StyleUnderline"/>
        </w:rPr>
        <w:t xml:space="preserve"> </w:t>
      </w:r>
      <w:r w:rsidRPr="00B26962">
        <w:rPr>
          <w:rStyle w:val="StyleUnderline"/>
        </w:rPr>
        <w:t>It may be possible</w:t>
      </w:r>
      <w:r w:rsidRPr="00447BC6">
        <w:rPr>
          <w:sz w:val="16"/>
        </w:rPr>
        <w:t xml:space="preserve">, however, </w:t>
      </w:r>
      <w:r w:rsidRPr="00B26962">
        <w:rPr>
          <w:rStyle w:val="StyleUnderline"/>
        </w:rPr>
        <w:t xml:space="preserve">to make the needed changes by administrative means. In December 2008, the Department of State released a draft of revised regulations governing the J-1 exchange visitor visa with a request for comment. Included in the draft rule were changes to program administration, insurance requirements, </w:t>
      </w:r>
      <w:r w:rsidRPr="00E847D3">
        <w:rPr>
          <w:rStyle w:val="StyleUnderline"/>
          <w:highlight w:val="yellow"/>
        </w:rPr>
        <w:t>SEVIS reporting requirements, and other proposed modifications</w:t>
      </w:r>
      <w:r w:rsidRPr="00E847D3">
        <w:rPr>
          <w:sz w:val="16"/>
          <w:highlight w:val="yellow"/>
        </w:rPr>
        <w:t>.</w:t>
      </w:r>
      <w:r w:rsidRPr="00447BC6">
        <w:rPr>
          <w:sz w:val="16"/>
        </w:rPr>
        <w:t xml:space="preserve"> Although many comments were submitted, until recently there did not appear to be any movement on the provisions of most concern to the research community. However, the department is reported to have taken up the issue again, and a new version of the regulations is anticipated. This </w:t>
      </w:r>
      <w:r w:rsidRPr="00E847D3">
        <w:rPr>
          <w:rStyle w:val="StyleUnderline"/>
        </w:rPr>
        <w:t xml:space="preserve">may </w:t>
      </w:r>
      <w:r w:rsidRPr="00E847D3">
        <w:rPr>
          <w:rStyle w:val="StyleUnderline"/>
          <w:b/>
          <w:highlight w:val="yellow"/>
        </w:rPr>
        <w:t>prove to be a particularly opportune time to craft a regulatory fix to the impediments</w:t>
      </w:r>
      <w:r w:rsidRPr="00E847D3">
        <w:rPr>
          <w:rStyle w:val="StyleUnderline"/>
        </w:rPr>
        <w:t xml:space="preserve"> </w:t>
      </w:r>
    </w:p>
    <w:p w:rsidR="0058404E" w:rsidRDefault="0058404E" w:rsidP="0058404E">
      <w:pPr>
        <w:pStyle w:val="Heading4"/>
      </w:pPr>
      <w:r>
        <w:t xml:space="preserve">SEVIS is strong in the </w:t>
      </w:r>
      <w:proofErr w:type="spellStart"/>
      <w:r>
        <w:t>squo</w:t>
      </w:r>
      <w:proofErr w:type="spellEnd"/>
      <w:r>
        <w:t>—they’re surveilling foreign students’ status</w:t>
      </w:r>
    </w:p>
    <w:p w:rsidR="0058404E" w:rsidRDefault="0058404E" w:rsidP="0058404E">
      <w:pPr>
        <w:rPr>
          <w:sz w:val="16"/>
          <w:szCs w:val="16"/>
        </w:rPr>
      </w:pPr>
      <w:proofErr w:type="spellStart"/>
      <w:r>
        <w:rPr>
          <w:rStyle w:val="Style13ptBold"/>
        </w:rPr>
        <w:t>Kalhan</w:t>
      </w:r>
      <w:proofErr w:type="spellEnd"/>
      <w:r>
        <w:rPr>
          <w:rStyle w:val="Style13ptBold"/>
        </w:rPr>
        <w:t xml:space="preserve"> 14, </w:t>
      </w:r>
      <w:r>
        <w:rPr>
          <w:sz w:val="16"/>
          <w:szCs w:val="16"/>
        </w:rPr>
        <w:t xml:space="preserve">Anil </w:t>
      </w:r>
      <w:proofErr w:type="spellStart"/>
      <w:r>
        <w:rPr>
          <w:sz w:val="16"/>
          <w:szCs w:val="16"/>
        </w:rPr>
        <w:t>Kalhan</w:t>
      </w:r>
      <w:proofErr w:type="spellEnd"/>
      <w:r>
        <w:rPr>
          <w:sz w:val="16"/>
          <w:szCs w:val="16"/>
        </w:rPr>
        <w:t>, associate Professor of Law, Drexel University, Maryland Law Review, “IMMIGRATION SURVEILLANCE,” 2014</w:t>
      </w:r>
    </w:p>
    <w:p w:rsidR="0058404E" w:rsidRDefault="0058404E" w:rsidP="0058404E">
      <w:pPr>
        <w:rPr>
          <w:sz w:val="16"/>
          <w:szCs w:val="16"/>
        </w:rPr>
      </w:pPr>
      <w:r w:rsidRPr="00EE12E9">
        <w:rPr>
          <w:rStyle w:val="StyleUnderline"/>
          <w:highlight w:val="yellow"/>
        </w:rPr>
        <w:t>Congress</w:t>
      </w:r>
      <w:r w:rsidRPr="00EE12E9">
        <w:rPr>
          <w:rStyle w:val="StyleUnderline"/>
        </w:rPr>
        <w:t xml:space="preserve"> also </w:t>
      </w:r>
      <w:r w:rsidRPr="00EE12E9">
        <w:rPr>
          <w:rStyle w:val="StyleUnderline"/>
          <w:highlight w:val="yellow"/>
        </w:rPr>
        <w:t>has mandated more extensive ongoing monitoring of international students</w:t>
      </w:r>
      <w:r w:rsidRPr="00EE12E9">
        <w:rPr>
          <w:rStyle w:val="StyleUnderline"/>
        </w:rPr>
        <w:t xml:space="preserve"> and exchange</w:t>
      </w:r>
      <w:r w:rsidRPr="0047494D">
        <w:rPr>
          <w:rStyle w:val="StyleUnderline"/>
        </w:rPr>
        <w:t xml:space="preserve"> visitors, requiring educational institutions to share enrollment status and other personal information on these individuals and their dependents with DHS and expanding the FBI's ability to obtain student records that otherwise would be protected from disclosure.</w:t>
      </w:r>
      <w:r w:rsidRPr="0033511F">
        <w:rPr>
          <w:sz w:val="16"/>
          <w:szCs w:val="16"/>
        </w:rPr>
        <w:t xml:space="preserve"> </w:t>
      </w:r>
      <w:proofErr w:type="gramStart"/>
      <w:r w:rsidRPr="0033511F">
        <w:rPr>
          <w:sz w:val="16"/>
          <w:szCs w:val="16"/>
        </w:rPr>
        <w:t>n192</w:t>
      </w:r>
      <w:proofErr w:type="gramEnd"/>
      <w:r w:rsidRPr="0033511F">
        <w:rPr>
          <w:sz w:val="16"/>
          <w:szCs w:val="16"/>
        </w:rPr>
        <w:t xml:space="preserve"> </w:t>
      </w:r>
      <w:r w:rsidRPr="00EE12E9">
        <w:rPr>
          <w:rStyle w:val="StyleUnderline"/>
          <w:highlight w:val="yellow"/>
        </w:rPr>
        <w:t>To implement these mandates, DHS has developed</w:t>
      </w:r>
      <w:r w:rsidRPr="0033511F">
        <w:rPr>
          <w:sz w:val="16"/>
          <w:szCs w:val="16"/>
        </w:rPr>
        <w:t xml:space="preserve"> the Student and Exchange Visitor Information System ("</w:t>
      </w:r>
      <w:r w:rsidRPr="00EE12E9">
        <w:rPr>
          <w:rStyle w:val="StyleUnderline"/>
          <w:highlight w:val="yellow"/>
        </w:rPr>
        <w:t>SEVIS</w:t>
      </w:r>
      <w:r w:rsidRPr="0033511F">
        <w:rPr>
          <w:sz w:val="16"/>
          <w:szCs w:val="16"/>
        </w:rPr>
        <w:t xml:space="preserve">"), </w:t>
      </w:r>
      <w:r w:rsidRPr="00EE12E9">
        <w:rPr>
          <w:rStyle w:val="StyleUnderline"/>
          <w:highlight w:val="yellow"/>
        </w:rPr>
        <w:t>a database system through which schools must regularly report personal info</w:t>
      </w:r>
      <w:r w:rsidRPr="0047494D">
        <w:rPr>
          <w:rStyle w:val="StyleUnderline"/>
        </w:rPr>
        <w:t xml:space="preserve">rmation </w:t>
      </w:r>
      <w:r w:rsidRPr="00EE12E9">
        <w:rPr>
          <w:rStyle w:val="StyleUnderline"/>
          <w:highlight w:val="yellow"/>
        </w:rPr>
        <w:t>about international students - including their enrollment status, class attendance, changes in majors, disciplinary action, or early graduation - and their dependents.</w:t>
      </w:r>
      <w:r w:rsidRPr="0033511F">
        <w:rPr>
          <w:sz w:val="16"/>
          <w:szCs w:val="16"/>
        </w:rPr>
        <w:t xml:space="preserve"> n193 </w:t>
      </w:r>
      <w:r w:rsidRPr="00EE12E9">
        <w:rPr>
          <w:rStyle w:val="StyleUnderline"/>
          <w:highlight w:val="yellow"/>
        </w:rPr>
        <w:t>DHS officials use SEVIS not only to monitor</w:t>
      </w:r>
      <w:r w:rsidRPr="0047494D">
        <w:rPr>
          <w:rStyle w:val="StyleUnderline"/>
        </w:rPr>
        <w:t xml:space="preserve"> and identify international </w:t>
      </w:r>
      <w:r w:rsidRPr="00EE12E9">
        <w:rPr>
          <w:rStyle w:val="StyleUnderline"/>
          <w:highlight w:val="yellow"/>
        </w:rPr>
        <w:t>students who may have fallen out of lawful nonimmigrant status but also to "identify patterns of criminal activity, including terrorism</w:t>
      </w:r>
      <w:r w:rsidRPr="0047494D">
        <w:rPr>
          <w:rStyle w:val="StyleUnderline"/>
        </w:rPr>
        <w:t>" and to "identify trends and patterns to assist in planning and analyzing risks."</w:t>
      </w:r>
      <w:r w:rsidRPr="0033511F">
        <w:rPr>
          <w:sz w:val="16"/>
          <w:szCs w:val="16"/>
        </w:rPr>
        <w:t xml:space="preserve"> n19</w:t>
      </w:r>
      <w:r>
        <w:rPr>
          <w:sz w:val="16"/>
          <w:szCs w:val="16"/>
        </w:rPr>
        <w:t>4</w:t>
      </w:r>
    </w:p>
    <w:p w:rsidR="0058404E" w:rsidRDefault="0058404E" w:rsidP="0058404E">
      <w:pPr>
        <w:pStyle w:val="Heading4"/>
      </w:pPr>
      <w:r>
        <w:t xml:space="preserve">SEVIS causes a massive decrease in foreign students-- </w:t>
      </w:r>
    </w:p>
    <w:p w:rsidR="0058404E" w:rsidRPr="0062279D" w:rsidRDefault="0058404E" w:rsidP="0058404E">
      <w:r w:rsidRPr="00233EA5">
        <w:rPr>
          <w:rStyle w:val="Style13ptBold"/>
        </w:rPr>
        <w:t>Jaeger and Burnett 03</w:t>
      </w:r>
      <w:r>
        <w:t xml:space="preserve"> </w:t>
      </w:r>
      <w:r w:rsidRPr="008A09AD">
        <w:rPr>
          <w:sz w:val="16"/>
          <w:szCs w:val="16"/>
        </w:rPr>
        <w:t>Paul T. Jaeger is Senior Research Associate and EBSCO Fellow at the Information Use Management and Policy Institute and is a doctoral student at Florida State University’s School of Information Studies. He has earned a Juris Doctor and master’s degrees in information studies and education. His research focuses on legal and policy issues related to information and education. Gary Burnett holds a Ph.D. in English from Princeton University and is an Assistant Professor at the School of Information Studies at Florida State University, where he teaches courses in the development and organization of online information resources, 9/1/03, “Curtailing online education in the name of homeland security: The USA PATRIOT Act, SEVIS, and international students in the United States”&lt; http://www.firstmonday.dk/ojs/index.php/fm/article/view/1073/993&gt;</w:t>
      </w:r>
      <w:r>
        <w:rPr>
          <w:sz w:val="16"/>
          <w:szCs w:val="16"/>
        </w:rPr>
        <w:t>//ak</w:t>
      </w:r>
    </w:p>
    <w:p w:rsidR="0058404E" w:rsidRPr="0062279D" w:rsidRDefault="0058404E" w:rsidP="0058404E">
      <w:pPr>
        <w:rPr>
          <w:sz w:val="16"/>
        </w:rPr>
      </w:pPr>
      <w:r w:rsidRPr="0062279D">
        <w:rPr>
          <w:sz w:val="16"/>
        </w:rPr>
        <w:t xml:space="preserve">As a result of the passage of the USA PATRIOT Act and subsequent laws and regulations, SEVIS will monitor international students studying the United States (P.L. 107-56, § 416). Following the passage of the USA PATRIOT Act, the expansive role for SEVIS was reinforced by the passage of the Enhanced Border Security and Visa Entry Reform Act of 2002 (P.L. 107-173), which legislated the enhancement of SEVIS in line with the requirements of USA PATRIOT Act. </w:t>
      </w:r>
      <w:r w:rsidRPr="0062279D">
        <w:rPr>
          <w:rStyle w:val="StyleUnderline"/>
        </w:rPr>
        <w:t>The intent of the SEVIS program is to computerize the monitoring of students studying in the United States</w:t>
      </w:r>
      <w:r w:rsidRPr="0062279D">
        <w:rPr>
          <w:sz w:val="16"/>
        </w:rPr>
        <w:t xml:space="preserve"> under three classes of visas, F, J, and M, w</w:t>
      </w:r>
      <w:r w:rsidRPr="0062279D">
        <w:rPr>
          <w:rStyle w:val="StyleUnderline"/>
        </w:rPr>
        <w:t>hich includes virtually every international student attending a college, university, professional school, or vocational school</w:t>
      </w:r>
      <w:r w:rsidRPr="0062279D">
        <w:rPr>
          <w:sz w:val="16"/>
        </w:rPr>
        <w:t xml:space="preserve"> in the United States. </w:t>
      </w:r>
      <w:r w:rsidRPr="0062279D">
        <w:rPr>
          <w:rStyle w:val="StyleUnderline"/>
        </w:rPr>
        <w:t>Nearly 550,000 international students are affected</w:t>
      </w:r>
      <w:r w:rsidRPr="0062279D">
        <w:rPr>
          <w:sz w:val="16"/>
        </w:rPr>
        <w:t xml:space="preserve"> by SEVIS (Otto, 2002). SEVIS is Internet-based, allowing schools to electronically file all the required information for students. </w:t>
      </w:r>
      <w:r w:rsidRPr="0062279D">
        <w:rPr>
          <w:rStyle w:val="StyleUnderline"/>
        </w:rPr>
        <w:t>The information collected by SEVIS includes name, address, enrollment, courses taken, degree program, field of study, and any disciplinary actions taken against the student</w:t>
      </w:r>
      <w:r w:rsidRPr="0062279D">
        <w:rPr>
          <w:sz w:val="16"/>
        </w:rPr>
        <w:t>. The duties of the Immigration and Naturalization Service have been folded into the new Department of Homeland Security, with SEVIS and the oversight of international students now being a function of the Bureau of Immigration and Customs, a law enforcement agency (</w:t>
      </w:r>
      <w:proofErr w:type="spellStart"/>
      <w:r w:rsidRPr="0062279D">
        <w:rPr>
          <w:sz w:val="16"/>
        </w:rPr>
        <w:t>Arnone</w:t>
      </w:r>
      <w:proofErr w:type="spellEnd"/>
      <w:r w:rsidRPr="0062279D">
        <w:rPr>
          <w:sz w:val="16"/>
        </w:rPr>
        <w:t>, 2003b).</w:t>
      </w:r>
      <w:r w:rsidRPr="0062279D">
        <w:t xml:space="preserve"> </w:t>
      </w:r>
      <w:r w:rsidRPr="0062279D">
        <w:rPr>
          <w:sz w:val="16"/>
        </w:rPr>
        <w:t>The regulations regarding the monitoring of international students that have been promulgated following the USA PATRIOT Act and the Enhanced Border Security and Visa Entry Reform Act create Byzantine requirements and restrictions for international students studying in the United States (see U.S. Department of Justice/Immigration and Naturalization Service, 2003). The requirements include very specific dictates on what information must be provided and when, how many course hours must be taken, and how those hours must be completed. These restrictions are a change in U.S. policy, as many universities previously treated international students as similar to out-of-state students (</w:t>
      </w:r>
      <w:proofErr w:type="spellStart"/>
      <w:r w:rsidRPr="0062279D">
        <w:rPr>
          <w:sz w:val="16"/>
        </w:rPr>
        <w:t>Altbach</w:t>
      </w:r>
      <w:proofErr w:type="spellEnd"/>
      <w:r w:rsidRPr="0062279D">
        <w:rPr>
          <w:sz w:val="16"/>
        </w:rPr>
        <w:t>, 2000).</w:t>
      </w:r>
      <w:r>
        <w:rPr>
          <w:sz w:val="16"/>
        </w:rPr>
        <w:t xml:space="preserve"> </w:t>
      </w:r>
      <w:r w:rsidRPr="0062279D">
        <w:rPr>
          <w:sz w:val="16"/>
        </w:rPr>
        <w:t>David Ward</w:t>
      </w:r>
      <w:r w:rsidRPr="0062279D">
        <w:rPr>
          <w:rStyle w:val="StyleUnderline"/>
        </w:rPr>
        <w:t>, President of the American Council on Education</w:t>
      </w:r>
      <w:r w:rsidRPr="0062279D">
        <w:rPr>
          <w:sz w:val="16"/>
        </w:rPr>
        <w:t xml:space="preserve">, noted that the </w:t>
      </w:r>
      <w:r w:rsidRPr="0062279D">
        <w:rPr>
          <w:rStyle w:val="StyleUnderline"/>
        </w:rPr>
        <w:t>new educational requirements</w:t>
      </w:r>
      <w:r w:rsidRPr="0062279D">
        <w:rPr>
          <w:sz w:val="16"/>
        </w:rPr>
        <w:t xml:space="preserve"> from the USA PATRIOT Act and related regulations </w:t>
      </w:r>
      <w:r w:rsidRPr="0062279D">
        <w:rPr>
          <w:rStyle w:val="StyleUnderline"/>
        </w:rPr>
        <w:t xml:space="preserve">may permanently damage the United States’ reputation as the "destination of </w:t>
      </w:r>
      <w:proofErr w:type="gramStart"/>
      <w:r w:rsidRPr="0062279D">
        <w:rPr>
          <w:rStyle w:val="StyleUnderline"/>
        </w:rPr>
        <w:t>choice "</w:t>
      </w:r>
      <w:proofErr w:type="gramEnd"/>
      <w:r w:rsidRPr="0062279D">
        <w:rPr>
          <w:rStyle w:val="StyleUnderline"/>
        </w:rPr>
        <w:t xml:space="preserve"> for international students</w:t>
      </w:r>
      <w:r w:rsidRPr="0062279D">
        <w:rPr>
          <w:sz w:val="16"/>
        </w:rPr>
        <w:t xml:space="preserve"> (Michael, 2003). Although the U.S. Department of State agreed in June 2003 to begin giving priority to students, professors, and researchers in visa interviews (</w:t>
      </w:r>
      <w:proofErr w:type="spellStart"/>
      <w:r w:rsidRPr="0062279D">
        <w:rPr>
          <w:sz w:val="16"/>
        </w:rPr>
        <w:t>Arnone</w:t>
      </w:r>
      <w:proofErr w:type="spellEnd"/>
      <w:r w:rsidRPr="0062279D">
        <w:rPr>
          <w:sz w:val="16"/>
        </w:rPr>
        <w:t xml:space="preserve">, 2003c), </w:t>
      </w:r>
      <w:r w:rsidRPr="0062279D">
        <w:rPr>
          <w:rStyle w:val="StyleUnderline"/>
        </w:rPr>
        <w:t>these individuals will still face extensive questioning about their beliefs before they can have a chance to travel to the United States.</w:t>
      </w:r>
      <w:r w:rsidRPr="0062279D">
        <w:rPr>
          <w:sz w:val="16"/>
        </w:rPr>
        <w:t xml:space="preserve"> Though stricter standards for any visitor to the United States to get a visa will affect many industries and areas of society (CNN, 2003a), </w:t>
      </w:r>
      <w:r w:rsidRPr="0062279D">
        <w:rPr>
          <w:rStyle w:val="StyleUnderline"/>
        </w:rPr>
        <w:t>institutions of higher education seem likely face significant impacts from the new policies</w:t>
      </w:r>
      <w:r w:rsidRPr="0062279D">
        <w:rPr>
          <w:sz w:val="16"/>
        </w:rPr>
        <w:t xml:space="preserve">. The National Association of Foreign Student Advisors estimates that </w:t>
      </w:r>
      <w:r w:rsidRPr="0062279D">
        <w:rPr>
          <w:rStyle w:val="StyleUnderline"/>
        </w:rPr>
        <w:t>15-30 percent of international students who would have come to the United States will choose to study in Australia, Canada, or the United Kingdom as a result of SEVIS</w:t>
      </w:r>
      <w:r w:rsidRPr="0062279D">
        <w:rPr>
          <w:sz w:val="16"/>
        </w:rPr>
        <w:t xml:space="preserve"> (</w:t>
      </w:r>
      <w:proofErr w:type="spellStart"/>
      <w:r w:rsidRPr="0062279D">
        <w:rPr>
          <w:sz w:val="16"/>
        </w:rPr>
        <w:t>Treyster</w:t>
      </w:r>
      <w:proofErr w:type="spellEnd"/>
      <w:r w:rsidRPr="0062279D">
        <w:rPr>
          <w:sz w:val="16"/>
        </w:rPr>
        <w:t xml:space="preserve">, 2003). Colleges and </w:t>
      </w:r>
      <w:r w:rsidRPr="0062279D">
        <w:rPr>
          <w:rStyle w:val="StyleUnderline"/>
        </w:rPr>
        <w:t>universities</w:t>
      </w:r>
      <w:r w:rsidRPr="0062279D">
        <w:rPr>
          <w:sz w:val="16"/>
        </w:rPr>
        <w:t xml:space="preserve"> in the United States </w:t>
      </w:r>
      <w:r w:rsidRPr="0062279D">
        <w:rPr>
          <w:rStyle w:val="Emphasis"/>
        </w:rPr>
        <w:t>have already seen "a massive decrease in the number of students from Muslim states, scores of foreign faculty being unable to teach courses, [and] scientific research projects becoming delayed or derailed</w:t>
      </w:r>
      <w:r w:rsidRPr="0062279D">
        <w:rPr>
          <w:sz w:val="16"/>
        </w:rPr>
        <w:t xml:space="preserve">" [7]. In the summer of 2003, </w:t>
      </w:r>
      <w:r w:rsidRPr="0062279D">
        <w:rPr>
          <w:rStyle w:val="StyleUnderline"/>
        </w:rPr>
        <w:t>enrollment by international students</w:t>
      </w:r>
      <w:r w:rsidRPr="0062279D">
        <w:rPr>
          <w:sz w:val="16"/>
        </w:rPr>
        <w:t xml:space="preserve"> in language programs in the United </w:t>
      </w:r>
      <w:r w:rsidRPr="0062279D">
        <w:rPr>
          <w:rStyle w:val="StyleUnderline"/>
        </w:rPr>
        <w:t>States had dropped 30.5 percent from pre-USA PATRIOT Act levels</w:t>
      </w:r>
      <w:r w:rsidRPr="0062279D">
        <w:rPr>
          <w:sz w:val="16"/>
        </w:rPr>
        <w:t xml:space="preserve"> (Young, 2003). </w:t>
      </w:r>
      <w:r w:rsidRPr="0062279D">
        <w:rPr>
          <w:rStyle w:val="StyleUnderline"/>
        </w:rPr>
        <w:t>Universities in Canada, the United Kingdom, and the Middle East have seen an increase of up to five times</w:t>
      </w:r>
      <w:r w:rsidRPr="0062279D">
        <w:rPr>
          <w:sz w:val="16"/>
        </w:rPr>
        <w:t xml:space="preserve"> as many applicants as pre-2001 levels, while some </w:t>
      </w:r>
      <w:r w:rsidRPr="0062279D">
        <w:rPr>
          <w:rStyle w:val="StyleUnderline"/>
        </w:rPr>
        <w:t>Australian universities are marketing themselves internationally as an alternative to the stric</w:t>
      </w:r>
      <w:r w:rsidRPr="0062279D">
        <w:rPr>
          <w:sz w:val="16"/>
        </w:rPr>
        <w:t xml:space="preserve">t and unforgiving </w:t>
      </w:r>
      <w:r w:rsidRPr="0062279D">
        <w:rPr>
          <w:rStyle w:val="StyleUnderline"/>
        </w:rPr>
        <w:t>requirements that international students now face in the United States</w:t>
      </w:r>
      <w:r w:rsidRPr="0062279D">
        <w:rPr>
          <w:sz w:val="16"/>
        </w:rPr>
        <w:t xml:space="preserve"> (Paden and Singer, 2003).</w:t>
      </w:r>
    </w:p>
    <w:p w:rsidR="0058404E" w:rsidRDefault="0058404E" w:rsidP="0058404E">
      <w:pPr>
        <w:pStyle w:val="Heading4"/>
      </w:pPr>
      <w:r w:rsidRPr="00D40CF4">
        <w:t>SEVIS II</w:t>
      </w:r>
      <w:r>
        <w:t xml:space="preserve"> will not solve because it’s not being implemented in the </w:t>
      </w:r>
      <w:proofErr w:type="spellStart"/>
      <w:r>
        <w:t>squo</w:t>
      </w:r>
      <w:proofErr w:type="spellEnd"/>
      <w:r>
        <w:t>—updates are occurring, but vulnerabilities still remain</w:t>
      </w:r>
    </w:p>
    <w:p w:rsidR="0058404E" w:rsidRPr="00F06CED" w:rsidRDefault="0058404E" w:rsidP="0058404E">
      <w:pPr>
        <w:rPr>
          <w:sz w:val="16"/>
          <w:szCs w:val="16"/>
        </w:rPr>
      </w:pPr>
      <w:r>
        <w:rPr>
          <w:rStyle w:val="Style13ptBold"/>
        </w:rPr>
        <w:t xml:space="preserve">Farrell 14, </w:t>
      </w:r>
      <w:r w:rsidRPr="00F06CED">
        <w:rPr>
          <w:sz w:val="16"/>
          <w:szCs w:val="16"/>
        </w:rPr>
        <w:t>Louis M. Farrell, Director of the Student and Exchange Visitor Program, “SEVIS Release 6.17,” Homeland Security Investigations, July 2014, Volume 4, Issue 2, http://www.ice.gov/doclib/sevis/pdf/July-2014-SEVP-Spotlight.pdf</w:t>
      </w:r>
    </w:p>
    <w:p w:rsidR="0058404E" w:rsidRPr="00756680" w:rsidRDefault="0058404E" w:rsidP="0058404E">
      <w:pPr>
        <w:rPr>
          <w:sz w:val="16"/>
        </w:rPr>
      </w:pPr>
      <w:r w:rsidRPr="00756680">
        <w:rPr>
          <w:sz w:val="16"/>
        </w:rPr>
        <w:t xml:space="preserve">SEVP has received questions asking whether </w:t>
      </w:r>
      <w:r w:rsidRPr="00B45C39">
        <w:rPr>
          <w:rStyle w:val="StyleUnderline"/>
        </w:rPr>
        <w:t>the costs to schools for deployment of the upcoming SEVIS enhancements will require as much funding from schools as originally envisioned for SEVIS II</w:t>
      </w:r>
      <w:r w:rsidRPr="00756680">
        <w:rPr>
          <w:sz w:val="16"/>
        </w:rPr>
        <w:t xml:space="preserve">, as some schools may have set aside funds for this deployment. We reviewed all of the planned releases over the next 18 months, giving us </w:t>
      </w:r>
      <w:r w:rsidRPr="008A2984">
        <w:rPr>
          <w:rStyle w:val="StyleUnderline"/>
        </w:rPr>
        <w:t>35 new functionalities within the current system closing many of the remaining national security vulnerabilities. We are confident that the cost to schools to implement those releases will be far less than that of the full SEVIS II deployment</w:t>
      </w:r>
      <w:r w:rsidRPr="00756680">
        <w:rPr>
          <w:sz w:val="16"/>
        </w:rPr>
        <w:t xml:space="preserve"> – in fact, we feel these enhancements will cost about half. However</w:t>
      </w:r>
      <w:r w:rsidRPr="008A2984">
        <w:rPr>
          <w:rStyle w:val="StyleUnderline"/>
        </w:rPr>
        <w:t>, even after deployment of the 35 functionalities, some important vulnerabilities will remain which cannot be closed within the current system without a major overhaul of SEVIS at great cost.</w:t>
      </w:r>
      <w:r w:rsidRPr="00756680">
        <w:rPr>
          <w:sz w:val="16"/>
        </w:rPr>
        <w:t xml:space="preserve"> Over the next year, Immigration and Customs Enforcement (ICE) is conducting an independent Analysis of Alternatives (AOA) to evaluate the options and costs to close remaining vulnerabilities. Depending on which alternative ICE chooses will determine if additional costs will be incurred by the schools.</w:t>
      </w:r>
    </w:p>
    <w:p w:rsidR="0058404E" w:rsidRPr="00641CE6" w:rsidRDefault="0058404E" w:rsidP="0058404E"/>
    <w:p w:rsidR="00C157DF" w:rsidRPr="004C7364" w:rsidRDefault="00C157DF" w:rsidP="00C157DF">
      <w:pPr>
        <w:pStyle w:val="Heading3"/>
      </w:pPr>
      <w:r>
        <w:t>AT: Obama’s XO</w:t>
      </w:r>
    </w:p>
    <w:p w:rsidR="00C157DF" w:rsidRDefault="00C157DF" w:rsidP="00C157DF">
      <w:pPr>
        <w:pStyle w:val="Heading4"/>
      </w:pPr>
      <w:r>
        <w:t>Obama’s change doesn’t help—no actual proof—this is from their own evidence</w:t>
      </w:r>
    </w:p>
    <w:p w:rsidR="00C157DF" w:rsidRDefault="00C157DF" w:rsidP="00C157DF">
      <w:pPr>
        <w:rPr>
          <w:sz w:val="16"/>
          <w:szCs w:val="16"/>
        </w:rPr>
      </w:pPr>
      <w:proofErr w:type="spellStart"/>
      <w:r>
        <w:rPr>
          <w:rStyle w:val="Style13ptBold"/>
        </w:rPr>
        <w:t>Shanmugham</w:t>
      </w:r>
      <w:proofErr w:type="spellEnd"/>
      <w:r>
        <w:rPr>
          <w:rStyle w:val="Style13ptBold"/>
        </w:rPr>
        <w:t xml:space="preserve"> 15, </w:t>
      </w:r>
      <w:proofErr w:type="spellStart"/>
      <w:r w:rsidRPr="00834EFE">
        <w:rPr>
          <w:sz w:val="16"/>
          <w:szCs w:val="16"/>
        </w:rPr>
        <w:t>Sangeetha</w:t>
      </w:r>
      <w:proofErr w:type="spellEnd"/>
      <w:r w:rsidRPr="00834EFE">
        <w:rPr>
          <w:sz w:val="16"/>
          <w:szCs w:val="16"/>
        </w:rPr>
        <w:t xml:space="preserve"> </w:t>
      </w:r>
      <w:proofErr w:type="spellStart"/>
      <w:r w:rsidRPr="00834EFE">
        <w:rPr>
          <w:sz w:val="16"/>
          <w:szCs w:val="16"/>
        </w:rPr>
        <w:t>Shanmugham</w:t>
      </w:r>
      <w:proofErr w:type="spellEnd"/>
      <w:r w:rsidRPr="00834EFE">
        <w:rPr>
          <w:sz w:val="16"/>
          <w:szCs w:val="16"/>
        </w:rPr>
        <w:t xml:space="preserve">, World Education Services, “International STEM Students Will Benefit from Obama’s Executive Action,” </w:t>
      </w:r>
      <w:proofErr w:type="spellStart"/>
      <w:r w:rsidRPr="00834EFE">
        <w:rPr>
          <w:sz w:val="16"/>
          <w:szCs w:val="16"/>
        </w:rPr>
        <w:t>Wesstudentadvisor</w:t>
      </w:r>
      <w:proofErr w:type="spellEnd"/>
      <w:r w:rsidRPr="00834EFE">
        <w:rPr>
          <w:sz w:val="16"/>
          <w:szCs w:val="16"/>
        </w:rPr>
        <w:t xml:space="preserve">, Jan 14, 2015, </w:t>
      </w:r>
      <w:hyperlink r:id="rId18" w:anchor=".dpuf" w:history="1">
        <w:r w:rsidRPr="006B739A">
          <w:rPr>
            <w:rStyle w:val="Hyperlink"/>
            <w:sz w:val="16"/>
            <w:szCs w:val="16"/>
          </w:rPr>
          <w:t>http://www.wesstudentadvisor.org/2015/01/international-stem-students-will.html#.dpuf</w:t>
        </w:r>
      </w:hyperlink>
    </w:p>
    <w:p w:rsidR="00C157DF" w:rsidRDefault="00C157DF" w:rsidP="00C157DF">
      <w:pPr>
        <w:rPr>
          <w:sz w:val="16"/>
          <w:szCs w:val="16"/>
        </w:rPr>
      </w:pPr>
      <w:r w:rsidRPr="00834EFE">
        <w:rPr>
          <w:sz w:val="16"/>
          <w:szCs w:val="16"/>
        </w:rPr>
        <w:t xml:space="preserve">What does this mean for international students who wish to work in the U.S.? STEM students will likely see an extension in the length of their work visa in the near future. </w:t>
      </w:r>
      <w:r w:rsidRPr="001E5C7A">
        <w:rPr>
          <w:rStyle w:val="StyleUnderline"/>
        </w:rPr>
        <w:t>They should hope for the best, while understanding that no actual timelines have been established for the key immigration changes aimed at helping foreign skilled workers</w:t>
      </w:r>
      <w:r w:rsidRPr="00834EFE">
        <w:rPr>
          <w:sz w:val="16"/>
          <w:szCs w:val="16"/>
        </w:rPr>
        <w:t>.</w:t>
      </w:r>
    </w:p>
    <w:p w:rsidR="00C157DF" w:rsidRPr="007C71B2" w:rsidRDefault="00C157DF" w:rsidP="00C157DF">
      <w:pPr>
        <w:rPr>
          <w:sz w:val="16"/>
        </w:rPr>
      </w:pPr>
    </w:p>
    <w:p w:rsidR="0058404E" w:rsidRPr="007E4518" w:rsidRDefault="0058404E" w:rsidP="0058404E">
      <w:pPr>
        <w:pStyle w:val="Heading2"/>
      </w:pPr>
      <w:r>
        <w:t>Add-ons</w:t>
      </w:r>
    </w:p>
    <w:p w:rsidR="0058404E" w:rsidRPr="00E512F4" w:rsidRDefault="0058404E" w:rsidP="0058404E">
      <w:pPr>
        <w:pStyle w:val="Heading3"/>
      </w:pPr>
      <w:r>
        <w:t xml:space="preserve">Education </w:t>
      </w:r>
    </w:p>
    <w:p w:rsidR="0058404E" w:rsidRPr="0060757B" w:rsidRDefault="0058404E" w:rsidP="0058404E">
      <w:pPr>
        <w:pStyle w:val="Heading4"/>
        <w:rPr>
          <w:rFonts w:eastAsiaTheme="minorHAnsi"/>
          <w:i/>
          <w:u w:val="single"/>
        </w:rPr>
      </w:pPr>
      <w:r>
        <w:rPr>
          <w:rFonts w:eastAsiaTheme="minorHAnsi"/>
        </w:rPr>
        <w:t xml:space="preserve">Foreign students are </w:t>
      </w:r>
      <w:r w:rsidRPr="00F41B56">
        <w:rPr>
          <w:rFonts w:eastAsiaTheme="minorHAnsi"/>
        </w:rPr>
        <w:t>key to support</w:t>
      </w:r>
      <w:r>
        <w:rPr>
          <w:rFonts w:eastAsiaTheme="minorHAnsi"/>
        </w:rPr>
        <w:t xml:space="preserve"> the economics universities by paying tuition—this makes scholarships more available to American students</w:t>
      </w:r>
    </w:p>
    <w:p w:rsidR="0058404E" w:rsidRPr="00D90612" w:rsidRDefault="0058404E" w:rsidP="0058404E">
      <w:r>
        <w:t xml:space="preserve">Flavia R. da </w:t>
      </w:r>
      <w:r w:rsidRPr="00206132">
        <w:rPr>
          <w:rStyle w:val="Style13ptBold"/>
        </w:rPr>
        <w:t>Silva-Benson,</w:t>
      </w:r>
      <w:r>
        <w:t xml:space="preserve"> 20</w:t>
      </w:r>
      <w:r w:rsidRPr="00206132">
        <w:rPr>
          <w:rStyle w:val="Style13ptBold"/>
        </w:rPr>
        <w:t>04</w:t>
      </w:r>
      <w:r>
        <w:t>, an attorney in Medfield, MA, 38 New Eng. L. Rev. 807 LENGTH: 20465 words NOTE: NEW UNITED STATES IMMIGRATION POLICIES AND HOW THE CURTAILMENT OF STUDENT VISAS WILL AFFECT THE INTERESTS OF DIVERSITY IN AMERICAN SOCIETY</w:t>
      </w:r>
    </w:p>
    <w:p w:rsidR="0058404E" w:rsidRPr="00B304F9" w:rsidRDefault="0058404E" w:rsidP="0058404E">
      <w:pPr>
        <w:rPr>
          <w:sz w:val="16"/>
        </w:rPr>
      </w:pPr>
      <w:r w:rsidRPr="002E1B7C">
        <w:rPr>
          <w:rStyle w:val="StyleUnderline"/>
          <w:highlight w:val="yellow"/>
        </w:rPr>
        <w:t>International students are</w:t>
      </w:r>
      <w:r w:rsidRPr="00CE0906">
        <w:rPr>
          <w:rStyle w:val="StyleUnderline"/>
        </w:rPr>
        <w:t xml:space="preserve"> a form of trade that is quite </w:t>
      </w:r>
      <w:r w:rsidRPr="002E1B7C">
        <w:rPr>
          <w:rStyle w:val="StyleUnderline"/>
          <w:highlight w:val="yellow"/>
        </w:rPr>
        <w:t>valuable and necessary for colleges and universities</w:t>
      </w:r>
      <w:r w:rsidRPr="00CE0906">
        <w:rPr>
          <w:rStyle w:val="StyleUnderline"/>
        </w:rPr>
        <w:t>.</w:t>
      </w:r>
      <w:r w:rsidRPr="00B304F9">
        <w:rPr>
          <w:sz w:val="16"/>
        </w:rPr>
        <w:t xml:space="preserve"> </w:t>
      </w:r>
      <w:r w:rsidRPr="00CE0906">
        <w:rPr>
          <w:rStyle w:val="StyleUnderline"/>
        </w:rPr>
        <w:t xml:space="preserve">Unfortunately, </w:t>
      </w:r>
      <w:r w:rsidRPr="002E1B7C">
        <w:rPr>
          <w:rStyle w:val="StyleUnderline"/>
          <w:highlight w:val="yellow"/>
        </w:rPr>
        <w:t>the new immigration policies restrict this</w:t>
      </w:r>
      <w:r w:rsidRPr="00CE0906">
        <w:rPr>
          <w:rStyle w:val="StyleUnderline"/>
        </w:rPr>
        <w:t xml:space="preserve"> valuable form of trade.</w:t>
      </w:r>
      <w:r w:rsidRPr="00B304F9">
        <w:rPr>
          <w:sz w:val="16"/>
        </w:rPr>
        <w:t xml:space="preserve"> </w:t>
      </w:r>
      <w:proofErr w:type="gramStart"/>
      <w:r w:rsidRPr="00B304F9">
        <w:rPr>
          <w:sz w:val="16"/>
        </w:rPr>
        <w:t>n236</w:t>
      </w:r>
      <w:proofErr w:type="gramEnd"/>
      <w:r w:rsidRPr="00B304F9">
        <w:rPr>
          <w:sz w:val="16"/>
        </w:rPr>
        <w:t xml:space="preserve"> </w:t>
      </w:r>
      <w:r w:rsidRPr="00CE0906">
        <w:rPr>
          <w:rStyle w:val="StyleUnderline"/>
        </w:rPr>
        <w:t>International students contribute billions of dollars to the national economy each year. In 2002-2003</w:t>
      </w:r>
      <w:r w:rsidRPr="00B304F9">
        <w:rPr>
          <w:sz w:val="16"/>
        </w:rPr>
        <w:t xml:space="preserve">, for example, </w:t>
      </w:r>
      <w:r w:rsidRPr="00CE0906">
        <w:rPr>
          <w:rStyle w:val="StyleUnderline"/>
        </w:rPr>
        <w:t>the Association of International Educators reported that foreign students contributed $ 12.85 billion to the U</w:t>
      </w:r>
      <w:r w:rsidRPr="00B304F9">
        <w:rPr>
          <w:sz w:val="16"/>
        </w:rPr>
        <w:t xml:space="preserve">nited </w:t>
      </w:r>
      <w:r w:rsidRPr="00CE0906">
        <w:rPr>
          <w:rStyle w:val="StyleUnderline"/>
        </w:rPr>
        <w:t>S</w:t>
      </w:r>
      <w:r w:rsidRPr="00B304F9">
        <w:rPr>
          <w:sz w:val="16"/>
        </w:rPr>
        <w:t xml:space="preserve">tates </w:t>
      </w:r>
      <w:r w:rsidRPr="00CE0906">
        <w:rPr>
          <w:rStyle w:val="StyleUnderline"/>
        </w:rPr>
        <w:t>economy.</w:t>
      </w:r>
      <w:r w:rsidRPr="00B304F9">
        <w:rPr>
          <w:sz w:val="16"/>
        </w:rPr>
        <w:t xml:space="preserve"> </w:t>
      </w:r>
      <w:proofErr w:type="gramStart"/>
      <w:r w:rsidRPr="00B304F9">
        <w:rPr>
          <w:sz w:val="16"/>
        </w:rPr>
        <w:t>n237</w:t>
      </w:r>
      <w:proofErr w:type="gramEnd"/>
      <w:r w:rsidRPr="00B304F9">
        <w:rPr>
          <w:sz w:val="16"/>
        </w:rPr>
        <w:t xml:space="preserve"> </w:t>
      </w:r>
      <w:r w:rsidRPr="00CE0906">
        <w:rPr>
          <w:rStyle w:val="StyleUnderline"/>
        </w:rPr>
        <w:t>While this is a large contribution, this amount reflects only a one-percent increase from the previous academic year.</w:t>
      </w:r>
      <w:r w:rsidRPr="00B304F9">
        <w:rPr>
          <w:sz w:val="16"/>
        </w:rPr>
        <w:t xml:space="preserve"> </w:t>
      </w:r>
      <w:proofErr w:type="gramStart"/>
      <w:r w:rsidRPr="00B304F9">
        <w:rPr>
          <w:sz w:val="16"/>
        </w:rPr>
        <w:t>n238</w:t>
      </w:r>
      <w:proofErr w:type="gramEnd"/>
      <w:r w:rsidRPr="00B304F9">
        <w:rPr>
          <w:sz w:val="16"/>
        </w:rPr>
        <w:t xml:space="preserve"> This one-percent increase has been the "smallest increase" since the 1995-1996 academic year. </w:t>
      </w:r>
      <w:proofErr w:type="gramStart"/>
      <w:r w:rsidRPr="00B304F9">
        <w:rPr>
          <w:sz w:val="16"/>
        </w:rPr>
        <w:t>n239</w:t>
      </w:r>
      <w:proofErr w:type="gramEnd"/>
      <w:r w:rsidRPr="00B304F9">
        <w:rPr>
          <w:sz w:val="16"/>
        </w:rPr>
        <w:t xml:space="preserve"> </w:t>
      </w:r>
      <w:r w:rsidRPr="00CE0906">
        <w:rPr>
          <w:rStyle w:val="StyleUnderline"/>
        </w:rPr>
        <w:t xml:space="preserve">Clearly, </w:t>
      </w:r>
      <w:r w:rsidRPr="002E1B7C">
        <w:rPr>
          <w:rStyle w:val="StyleUnderline"/>
          <w:highlight w:val="yellow"/>
        </w:rPr>
        <w:t>disallowing international students into the U</w:t>
      </w:r>
      <w:r w:rsidRPr="00CE0906">
        <w:rPr>
          <w:rStyle w:val="StyleUnderline"/>
        </w:rPr>
        <w:t xml:space="preserve">nited </w:t>
      </w:r>
      <w:r w:rsidRPr="002E1B7C">
        <w:rPr>
          <w:rStyle w:val="StyleUnderline"/>
          <w:highlight w:val="yellow"/>
        </w:rPr>
        <w:t>S</w:t>
      </w:r>
      <w:r w:rsidRPr="00CE0906">
        <w:rPr>
          <w:rStyle w:val="StyleUnderline"/>
        </w:rPr>
        <w:t xml:space="preserve">tates </w:t>
      </w:r>
      <w:r w:rsidRPr="002E1B7C">
        <w:rPr>
          <w:rStyle w:val="StyleUnderline"/>
          <w:highlight w:val="yellow"/>
        </w:rPr>
        <w:t>has a negative economic impact.</w:t>
      </w:r>
      <w:r w:rsidRPr="00CE0906">
        <w:rPr>
          <w:rStyle w:val="StyleUnderline"/>
        </w:rPr>
        <w:t xml:space="preserve"> This government funded survey boasts how the American economy did not suffer from the post September 11 policies; however, </w:t>
      </w:r>
      <w:r w:rsidRPr="002E1B7C">
        <w:rPr>
          <w:rStyle w:val="StyleUnderline"/>
          <w:highlight w:val="yellow"/>
        </w:rPr>
        <w:t>if one takes into account the amount of students that should have been studying in the</w:t>
      </w:r>
      <w:r w:rsidRPr="00CE0906">
        <w:rPr>
          <w:rStyle w:val="StyleUnderline"/>
        </w:rPr>
        <w:t xml:space="preserve"> </w:t>
      </w:r>
      <w:r w:rsidRPr="002E1B7C">
        <w:rPr>
          <w:rStyle w:val="StyleUnderline"/>
          <w:highlight w:val="yellow"/>
        </w:rPr>
        <w:t>U</w:t>
      </w:r>
      <w:r w:rsidRPr="00B304F9">
        <w:rPr>
          <w:sz w:val="16"/>
        </w:rPr>
        <w:t xml:space="preserve">nited </w:t>
      </w:r>
      <w:r w:rsidRPr="002E1B7C">
        <w:rPr>
          <w:rStyle w:val="StyleUnderline"/>
          <w:highlight w:val="yellow"/>
        </w:rPr>
        <w:t>S</w:t>
      </w:r>
      <w:r w:rsidRPr="00B304F9">
        <w:rPr>
          <w:sz w:val="16"/>
        </w:rPr>
        <w:t xml:space="preserve">tates </w:t>
      </w:r>
      <w:r w:rsidRPr="002E1B7C">
        <w:rPr>
          <w:rStyle w:val="StyleUnderline"/>
          <w:highlight w:val="yellow"/>
        </w:rPr>
        <w:t>but were denied visas, the economic numbers for 2002-2003 would have been much higher</w:t>
      </w:r>
      <w:r w:rsidRPr="00B304F9">
        <w:rPr>
          <w:sz w:val="16"/>
        </w:rPr>
        <w:t xml:space="preserve">. </w:t>
      </w:r>
      <w:proofErr w:type="gramStart"/>
      <w:r w:rsidRPr="00B304F9">
        <w:rPr>
          <w:sz w:val="16"/>
        </w:rPr>
        <w:t>n240</w:t>
      </w:r>
      <w:proofErr w:type="gramEnd"/>
      <w:r w:rsidRPr="00B304F9">
        <w:rPr>
          <w:sz w:val="16"/>
        </w:rPr>
        <w:t xml:space="preserve"> Therefore, this favorable economic influx is already suffering a decline. </w:t>
      </w:r>
      <w:r w:rsidRPr="00C3429E">
        <w:rPr>
          <w:rStyle w:val="StyleUnderline"/>
        </w:rPr>
        <w:t xml:space="preserve">Even a small drop in foreign students can adversely affect the economics of colleges and universities. </w:t>
      </w:r>
      <w:r w:rsidRPr="002E1B7C">
        <w:rPr>
          <w:rStyle w:val="StyleUnderline"/>
          <w:highlight w:val="yellow"/>
        </w:rPr>
        <w:t>In public institutions</w:t>
      </w:r>
      <w:r w:rsidRPr="00B304F9">
        <w:rPr>
          <w:sz w:val="16"/>
        </w:rPr>
        <w:t>, for example</w:t>
      </w:r>
      <w:r w:rsidRPr="00C3429E">
        <w:rPr>
          <w:rStyle w:val="StyleUnderline"/>
        </w:rPr>
        <w:t xml:space="preserve">, </w:t>
      </w:r>
      <w:r w:rsidRPr="002E1B7C">
        <w:rPr>
          <w:rStyle w:val="StyleUnderline"/>
          <w:highlight w:val="yellow"/>
        </w:rPr>
        <w:t xml:space="preserve">foreign students pay up to four times the fee that in-state </w:t>
      </w:r>
      <w:proofErr w:type="gramStart"/>
      <w:r w:rsidRPr="002E1B7C">
        <w:rPr>
          <w:rStyle w:val="StyleUnderline"/>
          <w:highlight w:val="yellow"/>
        </w:rPr>
        <w:t>students</w:t>
      </w:r>
      <w:proofErr w:type="gramEnd"/>
      <w:r w:rsidRPr="002E1B7C">
        <w:rPr>
          <w:rStyle w:val="StyleUnderline"/>
          <w:highlight w:val="yellow"/>
        </w:rPr>
        <w:t xml:space="preserve"> pay.</w:t>
      </w:r>
      <w:r w:rsidRPr="00B304F9">
        <w:rPr>
          <w:sz w:val="16"/>
        </w:rPr>
        <w:t xml:space="preserve"> </w:t>
      </w:r>
      <w:proofErr w:type="gramStart"/>
      <w:r w:rsidRPr="00C3429E">
        <w:rPr>
          <w:rStyle w:val="StyleUnderline"/>
        </w:rPr>
        <w:t>n241</w:t>
      </w:r>
      <w:proofErr w:type="gramEnd"/>
      <w:r w:rsidRPr="00C3429E">
        <w:rPr>
          <w:rStyle w:val="StyleUnderline"/>
        </w:rPr>
        <w:t xml:space="preserve"> </w:t>
      </w:r>
      <w:r w:rsidRPr="002E1B7C">
        <w:rPr>
          <w:rStyle w:val="StyleUnderline"/>
          <w:highlight w:val="yellow"/>
        </w:rPr>
        <w:t xml:space="preserve">In private institutions, they pay full </w:t>
      </w:r>
      <w:r w:rsidRPr="002E1B7C">
        <w:rPr>
          <w:rStyle w:val="StyleUnderline"/>
        </w:rPr>
        <w:t>tuition and are not eligible for any financial ai</w:t>
      </w:r>
      <w:r w:rsidRPr="002E1B7C">
        <w:rPr>
          <w:sz w:val="16"/>
        </w:rPr>
        <w:t>d.</w:t>
      </w:r>
      <w:r w:rsidRPr="00B304F9">
        <w:rPr>
          <w:sz w:val="16"/>
        </w:rPr>
        <w:t xml:space="preserve"> </w:t>
      </w:r>
      <w:proofErr w:type="gramStart"/>
      <w:r w:rsidRPr="00B304F9">
        <w:rPr>
          <w:sz w:val="16"/>
        </w:rPr>
        <w:t>n242</w:t>
      </w:r>
      <w:proofErr w:type="gramEnd"/>
      <w:r w:rsidRPr="00B304F9">
        <w:rPr>
          <w:sz w:val="16"/>
        </w:rPr>
        <w:t xml:space="preserve"> </w:t>
      </w:r>
      <w:r w:rsidRPr="002E1B7C">
        <w:rPr>
          <w:rStyle w:val="StyleUnderline"/>
          <w:b/>
          <w:highlight w:val="yellow"/>
        </w:rPr>
        <w:t>Colleges and universities rely on foreign students to pay these tuitions.</w:t>
      </w:r>
      <w:r w:rsidRPr="00B304F9">
        <w:rPr>
          <w:sz w:val="16"/>
        </w:rPr>
        <w:t xml:space="preserve"> </w:t>
      </w:r>
      <w:proofErr w:type="gramStart"/>
      <w:r w:rsidRPr="00B304F9">
        <w:rPr>
          <w:sz w:val="16"/>
        </w:rPr>
        <w:t>n243</w:t>
      </w:r>
      <w:proofErr w:type="gramEnd"/>
      <w:r w:rsidRPr="00B304F9">
        <w:rPr>
          <w:sz w:val="16"/>
        </w:rPr>
        <w:t xml:space="preserve"> </w:t>
      </w:r>
      <w:r w:rsidRPr="002E1B7C">
        <w:rPr>
          <w:rStyle w:val="StyleUnderline"/>
          <w:highlight w:val="yellow"/>
        </w:rPr>
        <w:t>There is a direct correlation between the payment of full tuition and scholarships - the more full tuition is received, the more scholarships become available to American students.</w:t>
      </w:r>
      <w:r w:rsidRPr="00B304F9">
        <w:rPr>
          <w:sz w:val="16"/>
        </w:rPr>
        <w:t xml:space="preserve"> </w:t>
      </w:r>
      <w:proofErr w:type="gramStart"/>
      <w:r w:rsidRPr="00B304F9">
        <w:rPr>
          <w:sz w:val="16"/>
        </w:rPr>
        <w:t>n244</w:t>
      </w:r>
      <w:proofErr w:type="gramEnd"/>
      <w:r w:rsidRPr="00B304F9">
        <w:rPr>
          <w:sz w:val="16"/>
        </w:rPr>
        <w:t xml:space="preserve"> In this way, </w:t>
      </w:r>
      <w:r w:rsidRPr="000D5874">
        <w:rPr>
          <w:rStyle w:val="StyleUnderline"/>
        </w:rPr>
        <w:t xml:space="preserve">"the economic costs of limiting immigration are too high; too many components of </w:t>
      </w:r>
      <w:r w:rsidRPr="00B304F9">
        <w:rPr>
          <w:sz w:val="16"/>
        </w:rPr>
        <w:t xml:space="preserve">[*831]  </w:t>
      </w:r>
      <w:r w:rsidRPr="000D5874">
        <w:rPr>
          <w:rStyle w:val="StyleUnderline"/>
        </w:rPr>
        <w:t>American economic prosperity are dependent on such flows."</w:t>
      </w:r>
      <w:r w:rsidRPr="00B304F9">
        <w:rPr>
          <w:sz w:val="16"/>
        </w:rPr>
        <w:t xml:space="preserve"> n245</w:t>
      </w:r>
    </w:p>
    <w:p w:rsidR="0058404E" w:rsidRDefault="0058404E" w:rsidP="0058404E">
      <w:pPr>
        <w:pStyle w:val="Heading4"/>
      </w:pPr>
      <w:r>
        <w:t xml:space="preserve">Foreign students are </w:t>
      </w:r>
      <w:proofErr w:type="gramStart"/>
      <w:r>
        <w:t>key</w:t>
      </w:r>
      <w:proofErr w:type="gramEnd"/>
      <w:r>
        <w:t xml:space="preserve"> for US citizens’ education.</w:t>
      </w:r>
    </w:p>
    <w:p w:rsidR="0058404E" w:rsidRPr="00090F74" w:rsidRDefault="0058404E" w:rsidP="0058404E">
      <w:proofErr w:type="spellStart"/>
      <w:r w:rsidRPr="00090F74">
        <w:rPr>
          <w:rStyle w:val="Style13ptBold"/>
        </w:rPr>
        <w:t>Passos</w:t>
      </w:r>
      <w:proofErr w:type="spellEnd"/>
      <w:r w:rsidRPr="00090F74">
        <w:rPr>
          <w:rStyle w:val="Style13ptBold"/>
        </w:rPr>
        <w:t xml:space="preserve"> ’15</w:t>
      </w:r>
      <w:r>
        <w:t xml:space="preserve"> </w:t>
      </w:r>
      <w:r w:rsidRPr="00090F74">
        <w:rPr>
          <w:sz w:val="14"/>
          <w:szCs w:val="14"/>
        </w:rPr>
        <w:t xml:space="preserve">[06/02/15 Sabrina </w:t>
      </w:r>
      <w:proofErr w:type="spellStart"/>
      <w:r w:rsidRPr="00090F74">
        <w:rPr>
          <w:sz w:val="14"/>
          <w:szCs w:val="14"/>
        </w:rPr>
        <w:t>Passos</w:t>
      </w:r>
      <w:proofErr w:type="spellEnd"/>
      <w:r w:rsidRPr="00090F74">
        <w:rPr>
          <w:sz w:val="14"/>
          <w:szCs w:val="14"/>
        </w:rPr>
        <w:t xml:space="preserve">, journalist, “How international students are subsidizing U.S. universities,” </w:t>
      </w:r>
      <w:hyperlink r:id="rId19" w:history="1">
        <w:r w:rsidRPr="00090F74">
          <w:rPr>
            <w:rStyle w:val="Hyperlink"/>
            <w:sz w:val="14"/>
            <w:szCs w:val="14"/>
          </w:rPr>
          <w:t>http://fusion.net/story/142895/how-international-students-are-subsidizing-u-s-universities/</w:t>
        </w:r>
      </w:hyperlink>
      <w:r w:rsidRPr="00090F74">
        <w:rPr>
          <w:sz w:val="14"/>
          <w:szCs w:val="14"/>
        </w:rPr>
        <w:t xml:space="preserve"> DA July 11, 15]</w:t>
      </w:r>
    </w:p>
    <w:p w:rsidR="0058404E" w:rsidRPr="003B5DD8" w:rsidRDefault="0058404E" w:rsidP="0058404E">
      <w:pPr>
        <w:pStyle w:val="NormalWeb"/>
        <w:shd w:val="clear" w:color="auto" w:fill="FFFFFF"/>
        <w:rPr>
          <w:rFonts w:asciiTheme="minorHAnsi" w:hAnsiTheme="minorHAnsi"/>
          <w:sz w:val="16"/>
          <w:szCs w:val="22"/>
        </w:rPr>
      </w:pPr>
      <w:r w:rsidRPr="003B5DD8">
        <w:rPr>
          <w:rFonts w:asciiTheme="minorHAnsi" w:hAnsiTheme="minorHAnsi"/>
          <w:color w:val="180219"/>
          <w:sz w:val="16"/>
          <w:szCs w:val="22"/>
        </w:rPr>
        <w:t xml:space="preserve">That means that </w:t>
      </w:r>
      <w:r w:rsidRPr="003B5DD8">
        <w:rPr>
          <w:rFonts w:asciiTheme="minorHAnsi" w:hAnsiTheme="minorHAnsi"/>
          <w:color w:val="180219"/>
          <w:sz w:val="22"/>
          <w:szCs w:val="22"/>
          <w:u w:val="single"/>
        </w:rPr>
        <w:t xml:space="preserve">being a </w:t>
      </w:r>
      <w:r w:rsidRPr="003B5DD8">
        <w:rPr>
          <w:rFonts w:asciiTheme="minorHAnsi" w:hAnsiTheme="minorHAnsi"/>
          <w:color w:val="180219"/>
          <w:sz w:val="22"/>
          <w:szCs w:val="22"/>
          <w:highlight w:val="yellow"/>
          <w:u w:val="single"/>
        </w:rPr>
        <w:t>foreign student in</w:t>
      </w:r>
      <w:r w:rsidRPr="003B5DD8">
        <w:rPr>
          <w:rFonts w:asciiTheme="minorHAnsi" w:hAnsiTheme="minorHAnsi"/>
          <w:color w:val="180219"/>
          <w:sz w:val="22"/>
          <w:szCs w:val="22"/>
          <w:u w:val="single"/>
        </w:rPr>
        <w:t xml:space="preserve"> the </w:t>
      </w:r>
      <w:r w:rsidRPr="003B5DD8">
        <w:rPr>
          <w:rFonts w:asciiTheme="minorHAnsi" w:hAnsiTheme="minorHAnsi"/>
          <w:color w:val="180219"/>
          <w:sz w:val="22"/>
          <w:szCs w:val="22"/>
          <w:highlight w:val="yellow"/>
          <w:u w:val="single"/>
        </w:rPr>
        <w:t>U.S.</w:t>
      </w:r>
      <w:r w:rsidRPr="003B5DD8">
        <w:rPr>
          <w:rFonts w:asciiTheme="minorHAnsi" w:hAnsiTheme="minorHAnsi"/>
          <w:color w:val="180219"/>
          <w:sz w:val="22"/>
          <w:szCs w:val="22"/>
          <w:u w:val="single"/>
        </w:rPr>
        <w:t xml:space="preserve"> usually </w:t>
      </w:r>
      <w:r w:rsidRPr="003B5DD8">
        <w:rPr>
          <w:rFonts w:asciiTheme="minorHAnsi" w:hAnsiTheme="minorHAnsi"/>
          <w:color w:val="180219"/>
          <w:sz w:val="22"/>
          <w:szCs w:val="22"/>
          <w:highlight w:val="yellow"/>
          <w:u w:val="single"/>
        </w:rPr>
        <w:t>means paying full tuition.</w:t>
      </w:r>
      <w:r w:rsidRPr="003B5DD8">
        <w:rPr>
          <w:rFonts w:asciiTheme="minorHAnsi" w:hAnsiTheme="minorHAnsi"/>
          <w:color w:val="180219"/>
          <w:sz w:val="16"/>
          <w:szCs w:val="22"/>
          <w:highlight w:val="yellow"/>
        </w:rPr>
        <w:t xml:space="preserve"> And</w:t>
      </w:r>
      <w:r w:rsidRPr="003B5DD8">
        <w:rPr>
          <w:rFonts w:asciiTheme="minorHAnsi" w:hAnsiTheme="minorHAnsi"/>
          <w:color w:val="180219"/>
          <w:sz w:val="16"/>
          <w:szCs w:val="22"/>
        </w:rPr>
        <w:t xml:space="preserve"> that’s not all. </w:t>
      </w:r>
      <w:r w:rsidRPr="003B5DD8">
        <w:rPr>
          <w:rFonts w:asciiTheme="minorHAnsi" w:hAnsiTheme="minorHAnsi"/>
          <w:color w:val="180219"/>
          <w:sz w:val="22"/>
          <w:szCs w:val="22"/>
          <w:u w:val="single"/>
        </w:rPr>
        <w:t xml:space="preserve">Tuition for international students </w:t>
      </w:r>
      <w:r w:rsidRPr="003B5DD8">
        <w:rPr>
          <w:rFonts w:asciiTheme="minorHAnsi" w:hAnsiTheme="minorHAnsi"/>
          <w:color w:val="180219"/>
          <w:sz w:val="22"/>
          <w:szCs w:val="22"/>
          <w:highlight w:val="yellow"/>
          <w:u w:val="single"/>
        </w:rPr>
        <w:t>can sometimes be even more expensive</w:t>
      </w:r>
      <w:r w:rsidRPr="003B5DD8">
        <w:rPr>
          <w:rFonts w:asciiTheme="minorHAnsi" w:hAnsiTheme="minorHAnsi"/>
          <w:color w:val="180219"/>
          <w:sz w:val="22"/>
          <w:szCs w:val="22"/>
          <w:u w:val="single"/>
        </w:rPr>
        <w:t xml:space="preserve">, </w:t>
      </w:r>
      <w:r w:rsidRPr="003B5DD8">
        <w:rPr>
          <w:rFonts w:asciiTheme="minorHAnsi" w:hAnsiTheme="minorHAnsi"/>
          <w:color w:val="180219"/>
          <w:sz w:val="22"/>
          <w:szCs w:val="22"/>
          <w:highlight w:val="yellow"/>
          <w:u w:val="single"/>
        </w:rPr>
        <w:t>because of foreign exchange rates and higher price tiers for out-of-country applicants.</w:t>
      </w:r>
      <w:r w:rsidRPr="003B5DD8">
        <w:rPr>
          <w:rFonts w:asciiTheme="minorHAnsi" w:hAnsiTheme="minorHAnsi"/>
          <w:color w:val="180219"/>
          <w:sz w:val="12"/>
          <w:szCs w:val="22"/>
          <w:highlight w:val="yellow"/>
          <w:u w:val="single"/>
        </w:rPr>
        <w:t>∂</w:t>
      </w:r>
      <w:r w:rsidRPr="003B5DD8">
        <w:rPr>
          <w:rFonts w:asciiTheme="minorHAnsi" w:hAnsiTheme="minorHAnsi"/>
          <w:color w:val="180219"/>
          <w:sz w:val="16"/>
          <w:szCs w:val="22"/>
        </w:rPr>
        <w:t xml:space="preserve"> The situation has created a financial structure where </w:t>
      </w:r>
      <w:r w:rsidRPr="003B5DD8">
        <w:rPr>
          <w:rFonts w:asciiTheme="minorHAnsi" w:hAnsiTheme="minorHAnsi"/>
          <w:color w:val="180219"/>
          <w:sz w:val="22"/>
          <w:szCs w:val="22"/>
          <w:u w:val="single"/>
        </w:rPr>
        <w:t xml:space="preserve">foreign students — particularly </w:t>
      </w:r>
      <w:r w:rsidRPr="003B5DD8">
        <w:rPr>
          <w:rFonts w:asciiTheme="minorHAnsi" w:hAnsiTheme="minorHAnsi"/>
          <w:color w:val="180219"/>
          <w:sz w:val="22"/>
          <w:szCs w:val="22"/>
          <w:highlight w:val="yellow"/>
          <w:u w:val="single"/>
        </w:rPr>
        <w:t>those</w:t>
      </w:r>
      <w:r w:rsidRPr="003B5DD8">
        <w:rPr>
          <w:rFonts w:asciiTheme="minorHAnsi" w:hAnsiTheme="minorHAnsi"/>
          <w:color w:val="180219"/>
          <w:sz w:val="22"/>
          <w:szCs w:val="22"/>
          <w:u w:val="single"/>
        </w:rPr>
        <w:t xml:space="preserve"> from China — </w:t>
      </w:r>
      <w:r w:rsidRPr="003B5DD8">
        <w:rPr>
          <w:rFonts w:asciiTheme="minorHAnsi" w:hAnsiTheme="minorHAnsi"/>
          <w:color w:val="180219"/>
          <w:sz w:val="22"/>
          <w:szCs w:val="22"/>
          <w:highlight w:val="yellow"/>
          <w:u w:val="single"/>
        </w:rPr>
        <w:t>are subsidizing financial aid for U.S. students by paying the full boat themselves</w:t>
      </w:r>
      <w:r w:rsidRPr="003B5DD8">
        <w:rPr>
          <w:rFonts w:asciiTheme="minorHAnsi" w:hAnsiTheme="minorHAnsi"/>
          <w:color w:val="180219"/>
          <w:sz w:val="22"/>
          <w:szCs w:val="22"/>
          <w:u w:val="single"/>
        </w:rPr>
        <w:t>, and sometimes at inflated prices</w:t>
      </w:r>
      <w:r w:rsidRPr="003B5DD8">
        <w:rPr>
          <w:rFonts w:asciiTheme="minorHAnsi" w:hAnsiTheme="minorHAnsi"/>
          <w:color w:val="180219"/>
          <w:sz w:val="16"/>
          <w:szCs w:val="22"/>
        </w:rPr>
        <w:t xml:space="preserve">, admissions experts say.∂ “Michigan State, for example, had over 1,000 students from China in the entering class. All of these students were full-payers. Only a very small group of schools in the U.S. provide need-based aid for international students,” says Parke </w:t>
      </w:r>
      <w:proofErr w:type="spellStart"/>
      <w:r w:rsidRPr="003B5DD8">
        <w:rPr>
          <w:rFonts w:asciiTheme="minorHAnsi" w:hAnsiTheme="minorHAnsi"/>
          <w:color w:val="180219"/>
          <w:sz w:val="16"/>
          <w:szCs w:val="22"/>
        </w:rPr>
        <w:t>Muth</w:t>
      </w:r>
      <w:proofErr w:type="spellEnd"/>
      <w:r w:rsidRPr="003B5DD8">
        <w:rPr>
          <w:rFonts w:asciiTheme="minorHAnsi" w:hAnsiTheme="minorHAnsi"/>
          <w:color w:val="180219"/>
          <w:sz w:val="16"/>
          <w:szCs w:val="22"/>
        </w:rPr>
        <w:t xml:space="preserve">, former Dean of Admissions and Director of International Admission at the University of Virginia. “They reserve </w:t>
      </w:r>
      <w:r w:rsidRPr="003B5DD8">
        <w:rPr>
          <w:rFonts w:asciiTheme="minorHAnsi" w:hAnsiTheme="minorHAnsi"/>
          <w:sz w:val="16"/>
          <w:szCs w:val="22"/>
        </w:rPr>
        <w:t>money for U.S. citizens first.”∂ The United States last year had more than 886,000 international students enrolled in colleges across the country, according to Open Doors Report, from</w:t>
      </w:r>
      <w:r w:rsidRPr="003B5DD8">
        <w:rPr>
          <w:rStyle w:val="apple-converted-space"/>
          <w:rFonts w:asciiTheme="minorHAnsi" w:hAnsiTheme="minorHAnsi"/>
          <w:sz w:val="16"/>
          <w:szCs w:val="22"/>
        </w:rPr>
        <w:t xml:space="preserve"> </w:t>
      </w:r>
      <w:hyperlink r:id="rId20" w:tgtFrame="_blank" w:history="1">
        <w:r w:rsidRPr="003B5DD8">
          <w:rPr>
            <w:rStyle w:val="Hyperlink"/>
            <w:rFonts w:asciiTheme="minorHAnsi" w:hAnsiTheme="minorHAnsi"/>
            <w:sz w:val="16"/>
            <w:szCs w:val="22"/>
          </w:rPr>
          <w:t>Institute of International Education.</w:t>
        </w:r>
      </w:hyperlink>
      <w:r w:rsidRPr="003B5DD8">
        <w:rPr>
          <w:rStyle w:val="apple-converted-space"/>
          <w:rFonts w:asciiTheme="minorHAnsi" w:hAnsiTheme="minorHAnsi"/>
          <w:sz w:val="16"/>
          <w:szCs w:val="22"/>
        </w:rPr>
        <w:t xml:space="preserve"> </w:t>
      </w:r>
      <w:r w:rsidRPr="003B5DD8">
        <w:rPr>
          <w:rFonts w:asciiTheme="minorHAnsi" w:hAnsiTheme="minorHAnsi"/>
          <w:sz w:val="16"/>
          <w:szCs w:val="22"/>
        </w:rPr>
        <w:t>That’s almost double the number of international students studying in the United States 20 years ago.</w:t>
      </w:r>
    </w:p>
    <w:p w:rsidR="00C157DF" w:rsidRPr="00C157DF" w:rsidRDefault="00C157DF" w:rsidP="00C157DF">
      <w:pPr>
        <w:pStyle w:val="Heading1"/>
      </w:pPr>
      <w:r>
        <w:t xml:space="preserve">2AC </w:t>
      </w:r>
      <w:r w:rsidR="0058404E">
        <w:t xml:space="preserve">Innovation </w:t>
      </w:r>
    </w:p>
    <w:p w:rsidR="00D05947" w:rsidRDefault="00D05947" w:rsidP="00D05947">
      <w:pPr>
        <w:pStyle w:val="Heading2"/>
      </w:pPr>
      <w:r>
        <w:t>Warming</w:t>
      </w:r>
    </w:p>
    <w:p w:rsidR="00D05947" w:rsidRDefault="00D05947" w:rsidP="00D05947">
      <w:pPr>
        <w:pStyle w:val="Heading3"/>
      </w:pPr>
      <w:r>
        <w:t>STEM K2 Science Leadership</w:t>
      </w:r>
    </w:p>
    <w:p w:rsidR="00D05947" w:rsidRPr="003104B4" w:rsidRDefault="00D05947" w:rsidP="00D05947">
      <w:pPr>
        <w:pStyle w:val="Heading4"/>
      </w:pPr>
      <w:r>
        <w:t xml:space="preserve">Foreign students are </w:t>
      </w:r>
      <w:proofErr w:type="gramStart"/>
      <w:r>
        <w:t>key</w:t>
      </w:r>
      <w:proofErr w:type="gramEnd"/>
      <w:r>
        <w:t xml:space="preserve"> to US STEM leadership.</w:t>
      </w:r>
    </w:p>
    <w:p w:rsidR="00D05947" w:rsidRPr="00EF3479" w:rsidRDefault="00D05947" w:rsidP="00D05947">
      <w:r w:rsidRPr="00EF3479">
        <w:rPr>
          <w:rStyle w:val="Style13ptBold"/>
        </w:rPr>
        <w:t>Press Trust of India ’15</w:t>
      </w:r>
      <w:r>
        <w:rPr>
          <w:shd w:val="clear" w:color="auto" w:fill="FFFFFF"/>
        </w:rPr>
        <w:t xml:space="preserve"> </w:t>
      </w:r>
      <w:r w:rsidRPr="00EF3479">
        <w:rPr>
          <w:sz w:val="14"/>
          <w:szCs w:val="14"/>
          <w:shd w:val="clear" w:color="auto" w:fill="FFFFFF"/>
        </w:rPr>
        <w:t>[05/28/15 Press Trust of India, “</w:t>
      </w:r>
      <w:r w:rsidRPr="00EF3479">
        <w:rPr>
          <w:sz w:val="14"/>
          <w:szCs w:val="14"/>
        </w:rPr>
        <w:t xml:space="preserve">90,000 Indian Students Apply for US Visa, 4,000 Make the Cut,” </w:t>
      </w:r>
      <w:hyperlink r:id="rId21" w:history="1">
        <w:r w:rsidRPr="00EF3479">
          <w:rPr>
            <w:rStyle w:val="Hyperlink"/>
            <w:sz w:val="14"/>
            <w:szCs w:val="14"/>
          </w:rPr>
          <w:t>http://www.ndtv.com/india-news/90-000-indian-students-apply-for-us-visa-4-000-make-the-cut-766734?pfrom=home-lateststories</w:t>
        </w:r>
      </w:hyperlink>
      <w:r w:rsidRPr="00EF3479">
        <w:rPr>
          <w:sz w:val="14"/>
          <w:szCs w:val="14"/>
        </w:rPr>
        <w:t xml:space="preserve"> DA July 11, 15]</w:t>
      </w:r>
    </w:p>
    <w:p w:rsidR="00D05947" w:rsidRPr="00D05947" w:rsidRDefault="00D05947" w:rsidP="00D05947">
      <w:pPr>
        <w:rPr>
          <w:rFonts w:eastAsia="Times New Roman"/>
          <w:u w:val="single"/>
        </w:rPr>
      </w:pPr>
      <w:r w:rsidRPr="00F97F0E">
        <w:rPr>
          <w:rFonts w:eastAsia="Times New Roman"/>
          <w:sz w:val="16"/>
          <w:shd w:val="clear" w:color="auto" w:fill="FFFFFF"/>
        </w:rPr>
        <w:t xml:space="preserve">The </w:t>
      </w:r>
      <w:r w:rsidRPr="00413824">
        <w:rPr>
          <w:rFonts w:eastAsia="Times New Roman"/>
          <w:u w:val="single"/>
          <w:shd w:val="clear" w:color="auto" w:fill="FFFFFF"/>
        </w:rPr>
        <w:t>number of student visa applications for the United States has registered a 60 per cent increase this year with a whopping 90,000 applicants, of whom only about 4,000 could make the cut.</w:t>
      </w:r>
      <w:r w:rsidRPr="00F97F0E">
        <w:rPr>
          <w:rFonts w:eastAsia="Times New Roman"/>
          <w:sz w:val="16"/>
        </w:rPr>
        <w:t xml:space="preserve"> </w:t>
      </w:r>
      <w:r w:rsidRPr="00F97F0E">
        <w:rPr>
          <w:rFonts w:eastAsia="Times New Roman"/>
          <w:sz w:val="16"/>
          <w:shd w:val="clear" w:color="auto" w:fill="FFFFFF"/>
        </w:rPr>
        <w:t>According to an official statement, around 4,000 students managed to get student visa which saw over 90,000 applicants, a number which doubled at the US embassy and consulates, especially in Mumbai and Hyderabad, over the last 12 months.</w:t>
      </w:r>
      <w:r w:rsidRPr="00F97F0E">
        <w:rPr>
          <w:rFonts w:eastAsia="Times New Roman"/>
          <w:sz w:val="16"/>
        </w:rPr>
        <w:t xml:space="preserve"> </w:t>
      </w:r>
      <w:r w:rsidRPr="00F97F0E">
        <w:rPr>
          <w:rFonts w:eastAsia="Times New Roman"/>
          <w:sz w:val="16"/>
          <w:shd w:val="clear" w:color="auto" w:fill="FFFFFF"/>
        </w:rPr>
        <w:t>"The US Embassy in Delhi, and Consulates General in Chennai, Hyderabad, Kolkata, and Mumbai, opened their doors on today to over 4,000 Indian students who applied for visas to pursue education in the United States," it said.</w:t>
      </w:r>
      <w:r w:rsidRPr="00F97F0E">
        <w:rPr>
          <w:rFonts w:eastAsia="Times New Roman"/>
          <w:sz w:val="16"/>
        </w:rPr>
        <w:t xml:space="preserve"> ∂ </w:t>
      </w:r>
      <w:r w:rsidRPr="002200DE">
        <w:rPr>
          <w:rFonts w:eastAsia="Times New Roman"/>
          <w:u w:val="single"/>
          <w:shd w:val="clear" w:color="auto" w:fill="FFFFFF"/>
        </w:rPr>
        <w:t>The students will join a growing league of their counterparts in the US, which stands at nearly 103,000 at present, making them the second largest group of foreign students in the country after China.</w:t>
      </w:r>
      <w:r w:rsidRPr="002200DE">
        <w:rPr>
          <w:rFonts w:eastAsia="Times New Roman"/>
          <w:u w:val="single"/>
        </w:rPr>
        <w:t xml:space="preserve"> </w:t>
      </w:r>
      <w:r w:rsidRPr="002200DE">
        <w:rPr>
          <w:rFonts w:eastAsia="Times New Roman"/>
          <w:u w:val="single"/>
          <w:shd w:val="clear" w:color="auto" w:fill="FFFFFF"/>
        </w:rPr>
        <w:t xml:space="preserve">"Student visa applications across India increased 60 per cent last year. Consular officers approve the vast majority of student visa applications. </w:t>
      </w:r>
      <w:r w:rsidRPr="002200DE">
        <w:rPr>
          <w:rFonts w:eastAsia="Times New Roman"/>
          <w:highlight w:val="yellow"/>
          <w:u w:val="single"/>
          <w:shd w:val="clear" w:color="auto" w:fill="FFFFFF"/>
        </w:rPr>
        <w:t>78 per cent of Indian students</w:t>
      </w:r>
      <w:r w:rsidRPr="002200DE">
        <w:rPr>
          <w:rFonts w:eastAsia="Times New Roman"/>
          <w:u w:val="single"/>
          <w:shd w:val="clear" w:color="auto" w:fill="FFFFFF"/>
        </w:rPr>
        <w:t xml:space="preserve"> opt to </w:t>
      </w:r>
      <w:r w:rsidRPr="002200DE">
        <w:rPr>
          <w:rFonts w:eastAsia="Times New Roman"/>
          <w:highlight w:val="yellow"/>
          <w:u w:val="single"/>
          <w:shd w:val="clear" w:color="auto" w:fill="FFFFFF"/>
        </w:rPr>
        <w:t>study Science Technology Engineering and Mathematics</w:t>
      </w:r>
      <w:r w:rsidRPr="002200DE">
        <w:rPr>
          <w:rFonts w:eastAsia="Times New Roman"/>
          <w:u w:val="single"/>
          <w:shd w:val="clear" w:color="auto" w:fill="FFFFFF"/>
        </w:rPr>
        <w:t xml:space="preserve"> (STEM) fields," the </w:t>
      </w:r>
      <w:r w:rsidRPr="002200DE">
        <w:rPr>
          <w:rFonts w:eastAsia="Times New Roman"/>
          <w:highlight w:val="yellow"/>
          <w:u w:val="single"/>
          <w:shd w:val="clear" w:color="auto" w:fill="FFFFFF"/>
        </w:rPr>
        <w:t>US Embassy said</w:t>
      </w:r>
      <w:r w:rsidRPr="002200DE">
        <w:rPr>
          <w:rFonts w:eastAsia="Times New Roman"/>
          <w:u w:val="single"/>
          <w:shd w:val="clear" w:color="auto" w:fill="FFFFFF"/>
        </w:rPr>
        <w:t>.</w:t>
      </w:r>
      <w:r w:rsidRPr="002200DE">
        <w:rPr>
          <w:rFonts w:eastAsia="Times New Roman"/>
          <w:u w:val="single"/>
        </w:rPr>
        <w:t xml:space="preserve"> </w:t>
      </w:r>
      <w:r w:rsidRPr="002200DE">
        <w:rPr>
          <w:rFonts w:eastAsia="Times New Roman"/>
          <w:u w:val="single"/>
          <w:shd w:val="clear" w:color="auto" w:fill="FFFFFF"/>
        </w:rPr>
        <w:t>According to the embassy, in terms of popularity of study disciplines among the applicants, engineering tops the chart, followed by computer science.</w:t>
      </w:r>
      <w:r w:rsidRPr="002200DE">
        <w:rPr>
          <w:rFonts w:eastAsia="Times New Roman"/>
          <w:u w:val="single"/>
        </w:rPr>
        <w:t xml:space="preserve"> </w:t>
      </w:r>
      <w:r w:rsidRPr="002200DE">
        <w:rPr>
          <w:rFonts w:eastAsia="Times New Roman"/>
          <w:u w:val="single"/>
          <w:shd w:val="clear" w:color="auto" w:fill="FFFFFF"/>
        </w:rPr>
        <w:t xml:space="preserve">"Last year </w:t>
      </w:r>
      <w:r w:rsidRPr="002200DE">
        <w:rPr>
          <w:rFonts w:eastAsia="Times New Roman"/>
          <w:highlight w:val="yellow"/>
          <w:u w:val="single"/>
          <w:shd w:val="clear" w:color="auto" w:fill="FFFFFF"/>
        </w:rPr>
        <w:t>Indian students in the United States contributed USD 3.3 billion to the US economy,</w:t>
      </w:r>
      <w:r w:rsidRPr="002200DE">
        <w:rPr>
          <w:rFonts w:eastAsia="Times New Roman"/>
          <w:u w:val="single"/>
          <w:shd w:val="clear" w:color="auto" w:fill="FFFFFF"/>
        </w:rPr>
        <w:t>"</w:t>
      </w:r>
      <w:r w:rsidRPr="00F97F0E">
        <w:rPr>
          <w:rFonts w:eastAsia="Times New Roman"/>
          <w:sz w:val="16"/>
          <w:shd w:val="clear" w:color="auto" w:fill="FFFFFF"/>
        </w:rPr>
        <w:t xml:space="preserve"> it said.</w:t>
      </w:r>
      <w:r w:rsidRPr="00F97F0E">
        <w:rPr>
          <w:rFonts w:eastAsia="Times New Roman"/>
          <w:sz w:val="16"/>
        </w:rPr>
        <w:t xml:space="preserve"> </w:t>
      </w:r>
      <w:r w:rsidRPr="00F97F0E">
        <w:rPr>
          <w:rFonts w:eastAsia="Times New Roman"/>
          <w:sz w:val="16"/>
          <w:shd w:val="clear" w:color="auto" w:fill="FFFFFF"/>
        </w:rPr>
        <w:t xml:space="preserve">Congratulating the successful applicants, </w:t>
      </w:r>
      <w:r w:rsidRPr="002200DE">
        <w:rPr>
          <w:rFonts w:eastAsia="Times New Roman"/>
          <w:u w:val="single"/>
          <w:shd w:val="clear" w:color="auto" w:fill="FFFFFF"/>
        </w:rPr>
        <w:t xml:space="preserve">US Ambassador to India Richard </w:t>
      </w:r>
      <w:proofErr w:type="spellStart"/>
      <w:r w:rsidRPr="002200DE">
        <w:rPr>
          <w:rFonts w:eastAsia="Times New Roman"/>
          <w:u w:val="single"/>
          <w:shd w:val="clear" w:color="auto" w:fill="FFFFFF"/>
        </w:rPr>
        <w:t>Verma</w:t>
      </w:r>
      <w:proofErr w:type="spellEnd"/>
      <w:r w:rsidRPr="002200DE">
        <w:rPr>
          <w:rFonts w:eastAsia="Times New Roman"/>
          <w:u w:val="single"/>
          <w:shd w:val="clear" w:color="auto" w:fill="FFFFFF"/>
        </w:rPr>
        <w:t xml:space="preserve"> said, "Indian students are a great asset to United States universities and colleges. Both countries benefit greatly when our students study and learn together."</w:t>
      </w:r>
      <w:r w:rsidRPr="00F97F0E">
        <w:rPr>
          <w:rFonts w:eastAsia="Times New Roman"/>
          <w:sz w:val="16"/>
        </w:rPr>
        <w:t xml:space="preserve"> </w:t>
      </w:r>
      <w:r w:rsidRPr="00F97F0E">
        <w:rPr>
          <w:rFonts w:eastAsia="Times New Roman"/>
          <w:sz w:val="16"/>
          <w:shd w:val="clear" w:color="auto" w:fill="FFFFFF"/>
        </w:rPr>
        <w:t>On the occasion, celebrated as Student Visa Day, the embassy and the consulates treated the applicants to an informative morning in a festive, collegiate atmosphere, with the consulates playing music ranging from college songs to pop music.</w:t>
      </w:r>
      <w:r w:rsidRPr="00F97F0E">
        <w:rPr>
          <w:rFonts w:eastAsia="Times New Roman"/>
          <w:sz w:val="16"/>
        </w:rPr>
        <w:t xml:space="preserve"> </w:t>
      </w:r>
      <w:r w:rsidRPr="00F97F0E">
        <w:rPr>
          <w:rFonts w:eastAsia="Times New Roman"/>
          <w:sz w:val="16"/>
          <w:shd w:val="clear" w:color="auto" w:fill="FFFFFF"/>
        </w:rPr>
        <w:t>"</w:t>
      </w:r>
      <w:r w:rsidRPr="002200DE">
        <w:rPr>
          <w:rFonts w:eastAsia="Times New Roman"/>
          <w:u w:val="single"/>
          <w:shd w:val="clear" w:color="auto" w:fill="FFFFFF"/>
        </w:rPr>
        <w:t xml:space="preserve">It has been an </w:t>
      </w:r>
      <w:proofErr w:type="spellStart"/>
      <w:r w:rsidRPr="002200DE">
        <w:rPr>
          <w:rFonts w:eastAsia="Times New Roman"/>
          <w:u w:val="single"/>
          <w:shd w:val="clear" w:color="auto" w:fill="FFFFFF"/>
        </w:rPr>
        <w:t>honour</w:t>
      </w:r>
      <w:proofErr w:type="spellEnd"/>
      <w:r w:rsidRPr="002200DE">
        <w:rPr>
          <w:rFonts w:eastAsia="Times New Roman"/>
          <w:u w:val="single"/>
          <w:shd w:val="clear" w:color="auto" w:fill="FFFFFF"/>
        </w:rPr>
        <w:t xml:space="preserve"> to meet India's future leaders today at Student Visa Day. I am continually impressed by the </w:t>
      </w:r>
      <w:proofErr w:type="spellStart"/>
      <w:r w:rsidRPr="002200DE">
        <w:rPr>
          <w:rFonts w:eastAsia="Times New Roman"/>
          <w:u w:val="single"/>
          <w:shd w:val="clear" w:color="auto" w:fill="FFFFFF"/>
        </w:rPr>
        <w:t>calibre</w:t>
      </w:r>
      <w:proofErr w:type="spellEnd"/>
      <w:r w:rsidRPr="002200DE">
        <w:rPr>
          <w:rFonts w:eastAsia="Times New Roman"/>
          <w:u w:val="single"/>
          <w:shd w:val="clear" w:color="auto" w:fill="FFFFFF"/>
        </w:rPr>
        <w:t xml:space="preserve"> of Indian students that I meet, and amazed by what they contribute to both India and the world," Ambassador </w:t>
      </w:r>
      <w:proofErr w:type="spellStart"/>
      <w:r w:rsidRPr="002200DE">
        <w:rPr>
          <w:rFonts w:eastAsia="Times New Roman"/>
          <w:u w:val="single"/>
          <w:shd w:val="clear" w:color="auto" w:fill="FFFFFF"/>
        </w:rPr>
        <w:t>Verma</w:t>
      </w:r>
      <w:proofErr w:type="spellEnd"/>
      <w:r w:rsidRPr="002200DE">
        <w:rPr>
          <w:rFonts w:eastAsia="Times New Roman"/>
          <w:u w:val="single"/>
          <w:shd w:val="clear" w:color="auto" w:fill="FFFFFF"/>
        </w:rPr>
        <w:t xml:space="preserve"> remarked after talking with the applicants here.</w:t>
      </w:r>
    </w:p>
    <w:p w:rsidR="00D05947" w:rsidRDefault="00D05947" w:rsidP="00D05947">
      <w:pPr>
        <w:pStyle w:val="Heading3"/>
      </w:pPr>
      <w:r>
        <w:t>! Warming</w:t>
      </w:r>
    </w:p>
    <w:p w:rsidR="00D05947" w:rsidRDefault="00D05947" w:rsidP="00D05947">
      <w:pPr>
        <w:pStyle w:val="Heading4"/>
      </w:pPr>
      <w:r>
        <w:t>Global Warming causes mass species extinction</w:t>
      </w:r>
    </w:p>
    <w:p w:rsidR="00D05947" w:rsidRPr="006112D5" w:rsidRDefault="00D05947" w:rsidP="00D05947">
      <w:pPr>
        <w:rPr>
          <w:rStyle w:val="Style13ptBold"/>
        </w:rPr>
      </w:pPr>
      <w:r w:rsidRPr="006112D5">
        <w:rPr>
          <w:rStyle w:val="Style13ptBold"/>
        </w:rPr>
        <w:t>Zielinski 15</w:t>
      </w:r>
    </w:p>
    <w:p w:rsidR="00D05947" w:rsidRDefault="00D05947" w:rsidP="00D05947">
      <w:r>
        <w:t>(Sarah Zielinski, award-winning science writer and editor, “Climate Change Will Accelerate Earth's Sixth Mass Extinction”, April 30</w:t>
      </w:r>
      <w:r w:rsidRPr="000D3269">
        <w:rPr>
          <w:vertAlign w:val="superscript"/>
        </w:rPr>
        <w:t>th</w:t>
      </w:r>
      <w:r>
        <w:t xml:space="preserve">, 2015, Smithsonian, </w:t>
      </w:r>
      <w:hyperlink r:id="rId22" w:history="1">
        <w:r w:rsidRPr="00D42678">
          <w:rPr>
            <w:rStyle w:val="Hyperlink"/>
          </w:rPr>
          <w:t>http://www.smithsonianmag.com/science-nature/climate-change-will-accelerate-earths-sixth-mass-extinction-180955138/?no-ist</w:t>
        </w:r>
      </w:hyperlink>
      <w:r>
        <w:t>, JAS)</w:t>
      </w:r>
    </w:p>
    <w:p w:rsidR="00D05947" w:rsidRDefault="00D05947" w:rsidP="00D05947">
      <w:pPr>
        <w:rPr>
          <w:rStyle w:val="StyleUnderline"/>
        </w:rPr>
      </w:pPr>
      <w:r w:rsidRPr="008A508E">
        <w:rPr>
          <w:rStyle w:val="StyleUnderline"/>
          <w:highlight w:val="green"/>
        </w:rPr>
        <w:t>Climate change is accelerating species loss on Earth</w:t>
      </w:r>
      <w:r w:rsidRPr="00CB732B">
        <w:rPr>
          <w:rStyle w:val="StyleUnderline"/>
        </w:rPr>
        <w:t xml:space="preserve">, and by the end of this century, as many as one in six species could be at </w:t>
      </w:r>
      <w:r w:rsidRPr="008A508E">
        <w:rPr>
          <w:rStyle w:val="StyleUnderline"/>
          <w:highlight w:val="green"/>
        </w:rPr>
        <w:t>risk</w:t>
      </w:r>
      <w:r w:rsidRPr="00CB732B">
        <w:rPr>
          <w:rStyle w:val="StyleUnderline"/>
        </w:rPr>
        <w:t xml:space="preserve"> of </w:t>
      </w:r>
      <w:r w:rsidRPr="008A508E">
        <w:rPr>
          <w:rStyle w:val="StyleUnderline"/>
          <w:highlight w:val="green"/>
        </w:rPr>
        <w:t>extinction</w:t>
      </w:r>
      <w:r w:rsidRPr="00CB732B">
        <w:rPr>
          <w:sz w:val="16"/>
        </w:rPr>
        <w:t xml:space="preserve">. But while these effects are being seen around the world, the </w:t>
      </w:r>
      <w:r w:rsidRPr="00CB732B">
        <w:rPr>
          <w:rStyle w:val="StyleUnderline"/>
        </w:rPr>
        <w:t xml:space="preserve">threat is much higher in certain sensitive regions, according to two new comprehensive studies. The </w:t>
      </w:r>
      <w:r w:rsidRPr="008A508E">
        <w:rPr>
          <w:rStyle w:val="StyleUnderline"/>
          <w:highlight w:val="green"/>
        </w:rPr>
        <w:t>planet is experiencing a new wave of die-offs driven by</w:t>
      </w:r>
      <w:r w:rsidRPr="00CB732B">
        <w:rPr>
          <w:rStyle w:val="StyleUnderline"/>
        </w:rPr>
        <w:t xml:space="preserve"> factors such as habitat loss, the introduction of exotic invaders and </w:t>
      </w:r>
      <w:r w:rsidRPr="008A508E">
        <w:rPr>
          <w:rStyle w:val="StyleUnderline"/>
          <w:highlight w:val="green"/>
        </w:rPr>
        <w:t>rapid changes to our climate</w:t>
      </w:r>
      <w:r w:rsidRPr="00CB732B">
        <w:rPr>
          <w:sz w:val="16"/>
        </w:rPr>
        <w:t xml:space="preserve">. Some people have </w:t>
      </w:r>
      <w:r w:rsidRPr="00CB732B">
        <w:rPr>
          <w:rStyle w:val="StyleUnderline"/>
        </w:rPr>
        <w:t xml:space="preserve">called the phenomenon </w:t>
      </w:r>
      <w:r w:rsidRPr="008A508E">
        <w:rPr>
          <w:rStyle w:val="StyleUnderline"/>
          <w:highlight w:val="green"/>
        </w:rPr>
        <w:t>the sixth mass extinction</w:t>
      </w:r>
      <w:r w:rsidRPr="00CB732B">
        <w:rPr>
          <w:rStyle w:val="StyleUnderline"/>
        </w:rPr>
        <w:t>, on par with the catastrophic demise of the large dinosaurs 65 million years ago</w:t>
      </w:r>
      <w:r w:rsidRPr="00CB732B">
        <w:rPr>
          <w:sz w:val="16"/>
        </w:rPr>
        <w:t xml:space="preserve">. To try and combat the declines, scientists have been racing to make predictions about which species are most likely to go extinct, along with when and where it will happen, sometimes with widely varying results. “Depending on which study you look at, you can come away with a rosy or gloomy view of climate change extinctions,” notes Mark Urban of the University of Connecticut. “That’s because each study focuses on different species [and] regions of the world and makes different assumptions about climate change and species’ responses.” In </w:t>
      </w:r>
      <w:r w:rsidRPr="00CB732B">
        <w:rPr>
          <w:rStyle w:val="StyleUnderline"/>
        </w:rPr>
        <w:t xml:space="preserve">one of the two new studies published today in Science, Urban compensated for all those differences by combining 131 previously published studies into one big prediction. If greenhouse gas emissions continue unabated, he calculates, 16 percent of </w:t>
      </w:r>
      <w:r w:rsidRPr="008A508E">
        <w:rPr>
          <w:rStyle w:val="StyleUnderline"/>
          <w:highlight w:val="green"/>
        </w:rPr>
        <w:t>species will be threatened with extinction due to climate change</w:t>
      </w:r>
      <w:r w:rsidRPr="00CB732B">
        <w:rPr>
          <w:rStyle w:val="StyleUnderline"/>
        </w:rPr>
        <w:t xml:space="preserve"> by the end of the century. “Perhaps most surprising is that </w:t>
      </w:r>
      <w:r w:rsidRPr="008A508E">
        <w:rPr>
          <w:rStyle w:val="StyleUnderline"/>
          <w:highlight w:val="green"/>
        </w:rPr>
        <w:t xml:space="preserve">extinction risk </w:t>
      </w:r>
      <w:proofErr w:type="gramStart"/>
      <w:r w:rsidRPr="008A508E">
        <w:rPr>
          <w:rStyle w:val="StyleUnderline"/>
          <w:highlight w:val="green"/>
        </w:rPr>
        <w:t>does</w:t>
      </w:r>
      <w:proofErr w:type="gramEnd"/>
      <w:r w:rsidRPr="008A508E">
        <w:rPr>
          <w:rStyle w:val="StyleUnderline"/>
          <w:highlight w:val="green"/>
        </w:rPr>
        <w:t xml:space="preserve"> not just increase with temperature rise, but accelerates</w:t>
      </w:r>
      <w:r w:rsidRPr="00CB732B">
        <w:rPr>
          <w:rStyle w:val="StyleUnderline"/>
        </w:rPr>
        <w:t>, curving upward as the Earth warms</w:t>
      </w:r>
      <w:r w:rsidRPr="00CB732B">
        <w:rPr>
          <w:sz w:val="16"/>
        </w:rPr>
        <w:t xml:space="preserve">,” Urban says. </w:t>
      </w:r>
      <w:r w:rsidRPr="008A508E">
        <w:rPr>
          <w:rStyle w:val="StyleUnderline"/>
          <w:highlight w:val="green"/>
        </w:rPr>
        <w:t>If greenhouse gases were capped</w:t>
      </w:r>
      <w:r w:rsidRPr="00CB732B">
        <w:rPr>
          <w:rStyle w:val="StyleUnderline"/>
        </w:rPr>
        <w:t xml:space="preserve"> and temperatures rose a couple degrees less, then the </w:t>
      </w:r>
      <w:r w:rsidRPr="008A508E">
        <w:rPr>
          <w:rStyle w:val="StyleUnderline"/>
          <w:highlight w:val="green"/>
        </w:rPr>
        <w:t>extinction threat would be</w:t>
      </w:r>
      <w:r w:rsidRPr="00CB732B">
        <w:rPr>
          <w:rStyle w:val="StyleUnderline"/>
        </w:rPr>
        <w:t xml:space="preserve"> nearly </w:t>
      </w:r>
      <w:r w:rsidRPr="008A508E">
        <w:rPr>
          <w:rStyle w:val="StyleUnderline"/>
          <w:highlight w:val="green"/>
        </w:rPr>
        <w:t>halved</w:t>
      </w:r>
      <w:r w:rsidRPr="00CB732B">
        <w:rPr>
          <w:rStyle w:val="StyleUnderline"/>
        </w:rPr>
        <w:t>, he found</w:t>
      </w:r>
      <w:r w:rsidRPr="00CB732B">
        <w:rPr>
          <w:sz w:val="16"/>
        </w:rPr>
        <w:t xml:space="preserve">. Urban’s analysis focused on major land areas (minus Antarctica) and found that the risk of die-offs was not equal around the world. </w:t>
      </w:r>
      <w:r w:rsidRPr="00CB732B">
        <w:rPr>
          <w:rStyle w:val="StyleUnderline"/>
        </w:rPr>
        <w:t xml:space="preserve">South America, Australia and New Zealand will experience the most </w:t>
      </w:r>
      <w:proofErr w:type="gramStart"/>
      <w:r w:rsidRPr="00CB732B">
        <w:rPr>
          <w:rStyle w:val="StyleUnderline"/>
        </w:rPr>
        <w:t>extinctions</w:t>
      </w:r>
      <w:proofErr w:type="gramEnd"/>
      <w:r w:rsidRPr="00CB732B">
        <w:rPr>
          <w:rStyle w:val="StyleUnderline"/>
        </w:rPr>
        <w:t xml:space="preserve">, probably because these regions have many species that are endemic and found nowhere else in the world, and they rely on habitats that are not found anywhere else. </w:t>
      </w:r>
      <w:r w:rsidRPr="008A508E">
        <w:rPr>
          <w:rStyle w:val="StyleUnderline"/>
          <w:highlight w:val="green"/>
        </w:rPr>
        <w:t>Ocean areas predicted to be at high risk of extinction</w:t>
      </w:r>
      <w:r w:rsidRPr="00CB732B">
        <w:rPr>
          <w:rStyle w:val="StyleUnderline"/>
        </w:rPr>
        <w:t xml:space="preserve"> (red) are overlaid with areas most impacted by humans (black outline) and regions experiencing a high rate of climate change (crosshatch)</w:t>
      </w:r>
      <w:r w:rsidRPr="00CB732B">
        <w:rPr>
          <w:sz w:val="16"/>
        </w:rPr>
        <w:t>. (Finnegan et al, Science.) In the second study, Seth Finnegan of the University of California, Berkeley and colleagues drew from the fossil record to make predictions about modern extinction risk in the world’s coastal areas. “</w:t>
      </w:r>
      <w:r w:rsidRPr="00CB732B">
        <w:rPr>
          <w:rStyle w:val="StyleUnderline"/>
        </w:rPr>
        <w:t>Extinction is a process that often plays out on very long timescales—thousands of years or more. But our direct observations of modern species span, in even the best cases, only a few hundred years,”</w:t>
      </w:r>
      <w:r w:rsidRPr="00CB732B">
        <w:rPr>
          <w:sz w:val="16"/>
        </w:rPr>
        <w:t xml:space="preserve"> notes Finnegan. “Fossils allow us to examine the entire histories of different groups, from their first appearance until their final extinction.” Finnegan’s group used the fossil histories of six groups of marine animals—bivalves, gastropods, sea urchins, sharks, mammals and stony corals—to determine which kinds of animals were inherently more likely to disappear, or the intrinsic risk of extinction. Similar groups of species tend to have similar patterns of extinction, Finnegan notes, which makes fossil studies such as this one possible. They team also analyzed the geographic locations where such extinctions were more likely to occur. The researchers then overlaid their map of intrinsic extinctions with data on today's human impacts and climate change to determine probable hotspots of species loss. </w:t>
      </w:r>
      <w:r w:rsidRPr="00CB732B">
        <w:rPr>
          <w:rStyle w:val="StyleUnderline"/>
        </w:rPr>
        <w:t xml:space="preserve">They found that </w:t>
      </w:r>
      <w:r w:rsidRPr="008A508E">
        <w:rPr>
          <w:rStyle w:val="StyleUnderline"/>
          <w:highlight w:val="green"/>
        </w:rPr>
        <w:t>coastal species will be especially at risk near the tropics</w:t>
      </w:r>
      <w:r w:rsidRPr="00CB732B">
        <w:rPr>
          <w:rStyle w:val="StyleUnderline"/>
        </w:rPr>
        <w:t xml:space="preserve">, including the Indo-Pacific, the Caribbean and the Gulf of Mexico. “The </w:t>
      </w:r>
      <w:r w:rsidRPr="008A508E">
        <w:rPr>
          <w:rStyle w:val="StyleUnderline"/>
          <w:highlight w:val="green"/>
        </w:rPr>
        <w:t>implications of these broad-scale patterns for the future of coastal marine ecosystems</w:t>
      </w:r>
      <w:r w:rsidRPr="00CB732B">
        <w:rPr>
          <w:rStyle w:val="StyleUnderline"/>
        </w:rPr>
        <w:t xml:space="preserve"> will depend on how intrinsic risk and current threats interact to determine future extinction risk,” the researchers note. In some places, such as the North Atlantic, “</w:t>
      </w:r>
      <w:r w:rsidRPr="008A508E">
        <w:rPr>
          <w:rStyle w:val="StyleUnderline"/>
          <w:highlight w:val="green"/>
        </w:rPr>
        <w:t>anthropogenic impacts may dwarf intrinsic risk effects and leave a distinctly human fingerprint on future extinctions</w:t>
      </w:r>
      <w:r w:rsidRPr="00CB732B">
        <w:rPr>
          <w:rStyle w:val="StyleUnderline"/>
        </w:rPr>
        <w:t>.”</w:t>
      </w:r>
    </w:p>
    <w:p w:rsidR="00D05947" w:rsidRPr="00EA68C7" w:rsidRDefault="00D05947" w:rsidP="00D05947"/>
    <w:p w:rsidR="00D05947" w:rsidRDefault="00D05947" w:rsidP="00D05947">
      <w:pPr>
        <w:pStyle w:val="Heading2"/>
      </w:pPr>
      <w:r>
        <w:t>Competitiveness</w:t>
      </w:r>
    </w:p>
    <w:p w:rsidR="00C157DF" w:rsidRPr="00C157DF" w:rsidRDefault="00D05947" w:rsidP="00C157DF">
      <w:pPr>
        <w:pStyle w:val="Heading3"/>
      </w:pPr>
      <w:r>
        <w:t>Intl student K2 STEM</w:t>
      </w:r>
    </w:p>
    <w:p w:rsidR="00D05947" w:rsidRDefault="00D05947" w:rsidP="00D05947">
      <w:pPr>
        <w:pStyle w:val="Heading4"/>
      </w:pPr>
      <w:r>
        <w:t>International students are key to STEM</w:t>
      </w:r>
    </w:p>
    <w:p w:rsidR="00D05947" w:rsidRDefault="00D05947" w:rsidP="00D05947">
      <w:r w:rsidRPr="005050EC">
        <w:rPr>
          <w:rStyle w:val="Style13ptBold"/>
        </w:rPr>
        <w:t>Redden 13</w:t>
      </w:r>
      <w:r>
        <w:rPr>
          <w:rStyle w:val="Style13ptBold"/>
        </w:rPr>
        <w:t xml:space="preserve"> </w:t>
      </w:r>
      <w:r>
        <w:t>(Elizabeth Redden, Correspondent at Inside Higher Ed, covering the internationalization of higher education, “Foreign Student Dependence”, July 12</w:t>
      </w:r>
      <w:r w:rsidRPr="005050EC">
        <w:rPr>
          <w:vertAlign w:val="superscript"/>
        </w:rPr>
        <w:t>th</w:t>
      </w:r>
      <w:r>
        <w:t xml:space="preserve">, 2013, Inside Higher Ed, </w:t>
      </w:r>
      <w:hyperlink r:id="rId23" w:history="1">
        <w:r w:rsidRPr="002127FE">
          <w:rPr>
            <w:rStyle w:val="Hyperlink"/>
          </w:rPr>
          <w:t>https://www.insidehighered.com/news/2013/07/12/new-report-shows-dependence-us-graduate-programs-foreign-students</w:t>
        </w:r>
      </w:hyperlink>
      <w:r>
        <w:t>, JAS)</w:t>
      </w:r>
    </w:p>
    <w:p w:rsidR="00D05947" w:rsidRDefault="00D05947" w:rsidP="00D05947">
      <w:pPr>
        <w:rPr>
          <w:sz w:val="16"/>
        </w:rPr>
      </w:pPr>
      <w:r w:rsidRPr="00D0350D">
        <w:rPr>
          <w:rStyle w:val="StyleUnderline"/>
          <w:highlight w:val="green"/>
        </w:rPr>
        <w:t>International students play a critical role in</w:t>
      </w:r>
      <w:r w:rsidRPr="00D0350D">
        <w:rPr>
          <w:rStyle w:val="StyleUnderline"/>
        </w:rPr>
        <w:t xml:space="preserve"> sustaining quality science, technology, engineering and mathematics </w:t>
      </w:r>
      <w:r w:rsidRPr="00D0350D">
        <w:rPr>
          <w:rStyle w:val="StyleUnderline"/>
          <w:highlight w:val="green"/>
        </w:rPr>
        <w:t>(STEM)</w:t>
      </w:r>
      <w:r w:rsidRPr="00D0350D">
        <w:rPr>
          <w:rStyle w:val="StyleUnderline"/>
        </w:rPr>
        <w:t xml:space="preserve"> graduate </w:t>
      </w:r>
      <w:r w:rsidRPr="00D0350D">
        <w:rPr>
          <w:rStyle w:val="StyleUnderline"/>
          <w:highlight w:val="green"/>
        </w:rPr>
        <w:t>programs at U.S. universities</w:t>
      </w:r>
      <w:r w:rsidRPr="00D0350D">
        <w:rPr>
          <w:rStyle w:val="StyleUnderline"/>
        </w:rPr>
        <w:t>, a new report from the National Foundation for American Policy (NFAP) argues</w:t>
      </w:r>
      <w:r w:rsidRPr="00D0350D">
        <w:rPr>
          <w:sz w:val="16"/>
        </w:rPr>
        <w:t xml:space="preserve">. It will come as no surprise to observers of graduate education that the report documents the fact that </w:t>
      </w:r>
      <w:r w:rsidRPr="00D0350D">
        <w:rPr>
          <w:rStyle w:val="StyleUnderline"/>
        </w:rPr>
        <w:t xml:space="preserve">foreign students </w:t>
      </w:r>
      <w:r w:rsidRPr="00D0350D">
        <w:rPr>
          <w:rStyle w:val="StyleUnderline"/>
          <w:highlight w:val="green"/>
        </w:rPr>
        <w:t>make up the majority of enrollments in U.S. graduate programs in</w:t>
      </w:r>
      <w:r w:rsidRPr="00D0350D">
        <w:rPr>
          <w:rStyle w:val="StyleUnderline"/>
        </w:rPr>
        <w:t xml:space="preserve"> many </w:t>
      </w:r>
      <w:r w:rsidRPr="00FF1DBF">
        <w:rPr>
          <w:rStyle w:val="StyleUnderline"/>
          <w:highlight w:val="green"/>
        </w:rPr>
        <w:t>STEM</w:t>
      </w:r>
      <w:r w:rsidRPr="00D0350D">
        <w:rPr>
          <w:rStyle w:val="StyleUnderline"/>
        </w:rPr>
        <w:t xml:space="preserve"> fields, accounting for 70.3 percent of all full-time graduate students in electrical engineering, 63.2 percent in computer science, 60.4 percent in industrial engineering, and more than 50 percent in chemical, materials and mechanical engineering</w:t>
      </w:r>
      <w:r w:rsidRPr="00D0350D">
        <w:rPr>
          <w:sz w:val="16"/>
        </w:rPr>
        <w:t xml:space="preserve">, as well as in economics (a non-STEM field). However, the report, which analyzes National Science Foundation enrollment data from 2010 by field and institution, also shows that these striking averages mask even higher proportions at many individual universities. For example, there are </w:t>
      </w:r>
      <w:r w:rsidRPr="00D0350D">
        <w:rPr>
          <w:rStyle w:val="StyleUnderline"/>
        </w:rPr>
        <w:t>36 graduate programs in electrical engineering where the proportion of international students exceeds 80 percent, including seven where it exceeds 90.</w:t>
      </w:r>
      <w:r w:rsidRPr="00D0350D">
        <w:rPr>
          <w:sz w:val="16"/>
        </w:rPr>
        <w:t xml:space="preserve"> (The analysis is limited to those programs with at least 30 full-time students.</w:t>
      </w:r>
      <w:proofErr w:type="gramStart"/>
      <w:r w:rsidRPr="00D0350D">
        <w:rPr>
          <w:sz w:val="16"/>
        </w:rPr>
        <w:t>)“</w:t>
      </w:r>
      <w:proofErr w:type="gramEnd"/>
      <w:r w:rsidRPr="00D0350D">
        <w:rPr>
          <w:sz w:val="16"/>
        </w:rPr>
        <w:t xml:space="preserve">International students help many universities have enough graduate students to support research programs that help attract top faculty and that also thereby help U.S. students by having a higher-quality program than they otherwise would have,” said Stuart Anderson, NFAP’s executive director and author of the report. </w:t>
      </w:r>
      <w:r w:rsidRPr="00FF1DBF">
        <w:rPr>
          <w:rStyle w:val="Emphasis"/>
          <w:highlight w:val="green"/>
        </w:rPr>
        <w:t>Without them</w:t>
      </w:r>
      <w:r w:rsidRPr="00FF1DBF">
        <w:rPr>
          <w:rStyle w:val="Emphasis"/>
        </w:rPr>
        <w:t>, he said, “</w:t>
      </w:r>
      <w:r w:rsidRPr="00FF1DBF">
        <w:rPr>
          <w:rStyle w:val="Emphasis"/>
          <w:highlight w:val="green"/>
        </w:rPr>
        <w:t>you’d see a shrinking across the board</w:t>
      </w:r>
      <w:r w:rsidRPr="00FF1DBF">
        <w:rPr>
          <w:rStyle w:val="Emphasis"/>
        </w:rPr>
        <w:t xml:space="preserve"> where you’d have just certain schools that are able to support good programs. That would </w:t>
      </w:r>
      <w:r w:rsidRPr="00FF1DBF">
        <w:rPr>
          <w:rStyle w:val="Emphasis"/>
          <w:highlight w:val="green"/>
        </w:rPr>
        <w:t>lead to a shrinking of U.S. leadership in education and technology</w:t>
      </w:r>
      <w:r w:rsidRPr="00FF1DBF">
        <w:rPr>
          <w:rStyle w:val="Emphasis"/>
        </w:rPr>
        <w:t xml:space="preserve"> if you have many </w:t>
      </w:r>
      <w:r w:rsidRPr="00FF1DBF">
        <w:rPr>
          <w:rStyle w:val="Emphasis"/>
          <w:highlight w:val="green"/>
        </w:rPr>
        <w:t>fewer programs with high-quality research and top-level professors.”</w:t>
      </w:r>
      <w:r w:rsidRPr="00D0350D">
        <w:rPr>
          <w:sz w:val="16"/>
        </w:rPr>
        <w:t xml:space="preserve"> “To some extent this reflects some of what’s going on in our society within the U.S. in terms of trying to push for more interest in STEM fields,” said Jonathan </w:t>
      </w:r>
      <w:proofErr w:type="spellStart"/>
      <w:r w:rsidRPr="00D0350D">
        <w:rPr>
          <w:sz w:val="16"/>
        </w:rPr>
        <w:t>Bredow</w:t>
      </w:r>
      <w:proofErr w:type="spellEnd"/>
      <w:r w:rsidRPr="00D0350D">
        <w:rPr>
          <w:sz w:val="16"/>
        </w:rPr>
        <w:t>, professor and chair of the electrical engineering department at the University of Texas at Arlington, a program with more than 90 percent international enrollment. “</w:t>
      </w:r>
      <w:r w:rsidRPr="00FF1DBF">
        <w:rPr>
          <w:rStyle w:val="StyleUnderline"/>
          <w:highlight w:val="green"/>
        </w:rPr>
        <w:t>Domestic students</w:t>
      </w:r>
      <w:r w:rsidRPr="00D0350D">
        <w:rPr>
          <w:rStyle w:val="StyleUnderline"/>
        </w:rPr>
        <w:t xml:space="preserve"> tend to be </w:t>
      </w:r>
      <w:r w:rsidRPr="00FF1DBF">
        <w:rPr>
          <w:rStyle w:val="StyleUnderline"/>
          <w:highlight w:val="green"/>
        </w:rPr>
        <w:t>more interested in going out and getting a job</w:t>
      </w:r>
      <w:r w:rsidRPr="00D0350D">
        <w:rPr>
          <w:rStyle w:val="StyleUnderline"/>
        </w:rPr>
        <w:t xml:space="preserve"> right after a bachelor’s degree. Some see a value of getting a master’s degree but in terms of the Ph.D., I think it’s largely seen as unnecessary.” “There’s a </w:t>
      </w:r>
      <w:r w:rsidRPr="00FF1DBF">
        <w:rPr>
          <w:rStyle w:val="StyleUnderline"/>
          <w:highlight w:val="green"/>
        </w:rPr>
        <w:t>relatively small number of high-quality domestic students who can be accepted into our master’s and Ph.D. programs</w:t>
      </w:r>
      <w:r w:rsidRPr="00D0350D">
        <w:rPr>
          <w:sz w:val="16"/>
        </w:rPr>
        <w:t xml:space="preserve">,” said Leonid </w:t>
      </w:r>
      <w:proofErr w:type="spellStart"/>
      <w:r w:rsidRPr="00D0350D">
        <w:rPr>
          <w:sz w:val="16"/>
        </w:rPr>
        <w:t>Tsybeskov</w:t>
      </w:r>
      <w:proofErr w:type="spellEnd"/>
      <w:r w:rsidRPr="00D0350D">
        <w:rPr>
          <w:sz w:val="16"/>
        </w:rPr>
        <w:t xml:space="preserve">, professor and chair of the electrical and computer engineering department at the New Jersey Institute of Technology. He added that those domestic students who are strong candidates typically apply to higher-ranked programs than NJIT’s. Indeed, said Anderson, “You talk to the professors, they say, ‘O.K., if we were MIT or Stanford we could get all the top U.S. students,' but by definition there are only a few of those schools. Obviously everyone can’t be MIT or Stanford." </w:t>
      </w:r>
      <w:r w:rsidRPr="00D0350D">
        <w:rPr>
          <w:rStyle w:val="StyleUnderline"/>
        </w:rPr>
        <w:t>At the Massachusetts Institute of Technology, the proportion of international students in graduate electrical engineering programs is 52.5 percent and, in computer science, 35.3 percent</w:t>
      </w:r>
      <w:r w:rsidRPr="00D0350D">
        <w:rPr>
          <w:sz w:val="16"/>
        </w:rPr>
        <w:t xml:space="preserve">. At Stanford, 56 percent of graduate electrical engineering students and 43.7 percent of graduate computer science students are international. The </w:t>
      </w:r>
      <w:r w:rsidRPr="00D0350D">
        <w:rPr>
          <w:rStyle w:val="StyleUnderline"/>
        </w:rPr>
        <w:t xml:space="preserve">report also emphasizes the </w:t>
      </w:r>
      <w:r w:rsidRPr="00FF1DBF">
        <w:rPr>
          <w:rStyle w:val="StyleUnderline"/>
          <w:highlight w:val="green"/>
        </w:rPr>
        <w:t>value that international students can bring to the U.S. economy after graduation</w:t>
      </w:r>
      <w:r w:rsidRPr="00D0350D">
        <w:rPr>
          <w:rStyle w:val="StyleUnderline"/>
        </w:rPr>
        <w:t xml:space="preserve"> as researchers and entrepreneurs. Measures that would make it easier for STEM graduate students to obtain visas to work in the U.S. after graduation – measures that many in higher education see as crucial to the U.S. maintaining its edge in attracting international graduate students</w:t>
      </w:r>
      <w:r w:rsidRPr="00D0350D">
        <w:rPr>
          <w:sz w:val="16"/>
        </w:rPr>
        <w:t xml:space="preserve"> -- are pending in Congress (and are included in the comprehensive immigration bill recently passed by the Senate). "This report is very well-timed,” said Julia Kent, director of communications and advancement for the Council of Graduate Schools. “Obviously, for the policy reasons -- the pending legislation about STEM visas -- and second because there is data out there right now which suggests that </w:t>
      </w:r>
      <w:r w:rsidRPr="00D0350D">
        <w:rPr>
          <w:rStyle w:val="StyleUnderline"/>
        </w:rPr>
        <w:t>we have some cause for concern in this country about the flow of international graduate students to the United States which we have always counted on.</w:t>
      </w:r>
      <w:r w:rsidRPr="00D0350D">
        <w:rPr>
          <w:sz w:val="16"/>
        </w:rPr>
        <w:t xml:space="preserve"> There is now </w:t>
      </w:r>
      <w:r w:rsidRPr="00D0350D">
        <w:rPr>
          <w:rStyle w:val="StyleUnderline"/>
        </w:rPr>
        <w:t>more competition for international graduate students</w:t>
      </w:r>
      <w:r w:rsidRPr="00D0350D">
        <w:rPr>
          <w:sz w:val="16"/>
        </w:rPr>
        <w:t>. Other countries are developing policies to promote the influx of foreign students to their shores, and there are also ways in which the current economy in the United States has reduced funding support for graduate students, which makes it more difficult to attract students to U.S. programs with attractive funding packages.” CGS data on applications to U.S. graduate schools released in April show that total international applications grew by a meager 1 percent this year and that there were actually drops in applications from certain key sending countries, including China (-5 percent), South Korea (-13 percent) and Taiwan (-13 percent). On the plus side, applications from India increased 20 percent. "It's too soon to know how this data will actually affect enrollments, but the preliminary data show that there is some cause for concern,” Kent said.</w:t>
      </w:r>
    </w:p>
    <w:p w:rsidR="00D05947" w:rsidRDefault="00D05947" w:rsidP="00D05947">
      <w:pPr>
        <w:pStyle w:val="Heading4"/>
      </w:pPr>
      <w:r>
        <w:t>International students are vital to American STEM</w:t>
      </w:r>
    </w:p>
    <w:p w:rsidR="00D05947" w:rsidRPr="00BB2D0F" w:rsidRDefault="00D05947" w:rsidP="00D05947">
      <w:pPr>
        <w:rPr>
          <w:rStyle w:val="Style13ptBold"/>
        </w:rPr>
      </w:pPr>
      <w:r w:rsidRPr="00BB2D0F">
        <w:rPr>
          <w:rStyle w:val="Style13ptBold"/>
        </w:rPr>
        <w:t>Ung 15</w:t>
      </w:r>
    </w:p>
    <w:p w:rsidR="00D05947" w:rsidRDefault="00D05947" w:rsidP="00D05947">
      <w:r>
        <w:t>(Jenny Ung, student at Arizona State University, “International students earn more than half of advanced STEM degrees in the U.S.”, July 8</w:t>
      </w:r>
      <w:r w:rsidRPr="00BB2D0F">
        <w:rPr>
          <w:vertAlign w:val="superscript"/>
        </w:rPr>
        <w:t>th</w:t>
      </w:r>
      <w:r>
        <w:t xml:space="preserve">, 2015, USA today, </w:t>
      </w:r>
      <w:hyperlink r:id="rId24" w:history="1">
        <w:r w:rsidRPr="002127FE">
          <w:rPr>
            <w:rStyle w:val="Hyperlink"/>
          </w:rPr>
          <w:t>http://college.usatoday.com/2015/07/08/international-students-stem-degrees/</w:t>
        </w:r>
      </w:hyperlink>
      <w:r>
        <w:t>, JAS)</w:t>
      </w:r>
    </w:p>
    <w:p w:rsidR="00D05947" w:rsidRPr="007A1995" w:rsidRDefault="00D05947" w:rsidP="00D05947">
      <w:pPr>
        <w:rPr>
          <w:sz w:val="16"/>
        </w:rPr>
      </w:pPr>
      <w:r w:rsidRPr="00FF1DBF">
        <w:rPr>
          <w:sz w:val="16"/>
        </w:rPr>
        <w:t xml:space="preserve">For </w:t>
      </w:r>
      <w:proofErr w:type="spellStart"/>
      <w:r w:rsidRPr="00FF1DBF">
        <w:rPr>
          <w:sz w:val="16"/>
        </w:rPr>
        <w:t>Yashwanth</w:t>
      </w:r>
      <w:proofErr w:type="spellEnd"/>
      <w:r w:rsidRPr="00FF1DBF">
        <w:rPr>
          <w:sz w:val="16"/>
        </w:rPr>
        <w:t xml:space="preserve"> Kumar, studying in America has always been his dream. After receiving his undergraduate degree at Anna University in Chennai, Tamil Nadu, India, he is now a graduate student at Arizona State University pursuing a Masters in Biomedical Engineering. </w:t>
      </w:r>
      <w:proofErr w:type="spellStart"/>
      <w:r w:rsidRPr="00FF1DBF">
        <w:rPr>
          <w:sz w:val="16"/>
        </w:rPr>
        <w:t>YashwanthKumar</w:t>
      </w:r>
      <w:proofErr w:type="spellEnd"/>
      <w:r w:rsidRPr="00FF1DBF">
        <w:rPr>
          <w:sz w:val="16"/>
        </w:rPr>
        <w:t xml:space="preserve"> </w:t>
      </w:r>
      <w:r w:rsidRPr="00FF1DBF">
        <w:rPr>
          <w:rStyle w:val="StyleUnderline"/>
          <w:highlight w:val="green"/>
        </w:rPr>
        <w:t>International students make up</w:t>
      </w:r>
      <w:r w:rsidRPr="00FF1DBF">
        <w:rPr>
          <w:rStyle w:val="StyleUnderline"/>
        </w:rPr>
        <w:t xml:space="preserve"> more than </w:t>
      </w:r>
      <w:r w:rsidRPr="00FF1DBF">
        <w:rPr>
          <w:rStyle w:val="StyleUnderline"/>
          <w:highlight w:val="green"/>
        </w:rPr>
        <w:t>half of</w:t>
      </w:r>
      <w:r w:rsidRPr="00FF1DBF">
        <w:rPr>
          <w:rStyle w:val="StyleUnderline"/>
        </w:rPr>
        <w:t xml:space="preserve"> science, technology, engineering and mathematics (</w:t>
      </w:r>
      <w:r w:rsidRPr="00FF1DBF">
        <w:rPr>
          <w:rStyle w:val="StyleUnderline"/>
          <w:highlight w:val="green"/>
        </w:rPr>
        <w:t>STEM</w:t>
      </w:r>
      <w:r w:rsidRPr="00FF1DBF">
        <w:rPr>
          <w:rStyle w:val="StyleUnderline"/>
        </w:rPr>
        <w:t xml:space="preserve">) </w:t>
      </w:r>
      <w:r w:rsidRPr="00FF1DBF">
        <w:rPr>
          <w:rStyle w:val="StyleUnderline"/>
          <w:highlight w:val="green"/>
        </w:rPr>
        <w:t>advanced degrees earned at American colleges and universities</w:t>
      </w:r>
      <w:r w:rsidRPr="00FF1DBF">
        <w:rPr>
          <w:rStyle w:val="StyleUnderline"/>
        </w:rPr>
        <w:t>, according to a study released by the Pew Research Center on June 18, 2015</w:t>
      </w:r>
      <w:r w:rsidRPr="00FF1DBF">
        <w:rPr>
          <w:sz w:val="16"/>
        </w:rPr>
        <w:t xml:space="preserve">. Mohammed </w:t>
      </w:r>
      <w:proofErr w:type="spellStart"/>
      <w:r w:rsidRPr="00FF1DBF">
        <w:rPr>
          <w:sz w:val="16"/>
        </w:rPr>
        <w:t>Baoum</w:t>
      </w:r>
      <w:proofErr w:type="spellEnd"/>
      <w:r w:rsidRPr="00FF1DBF">
        <w:rPr>
          <w:sz w:val="16"/>
        </w:rPr>
        <w:t xml:space="preserve">, a graduate student at Arizona State University, also noticed that most of classmates were international students himself in his studies in pursuit of a Masters in industrial engineering. RELATED: Philly organization brings STEM students out of the classroom, into the real world </w:t>
      </w:r>
      <w:r w:rsidRPr="00FF1DBF">
        <w:rPr>
          <w:rStyle w:val="StyleUnderline"/>
        </w:rPr>
        <w:t>Though international student graduates earned only 11.6% of all doctoral degrees in the U.S., foreign students earn 57% of all engineering doctoral degrees, 53% of all computer and information sciences doctoral degrees and 50% of mathematics and statistics doctoral degrees, according to the National Center for Education Statistics.</w:t>
      </w:r>
      <w:r w:rsidRPr="00FF1DBF">
        <w:rPr>
          <w:sz w:val="16"/>
        </w:rPr>
        <w:t xml:space="preserve"> Screen Shot 2015-07-05 at 11.33.21 PM Via: Pew Research Center </w:t>
      </w:r>
      <w:proofErr w:type="spellStart"/>
      <w:r w:rsidRPr="00FF1DBF">
        <w:rPr>
          <w:sz w:val="16"/>
        </w:rPr>
        <w:t>Baoum</w:t>
      </w:r>
      <w:proofErr w:type="spellEnd"/>
      <w:r w:rsidRPr="00FF1DBF">
        <w:rPr>
          <w:sz w:val="16"/>
        </w:rPr>
        <w:t xml:space="preserve"> says that the job market plays a big role in these percentage rates. “Companies and governments pay millions of dollars for engineering research and solutions, which motivate the most talented people to see degrees in engineering,” he says. “Also, the culture encourages and supports such a direction.” The </w:t>
      </w:r>
      <w:r w:rsidRPr="00FF1DBF">
        <w:rPr>
          <w:rStyle w:val="StyleUnderline"/>
        </w:rPr>
        <w:t xml:space="preserve">study also noted that </w:t>
      </w:r>
      <w:r w:rsidRPr="00FF1DBF">
        <w:rPr>
          <w:rStyle w:val="StyleUnderline"/>
          <w:highlight w:val="green"/>
        </w:rPr>
        <w:t>schools</w:t>
      </w:r>
      <w:r w:rsidRPr="00FF1DBF">
        <w:rPr>
          <w:rStyle w:val="StyleUnderline"/>
        </w:rPr>
        <w:t xml:space="preserve"> often </w:t>
      </w:r>
      <w:r w:rsidRPr="00FF1DBF">
        <w:rPr>
          <w:rStyle w:val="StyleUnderline"/>
          <w:highlight w:val="green"/>
        </w:rPr>
        <w:t>use commissioned agents to recruit foreign students</w:t>
      </w:r>
      <w:r w:rsidRPr="00FF1DBF">
        <w:rPr>
          <w:rStyle w:val="StyleUnderline"/>
        </w:rPr>
        <w:t>, which was formally endorsed by the National Association for College Admission Counseling in 2013</w:t>
      </w:r>
      <w:r w:rsidRPr="00FF1DBF">
        <w:rPr>
          <w:sz w:val="16"/>
        </w:rPr>
        <w:t xml:space="preserve">. While </w:t>
      </w:r>
      <w:proofErr w:type="spellStart"/>
      <w:r w:rsidRPr="00FF1DBF">
        <w:rPr>
          <w:sz w:val="16"/>
        </w:rPr>
        <w:t>Baoum</w:t>
      </w:r>
      <w:proofErr w:type="spellEnd"/>
      <w:r w:rsidRPr="00FF1DBF">
        <w:rPr>
          <w:sz w:val="16"/>
        </w:rPr>
        <w:t xml:space="preserve"> was not approached by a commissioned agent, he had heard of students who had. “In Saudi Arabia, I heard many times about university fairs where students could meet with American university representatives to learn more about their universities,” </w:t>
      </w:r>
      <w:proofErr w:type="spellStart"/>
      <w:r w:rsidRPr="00FF1DBF">
        <w:rPr>
          <w:sz w:val="16"/>
        </w:rPr>
        <w:t>Baoum</w:t>
      </w:r>
      <w:proofErr w:type="spellEnd"/>
      <w:r w:rsidRPr="00FF1DBF">
        <w:rPr>
          <w:sz w:val="16"/>
        </w:rPr>
        <w:t xml:space="preserve"> says. RELATED: Study — Women preferred over men for STEM asst. professorships </w:t>
      </w:r>
      <w:r w:rsidRPr="00FF1DBF">
        <w:rPr>
          <w:rStyle w:val="StyleUnderline"/>
        </w:rPr>
        <w:t xml:space="preserve">Compared to U.S. college students as a whole, </w:t>
      </w:r>
      <w:r w:rsidRPr="00FF1DBF">
        <w:rPr>
          <w:rStyle w:val="StyleUnderline"/>
          <w:highlight w:val="green"/>
        </w:rPr>
        <w:t>international students are more concentrated in STEM fields</w:t>
      </w:r>
      <w:r w:rsidRPr="00FF1DBF">
        <w:rPr>
          <w:rStyle w:val="StyleUnderline"/>
        </w:rPr>
        <w:t>, the study said. While business was the most popular field of study with 188,179 students, engineering was next at 160,128 and computer and information sciences at 65,291.</w:t>
      </w:r>
      <w:r w:rsidRPr="00FF1DBF">
        <w:rPr>
          <w:sz w:val="16"/>
        </w:rPr>
        <w:t xml:space="preserve"> “Engineering and business are the two biggest draws for international students,” Kumar says. “Especially students from India who make up a majority of the population in any university next to China come here for engineering.” </w:t>
      </w:r>
      <w:proofErr w:type="spellStart"/>
      <w:r w:rsidRPr="00FF1DBF">
        <w:rPr>
          <w:sz w:val="16"/>
        </w:rPr>
        <w:t>Baoum</w:t>
      </w:r>
      <w:proofErr w:type="spellEnd"/>
      <w:r w:rsidRPr="00FF1DBF">
        <w:rPr>
          <w:sz w:val="16"/>
        </w:rPr>
        <w:t xml:space="preserve"> explains that families often try to encourage their children to study careers in STEM fields, especially engineering, while in America. “I also think </w:t>
      </w:r>
      <w:r w:rsidRPr="00FF1DBF">
        <w:rPr>
          <w:rStyle w:val="StyleUnderline"/>
        </w:rPr>
        <w:t xml:space="preserve">many </w:t>
      </w:r>
      <w:r w:rsidRPr="00FF1DBF">
        <w:rPr>
          <w:rStyle w:val="StyleUnderline"/>
          <w:highlight w:val="green"/>
        </w:rPr>
        <w:t>international students choose to study in America since they believe it is the leading country</w:t>
      </w:r>
      <w:r w:rsidRPr="00FF1DBF">
        <w:rPr>
          <w:rStyle w:val="StyleUnderline"/>
        </w:rPr>
        <w:t xml:space="preserve"> to the world economy,” he says. “Also many of them have been exposed to the American culture through movies so they would like to reach that place where they used to see on TV.</w:t>
      </w:r>
      <w:r w:rsidRPr="00FF1DBF">
        <w:rPr>
          <w:sz w:val="16"/>
        </w:rPr>
        <w:t>” “It’s a cultural trend back in India that either we should be an engineer or a doctor,” Kumar says. “We end up choosing engineering in the undergraduate studies, some by passion, some without any choice and we pursue that goal.”</w:t>
      </w:r>
    </w:p>
    <w:p w:rsidR="00D05947" w:rsidRDefault="00D05947" w:rsidP="00D05947">
      <w:pPr>
        <w:rPr>
          <w:rStyle w:val="Style13ptBold"/>
        </w:rPr>
      </w:pPr>
    </w:p>
    <w:p w:rsidR="00D05947" w:rsidRDefault="00D05947" w:rsidP="00D05947">
      <w:pPr>
        <w:rPr>
          <w:rStyle w:val="Style13ptBold"/>
        </w:rPr>
      </w:pPr>
      <w:r>
        <w:rPr>
          <w:rStyle w:val="Style13ptBold"/>
        </w:rPr>
        <w:t>Recruiting foreign students boosts overall STEM research</w:t>
      </w:r>
    </w:p>
    <w:p w:rsidR="00D05947" w:rsidRPr="003B1914" w:rsidRDefault="00D05947" w:rsidP="00D05947">
      <w:pPr>
        <w:rPr>
          <w:sz w:val="16"/>
          <w:szCs w:val="16"/>
        </w:rPr>
      </w:pPr>
      <w:r w:rsidRPr="003B1914">
        <w:rPr>
          <w:rStyle w:val="Style13ptBold"/>
        </w:rPr>
        <w:t>Lu 09</w:t>
      </w:r>
      <w:r w:rsidRPr="003B1914">
        <w:rPr>
          <w:sz w:val="16"/>
          <w:szCs w:val="16"/>
        </w:rPr>
        <w:t xml:space="preserve">, </w:t>
      </w:r>
      <w:proofErr w:type="spellStart"/>
      <w:r w:rsidRPr="003B1914">
        <w:rPr>
          <w:sz w:val="16"/>
          <w:szCs w:val="16"/>
        </w:rPr>
        <w:t>Meng</w:t>
      </w:r>
      <w:proofErr w:type="spellEnd"/>
      <w:r w:rsidRPr="003B1914">
        <w:rPr>
          <w:sz w:val="16"/>
          <w:szCs w:val="16"/>
        </w:rPr>
        <w:t xml:space="preserve"> Lu received her J.D. from Harvard Law School and is currently an assistant fellow at Harvard University. “Not Part of the Family: U.S. Immigration Policy and Foreign Students”, </w:t>
      </w:r>
      <w:proofErr w:type="gramStart"/>
      <w:r w:rsidRPr="003B1914">
        <w:rPr>
          <w:sz w:val="16"/>
          <w:szCs w:val="16"/>
        </w:rPr>
        <w:t>Spring</w:t>
      </w:r>
      <w:proofErr w:type="gramEnd"/>
      <w:r w:rsidRPr="003B1914">
        <w:rPr>
          <w:sz w:val="16"/>
          <w:szCs w:val="16"/>
        </w:rPr>
        <w:t xml:space="preserve"> 2009, 34 T. Marshall L. Rev. 343, LexisNexis Academic</w:t>
      </w:r>
      <w:r>
        <w:rPr>
          <w:sz w:val="16"/>
          <w:szCs w:val="16"/>
        </w:rPr>
        <w:t>//</w:t>
      </w:r>
      <w:proofErr w:type="spellStart"/>
      <w:r>
        <w:rPr>
          <w:sz w:val="16"/>
          <w:szCs w:val="16"/>
        </w:rPr>
        <w:t>ak</w:t>
      </w:r>
      <w:proofErr w:type="spellEnd"/>
    </w:p>
    <w:p w:rsidR="00D05947" w:rsidRDefault="00D05947" w:rsidP="00D05947">
      <w:pPr>
        <w:rPr>
          <w:sz w:val="16"/>
        </w:rPr>
      </w:pPr>
      <w:r w:rsidRPr="003B1914">
        <w:rPr>
          <w:rStyle w:val="StyleUnderline"/>
        </w:rPr>
        <w:t>Foreign students are considered technical brainpower, who</w:t>
      </w:r>
      <w:r w:rsidRPr="003B1914">
        <w:rPr>
          <w:sz w:val="16"/>
        </w:rPr>
        <w:t xml:space="preserve"> often </w:t>
      </w:r>
      <w:r w:rsidRPr="003B1914">
        <w:rPr>
          <w:rStyle w:val="StyleUnderline"/>
        </w:rPr>
        <w:t>enroll in</w:t>
      </w:r>
      <w:r w:rsidRPr="003B1914">
        <w:rPr>
          <w:sz w:val="16"/>
        </w:rPr>
        <w:t xml:space="preserve"> academic programs in science, technology, engineering, and mathematics [*346] (</w:t>
      </w:r>
      <w:r w:rsidRPr="003B1914">
        <w:rPr>
          <w:rStyle w:val="StyleUnderline"/>
        </w:rPr>
        <w:t>STEM</w:t>
      </w:r>
      <w:r w:rsidRPr="003B1914">
        <w:rPr>
          <w:sz w:val="16"/>
        </w:rPr>
        <w:t xml:space="preserve">). </w:t>
      </w:r>
      <w:proofErr w:type="gramStart"/>
      <w:r w:rsidRPr="003B1914">
        <w:rPr>
          <w:sz w:val="16"/>
        </w:rPr>
        <w:t>n11</w:t>
      </w:r>
      <w:proofErr w:type="gramEnd"/>
      <w:r w:rsidRPr="003B1914">
        <w:rPr>
          <w:sz w:val="16"/>
        </w:rPr>
        <w:t xml:space="preserve"> Scholars and educators found that among the major developed countries and the newly industrialized countries</w:t>
      </w:r>
      <w:r w:rsidRPr="003B1914">
        <w:rPr>
          <w:rStyle w:val="StyleUnderline"/>
        </w:rPr>
        <w:t>, the United States ranks near the bottom in mathematics and science achievement among eighth graders</w:t>
      </w:r>
      <w:r w:rsidRPr="003B1914">
        <w:rPr>
          <w:sz w:val="16"/>
        </w:rPr>
        <w:t xml:space="preserve">. </w:t>
      </w:r>
      <w:proofErr w:type="gramStart"/>
      <w:r w:rsidRPr="003B1914">
        <w:rPr>
          <w:sz w:val="16"/>
        </w:rPr>
        <w:t>n12</w:t>
      </w:r>
      <w:proofErr w:type="gramEnd"/>
      <w:r w:rsidRPr="003B1914">
        <w:rPr>
          <w:sz w:val="16"/>
        </w:rPr>
        <w:t xml:space="preserve"> Therefore </w:t>
      </w:r>
      <w:r w:rsidRPr="003B1914">
        <w:rPr>
          <w:rStyle w:val="Emphasis"/>
        </w:rPr>
        <w:t>recruiting foreign students improves the overall quality of new science and engineering</w:t>
      </w:r>
      <w:r w:rsidRPr="003B1914">
        <w:rPr>
          <w:sz w:val="16"/>
        </w:rPr>
        <w:t xml:space="preserve"> </w:t>
      </w:r>
      <w:proofErr w:type="spellStart"/>
      <w:r w:rsidRPr="003B1914">
        <w:rPr>
          <w:sz w:val="16"/>
        </w:rPr>
        <w:t>Ph.D.s</w:t>
      </w:r>
      <w:proofErr w:type="spellEnd"/>
      <w:r w:rsidRPr="003B1914">
        <w:rPr>
          <w:sz w:val="16"/>
        </w:rPr>
        <w:t xml:space="preserve"> by </w:t>
      </w:r>
      <w:r w:rsidRPr="003B1914">
        <w:rPr>
          <w:rStyle w:val="StyleUnderline"/>
        </w:rPr>
        <w:t>drawing on a wider range of talented students who become the key contributors in driving the knowledge-based economy</w:t>
      </w:r>
      <w:r w:rsidRPr="003B1914">
        <w:rPr>
          <w:sz w:val="16"/>
        </w:rPr>
        <w:t xml:space="preserve">. </w:t>
      </w:r>
      <w:proofErr w:type="gramStart"/>
      <w:r w:rsidRPr="003B1914">
        <w:rPr>
          <w:sz w:val="16"/>
        </w:rPr>
        <w:t>n13</w:t>
      </w:r>
      <w:proofErr w:type="gramEnd"/>
      <w:r w:rsidRPr="003B1914">
        <w:rPr>
          <w:sz w:val="16"/>
        </w:rPr>
        <w:t xml:space="preserve"> According to a report by the Institute of International Education (IIE), </w:t>
      </w:r>
      <w:r w:rsidRPr="003B1914">
        <w:rPr>
          <w:rStyle w:val="StyleUnderline"/>
        </w:rPr>
        <w:t>more than one-third of Nobel laureates from the United States are immigrants</w:t>
      </w:r>
      <w:r w:rsidRPr="003B1914">
        <w:rPr>
          <w:sz w:val="16"/>
        </w:rPr>
        <w:t xml:space="preserve">. </w:t>
      </w:r>
      <w:proofErr w:type="gramStart"/>
      <w:r w:rsidRPr="003B1914">
        <w:rPr>
          <w:sz w:val="16"/>
        </w:rPr>
        <w:t>n14</w:t>
      </w:r>
      <w:proofErr w:type="gramEnd"/>
      <w:r w:rsidRPr="003B1914">
        <w:rPr>
          <w:sz w:val="16"/>
        </w:rPr>
        <w:t xml:space="preserve"> A study conducted by </w:t>
      </w:r>
      <w:proofErr w:type="spellStart"/>
      <w:r w:rsidRPr="003B1914">
        <w:rPr>
          <w:sz w:val="16"/>
        </w:rPr>
        <w:t>Chellaraj</w:t>
      </w:r>
      <w:proofErr w:type="spellEnd"/>
      <w:r w:rsidRPr="003B1914">
        <w:rPr>
          <w:sz w:val="16"/>
        </w:rPr>
        <w:t xml:space="preserve">, </w:t>
      </w:r>
      <w:proofErr w:type="spellStart"/>
      <w:r w:rsidRPr="003B1914">
        <w:rPr>
          <w:sz w:val="16"/>
        </w:rPr>
        <w:t>Maskus</w:t>
      </w:r>
      <w:proofErr w:type="spellEnd"/>
      <w:r w:rsidRPr="003B1914">
        <w:rPr>
          <w:sz w:val="16"/>
        </w:rPr>
        <w:t xml:space="preserve">, and </w:t>
      </w:r>
      <w:proofErr w:type="spellStart"/>
      <w:r w:rsidRPr="003B1914">
        <w:rPr>
          <w:sz w:val="16"/>
        </w:rPr>
        <w:t>Mattoo</w:t>
      </w:r>
      <w:proofErr w:type="spellEnd"/>
      <w:r w:rsidRPr="003B1914">
        <w:rPr>
          <w:sz w:val="16"/>
        </w:rPr>
        <w:t xml:space="preserve"> highlighted that foreign graduate students are significant inputs into developing new technologies Page 234 T. Marshall L. Rev. 343, *346 in the American economy. </w:t>
      </w:r>
      <w:proofErr w:type="gramStart"/>
      <w:r w:rsidRPr="003B1914">
        <w:rPr>
          <w:sz w:val="16"/>
        </w:rPr>
        <w:t>n15</w:t>
      </w:r>
      <w:proofErr w:type="gramEnd"/>
      <w:r w:rsidRPr="003B1914">
        <w:rPr>
          <w:sz w:val="16"/>
        </w:rPr>
        <w:t xml:space="preserve"> They found that </w:t>
      </w:r>
      <w:r w:rsidRPr="003B1914">
        <w:rPr>
          <w:rStyle w:val="Emphasis"/>
        </w:rPr>
        <w:t>their impacts are particularly pronounced within the universities but also have spill-over effects to non-university patenting</w:t>
      </w:r>
      <w:r w:rsidRPr="003B1914">
        <w:rPr>
          <w:sz w:val="16"/>
        </w:rPr>
        <w:t xml:space="preserve">. n16 </w:t>
      </w:r>
      <w:r w:rsidRPr="003B1914">
        <w:rPr>
          <w:rStyle w:val="StyleUnderline"/>
        </w:rPr>
        <w:t>Economic benefits</w:t>
      </w:r>
      <w:r w:rsidRPr="003B1914">
        <w:rPr>
          <w:sz w:val="16"/>
        </w:rPr>
        <w:t xml:space="preserve">, especially to the universities, </w:t>
      </w:r>
      <w:r w:rsidRPr="003B1914">
        <w:rPr>
          <w:rStyle w:val="StyleUnderline"/>
        </w:rPr>
        <w:t>also arise because foreign students</w:t>
      </w:r>
      <w:r w:rsidRPr="003B1914">
        <w:rPr>
          <w:sz w:val="16"/>
        </w:rPr>
        <w:t xml:space="preserve">, "while enrolled in schools, </w:t>
      </w:r>
      <w:r w:rsidRPr="003B1914">
        <w:rPr>
          <w:rStyle w:val="StyleUnderline"/>
        </w:rPr>
        <w:t>are an important part of the workforce at those institutions, particularly at large research universities</w:t>
      </w:r>
      <w:r w:rsidRPr="003B1914">
        <w:rPr>
          <w:sz w:val="16"/>
        </w:rPr>
        <w:t xml:space="preserve">." n17 They usually work as research assistants </w:t>
      </w:r>
      <w:r w:rsidRPr="003B1914">
        <w:rPr>
          <w:rStyle w:val="StyleUnderline"/>
        </w:rPr>
        <w:t>providing skilled assistance or research labor in the scientific labs</w:t>
      </w:r>
      <w:r w:rsidRPr="003B1914">
        <w:rPr>
          <w:sz w:val="16"/>
        </w:rPr>
        <w:t xml:space="preserve">, or as teaching assistants to help faculty grade undergraduates' homework and sometimes teach undergraduate classes. </w:t>
      </w:r>
      <w:proofErr w:type="gramStart"/>
      <w:r w:rsidRPr="003B1914">
        <w:rPr>
          <w:sz w:val="16"/>
        </w:rPr>
        <w:t>n18</w:t>
      </w:r>
      <w:proofErr w:type="gramEnd"/>
      <w:r w:rsidRPr="003B1914">
        <w:rPr>
          <w:sz w:val="16"/>
        </w:rPr>
        <w:t xml:space="preserve"> According to </w:t>
      </w:r>
      <w:proofErr w:type="spellStart"/>
      <w:r w:rsidRPr="003B1914">
        <w:rPr>
          <w:sz w:val="16"/>
        </w:rPr>
        <w:t>Borjas</w:t>
      </w:r>
      <w:proofErr w:type="spellEnd"/>
      <w:r w:rsidRPr="003B1914">
        <w:rPr>
          <w:sz w:val="16"/>
        </w:rPr>
        <w:t xml:space="preserve">, these students [*347] play the same role in staffing the research labs of American universities that Mexican illegal workers play in staffing the vast agricultural fields of California. Both groups of workers </w:t>
      </w:r>
      <w:r w:rsidRPr="003B1914">
        <w:rPr>
          <w:rStyle w:val="StyleUnderline"/>
        </w:rPr>
        <w:t>enter the country, substantially increase the supply of workers, but lower wages</w:t>
      </w:r>
      <w:r w:rsidRPr="003B1914">
        <w:rPr>
          <w:sz w:val="16"/>
        </w:rPr>
        <w:t xml:space="preserve"> in their respective occupations, and </w:t>
      </w:r>
      <w:r w:rsidRPr="003B1914">
        <w:rPr>
          <w:rStyle w:val="StyleUnderline"/>
        </w:rPr>
        <w:t>increase the profits and economic resources of the companies that hire them</w:t>
      </w:r>
      <w:r w:rsidRPr="003B1914">
        <w:rPr>
          <w:sz w:val="16"/>
        </w:rPr>
        <w:t xml:space="preserve">. </w:t>
      </w:r>
      <w:proofErr w:type="gramStart"/>
      <w:r w:rsidRPr="003B1914">
        <w:rPr>
          <w:sz w:val="16"/>
        </w:rPr>
        <w:t>n19</w:t>
      </w:r>
      <w:proofErr w:type="gramEnd"/>
      <w:r w:rsidRPr="003B1914">
        <w:rPr>
          <w:sz w:val="16"/>
        </w:rPr>
        <w:t xml:space="preserve"> For those </w:t>
      </w:r>
      <w:r w:rsidRPr="003B1914">
        <w:rPr>
          <w:rStyle w:val="StyleUnderline"/>
        </w:rPr>
        <w:t>students who have to finance their studies</w:t>
      </w:r>
      <w:r w:rsidRPr="003B1914">
        <w:rPr>
          <w:sz w:val="16"/>
        </w:rPr>
        <w:t xml:space="preserve"> in the United States, they </w:t>
      </w:r>
      <w:r w:rsidRPr="003B1914">
        <w:rPr>
          <w:rStyle w:val="StyleUnderline"/>
        </w:rPr>
        <w:t>pay full tuition</w:t>
      </w:r>
      <w:r w:rsidRPr="003B1914">
        <w:rPr>
          <w:sz w:val="16"/>
        </w:rPr>
        <w:t xml:space="preserve"> and the higher education sector has become increasingly dependent on the high tuition fees paid by foreign students. </w:t>
      </w:r>
      <w:proofErr w:type="gramStart"/>
      <w:r w:rsidRPr="003B1914">
        <w:rPr>
          <w:sz w:val="16"/>
        </w:rPr>
        <w:t>n20</w:t>
      </w:r>
      <w:proofErr w:type="gramEnd"/>
      <w:r w:rsidRPr="003B1914">
        <w:rPr>
          <w:sz w:val="16"/>
        </w:rPr>
        <w:t xml:space="preserve"> According to a 2005 study conducted by the Institute of International Education, there were 565,039 international students studying in the United States, and </w:t>
      </w:r>
      <w:r w:rsidRPr="003B1914">
        <w:rPr>
          <w:rStyle w:val="Emphasis"/>
        </w:rPr>
        <w:t>the net contribution of foreign students to the national economy is approximately $ 13.3 billion just through their tuition expenditure and living expenses.</w:t>
      </w:r>
      <w:r w:rsidRPr="003B1914">
        <w:rPr>
          <w:sz w:val="16"/>
        </w:rPr>
        <w:t xml:space="preserve"> </w:t>
      </w:r>
      <w:proofErr w:type="gramStart"/>
      <w:r w:rsidRPr="003B1914">
        <w:rPr>
          <w:sz w:val="16"/>
        </w:rPr>
        <w:t>n21</w:t>
      </w:r>
      <w:proofErr w:type="gramEnd"/>
      <w:r w:rsidRPr="003B1914">
        <w:rPr>
          <w:sz w:val="16"/>
        </w:rPr>
        <w:t xml:space="preserve"> These numbers show the important role played by international students in supporting the higher education institutions</w:t>
      </w:r>
    </w:p>
    <w:p w:rsidR="00D05947" w:rsidRDefault="00D05947" w:rsidP="00D05947">
      <w:pPr>
        <w:pStyle w:val="Heading3"/>
      </w:pPr>
      <w:r>
        <w:t xml:space="preserve">AT: STEM Low </w:t>
      </w:r>
    </w:p>
    <w:p w:rsidR="00D05947" w:rsidRDefault="00D05947" w:rsidP="00D05947">
      <w:pPr>
        <w:pStyle w:val="Heading4"/>
      </w:pPr>
      <w:r>
        <w:t xml:space="preserve">The STEM crisis is real: this card answers a majority of their warrants, and specifically refutes their </w:t>
      </w:r>
      <w:proofErr w:type="spellStart"/>
      <w:r>
        <w:t>Charette</w:t>
      </w:r>
      <w:proofErr w:type="spellEnd"/>
      <w:r>
        <w:t xml:space="preserve"> card</w:t>
      </w:r>
    </w:p>
    <w:p w:rsidR="00D05947" w:rsidRPr="00783977" w:rsidRDefault="00D05947" w:rsidP="00D05947">
      <w:pPr>
        <w:rPr>
          <w:rStyle w:val="Style13ptBold"/>
        </w:rPr>
      </w:pPr>
      <w:r w:rsidRPr="00783977">
        <w:rPr>
          <w:rStyle w:val="Style13ptBold"/>
        </w:rPr>
        <w:t>Rosen 13</w:t>
      </w:r>
    </w:p>
    <w:p w:rsidR="00D05947" w:rsidRDefault="00D05947" w:rsidP="00D05947">
      <w:r>
        <w:t>(Linda Rosen, CEO @ change the equation, “The Truth Hurts: The STEM Crisis Is Not a Myth”, September 11</w:t>
      </w:r>
      <w:r w:rsidRPr="00783977">
        <w:rPr>
          <w:vertAlign w:val="superscript"/>
        </w:rPr>
        <w:t>th</w:t>
      </w:r>
      <w:r>
        <w:t xml:space="preserve">, 2013, Huffington Post, </w:t>
      </w:r>
      <w:hyperlink r:id="rId25" w:history="1">
        <w:r w:rsidRPr="002127FE">
          <w:rPr>
            <w:rStyle w:val="Hyperlink"/>
          </w:rPr>
          <w:t>http://www.huffingtonpost.com/linda-rosen/the-truth-hurts-the-stem-_b_3900575.html</w:t>
        </w:r>
      </w:hyperlink>
      <w:r>
        <w:t>, JAS)</w:t>
      </w:r>
    </w:p>
    <w:p w:rsidR="00D05947" w:rsidRPr="00E235C4" w:rsidRDefault="00D05947" w:rsidP="00D05947">
      <w:pPr>
        <w:rPr>
          <w:sz w:val="16"/>
        </w:rPr>
      </w:pPr>
      <w:r w:rsidRPr="006C6443">
        <w:rPr>
          <w:sz w:val="16"/>
        </w:rPr>
        <w:t xml:space="preserve">Here we go again. </w:t>
      </w:r>
      <w:r w:rsidRPr="00844A7D">
        <w:rPr>
          <w:rStyle w:val="StyleUnderline"/>
        </w:rPr>
        <w:t>Social media sites are buzzing with claims that there is no shortage of U.S. workers in science, technology, engineering and math (STEM).</w:t>
      </w:r>
      <w:r w:rsidRPr="006C6443">
        <w:rPr>
          <w:sz w:val="16"/>
        </w:rPr>
        <w:t xml:space="preserve"> Last time this happened, they were responding to a report from the Economic Policy Institute (EPI), which has since been soundly refuted. This time, it's an article in IEEE's Spectrum Magazine by Robert </w:t>
      </w:r>
      <w:proofErr w:type="spellStart"/>
      <w:r w:rsidRPr="006C6443">
        <w:rPr>
          <w:sz w:val="16"/>
        </w:rPr>
        <w:t>Charette</w:t>
      </w:r>
      <w:proofErr w:type="spellEnd"/>
      <w:r w:rsidRPr="006C6443">
        <w:rPr>
          <w:sz w:val="16"/>
        </w:rPr>
        <w:t xml:space="preserve">, who proclaims that "the STEM crisis is a myth." </w:t>
      </w:r>
      <w:r w:rsidRPr="00844A7D">
        <w:rPr>
          <w:rStyle w:val="StyleUnderline"/>
        </w:rPr>
        <w:t xml:space="preserve">Like EPI, </w:t>
      </w:r>
      <w:proofErr w:type="spellStart"/>
      <w:r w:rsidRPr="00844A7D">
        <w:rPr>
          <w:rStyle w:val="StyleUnderline"/>
        </w:rPr>
        <w:t>Charette</w:t>
      </w:r>
      <w:proofErr w:type="spellEnd"/>
      <w:r w:rsidRPr="00844A7D">
        <w:rPr>
          <w:rStyle w:val="StyleUnderline"/>
        </w:rPr>
        <w:t xml:space="preserve"> is simply wrong. </w:t>
      </w:r>
      <w:proofErr w:type="spellStart"/>
      <w:r w:rsidRPr="006C6443">
        <w:rPr>
          <w:rStyle w:val="StyleUnderline"/>
          <w:highlight w:val="green"/>
        </w:rPr>
        <w:t>Charette</w:t>
      </w:r>
      <w:proofErr w:type="spellEnd"/>
      <w:r w:rsidRPr="006C6443">
        <w:rPr>
          <w:rStyle w:val="StyleUnderline"/>
          <w:highlight w:val="green"/>
        </w:rPr>
        <w:t xml:space="preserve"> suggests that people who have a STEM background are down on their luck</w:t>
      </w:r>
      <w:r w:rsidRPr="00844A7D">
        <w:rPr>
          <w:rStyle w:val="StyleUnderline"/>
        </w:rPr>
        <w:t xml:space="preserve"> -- unable to find stable jobs, making do with flat wages, or bailing out of STEM entirely</w:t>
      </w:r>
      <w:r w:rsidRPr="006C6443">
        <w:rPr>
          <w:sz w:val="16"/>
        </w:rPr>
        <w:t xml:space="preserve">. The STEM shortage "myth," he writes, was manufactured by a cabal of special interests who "cherry pick" data to keep themselves in business and depress STEM wages. </w:t>
      </w:r>
      <w:r w:rsidRPr="00844A7D">
        <w:rPr>
          <w:rStyle w:val="StyleUnderline"/>
        </w:rPr>
        <w:t xml:space="preserve">Yet </w:t>
      </w:r>
      <w:proofErr w:type="spellStart"/>
      <w:r w:rsidRPr="00844A7D">
        <w:rPr>
          <w:rStyle w:val="StyleUnderline"/>
        </w:rPr>
        <w:t>Charette</w:t>
      </w:r>
      <w:proofErr w:type="spellEnd"/>
      <w:r w:rsidRPr="00844A7D">
        <w:rPr>
          <w:rStyle w:val="StyleUnderline"/>
        </w:rPr>
        <w:t xml:space="preserve"> </w:t>
      </w:r>
      <w:r w:rsidRPr="006C6443">
        <w:rPr>
          <w:rStyle w:val="StyleUnderline"/>
          <w:highlight w:val="green"/>
        </w:rPr>
        <w:t>does a fair bit of cherry picking</w:t>
      </w:r>
      <w:r w:rsidRPr="00844A7D">
        <w:rPr>
          <w:rStyle w:val="StyleUnderline"/>
        </w:rPr>
        <w:t xml:space="preserve"> himself while missing the big picture. He </w:t>
      </w:r>
      <w:r w:rsidRPr="006C6443">
        <w:rPr>
          <w:rStyle w:val="StyleUnderline"/>
          <w:highlight w:val="green"/>
        </w:rPr>
        <w:t>argues from anecdotes and a handful of studies</w:t>
      </w:r>
      <w:r w:rsidRPr="00844A7D">
        <w:rPr>
          <w:rStyle w:val="StyleUnderline"/>
        </w:rPr>
        <w:t xml:space="preserve"> that support his point but </w:t>
      </w:r>
      <w:r w:rsidRPr="006C6443">
        <w:rPr>
          <w:rStyle w:val="StyleUnderline"/>
          <w:highlight w:val="green"/>
        </w:rPr>
        <w:t>leaves aside the mountain of data</w:t>
      </w:r>
      <w:r w:rsidRPr="00844A7D">
        <w:rPr>
          <w:rStyle w:val="StyleUnderline"/>
        </w:rPr>
        <w:t xml:space="preserve"> that demonstrate a shortage</w:t>
      </w:r>
      <w:r w:rsidRPr="006C6443">
        <w:rPr>
          <w:sz w:val="16"/>
        </w:rPr>
        <w:t xml:space="preserve">. More important, he unwittingly points to one of the biggest causes of this shortage: </w:t>
      </w:r>
      <w:r w:rsidRPr="006C6443">
        <w:rPr>
          <w:rStyle w:val="StyleUnderline"/>
          <w:highlight w:val="green"/>
        </w:rPr>
        <w:t>Demand for STEM skills has intensified</w:t>
      </w:r>
      <w:r w:rsidRPr="00844A7D">
        <w:rPr>
          <w:rStyle w:val="StyleUnderline"/>
        </w:rPr>
        <w:t xml:space="preserve"> across the entire economy</w:t>
      </w:r>
      <w:r w:rsidRPr="006C6443">
        <w:rPr>
          <w:sz w:val="16"/>
        </w:rPr>
        <w:t xml:space="preserve">. Not just crying wolf </w:t>
      </w:r>
      <w:proofErr w:type="spellStart"/>
      <w:r w:rsidRPr="00844A7D">
        <w:rPr>
          <w:rStyle w:val="StyleUnderline"/>
        </w:rPr>
        <w:t>Charette</w:t>
      </w:r>
      <w:proofErr w:type="spellEnd"/>
      <w:r w:rsidRPr="00844A7D">
        <w:rPr>
          <w:rStyle w:val="StyleUnderline"/>
        </w:rPr>
        <w:t xml:space="preserve"> limits his attention to the demand for people to fill jobs in traditional STEM fields like technology or healthcare. But even in those fields, demand is strong and growing. Rising demand for STEM workers is in fact nothing new. A sidebar to </w:t>
      </w:r>
      <w:proofErr w:type="spellStart"/>
      <w:r w:rsidRPr="00844A7D">
        <w:rPr>
          <w:rStyle w:val="StyleUnderline"/>
        </w:rPr>
        <w:t>Charette's</w:t>
      </w:r>
      <w:proofErr w:type="spellEnd"/>
      <w:r w:rsidRPr="00844A7D">
        <w:rPr>
          <w:rStyle w:val="StyleUnderline"/>
        </w:rPr>
        <w:t xml:space="preserve"> article quotes 80 years' worth of warnings that a looming STEM crisis will hobble U.S. economic growth</w:t>
      </w:r>
      <w:r w:rsidRPr="006C6443">
        <w:rPr>
          <w:sz w:val="16"/>
        </w:rPr>
        <w:t xml:space="preserve">. The clear implication of the sidebar is that the education and business leaders who have been making these warnings have been crying wolf since before the Second World War. But were their fears of a STEM shortage really much ado about nothing? </w:t>
      </w:r>
      <w:proofErr w:type="gramStart"/>
      <w:r w:rsidRPr="006C6443">
        <w:rPr>
          <w:sz w:val="16"/>
        </w:rPr>
        <w:t>Hardly.</w:t>
      </w:r>
      <w:proofErr w:type="gramEnd"/>
      <w:r w:rsidRPr="006C6443">
        <w:rPr>
          <w:sz w:val="16"/>
        </w:rPr>
        <w:t xml:space="preserve"> The National Science Foundation (</w:t>
      </w:r>
      <w:r w:rsidRPr="00844A7D">
        <w:rPr>
          <w:rStyle w:val="StyleUnderline"/>
        </w:rPr>
        <w:t xml:space="preserve">NSF) reports that </w:t>
      </w:r>
      <w:r w:rsidRPr="006C6443">
        <w:rPr>
          <w:rStyle w:val="StyleUnderline"/>
          <w:highlight w:val="green"/>
        </w:rPr>
        <w:t>S&amp;E workforce grew from some 182,000 to about 5.4 million people between 1950 and 2009</w:t>
      </w:r>
      <w:r w:rsidRPr="00844A7D">
        <w:rPr>
          <w:rStyle w:val="StyleUnderline"/>
        </w:rPr>
        <w:t xml:space="preserve">, almost </w:t>
      </w:r>
      <w:r w:rsidRPr="006C6443">
        <w:rPr>
          <w:rStyle w:val="StyleUnderline"/>
          <w:highlight w:val="green"/>
        </w:rPr>
        <w:t>15 times faster than the U.S. population</w:t>
      </w:r>
      <w:r w:rsidRPr="00844A7D">
        <w:rPr>
          <w:rStyle w:val="StyleUnderline"/>
        </w:rPr>
        <w:t xml:space="preserve"> and nearly four times faster than the total U.S. workforce. Surely all those worried education and business leaders were on to something. </w:t>
      </w:r>
      <w:r w:rsidRPr="006C6443">
        <w:rPr>
          <w:sz w:val="16"/>
        </w:rPr>
        <w:t xml:space="preserve">They foresaw a </w:t>
      </w:r>
      <w:r w:rsidRPr="006C6443">
        <w:rPr>
          <w:rStyle w:val="StyleUnderline"/>
          <w:highlight w:val="green"/>
        </w:rPr>
        <w:t>steep rise</w:t>
      </w:r>
      <w:r w:rsidRPr="00844A7D">
        <w:rPr>
          <w:rStyle w:val="StyleUnderline"/>
        </w:rPr>
        <w:t xml:space="preserve"> in demand for STEM talent </w:t>
      </w:r>
      <w:r w:rsidRPr="006C6443">
        <w:rPr>
          <w:rStyle w:val="StyleUnderline"/>
          <w:highlight w:val="green"/>
        </w:rPr>
        <w:t>as the U.S. economy made the transition</w:t>
      </w:r>
      <w:r w:rsidRPr="00844A7D">
        <w:rPr>
          <w:rStyle w:val="StyleUnderline"/>
        </w:rPr>
        <w:t xml:space="preserve"> from an industrial economy </w:t>
      </w:r>
      <w:r w:rsidRPr="006C6443">
        <w:rPr>
          <w:rStyle w:val="StyleUnderline"/>
          <w:highlight w:val="green"/>
        </w:rPr>
        <w:t>to an economy focused</w:t>
      </w:r>
      <w:r w:rsidRPr="00844A7D">
        <w:rPr>
          <w:rStyle w:val="StyleUnderline"/>
        </w:rPr>
        <w:t xml:space="preserve"> more squarely </w:t>
      </w:r>
      <w:r w:rsidRPr="006C6443">
        <w:rPr>
          <w:rStyle w:val="StyleUnderline"/>
          <w:highlight w:val="green"/>
        </w:rPr>
        <w:t>on technological innovation</w:t>
      </w:r>
      <w:r w:rsidRPr="006C6443">
        <w:rPr>
          <w:sz w:val="16"/>
        </w:rPr>
        <w:t xml:space="preserve">. We can count ourselves lucky that the GI Bill, the national response to Sputnik, the race to put someone on the moon, and a host of other seminal events helped fuel the growth of the STEM workforce to meet this demand. </w:t>
      </w:r>
      <w:r w:rsidRPr="00844A7D">
        <w:rPr>
          <w:rStyle w:val="StyleUnderline"/>
        </w:rPr>
        <w:t xml:space="preserve">Economists have argued that the </w:t>
      </w:r>
      <w:r w:rsidRPr="006C6443">
        <w:rPr>
          <w:rStyle w:val="StyleUnderline"/>
          <w:highlight w:val="green"/>
        </w:rPr>
        <w:t>technology those STEM workers helped create</w:t>
      </w:r>
      <w:r w:rsidRPr="00844A7D">
        <w:rPr>
          <w:rStyle w:val="StyleUnderline"/>
        </w:rPr>
        <w:t xml:space="preserve"> has </w:t>
      </w:r>
      <w:r w:rsidRPr="006C6443">
        <w:rPr>
          <w:rStyle w:val="StyleUnderline"/>
          <w:highlight w:val="green"/>
        </w:rPr>
        <w:t>accounted for nearly half of the nation's economic growth in the second half of the twentieth century</w:t>
      </w:r>
      <w:r w:rsidRPr="00844A7D">
        <w:rPr>
          <w:rStyle w:val="StyleUnderline"/>
        </w:rPr>
        <w:t>. Now is no time to rest on our laurels</w:t>
      </w:r>
      <w:r w:rsidRPr="006C6443">
        <w:rPr>
          <w:sz w:val="16"/>
        </w:rPr>
        <w:t xml:space="preserve">. While the rate of growth in STEM jobs may have slowed through our two 21st-century recessions, it remains robust. NSF puts it at 20 percent between 2000 and 2010, a period during which the overall workforce experienced little growth. And that robust growth will probably continue. Georgetown's Center on Education and the Workforce predicts that the total number of STEM jobs will grow 26 percent between 2010 and 2020. </w:t>
      </w:r>
      <w:r w:rsidRPr="00844A7D">
        <w:rPr>
          <w:rStyle w:val="StyleUnderline"/>
        </w:rPr>
        <w:t>The Georgetown Center also projects that professional and technical jobs in healthcare, which it doesn't include in its STEM numbers, will grow by 31 percent, far faster than the workforce as a whole.</w:t>
      </w:r>
      <w:r w:rsidRPr="006C6443">
        <w:rPr>
          <w:sz w:val="16"/>
        </w:rPr>
        <w:t xml:space="preserve"> (</w:t>
      </w:r>
      <w:proofErr w:type="spellStart"/>
      <w:r w:rsidRPr="006C6443">
        <w:rPr>
          <w:sz w:val="16"/>
        </w:rPr>
        <w:t>Charette</w:t>
      </w:r>
      <w:proofErr w:type="spellEnd"/>
      <w:r w:rsidRPr="006C6443">
        <w:rPr>
          <w:sz w:val="16"/>
        </w:rPr>
        <w:t xml:space="preserve"> criticizes a previous projection Georgetown released in 2011 for not foreseeing the depth and duration of the recession, but he neglects to mention this more recent projection, which appeared in June of this year.) It's nice to be in demand </w:t>
      </w:r>
      <w:proofErr w:type="gramStart"/>
      <w:r w:rsidRPr="006C6443">
        <w:rPr>
          <w:sz w:val="16"/>
        </w:rPr>
        <w:t>Even</w:t>
      </w:r>
      <w:proofErr w:type="gramEnd"/>
      <w:r w:rsidRPr="006C6443">
        <w:rPr>
          <w:sz w:val="16"/>
        </w:rPr>
        <w:t xml:space="preserve"> in recent years of slower growth, it has been good to be a STEM worker. </w:t>
      </w:r>
      <w:r w:rsidRPr="00285DD9">
        <w:rPr>
          <w:rStyle w:val="StyleUnderline"/>
        </w:rPr>
        <w:t xml:space="preserve">Yes, as </w:t>
      </w:r>
      <w:proofErr w:type="spellStart"/>
      <w:r w:rsidRPr="00285DD9">
        <w:rPr>
          <w:rStyle w:val="StyleUnderline"/>
        </w:rPr>
        <w:t>Charette</w:t>
      </w:r>
      <w:proofErr w:type="spellEnd"/>
      <w:r w:rsidRPr="00285DD9">
        <w:rPr>
          <w:rStyle w:val="StyleUnderline"/>
        </w:rPr>
        <w:t xml:space="preserve"> notes, some STEM employees have been laid off or unable to find jobs, which is an important reminder that nothing in life is a sure bet. But such anecdotes don't stack up against the bulk of the data, which tell a dramatically different story</w:t>
      </w:r>
      <w:r w:rsidRPr="006C6443">
        <w:rPr>
          <w:sz w:val="16"/>
        </w:rPr>
        <w:t xml:space="preserve">: • A Change the Equation study found that, even in the sluggish years between 2009 and 2012, there were </w:t>
      </w:r>
      <w:r w:rsidRPr="00285DD9">
        <w:rPr>
          <w:rStyle w:val="StyleUnderline"/>
        </w:rPr>
        <w:t>nearly two STEM-focused job postings for every unemployed STEM professional</w:t>
      </w:r>
      <w:r w:rsidRPr="006C6443">
        <w:rPr>
          <w:sz w:val="16"/>
        </w:rPr>
        <w:t xml:space="preserve">. • During those same years, </w:t>
      </w:r>
      <w:r w:rsidRPr="006C6443">
        <w:rPr>
          <w:rStyle w:val="StyleUnderline"/>
          <w:highlight w:val="green"/>
        </w:rPr>
        <w:t>unemployment in STEM stood at just over 4 percent, well less than the 9.3 percent unemployment rates for non-STEM workers</w:t>
      </w:r>
      <w:r w:rsidRPr="00285DD9">
        <w:rPr>
          <w:rStyle w:val="StyleUnderline"/>
        </w:rPr>
        <w:t xml:space="preserve">. </w:t>
      </w:r>
      <w:proofErr w:type="gramStart"/>
      <w:r w:rsidRPr="006C6443">
        <w:rPr>
          <w:rStyle w:val="StyleUnderline"/>
          <w:highlight w:val="green"/>
        </w:rPr>
        <w:t>People in STEM jobs benefit from being in</w:t>
      </w:r>
      <w:r w:rsidRPr="00285DD9">
        <w:rPr>
          <w:rStyle w:val="StyleUnderline"/>
        </w:rPr>
        <w:t xml:space="preserve"> such </w:t>
      </w:r>
      <w:r w:rsidRPr="006C6443">
        <w:rPr>
          <w:rStyle w:val="StyleUnderline"/>
          <w:highlight w:val="green"/>
        </w:rPr>
        <w:t>high demand</w:t>
      </w:r>
      <w:r w:rsidRPr="006C6443">
        <w:rPr>
          <w:sz w:val="16"/>
        </w:rPr>
        <w:t>.</w:t>
      </w:r>
      <w:proofErr w:type="gramEnd"/>
      <w:r w:rsidRPr="006C6443">
        <w:rPr>
          <w:sz w:val="16"/>
        </w:rPr>
        <w:t xml:space="preserve"> Study after study confirms that </w:t>
      </w:r>
      <w:r w:rsidRPr="00285DD9">
        <w:rPr>
          <w:rStyle w:val="StyleUnderline"/>
        </w:rPr>
        <w:t xml:space="preserve">STEM professionals get </w:t>
      </w:r>
      <w:r w:rsidRPr="006C6443">
        <w:rPr>
          <w:rStyle w:val="StyleUnderline"/>
          <w:highlight w:val="green"/>
        </w:rPr>
        <w:t>paid more than non-STEM professionals</w:t>
      </w:r>
      <w:r w:rsidRPr="00285DD9">
        <w:rPr>
          <w:rStyle w:val="StyleUnderline"/>
        </w:rPr>
        <w:t xml:space="preserve"> -- often much more -- even when you control for their education and other factors. Contrary to </w:t>
      </w:r>
      <w:proofErr w:type="spellStart"/>
      <w:r w:rsidRPr="00285DD9">
        <w:rPr>
          <w:rStyle w:val="StyleUnderline"/>
        </w:rPr>
        <w:t>Charette's</w:t>
      </w:r>
      <w:proofErr w:type="spellEnd"/>
      <w:r w:rsidRPr="00285DD9">
        <w:rPr>
          <w:rStyle w:val="StyleUnderline"/>
        </w:rPr>
        <w:t xml:space="preserve"> claim that STEM </w:t>
      </w:r>
      <w:r w:rsidRPr="006C6443">
        <w:rPr>
          <w:rStyle w:val="StyleUnderline"/>
          <w:highlight w:val="green"/>
        </w:rPr>
        <w:t>wages have</w:t>
      </w:r>
      <w:r w:rsidRPr="00285DD9">
        <w:rPr>
          <w:rStyle w:val="StyleUnderline"/>
        </w:rPr>
        <w:t xml:space="preserve"> stagnated, reports from Georgetown, the Commerce Department, and the Information Technology Innovation Foundation show that they have </w:t>
      </w:r>
      <w:r w:rsidRPr="006C6443">
        <w:rPr>
          <w:rStyle w:val="StyleUnderline"/>
          <w:highlight w:val="green"/>
        </w:rPr>
        <w:t>risen faster than non-STEM wages, even in recent years</w:t>
      </w:r>
      <w:r w:rsidRPr="006C6443">
        <w:rPr>
          <w:sz w:val="16"/>
        </w:rPr>
        <w:t xml:space="preserve">. That is a sign that </w:t>
      </w:r>
      <w:r w:rsidRPr="00285DD9">
        <w:rPr>
          <w:rStyle w:val="StyleUnderline"/>
        </w:rPr>
        <w:t>employers are feeling the pinch</w:t>
      </w:r>
      <w:r w:rsidRPr="006C6443">
        <w:rPr>
          <w:sz w:val="16"/>
        </w:rPr>
        <w:t xml:space="preserve">. Of course, not every STEM degree is a ticket to success. </w:t>
      </w:r>
      <w:proofErr w:type="spellStart"/>
      <w:r w:rsidRPr="006C6443">
        <w:rPr>
          <w:sz w:val="16"/>
        </w:rPr>
        <w:t>Charette</w:t>
      </w:r>
      <w:proofErr w:type="spellEnd"/>
      <w:r w:rsidRPr="006C6443">
        <w:rPr>
          <w:sz w:val="16"/>
        </w:rPr>
        <w:t xml:space="preserve"> is right to point out that people with PhDs in some sciences can have a tough time finding a job that matches their degrees. But such jobs represent only a very small sliver of the STEM job market. </w:t>
      </w:r>
      <w:r w:rsidRPr="00285DD9">
        <w:rPr>
          <w:rStyle w:val="StyleUnderline"/>
        </w:rPr>
        <w:t>The fact that STEM jobs have fared so well even through the recession is telling. If anything, demand will only intensify as the economy picks up. Don't forget the STEM technicians!</w:t>
      </w:r>
      <w:r w:rsidRPr="006C6443">
        <w:rPr>
          <w:sz w:val="16"/>
        </w:rPr>
        <w:t xml:space="preserve"> </w:t>
      </w:r>
      <w:proofErr w:type="spellStart"/>
      <w:r w:rsidRPr="006C6443">
        <w:rPr>
          <w:sz w:val="16"/>
        </w:rPr>
        <w:t>Charette</w:t>
      </w:r>
      <w:proofErr w:type="spellEnd"/>
      <w:r w:rsidRPr="006C6443">
        <w:rPr>
          <w:sz w:val="16"/>
        </w:rPr>
        <w:t xml:space="preserve"> does not address the high demand for a large category of STEM workers: those who have two-year degrees or certificates rather than bachelor's degrees or higher. In fact, he barely acknowledges that such workers exist. "Of the 7.6 million STEM workers counted by the Commerce Department, only 3.3 million possess STEM degrees," he writes. "If many STEM jobs can be filled by people who don't have a STEM degree, then why the big push to get more students to pursue STEM?" </w:t>
      </w:r>
      <w:proofErr w:type="spellStart"/>
      <w:r w:rsidRPr="006C6443">
        <w:rPr>
          <w:sz w:val="16"/>
        </w:rPr>
        <w:t>Charette</w:t>
      </w:r>
      <w:proofErr w:type="spellEnd"/>
      <w:r w:rsidRPr="006C6443">
        <w:rPr>
          <w:sz w:val="16"/>
        </w:rPr>
        <w:t xml:space="preserve"> does not mention that, by "STEM degrees," he means </w:t>
      </w:r>
      <w:proofErr w:type="gramStart"/>
      <w:r w:rsidRPr="006C6443">
        <w:rPr>
          <w:sz w:val="16"/>
        </w:rPr>
        <w:t>bachelor's</w:t>
      </w:r>
      <w:proofErr w:type="gramEnd"/>
      <w:r w:rsidRPr="006C6443">
        <w:rPr>
          <w:sz w:val="16"/>
        </w:rPr>
        <w:t xml:space="preserve"> or advanced degrees in STEM. Yet the </w:t>
      </w:r>
      <w:r w:rsidRPr="00285DD9">
        <w:rPr>
          <w:rStyle w:val="StyleUnderline"/>
        </w:rPr>
        <w:t>Commerce Department report clearly indicates that the large majority of STEM workers who lack a bachelor's degree in STEM actually lack a bachelor's degree in any subject. Instead, most have 2-year degrees or certificates and do jobs that require nothing higher than that</w:t>
      </w:r>
      <w:r w:rsidRPr="006C6443">
        <w:rPr>
          <w:sz w:val="16"/>
        </w:rPr>
        <w:t xml:space="preserve">. In fact, Jonathan Roswell of the Brookings Institution feels that studies like Commerce Department report dramatically undercount such STEM jobs. By his reckoning, </w:t>
      </w:r>
      <w:r w:rsidRPr="006C6443">
        <w:rPr>
          <w:rStyle w:val="StyleUnderline"/>
          <w:highlight w:val="green"/>
        </w:rPr>
        <w:t>STEM workers with an associate's degree or less account for 10 percent of the entire U.S. workforce</w:t>
      </w:r>
      <w:r w:rsidRPr="00285DD9">
        <w:rPr>
          <w:rStyle w:val="StyleUnderline"/>
        </w:rPr>
        <w:t xml:space="preserve">. And don't imagine for a moment that the jobs they do require only low skills. Roswell finds that those jobs demand a "high level of knowledge" in STEM, and employers are quick to pay a premium for that knowledge. He estimates that, on average, </w:t>
      </w:r>
      <w:r w:rsidRPr="006C6443">
        <w:rPr>
          <w:rStyle w:val="StyleUnderline"/>
          <w:highlight w:val="green"/>
        </w:rPr>
        <w:t>STEM jobs that don't require a four-year degree pay 10 percent more than non-STEM jobs with similar education requirements</w:t>
      </w:r>
      <w:r w:rsidRPr="006C6443">
        <w:rPr>
          <w:sz w:val="16"/>
        </w:rPr>
        <w:t xml:space="preserve">. Indeed, when business leaders in Change the Equation's </w:t>
      </w:r>
      <w:r w:rsidRPr="00285DD9">
        <w:rPr>
          <w:rStyle w:val="StyleUnderline"/>
        </w:rPr>
        <w:t>coalition talk about the STEM worker shortage, they are often referring to the trouble they have finding qualified STEM workers below the bachelor's level. The evidence is on their side</w:t>
      </w:r>
      <w:r w:rsidRPr="006C6443">
        <w:rPr>
          <w:sz w:val="16"/>
        </w:rPr>
        <w:t xml:space="preserve">. It's not just about "STEM Jobs" Anymore One major flaw in </w:t>
      </w:r>
      <w:proofErr w:type="spellStart"/>
      <w:r w:rsidRPr="006C6443">
        <w:rPr>
          <w:sz w:val="16"/>
        </w:rPr>
        <w:t>Charette's</w:t>
      </w:r>
      <w:proofErr w:type="spellEnd"/>
      <w:r w:rsidRPr="006C6443">
        <w:rPr>
          <w:sz w:val="16"/>
        </w:rPr>
        <w:t xml:space="preserve"> argument is that he </w:t>
      </w:r>
      <w:r w:rsidRPr="00285DD9">
        <w:rPr>
          <w:rStyle w:val="StyleUnderline"/>
        </w:rPr>
        <w:t xml:space="preserve">overlooks the </w:t>
      </w:r>
      <w:r w:rsidRPr="006C6443">
        <w:rPr>
          <w:rStyle w:val="StyleUnderline"/>
          <w:highlight w:val="green"/>
        </w:rPr>
        <w:t>growing demand for STEM skills beyond traditional STEM jobs</w:t>
      </w:r>
      <w:r w:rsidRPr="006C6443">
        <w:rPr>
          <w:sz w:val="16"/>
        </w:rPr>
        <w:t xml:space="preserve">. In fact, </w:t>
      </w:r>
      <w:r w:rsidRPr="00285DD9">
        <w:rPr>
          <w:rStyle w:val="StyleUnderline"/>
        </w:rPr>
        <w:t xml:space="preserve">what </w:t>
      </w:r>
      <w:proofErr w:type="spellStart"/>
      <w:r w:rsidRPr="00285DD9">
        <w:rPr>
          <w:rStyle w:val="StyleUnderline"/>
        </w:rPr>
        <w:t>Charette</w:t>
      </w:r>
      <w:proofErr w:type="spellEnd"/>
      <w:r w:rsidRPr="00285DD9">
        <w:rPr>
          <w:rStyle w:val="StyleUnderline"/>
        </w:rPr>
        <w:t xml:space="preserve"> sees as a sign of anemic demand for STEM professionals is quite the opposite. He observes that people with STEM credentials are not staying in STEM jobs, but that is only because they have strong job prospects well beyond the traditional STEM fields</w:t>
      </w:r>
      <w:r w:rsidRPr="006C6443">
        <w:rPr>
          <w:sz w:val="16"/>
        </w:rPr>
        <w:t xml:space="preserve">. That does not mean that their STEM skills are going to waste. According to NSF, </w:t>
      </w:r>
      <w:r w:rsidRPr="006C6443">
        <w:rPr>
          <w:rStyle w:val="StyleUnderline"/>
          <w:highlight w:val="green"/>
        </w:rPr>
        <w:t>two thirds of people with degrees in Science and Engineering who end up in jobs outside of those fields report that their jobs are "closely or somewhat related" to their degrees</w:t>
      </w:r>
      <w:r w:rsidRPr="006C6443">
        <w:rPr>
          <w:sz w:val="16"/>
        </w:rPr>
        <w:t xml:space="preserve">. Georgetown's 2011 report on STEM found that </w:t>
      </w:r>
      <w:r w:rsidRPr="006C6443">
        <w:rPr>
          <w:rStyle w:val="StyleUnderline"/>
        </w:rPr>
        <w:t>STEM professionals are hot commodities in high-paying fields like finance and management, leaving many more employers to compete for people in a limited pool of STEM talent</w:t>
      </w:r>
      <w:r w:rsidRPr="006C6443">
        <w:rPr>
          <w:sz w:val="16"/>
        </w:rPr>
        <w:t xml:space="preserve">. Again, employers are willing to pay for that talent. </w:t>
      </w:r>
      <w:r w:rsidRPr="006C6443">
        <w:rPr>
          <w:rStyle w:val="StyleUnderline"/>
        </w:rPr>
        <w:t xml:space="preserve">People with STEM degrees who go into non-STEM jobs earn 12 percent more than those don't hold degrees in STEM. That wage premium drives home the point that even non-STEM employers value STEM skills. </w:t>
      </w:r>
      <w:r w:rsidRPr="006C6443">
        <w:rPr>
          <w:sz w:val="16"/>
        </w:rPr>
        <w:t xml:space="preserve">STEM for all After making such a spirited attack on claims of a STEM shortage, </w:t>
      </w:r>
      <w:proofErr w:type="spellStart"/>
      <w:r w:rsidRPr="006C6443">
        <w:rPr>
          <w:sz w:val="16"/>
        </w:rPr>
        <w:t>Charette</w:t>
      </w:r>
      <w:proofErr w:type="spellEnd"/>
      <w:r w:rsidRPr="006C6443">
        <w:rPr>
          <w:sz w:val="16"/>
        </w:rPr>
        <w:t xml:space="preserve"> devotes a scant concluding paragraph to what he calls another "STEM crisis": "the fact that today's students are not receiving a solid grounding in science, math and engineering." On that point, at least, we agree. </w:t>
      </w:r>
      <w:r w:rsidRPr="006C6443">
        <w:rPr>
          <w:rStyle w:val="StyleUnderline"/>
        </w:rPr>
        <w:t>We need to make all young people STEM literate to help them cope with the broader challenges of life and citizenship in the twenty-first century. Yet that crisis is at the heart of the STEM worker shortage. Employers of all stripes are looking for people with strong STEM knowledge and skills, but the U</w:t>
      </w:r>
      <w:r w:rsidRPr="006C6443">
        <w:rPr>
          <w:rStyle w:val="StyleUnderline"/>
          <w:highlight w:val="green"/>
        </w:rPr>
        <w:t>.S. talent pool is currently too shallow to meet their needs</w:t>
      </w:r>
      <w:r w:rsidRPr="006C6443">
        <w:rPr>
          <w:sz w:val="16"/>
        </w:rPr>
        <w:t>. The consequences of this shortage are not merely economically devastating. They are devastating to the prospects of millions of low-income and minority youth who have not received a solid grounding in STEM and therefore have almost no chance to enjoy the benefits of a STEM career. For those youth in particular, the STEM crisis is unfortunately all too real.</w:t>
      </w:r>
    </w:p>
    <w:p w:rsidR="00D05947" w:rsidRDefault="00D05947" w:rsidP="00D05947">
      <w:pPr>
        <w:pStyle w:val="Heading4"/>
      </w:pPr>
      <w:r>
        <w:t>Foreign students are deciding to get education in other countries other than the US, and that kills US intellectual predominance—stats prove</w:t>
      </w:r>
    </w:p>
    <w:p w:rsidR="00D05947" w:rsidRDefault="00D05947" w:rsidP="00D05947">
      <w:pPr>
        <w:rPr>
          <w:sz w:val="16"/>
        </w:rPr>
      </w:pPr>
      <w:r>
        <w:rPr>
          <w:rStyle w:val="Style13ptBold"/>
        </w:rPr>
        <w:t xml:space="preserve">Freeman 05, </w:t>
      </w:r>
      <w:r>
        <w:rPr>
          <w:sz w:val="16"/>
        </w:rPr>
        <w:t xml:space="preserve">Richard B. Freeman, Economics at Harvard University.,  NBER WORKING PAPER SERIES, “DOES GLOBALIZATION OF THE SCIENTIFIC/ENGINEERING WORKFORCE THREATEN U.S. ECONOMIC LEADERSHIP?,” Working Paper 11457, NATIONAL BUREAU OF ECONOMIC RESEARCH,  </w:t>
      </w:r>
      <w:hyperlink r:id="rId26" w:history="1">
        <w:r w:rsidRPr="009D2E6B">
          <w:rPr>
            <w:rStyle w:val="Hyperlink"/>
            <w:sz w:val="16"/>
          </w:rPr>
          <w:t>http://www.nber.org/papers/w11457</w:t>
        </w:r>
      </w:hyperlink>
      <w:r>
        <w:rPr>
          <w:sz w:val="16"/>
        </w:rPr>
        <w:t xml:space="preserve">, June 2005 </w:t>
      </w:r>
    </w:p>
    <w:p w:rsidR="00D05947" w:rsidRPr="00D0350D" w:rsidRDefault="00D05947" w:rsidP="00D05947">
      <w:pPr>
        <w:rPr>
          <w:sz w:val="16"/>
        </w:rPr>
      </w:pPr>
      <w:r w:rsidRPr="00D1685E">
        <w:rPr>
          <w:rStyle w:val="StyleUnderline"/>
        </w:rPr>
        <w:t xml:space="preserve">Data on publications and citations by country of investigator show that the </w:t>
      </w:r>
      <w:r w:rsidRPr="00C512A3">
        <w:rPr>
          <w:rStyle w:val="StyleUnderline"/>
          <w:highlight w:val="yellow"/>
        </w:rPr>
        <w:t>US predominance has already begun to drop</w:t>
      </w:r>
      <w:r w:rsidRPr="00CA7C93">
        <w:rPr>
          <w:sz w:val="16"/>
        </w:rPr>
        <w:t xml:space="preserve"> in many areas. </w:t>
      </w:r>
      <w:r w:rsidRPr="00D1685E">
        <w:rPr>
          <w:rStyle w:val="StyleUnderline"/>
        </w:rPr>
        <w:t xml:space="preserve">In spring 2004, the front page of </w:t>
      </w:r>
      <w:r w:rsidRPr="00C512A3">
        <w:rPr>
          <w:rStyle w:val="StyleUnderline"/>
          <w:highlight w:val="yellow"/>
        </w:rPr>
        <w:t>The New York Times reported a fall in the U.S. share of papers</w:t>
      </w:r>
      <w:r w:rsidRPr="00D1685E">
        <w:rPr>
          <w:rStyle w:val="StyleUnderline"/>
        </w:rPr>
        <w:t xml:space="preserve"> in physics journals </w:t>
      </w:r>
      <w:r w:rsidRPr="00C512A3">
        <w:rPr>
          <w:rStyle w:val="StyleUnderline"/>
          <w:highlight w:val="yellow"/>
        </w:rPr>
        <w:t>while Nature reported a rise in the share of papers in China</w:t>
      </w:r>
      <w:r w:rsidRPr="00D1685E">
        <w:rPr>
          <w:rStyle w:val="StyleUnderline"/>
        </w:rPr>
        <w:t>.</w:t>
      </w:r>
      <w:r w:rsidRPr="00CA7C93">
        <w:rPr>
          <w:sz w:val="16"/>
        </w:rPr>
        <w:t xml:space="preserve">20 </w:t>
      </w:r>
      <w:r w:rsidRPr="00F50F8C">
        <w:rPr>
          <w:rStyle w:val="StyleUnderline"/>
          <w:highlight w:val="yellow"/>
        </w:rPr>
        <w:t>The NSF records a drop in the US</w:t>
      </w:r>
      <w:r w:rsidRPr="00D1685E">
        <w:rPr>
          <w:rStyle w:val="StyleUnderline"/>
        </w:rPr>
        <w:t xml:space="preserve"> share of </w:t>
      </w:r>
      <w:r w:rsidRPr="00F50F8C">
        <w:rPr>
          <w:rStyle w:val="StyleUnderline"/>
          <w:highlight w:val="yellow"/>
        </w:rPr>
        <w:t>scientific papers from 38%</w:t>
      </w:r>
      <w:r w:rsidRPr="00D1685E">
        <w:rPr>
          <w:rStyle w:val="StyleUnderline"/>
        </w:rPr>
        <w:t xml:space="preserve"> in 1988 </w:t>
      </w:r>
      <w:r w:rsidRPr="00F50F8C">
        <w:rPr>
          <w:rStyle w:val="StyleUnderline"/>
          <w:highlight w:val="yellow"/>
        </w:rPr>
        <w:t>to 31%</w:t>
      </w:r>
      <w:r w:rsidRPr="00D1685E">
        <w:rPr>
          <w:rStyle w:val="StyleUnderline"/>
        </w:rPr>
        <w:t xml:space="preserve"> in 2001 and a drop in the US share of citations from 52 percent in 1992 to 44 percent</w:t>
      </w:r>
      <w:r w:rsidRPr="00CA7C93">
        <w:rPr>
          <w:sz w:val="16"/>
        </w:rPr>
        <w:t xml:space="preserve">.21 </w:t>
      </w:r>
      <w:r w:rsidRPr="00F50F8C">
        <w:rPr>
          <w:rStyle w:val="StyleUnderline"/>
          <w:highlight w:val="yellow"/>
        </w:rPr>
        <w:t>The share of papers counted in the Chemical Abstract Service fell</w:t>
      </w:r>
      <w:r w:rsidRPr="00D1685E">
        <w:rPr>
          <w:rStyle w:val="StyleUnderline"/>
        </w:rPr>
        <w:t xml:space="preserve"> from 73% in 1980 </w:t>
      </w:r>
      <w:r w:rsidRPr="00F50F8C">
        <w:rPr>
          <w:rStyle w:val="StyleUnderline"/>
          <w:highlight w:val="yellow"/>
        </w:rPr>
        <w:t>to 40%</w:t>
      </w:r>
      <w:r w:rsidRPr="00D1685E">
        <w:rPr>
          <w:rStyle w:val="StyleUnderline"/>
        </w:rPr>
        <w:t xml:space="preserve"> in 2003</w:t>
      </w:r>
      <w:r w:rsidRPr="00CA7C93">
        <w:rPr>
          <w:sz w:val="16"/>
        </w:rPr>
        <w:t xml:space="preserve">.22 </w:t>
      </w:r>
      <w:r w:rsidRPr="00D1685E">
        <w:rPr>
          <w:rStyle w:val="StyleUnderline"/>
        </w:rPr>
        <w:t xml:space="preserve">While </w:t>
      </w:r>
      <w:r w:rsidRPr="00F50F8C">
        <w:rPr>
          <w:rStyle w:val="StyleUnderline"/>
          <w:highlight w:val="yellow"/>
        </w:rPr>
        <w:t>attention has focused on the increased scientific capability of China</w:t>
      </w:r>
      <w:r w:rsidRPr="00CA7C93">
        <w:rPr>
          <w:sz w:val="16"/>
        </w:rPr>
        <w:t>,23</w:t>
      </w:r>
      <w:r w:rsidRPr="00D1685E">
        <w:rPr>
          <w:rStyle w:val="StyleUnderline"/>
        </w:rPr>
        <w:t xml:space="preserve"> </w:t>
      </w:r>
      <w:r w:rsidRPr="00F50F8C">
        <w:rPr>
          <w:rStyle w:val="StyleUnderline"/>
          <w:highlight w:val="yellow"/>
        </w:rPr>
        <w:t>L</w:t>
      </w:r>
      <w:r w:rsidRPr="00CA7C93">
        <w:rPr>
          <w:sz w:val="16"/>
        </w:rPr>
        <w:t xml:space="preserve">atin </w:t>
      </w:r>
      <w:r w:rsidRPr="00F50F8C">
        <w:rPr>
          <w:rStyle w:val="StyleUnderline"/>
          <w:highlight w:val="yellow"/>
        </w:rPr>
        <w:t>A</w:t>
      </w:r>
      <w:r w:rsidRPr="00CA7C93">
        <w:rPr>
          <w:sz w:val="16"/>
        </w:rPr>
        <w:t xml:space="preserve">merican </w:t>
      </w:r>
      <w:r w:rsidRPr="00F50F8C">
        <w:rPr>
          <w:rStyle w:val="StyleUnderline"/>
          <w:highlight w:val="yellow"/>
        </w:rPr>
        <w:t>countries have also increased</w:t>
      </w:r>
      <w:r w:rsidRPr="00D1685E">
        <w:rPr>
          <w:rStyle w:val="StyleUnderline"/>
        </w:rPr>
        <w:t xml:space="preserve"> their share of science </w:t>
      </w:r>
      <w:r w:rsidRPr="00F50F8C">
        <w:rPr>
          <w:rStyle w:val="StyleUnderline"/>
          <w:highlight w:val="yellow"/>
        </w:rPr>
        <w:t>publications</w:t>
      </w:r>
      <w:r w:rsidRPr="00D1685E">
        <w:rPr>
          <w:rStyle w:val="StyleUnderline"/>
        </w:rPr>
        <w:t>.</w:t>
      </w:r>
      <w:r w:rsidRPr="00CA7C93">
        <w:rPr>
          <w:sz w:val="16"/>
        </w:rPr>
        <w:t>24 One aspect of the fall in the US share that has attracted attention is that it has been associated with a decline in publications in some disciplines from US-based scientists and engineers (Hicks, 2004</w:t>
      </w:r>
      <w:r w:rsidRPr="001B30FE">
        <w:rPr>
          <w:rStyle w:val="StyleUnderline"/>
        </w:rPr>
        <w:t>). As the US share of the world’s S&amp;E specialists falls, it is inevitable that the US share of papers will fall,</w:t>
      </w:r>
      <w:r w:rsidRPr="00CA7C93">
        <w:rPr>
          <w:sz w:val="16"/>
        </w:rPr>
        <w:t xml:space="preserve"> but there is no reason for numbers of papers to fall, given the increased numbers of journals.25 Similarly, </w:t>
      </w:r>
      <w:r w:rsidRPr="00F50F8C">
        <w:rPr>
          <w:rStyle w:val="StyleUnderline"/>
          <w:b/>
          <w:highlight w:val="yellow"/>
        </w:rPr>
        <w:t>as the supply of S&amp;E graduates has increased overseas, many high-tech companies have begun to locate major research installations outside the U.S</w:t>
      </w:r>
      <w:r w:rsidRPr="001B30FE">
        <w:rPr>
          <w:rStyle w:val="StyleUnderline"/>
          <w:b/>
        </w:rPr>
        <w:t>.</w:t>
      </w:r>
      <w:r w:rsidRPr="00CA7C93">
        <w:rPr>
          <w:sz w:val="16"/>
        </w:rPr>
        <w:t xml:space="preserve"> In 2004, t</w:t>
      </w:r>
      <w:r w:rsidRPr="001B30FE">
        <w:rPr>
          <w:rStyle w:val="StyleUnderline"/>
        </w:rPr>
        <w:t>he CEO of Cisco declared that “</w:t>
      </w:r>
      <w:r w:rsidRPr="00F50F8C">
        <w:rPr>
          <w:rStyle w:val="StyleUnderline"/>
          <w:highlight w:val="yellow"/>
        </w:rPr>
        <w:t>Cisco is a Chinese company</w:t>
      </w:r>
      <w:r w:rsidRPr="001B30FE">
        <w:rPr>
          <w:rStyle w:val="StyleUnderline"/>
        </w:rPr>
        <w:t>” when he announced that the firm was setting up its newest R&amp;D facility in China.</w:t>
      </w:r>
      <w:r w:rsidRPr="00CA7C93">
        <w:rPr>
          <w:sz w:val="16"/>
        </w:rPr>
        <w:t xml:space="preserve">26 </w:t>
      </w:r>
      <w:r w:rsidRPr="001B30FE">
        <w:rPr>
          <w:rStyle w:val="StyleUnderline"/>
        </w:rPr>
        <w:t xml:space="preserve">One of </w:t>
      </w:r>
      <w:r w:rsidRPr="00F50F8C">
        <w:rPr>
          <w:rStyle w:val="StyleUnderline"/>
          <w:highlight w:val="yellow"/>
        </w:rPr>
        <w:t>Microsoft’s major research facilities is in Beijing</w:t>
      </w:r>
      <w:r w:rsidRPr="001B30FE">
        <w:rPr>
          <w:rStyle w:val="StyleUnderline"/>
        </w:rPr>
        <w:t>.</w:t>
      </w:r>
      <w:r w:rsidRPr="00CA7C93">
        <w:rPr>
          <w:sz w:val="16"/>
        </w:rPr>
        <w:t xml:space="preserve"> </w:t>
      </w:r>
      <w:r w:rsidRPr="001B30FE">
        <w:rPr>
          <w:rStyle w:val="StyleUnderline"/>
        </w:rPr>
        <w:t>OECD data shows a large increase in U.S. outward R&amp;D investment from 1994 to 2000. A 2004 survey of corporate executives by the Intelligence Unit of The Economist found that the five top 9 countries in which firms intended to increase R&amp;D outside of their home country were China, the U.S., India, the UK, and Germany.</w:t>
      </w:r>
      <w:r w:rsidRPr="00CA7C93">
        <w:rPr>
          <w:sz w:val="16"/>
        </w:rPr>
        <w:t xml:space="preserve"> The three most critically important factors cited by executives when selecting R&amp;D locales were “local R&amp;D expertise in your industry,” followed by “availability of R&amp;D scientists with appropriate skills,” and “cost of </w:t>
      </w:r>
      <w:proofErr w:type="spellStart"/>
      <w:r w:rsidRPr="00CA7C93">
        <w:rPr>
          <w:sz w:val="16"/>
        </w:rPr>
        <w:t>labour</w:t>
      </w:r>
      <w:proofErr w:type="spellEnd"/>
      <w:r w:rsidRPr="00CA7C93">
        <w:rPr>
          <w:sz w:val="16"/>
        </w:rPr>
        <w:t xml:space="preserve"> of R&amp;D.”27 As of </w:t>
      </w:r>
      <w:proofErr w:type="spellStart"/>
      <w:r w:rsidRPr="00CA7C93">
        <w:rPr>
          <w:sz w:val="16"/>
        </w:rPr>
        <w:t>mid 2004</w:t>
      </w:r>
      <w:proofErr w:type="spellEnd"/>
      <w:r w:rsidRPr="00CA7C93">
        <w:rPr>
          <w:sz w:val="16"/>
        </w:rPr>
        <w:t xml:space="preserve">, the Chinese government registered over 600 multinational research facilities in the country, many from large US multinationals.28 By contrast, in 1997 China registered less than 50 multinational corporation research centers. </w:t>
      </w:r>
    </w:p>
    <w:p w:rsidR="00D05947" w:rsidRDefault="00D05947" w:rsidP="00D05947">
      <w:pPr>
        <w:pStyle w:val="Heading3"/>
      </w:pPr>
      <w:r>
        <w:t>STEM K2 Comp</w:t>
      </w:r>
    </w:p>
    <w:p w:rsidR="00D05947" w:rsidRDefault="00D05947" w:rsidP="00D05947">
      <w:pPr>
        <w:pStyle w:val="Heading4"/>
      </w:pPr>
      <w:r>
        <w:t>STEM directly links to US economy.</w:t>
      </w:r>
    </w:p>
    <w:p w:rsidR="00D05947" w:rsidRPr="00A1767D" w:rsidRDefault="00D05947" w:rsidP="00D05947">
      <w:pPr>
        <w:rPr>
          <w:rFonts w:eastAsia="Times New Roman"/>
        </w:rPr>
      </w:pPr>
      <w:r w:rsidRPr="00A1767D">
        <w:rPr>
          <w:rStyle w:val="Style13ptBold"/>
        </w:rPr>
        <w:t>Pham and Triantis ’15</w:t>
      </w:r>
      <w:r w:rsidRPr="00DE035D">
        <w:t xml:space="preserve"> </w:t>
      </w:r>
      <w:r w:rsidRPr="00DE035D">
        <w:rPr>
          <w:sz w:val="14"/>
          <w:szCs w:val="14"/>
        </w:rPr>
        <w:t>[05/19/15 Nam D. Pham and Alexis J. Triantis, PhD in economics, “</w:t>
      </w:r>
      <w:r w:rsidRPr="00DE035D">
        <w:rPr>
          <w:rFonts w:eastAsia="Times New Roman"/>
          <w:bCs/>
          <w:sz w:val="14"/>
          <w:szCs w:val="14"/>
        </w:rPr>
        <w:t xml:space="preserve">Reaching the Full Potential of STEM for Women and the U.S. Economy,” </w:t>
      </w:r>
      <w:hyperlink r:id="rId27" w:history="1">
        <w:r w:rsidRPr="00DE035D">
          <w:rPr>
            <w:rStyle w:val="Hyperlink"/>
            <w:rFonts w:eastAsia="Times New Roman"/>
            <w:bCs/>
            <w:sz w:val="14"/>
            <w:szCs w:val="14"/>
          </w:rPr>
          <w:t>http://www.uschamberfoundation.org/reports/reaching-full-potential-stem-women-and-us-economy</w:t>
        </w:r>
      </w:hyperlink>
      <w:r w:rsidRPr="00DE035D">
        <w:rPr>
          <w:rFonts w:eastAsia="Times New Roman"/>
          <w:bCs/>
          <w:sz w:val="14"/>
          <w:szCs w:val="14"/>
        </w:rPr>
        <w:t xml:space="preserve"> DA July 13, 15]</w:t>
      </w:r>
    </w:p>
    <w:p w:rsidR="00D05947" w:rsidRDefault="00D05947" w:rsidP="00D05947">
      <w:pPr>
        <w:rPr>
          <w:u w:val="single"/>
        </w:rPr>
      </w:pPr>
      <w:r w:rsidRPr="00F97F0E">
        <w:rPr>
          <w:sz w:val="16"/>
        </w:rPr>
        <w:t xml:space="preserve">STEM, Innovation, and Economic Growth∂ </w:t>
      </w:r>
      <w:proofErr w:type="gramStart"/>
      <w:r w:rsidRPr="00D172DB">
        <w:rPr>
          <w:u w:val="single"/>
        </w:rPr>
        <w:t>The</w:t>
      </w:r>
      <w:proofErr w:type="gramEnd"/>
      <w:r w:rsidRPr="00D172DB">
        <w:rPr>
          <w:u w:val="single"/>
        </w:rPr>
        <w:t xml:space="preserve"> United States has been a leader in science and technology over the past</w:t>
      </w:r>
      <w:r w:rsidRPr="00D172DB">
        <w:rPr>
          <w:sz w:val="12"/>
          <w:u w:val="single"/>
        </w:rPr>
        <w:t xml:space="preserve">∂ </w:t>
      </w:r>
      <w:r w:rsidRPr="00D172DB">
        <w:rPr>
          <w:u w:val="single"/>
        </w:rPr>
        <w:t xml:space="preserve">50 years. The </w:t>
      </w:r>
      <w:r w:rsidRPr="00A1767D">
        <w:rPr>
          <w:highlight w:val="yellow"/>
          <w:u w:val="single"/>
        </w:rPr>
        <w:t>United States accounts for 40% of worldwide research and development</w:t>
      </w:r>
      <w:r w:rsidRPr="00D172DB">
        <w:rPr>
          <w:sz w:val="12"/>
          <w:u w:val="single"/>
        </w:rPr>
        <w:t xml:space="preserve">∂ </w:t>
      </w:r>
      <w:r w:rsidRPr="00D172DB">
        <w:rPr>
          <w:u w:val="single"/>
        </w:rPr>
        <w:t>investment and employs nearly one-third of the world’s scientists</w:t>
      </w:r>
      <w:r w:rsidRPr="00D172DB">
        <w:rPr>
          <w:sz w:val="12"/>
          <w:u w:val="single"/>
        </w:rPr>
        <w:t xml:space="preserve">∂ </w:t>
      </w:r>
      <w:r w:rsidRPr="00D172DB">
        <w:rPr>
          <w:u w:val="single"/>
        </w:rPr>
        <w:t>and engineers. Furthermore, American universities and colleges attract the</w:t>
      </w:r>
      <w:r w:rsidRPr="00D172DB">
        <w:rPr>
          <w:sz w:val="12"/>
          <w:u w:val="single"/>
        </w:rPr>
        <w:t xml:space="preserve">∂ </w:t>
      </w:r>
      <w:r w:rsidRPr="00D172DB">
        <w:rPr>
          <w:u w:val="single"/>
        </w:rPr>
        <w:t>most accomplished and promising young students across the globe. Innovation</w:t>
      </w:r>
      <w:r w:rsidRPr="00D172DB">
        <w:rPr>
          <w:sz w:val="12"/>
          <w:u w:val="single"/>
        </w:rPr>
        <w:t xml:space="preserve">∂ </w:t>
      </w:r>
      <w:r w:rsidRPr="00D172DB">
        <w:rPr>
          <w:u w:val="single"/>
        </w:rPr>
        <w:t>and economic growth are inextricably linked to one another. Inno</w:t>
      </w:r>
      <w:r w:rsidRPr="00A1767D">
        <w:rPr>
          <w:highlight w:val="yellow"/>
          <w:u w:val="single"/>
        </w:rPr>
        <w:t>vation</w:t>
      </w:r>
      <w:r w:rsidRPr="00A1767D">
        <w:rPr>
          <w:sz w:val="12"/>
          <w:highlight w:val="yellow"/>
          <w:u w:val="single"/>
        </w:rPr>
        <w:t xml:space="preserve">∂ </w:t>
      </w:r>
      <w:r w:rsidRPr="00A1767D">
        <w:rPr>
          <w:highlight w:val="yellow"/>
          <w:u w:val="single"/>
        </w:rPr>
        <w:t>has drastically transformed the American economy since the Industrial Revolution</w:t>
      </w:r>
      <w:r w:rsidRPr="00A1767D">
        <w:rPr>
          <w:sz w:val="12"/>
          <w:highlight w:val="yellow"/>
          <w:u w:val="single"/>
        </w:rPr>
        <w:t xml:space="preserve">∂ </w:t>
      </w:r>
      <w:r w:rsidRPr="00A1767D">
        <w:rPr>
          <w:highlight w:val="yellow"/>
          <w:u w:val="single"/>
        </w:rPr>
        <w:t xml:space="preserve">by increasing productivity, connecting companies </w:t>
      </w:r>
      <w:proofErr w:type="gramStart"/>
      <w:r w:rsidRPr="00A1767D">
        <w:rPr>
          <w:highlight w:val="yellow"/>
          <w:u w:val="single"/>
        </w:rPr>
        <w:t>to a wider range of</w:t>
      </w:r>
      <w:r w:rsidRPr="00A1767D">
        <w:rPr>
          <w:sz w:val="12"/>
          <w:highlight w:val="yellow"/>
          <w:u w:val="single"/>
        </w:rPr>
        <w:t xml:space="preserve">∂ </w:t>
      </w:r>
      <w:r w:rsidRPr="00A1767D">
        <w:rPr>
          <w:highlight w:val="yellow"/>
          <w:u w:val="single"/>
        </w:rPr>
        <w:t>customers</w:t>
      </w:r>
      <w:proofErr w:type="gramEnd"/>
      <w:r w:rsidRPr="00A1767D">
        <w:rPr>
          <w:highlight w:val="yellow"/>
          <w:u w:val="single"/>
        </w:rPr>
        <w:t>,</w:t>
      </w:r>
      <w:r w:rsidRPr="00D172DB">
        <w:rPr>
          <w:u w:val="single"/>
        </w:rPr>
        <w:t xml:space="preserve"> and raising the standard of living. A </w:t>
      </w:r>
      <w:r w:rsidRPr="00A1767D">
        <w:rPr>
          <w:highlight w:val="yellow"/>
          <w:u w:val="single"/>
        </w:rPr>
        <w:t>strong innovation</w:t>
      </w:r>
      <w:r w:rsidRPr="00D172DB">
        <w:rPr>
          <w:u w:val="single"/>
        </w:rPr>
        <w:t xml:space="preserve"> pipeline </w:t>
      </w:r>
      <w:r w:rsidRPr="00A1767D">
        <w:rPr>
          <w:highlight w:val="yellow"/>
          <w:u w:val="single"/>
        </w:rPr>
        <w:t>is</w:t>
      </w:r>
      <w:r w:rsidRPr="00A1767D">
        <w:rPr>
          <w:sz w:val="12"/>
          <w:highlight w:val="yellow"/>
          <w:u w:val="single"/>
        </w:rPr>
        <w:t xml:space="preserve">∂ </w:t>
      </w:r>
      <w:r w:rsidRPr="00A1767D">
        <w:rPr>
          <w:highlight w:val="yellow"/>
          <w:u w:val="single"/>
        </w:rPr>
        <w:t>essential to</w:t>
      </w:r>
      <w:r w:rsidRPr="00D172DB">
        <w:rPr>
          <w:u w:val="single"/>
        </w:rPr>
        <w:t xml:space="preserve"> </w:t>
      </w:r>
      <w:r w:rsidRPr="00A1767D">
        <w:rPr>
          <w:highlight w:val="yellow"/>
          <w:u w:val="single"/>
        </w:rPr>
        <w:t>continue introducing</w:t>
      </w:r>
      <w:r w:rsidRPr="00D172DB">
        <w:rPr>
          <w:u w:val="single"/>
        </w:rPr>
        <w:t xml:space="preserve"> technologically new and creative </w:t>
      </w:r>
      <w:r w:rsidRPr="00A1767D">
        <w:rPr>
          <w:highlight w:val="yellow"/>
          <w:u w:val="single"/>
        </w:rPr>
        <w:t>products</w:t>
      </w:r>
      <w:r w:rsidRPr="00D172DB">
        <w:rPr>
          <w:sz w:val="12"/>
          <w:u w:val="single"/>
        </w:rPr>
        <w:t xml:space="preserve">∂ </w:t>
      </w:r>
      <w:r w:rsidRPr="00D172DB">
        <w:rPr>
          <w:u w:val="single"/>
        </w:rPr>
        <w:t xml:space="preserve">and services </w:t>
      </w:r>
      <w:r w:rsidRPr="00A1767D">
        <w:rPr>
          <w:highlight w:val="yellow"/>
          <w:u w:val="single"/>
        </w:rPr>
        <w:t>into the market.</w:t>
      </w:r>
      <w:r w:rsidRPr="00D172DB">
        <w:rPr>
          <w:u w:val="single"/>
        </w:rPr>
        <w:t>2</w:t>
      </w:r>
      <w:r w:rsidRPr="00D172DB">
        <w:rPr>
          <w:sz w:val="12"/>
          <w:u w:val="single"/>
        </w:rPr>
        <w:t>∂</w:t>
      </w:r>
      <w:r w:rsidRPr="00F97F0E">
        <w:rPr>
          <w:sz w:val="16"/>
        </w:rPr>
        <w:t xml:space="preserve"> “There are women in key leadership positions, but we are missing women∂ in important middle management roles. That is the test bed; that is where∂ you create new leaders. To populate that, you need to have more women∂ as new employees. There is no question that women are starting to enter∂ engineering programs at a much higher rate. If you are increasing the∂ pool of new graduates who are women, that will filter up. I think it is important∂ to speed up the process a little bit.”3∂ — Gwynne </w:t>
      </w:r>
      <w:proofErr w:type="spellStart"/>
      <w:r w:rsidRPr="00F97F0E">
        <w:rPr>
          <w:sz w:val="16"/>
        </w:rPr>
        <w:t>Shotwell</w:t>
      </w:r>
      <w:proofErr w:type="spellEnd"/>
      <w:r w:rsidRPr="00F97F0E">
        <w:rPr>
          <w:sz w:val="16"/>
        </w:rPr>
        <w:t xml:space="preserve">, President and Chief Operating Officer, </w:t>
      </w:r>
      <w:proofErr w:type="spellStart"/>
      <w:r w:rsidRPr="00F97F0E">
        <w:rPr>
          <w:sz w:val="16"/>
        </w:rPr>
        <w:t>SpaceX</w:t>
      </w:r>
      <w:proofErr w:type="spellEnd"/>
      <w:r w:rsidRPr="00F97F0E">
        <w:rPr>
          <w:sz w:val="16"/>
        </w:rPr>
        <w:t xml:space="preserve">∂ </w:t>
      </w:r>
      <w:r w:rsidRPr="00D172DB">
        <w:rPr>
          <w:u w:val="single"/>
        </w:rPr>
        <w:t xml:space="preserve">The </w:t>
      </w:r>
      <w:r w:rsidRPr="00A1767D">
        <w:rPr>
          <w:highlight w:val="yellow"/>
          <w:u w:val="single"/>
        </w:rPr>
        <w:t xml:space="preserve">impact of innovation </w:t>
      </w:r>
      <w:r w:rsidRPr="00A1767D">
        <w:rPr>
          <w:u w:val="single"/>
        </w:rPr>
        <w:t xml:space="preserve">and </w:t>
      </w:r>
      <w:r w:rsidRPr="00A1767D">
        <w:rPr>
          <w:highlight w:val="yellow"/>
          <w:u w:val="single"/>
        </w:rPr>
        <w:t>related skill sets on economic growth has been</w:t>
      </w:r>
      <w:r w:rsidRPr="00A1767D">
        <w:rPr>
          <w:sz w:val="12"/>
          <w:highlight w:val="yellow"/>
          <w:u w:val="single"/>
        </w:rPr>
        <w:t xml:space="preserve">∂ </w:t>
      </w:r>
      <w:r w:rsidRPr="00A1767D">
        <w:rPr>
          <w:highlight w:val="yellow"/>
          <w:u w:val="single"/>
        </w:rPr>
        <w:t>a key</w:t>
      </w:r>
      <w:r w:rsidRPr="00D172DB">
        <w:rPr>
          <w:u w:val="single"/>
        </w:rPr>
        <w:t xml:space="preserve"> focus of public policy initiatives in recent years. </w:t>
      </w:r>
      <w:r w:rsidRPr="00A1767D">
        <w:rPr>
          <w:highlight w:val="yellow"/>
          <w:u w:val="single"/>
        </w:rPr>
        <w:t>Studies</w:t>
      </w:r>
      <w:r w:rsidRPr="00D172DB">
        <w:rPr>
          <w:u w:val="single"/>
        </w:rPr>
        <w:t xml:space="preserve"> have </w:t>
      </w:r>
      <w:r w:rsidRPr="00A1767D">
        <w:rPr>
          <w:highlight w:val="yellow"/>
          <w:u w:val="single"/>
        </w:rPr>
        <w:t>found</w:t>
      </w:r>
      <w:r w:rsidRPr="00A1767D">
        <w:rPr>
          <w:sz w:val="12"/>
          <w:highlight w:val="yellow"/>
          <w:u w:val="single"/>
        </w:rPr>
        <w:t xml:space="preserve">∂ </w:t>
      </w:r>
      <w:r w:rsidRPr="00A1767D">
        <w:rPr>
          <w:highlight w:val="yellow"/>
          <w:u w:val="single"/>
        </w:rPr>
        <w:t>strong evidence to</w:t>
      </w:r>
      <w:r w:rsidRPr="00D172DB">
        <w:rPr>
          <w:u w:val="single"/>
        </w:rPr>
        <w:t xml:space="preserve"> </w:t>
      </w:r>
      <w:r w:rsidRPr="00A1767D">
        <w:rPr>
          <w:highlight w:val="yellow"/>
          <w:u w:val="single"/>
        </w:rPr>
        <w:t>support the linkages of</w:t>
      </w:r>
      <w:r w:rsidRPr="00D172DB">
        <w:rPr>
          <w:u w:val="single"/>
        </w:rPr>
        <w:t xml:space="preserve"> higher levels of education, training</w:t>
      </w:r>
      <w:proofErr w:type="gramStart"/>
      <w:r w:rsidRPr="00D172DB">
        <w:rPr>
          <w:u w:val="single"/>
        </w:rPr>
        <w:t>,</w:t>
      </w:r>
      <w:r w:rsidRPr="00D172DB">
        <w:rPr>
          <w:sz w:val="12"/>
          <w:u w:val="single"/>
        </w:rPr>
        <w:t>∂</w:t>
      </w:r>
      <w:proofErr w:type="gramEnd"/>
      <w:r w:rsidRPr="00D172DB">
        <w:rPr>
          <w:sz w:val="12"/>
          <w:u w:val="single"/>
        </w:rPr>
        <w:t xml:space="preserve"> </w:t>
      </w:r>
      <w:r w:rsidRPr="00D172DB">
        <w:rPr>
          <w:u w:val="single"/>
        </w:rPr>
        <w:t xml:space="preserve">skills, and </w:t>
      </w:r>
      <w:r w:rsidRPr="00A1767D">
        <w:rPr>
          <w:highlight w:val="yellow"/>
          <w:u w:val="single"/>
        </w:rPr>
        <w:t>innovation to</w:t>
      </w:r>
      <w:r w:rsidRPr="00D172DB">
        <w:rPr>
          <w:u w:val="single"/>
        </w:rPr>
        <w:t xml:space="preserve"> the </w:t>
      </w:r>
      <w:r w:rsidRPr="00A1767D">
        <w:rPr>
          <w:highlight w:val="yellow"/>
          <w:u w:val="single"/>
        </w:rPr>
        <w:t>economic</w:t>
      </w:r>
      <w:r w:rsidRPr="00D172DB">
        <w:rPr>
          <w:u w:val="single"/>
        </w:rPr>
        <w:t xml:space="preserve"> performance of companies, industries,</w:t>
      </w:r>
      <w:r w:rsidRPr="00D172DB">
        <w:rPr>
          <w:sz w:val="12"/>
          <w:u w:val="single"/>
        </w:rPr>
        <w:t xml:space="preserve">∂ </w:t>
      </w:r>
      <w:r w:rsidRPr="00D172DB">
        <w:rPr>
          <w:u w:val="single"/>
        </w:rPr>
        <w:t>and countries. A primary focus of these studies is the relationship between</w:t>
      </w:r>
      <w:r w:rsidRPr="00D172DB">
        <w:rPr>
          <w:sz w:val="12"/>
          <w:u w:val="single"/>
        </w:rPr>
        <w:t xml:space="preserve">∂ </w:t>
      </w:r>
      <w:r w:rsidRPr="00D172DB">
        <w:rPr>
          <w:u w:val="single"/>
        </w:rPr>
        <w:t>R&amp;D and innovation, documenting the extent to which scientific research has</w:t>
      </w:r>
      <w:r w:rsidRPr="00D172DB">
        <w:rPr>
          <w:sz w:val="12"/>
          <w:u w:val="single"/>
        </w:rPr>
        <w:t xml:space="preserve">∂ </w:t>
      </w:r>
      <w:r w:rsidRPr="00D172DB">
        <w:rPr>
          <w:u w:val="single"/>
        </w:rPr>
        <w:t xml:space="preserve">been the dominant driver of innovation.4 While </w:t>
      </w:r>
      <w:r w:rsidRPr="000B2B06">
        <w:rPr>
          <w:highlight w:val="yellow"/>
          <w:u w:val="single"/>
        </w:rPr>
        <w:t>innovation is still heavily reliant</w:t>
      </w:r>
      <w:r w:rsidRPr="000B2B06">
        <w:rPr>
          <w:sz w:val="12"/>
          <w:highlight w:val="yellow"/>
          <w:u w:val="single"/>
        </w:rPr>
        <w:t xml:space="preserve">∂ </w:t>
      </w:r>
      <w:r w:rsidRPr="000B2B06">
        <w:rPr>
          <w:highlight w:val="yellow"/>
          <w:u w:val="single"/>
        </w:rPr>
        <w:t>on basic scientific research</w:t>
      </w:r>
      <w:r w:rsidRPr="00D172DB">
        <w:rPr>
          <w:u w:val="single"/>
        </w:rPr>
        <w:t>, it is more broadly influenced by disciplines</w:t>
      </w:r>
      <w:r w:rsidRPr="00D172DB">
        <w:rPr>
          <w:sz w:val="12"/>
          <w:u w:val="single"/>
        </w:rPr>
        <w:t xml:space="preserve">∂ </w:t>
      </w:r>
      <w:r w:rsidRPr="00D172DB">
        <w:rPr>
          <w:u w:val="single"/>
        </w:rPr>
        <w:t>such as social science, health care, and sales.5</w:t>
      </w:r>
      <w:r w:rsidRPr="00D172DB">
        <w:rPr>
          <w:sz w:val="12"/>
          <w:u w:val="single"/>
        </w:rPr>
        <w:t xml:space="preserve">∂ </w:t>
      </w:r>
      <w:r w:rsidRPr="000B2B06">
        <w:rPr>
          <w:highlight w:val="yellow"/>
          <w:u w:val="single"/>
        </w:rPr>
        <w:t>STEM workers are crucial drivers of long-term sustainable economic growth</w:t>
      </w:r>
      <w:r w:rsidRPr="00D172DB">
        <w:rPr>
          <w:u w:val="single"/>
        </w:rPr>
        <w:t>,</w:t>
      </w:r>
      <w:r w:rsidRPr="00D172DB">
        <w:rPr>
          <w:sz w:val="12"/>
          <w:u w:val="single"/>
        </w:rPr>
        <w:t xml:space="preserve">∂ </w:t>
      </w:r>
      <w:r w:rsidRPr="00D172DB">
        <w:rPr>
          <w:u w:val="single"/>
        </w:rPr>
        <w:t>and their expertise is needed beyond technology companies and research</w:t>
      </w:r>
      <w:r w:rsidRPr="00D172DB">
        <w:rPr>
          <w:sz w:val="12"/>
          <w:u w:val="single"/>
        </w:rPr>
        <w:t xml:space="preserve">∂ </w:t>
      </w:r>
      <w:r w:rsidRPr="00D172DB">
        <w:rPr>
          <w:u w:val="single"/>
        </w:rPr>
        <w:t>firms. In fact, STEM employees are found across all industries including agriculture</w:t>
      </w:r>
      <w:proofErr w:type="gramStart"/>
      <w:r w:rsidRPr="00D172DB">
        <w:rPr>
          <w:u w:val="single"/>
        </w:rPr>
        <w:t>,</w:t>
      </w:r>
      <w:r w:rsidRPr="00D172DB">
        <w:rPr>
          <w:sz w:val="12"/>
          <w:u w:val="single"/>
        </w:rPr>
        <w:t>∂</w:t>
      </w:r>
      <w:proofErr w:type="gramEnd"/>
      <w:r w:rsidRPr="00D172DB">
        <w:rPr>
          <w:sz w:val="12"/>
          <w:u w:val="single"/>
        </w:rPr>
        <w:t xml:space="preserve"> </w:t>
      </w:r>
      <w:r w:rsidRPr="00D172DB">
        <w:rPr>
          <w:u w:val="single"/>
        </w:rPr>
        <w:t>mining, utilities, manufacturing, wholesalers, and services.</w:t>
      </w:r>
      <w:r w:rsidRPr="00F97F0E">
        <w:rPr>
          <w:sz w:val="16"/>
        </w:rPr>
        <w:t xml:space="preserve"> Moreover, ∂ 13 </w:t>
      </w:r>
      <w:proofErr w:type="gramStart"/>
      <w:r w:rsidRPr="00F97F0E">
        <w:rPr>
          <w:sz w:val="16"/>
        </w:rPr>
        <w:t>Reaching</w:t>
      </w:r>
      <w:proofErr w:type="gramEnd"/>
      <w:r w:rsidRPr="00F97F0E">
        <w:rPr>
          <w:sz w:val="16"/>
        </w:rPr>
        <w:t xml:space="preserve"> the Full Potential of STEM for Women and </w:t>
      </w:r>
      <w:r w:rsidRPr="00DE035D">
        <w:rPr>
          <w:u w:val="single"/>
        </w:rPr>
        <w:t>the U.S. Economy</w:t>
      </w:r>
      <w:r w:rsidRPr="00DE035D">
        <w:rPr>
          <w:sz w:val="12"/>
          <w:u w:val="single"/>
        </w:rPr>
        <w:t xml:space="preserve">∂ </w:t>
      </w:r>
      <w:r w:rsidRPr="00DE035D">
        <w:rPr>
          <w:u w:val="single"/>
        </w:rPr>
        <w:t>employees with STEM backgrounds are working across different occupational</w:t>
      </w:r>
      <w:r w:rsidRPr="00DE035D">
        <w:rPr>
          <w:sz w:val="12"/>
          <w:u w:val="single"/>
        </w:rPr>
        <w:t xml:space="preserve">∂ </w:t>
      </w:r>
      <w:r w:rsidRPr="00DE035D">
        <w:rPr>
          <w:u w:val="single"/>
        </w:rPr>
        <w:t>functions, for example, R&amp;D personnel, managers, educators, and technical</w:t>
      </w:r>
      <w:r w:rsidRPr="00DE035D">
        <w:rPr>
          <w:sz w:val="12"/>
          <w:u w:val="single"/>
        </w:rPr>
        <w:t xml:space="preserve">∂ </w:t>
      </w:r>
      <w:r w:rsidRPr="00DE035D">
        <w:rPr>
          <w:u w:val="single"/>
        </w:rPr>
        <w:t>salespeople. STEM employees create innovative ideas and commercialize</w:t>
      </w:r>
      <w:r w:rsidRPr="00DE035D">
        <w:rPr>
          <w:sz w:val="12"/>
          <w:u w:val="single"/>
        </w:rPr>
        <w:t xml:space="preserve">∂ </w:t>
      </w:r>
      <w:r w:rsidRPr="00DE035D">
        <w:rPr>
          <w:u w:val="single"/>
        </w:rPr>
        <w:t>new products and services. Introducing these new products into the market</w:t>
      </w:r>
      <w:proofErr w:type="gramStart"/>
      <w:r w:rsidRPr="00DE035D">
        <w:rPr>
          <w:u w:val="single"/>
        </w:rPr>
        <w:t>,</w:t>
      </w:r>
      <w:r w:rsidRPr="00DE035D">
        <w:rPr>
          <w:sz w:val="12"/>
          <w:u w:val="single"/>
        </w:rPr>
        <w:t>∂</w:t>
      </w:r>
      <w:proofErr w:type="gramEnd"/>
      <w:r w:rsidRPr="00DE035D">
        <w:rPr>
          <w:sz w:val="12"/>
          <w:u w:val="single"/>
        </w:rPr>
        <w:t xml:space="preserve"> </w:t>
      </w:r>
      <w:r w:rsidRPr="00DE035D">
        <w:rPr>
          <w:u w:val="single"/>
        </w:rPr>
        <w:t>in turn, creates more jobs and boosts the overall workforce and economy.</w:t>
      </w:r>
      <w:r w:rsidRPr="00DE035D">
        <w:rPr>
          <w:sz w:val="12"/>
          <w:u w:val="single"/>
        </w:rPr>
        <w:t xml:space="preserve">∂ </w:t>
      </w:r>
      <w:r w:rsidRPr="00DE035D">
        <w:rPr>
          <w:u w:val="single"/>
        </w:rPr>
        <w:t>“</w:t>
      </w:r>
      <w:r w:rsidRPr="000B2B06">
        <w:rPr>
          <w:highlight w:val="yellow"/>
          <w:u w:val="single"/>
        </w:rPr>
        <w:t>STEM is important</w:t>
      </w:r>
      <w:r w:rsidRPr="00DE035D">
        <w:rPr>
          <w:u w:val="single"/>
        </w:rPr>
        <w:t xml:space="preserve"> for two reasons. </w:t>
      </w:r>
      <w:r w:rsidRPr="000B2B06">
        <w:rPr>
          <w:highlight w:val="yellow"/>
          <w:u w:val="single"/>
        </w:rPr>
        <w:t>First, the solutions</w:t>
      </w:r>
      <w:r w:rsidRPr="00DE035D">
        <w:rPr>
          <w:u w:val="single"/>
        </w:rPr>
        <w:t xml:space="preserve"> </w:t>
      </w:r>
      <w:proofErr w:type="gramStart"/>
      <w:r w:rsidRPr="00DE035D">
        <w:rPr>
          <w:u w:val="single"/>
        </w:rPr>
        <w:t>to</w:t>
      </w:r>
      <w:proofErr w:type="gramEnd"/>
      <w:r w:rsidRPr="00DE035D">
        <w:rPr>
          <w:u w:val="single"/>
        </w:rPr>
        <w:t xml:space="preserve"> many </w:t>
      </w:r>
      <w:r w:rsidRPr="000B2B06">
        <w:rPr>
          <w:highlight w:val="yellow"/>
          <w:u w:val="single"/>
        </w:rPr>
        <w:t>of</w:t>
      </w:r>
      <w:r w:rsidRPr="00DE035D">
        <w:rPr>
          <w:u w:val="single"/>
        </w:rPr>
        <w:t xml:space="preserve"> the</w:t>
      </w:r>
      <w:r w:rsidRPr="00DE035D">
        <w:rPr>
          <w:sz w:val="12"/>
          <w:u w:val="single"/>
        </w:rPr>
        <w:t xml:space="preserve">∂ </w:t>
      </w:r>
      <w:r w:rsidRPr="000B2B06">
        <w:rPr>
          <w:highlight w:val="yellow"/>
          <w:u w:val="single"/>
        </w:rPr>
        <w:t>important challenges</w:t>
      </w:r>
      <w:r w:rsidRPr="00DE035D">
        <w:rPr>
          <w:u w:val="single"/>
        </w:rPr>
        <w:t xml:space="preserve"> facing the world </w:t>
      </w:r>
      <w:r w:rsidRPr="000B2B06">
        <w:rPr>
          <w:highlight w:val="yellow"/>
          <w:u w:val="single"/>
        </w:rPr>
        <w:t>rely</w:t>
      </w:r>
      <w:r w:rsidRPr="00DE035D">
        <w:rPr>
          <w:u w:val="single"/>
        </w:rPr>
        <w:t xml:space="preserve"> </w:t>
      </w:r>
      <w:r w:rsidRPr="000B2B06">
        <w:rPr>
          <w:highlight w:val="yellow"/>
          <w:u w:val="single"/>
        </w:rPr>
        <w:t>on</w:t>
      </w:r>
      <w:r w:rsidRPr="00DE035D">
        <w:rPr>
          <w:u w:val="single"/>
        </w:rPr>
        <w:t xml:space="preserve"> knowledge, skills, and advancements</w:t>
      </w:r>
      <w:r w:rsidRPr="00DE035D">
        <w:rPr>
          <w:sz w:val="12"/>
          <w:u w:val="single"/>
        </w:rPr>
        <w:t xml:space="preserve">∂ </w:t>
      </w:r>
      <w:r w:rsidRPr="00DE035D">
        <w:rPr>
          <w:u w:val="single"/>
        </w:rPr>
        <w:t xml:space="preserve">in </w:t>
      </w:r>
      <w:r w:rsidRPr="000B2B06">
        <w:rPr>
          <w:highlight w:val="yellow"/>
          <w:u w:val="single"/>
        </w:rPr>
        <w:t>STEM</w:t>
      </w:r>
      <w:r w:rsidRPr="00DE035D">
        <w:rPr>
          <w:u w:val="single"/>
        </w:rPr>
        <w:t xml:space="preserve"> fields. </w:t>
      </w:r>
      <w:r w:rsidRPr="000B2B06">
        <w:rPr>
          <w:highlight w:val="yellow"/>
          <w:u w:val="single"/>
        </w:rPr>
        <w:t>Second</w:t>
      </w:r>
      <w:r w:rsidRPr="00DE035D">
        <w:rPr>
          <w:u w:val="single"/>
        </w:rPr>
        <w:t xml:space="preserve">, the </w:t>
      </w:r>
      <w:r w:rsidRPr="000B2B06">
        <w:rPr>
          <w:highlight w:val="yellow"/>
          <w:u w:val="single"/>
        </w:rPr>
        <w:t>economic future</w:t>
      </w:r>
      <w:r w:rsidRPr="00DE035D">
        <w:rPr>
          <w:u w:val="single"/>
        </w:rPr>
        <w:t xml:space="preserve"> </w:t>
      </w:r>
      <w:r w:rsidRPr="000B2B06">
        <w:rPr>
          <w:highlight w:val="yellow"/>
          <w:u w:val="single"/>
        </w:rPr>
        <w:t>of</w:t>
      </w:r>
      <w:r w:rsidRPr="00DE035D">
        <w:rPr>
          <w:u w:val="single"/>
        </w:rPr>
        <w:t xml:space="preserve"> the </w:t>
      </w:r>
      <w:r w:rsidRPr="000B2B06">
        <w:rPr>
          <w:highlight w:val="yellow"/>
          <w:u w:val="single"/>
        </w:rPr>
        <w:t>U.S</w:t>
      </w:r>
      <w:r w:rsidRPr="00DE035D">
        <w:rPr>
          <w:u w:val="single"/>
        </w:rPr>
        <w:t>. and</w:t>
      </w:r>
      <w:r w:rsidRPr="00DE035D">
        <w:rPr>
          <w:sz w:val="12"/>
          <w:u w:val="single"/>
        </w:rPr>
        <w:t xml:space="preserve">∂ </w:t>
      </w:r>
      <w:r w:rsidRPr="00DE035D">
        <w:rPr>
          <w:u w:val="single"/>
        </w:rPr>
        <w:t xml:space="preserve">the world increasingly </w:t>
      </w:r>
      <w:r w:rsidRPr="000B2B06">
        <w:rPr>
          <w:highlight w:val="yellow"/>
          <w:u w:val="single"/>
        </w:rPr>
        <w:t>depends on producing enough graduates in some</w:t>
      </w:r>
      <w:r w:rsidRPr="000B2B06">
        <w:rPr>
          <w:sz w:val="12"/>
          <w:highlight w:val="yellow"/>
          <w:u w:val="single"/>
        </w:rPr>
        <w:t xml:space="preserve">∂ </w:t>
      </w:r>
      <w:r w:rsidRPr="000B2B06">
        <w:rPr>
          <w:highlight w:val="yellow"/>
          <w:u w:val="single"/>
        </w:rPr>
        <w:t>STEM areas</w:t>
      </w:r>
      <w:r w:rsidRPr="00DE035D">
        <w:rPr>
          <w:u w:val="single"/>
        </w:rPr>
        <w:t>, particularly in fields related to information technology and</w:t>
      </w:r>
      <w:r w:rsidRPr="00DE035D">
        <w:rPr>
          <w:sz w:val="12"/>
          <w:u w:val="single"/>
        </w:rPr>
        <w:t xml:space="preserve">∂ </w:t>
      </w:r>
      <w:r w:rsidRPr="00DE035D">
        <w:rPr>
          <w:u w:val="single"/>
        </w:rPr>
        <w:t>computer science.”</w:t>
      </w:r>
      <w:r w:rsidRPr="00DE035D">
        <w:rPr>
          <w:sz w:val="12"/>
          <w:u w:val="single"/>
        </w:rPr>
        <w:t xml:space="preserve">∂ </w:t>
      </w:r>
      <w:r w:rsidRPr="00F97F0E">
        <w:rPr>
          <w:sz w:val="16"/>
        </w:rPr>
        <w:t xml:space="preserve">— Maria </w:t>
      </w:r>
      <w:proofErr w:type="spellStart"/>
      <w:r w:rsidRPr="00F97F0E">
        <w:rPr>
          <w:sz w:val="16"/>
        </w:rPr>
        <w:t>Klawe</w:t>
      </w:r>
      <w:proofErr w:type="spellEnd"/>
      <w:r w:rsidRPr="00F97F0E">
        <w:rPr>
          <w:sz w:val="16"/>
        </w:rPr>
        <w:t xml:space="preserve">, President, Harvey </w:t>
      </w:r>
      <w:proofErr w:type="spellStart"/>
      <w:r w:rsidRPr="00F97F0E">
        <w:rPr>
          <w:sz w:val="16"/>
        </w:rPr>
        <w:t>Mudd</w:t>
      </w:r>
      <w:proofErr w:type="spellEnd"/>
      <w:r w:rsidRPr="00F97F0E">
        <w:rPr>
          <w:sz w:val="16"/>
        </w:rPr>
        <w:t xml:space="preserve"> College∂ While occupations are inherently dynamic and job responsibilities change∂ over time, a major focus is placed on </w:t>
      </w:r>
      <w:r w:rsidRPr="00DE035D">
        <w:rPr>
          <w:u w:val="single"/>
        </w:rPr>
        <w:t>STEM education as a means to increase</w:t>
      </w:r>
      <w:r w:rsidRPr="00DE035D">
        <w:rPr>
          <w:sz w:val="12"/>
          <w:u w:val="single"/>
        </w:rPr>
        <w:t xml:space="preserve">∂ </w:t>
      </w:r>
      <w:r w:rsidRPr="00DE035D">
        <w:rPr>
          <w:u w:val="single"/>
        </w:rPr>
        <w:t>innovation.</w:t>
      </w:r>
      <w:r w:rsidRPr="00F97F0E">
        <w:rPr>
          <w:sz w:val="16"/>
        </w:rPr>
        <w:t xml:space="preserve"> Colleges and other post graduate institutions are essential producers∂ of skilled workers. </w:t>
      </w:r>
      <w:r w:rsidRPr="00DE035D">
        <w:rPr>
          <w:u w:val="single"/>
        </w:rPr>
        <w:t>Students from around the world travel to the United</w:t>
      </w:r>
      <w:r w:rsidRPr="00DE035D">
        <w:rPr>
          <w:sz w:val="12"/>
          <w:u w:val="single"/>
        </w:rPr>
        <w:t xml:space="preserve">∂ </w:t>
      </w:r>
      <w:r w:rsidRPr="00DE035D">
        <w:rPr>
          <w:u w:val="single"/>
        </w:rPr>
        <w:t>States to attain a world-class education and training in STEM fields. An</w:t>
      </w:r>
      <w:r w:rsidRPr="00DE035D">
        <w:rPr>
          <w:sz w:val="12"/>
          <w:u w:val="single"/>
        </w:rPr>
        <w:t xml:space="preserve">∂ </w:t>
      </w:r>
      <w:proofErr w:type="spellStart"/>
      <w:r w:rsidRPr="00DE035D">
        <w:rPr>
          <w:u w:val="single"/>
        </w:rPr>
        <w:t>Organisation</w:t>
      </w:r>
      <w:proofErr w:type="spellEnd"/>
      <w:r w:rsidRPr="00DE035D">
        <w:rPr>
          <w:u w:val="single"/>
        </w:rPr>
        <w:t xml:space="preserve"> for Economic Co-operation and Development (OECD) study</w:t>
      </w:r>
      <w:r w:rsidRPr="00DE035D">
        <w:rPr>
          <w:sz w:val="12"/>
          <w:u w:val="single"/>
        </w:rPr>
        <w:t xml:space="preserve">∂ </w:t>
      </w:r>
      <w:r w:rsidRPr="00DE035D">
        <w:rPr>
          <w:u w:val="single"/>
        </w:rPr>
        <w:t>shows that a strong relationship exists between human capital development</w:t>
      </w:r>
      <w:r w:rsidRPr="00DE035D">
        <w:rPr>
          <w:sz w:val="12"/>
          <w:u w:val="single"/>
        </w:rPr>
        <w:t xml:space="preserve">∂ </w:t>
      </w:r>
      <w:r w:rsidRPr="00DE035D">
        <w:rPr>
          <w:u w:val="single"/>
        </w:rPr>
        <w:t>and higher education institutions, and that innovation clusters in regions</w:t>
      </w:r>
      <w:r w:rsidRPr="00DE035D">
        <w:rPr>
          <w:sz w:val="12"/>
          <w:u w:val="single"/>
        </w:rPr>
        <w:t xml:space="preserve">∂ </w:t>
      </w:r>
      <w:r w:rsidRPr="00DE035D">
        <w:rPr>
          <w:u w:val="single"/>
        </w:rPr>
        <w:t>highly concentrated with skilled and creative workers.</w:t>
      </w:r>
      <w:r w:rsidRPr="00F97F0E">
        <w:rPr>
          <w:sz w:val="16"/>
        </w:rPr>
        <w:t xml:space="preserve">6 A formal </w:t>
      </w:r>
      <w:r w:rsidRPr="00DE035D">
        <w:rPr>
          <w:u w:val="single"/>
        </w:rPr>
        <w:t>STEM education</w:t>
      </w:r>
      <w:r w:rsidRPr="00DE035D">
        <w:rPr>
          <w:sz w:val="12"/>
          <w:u w:val="single"/>
        </w:rPr>
        <w:t xml:space="preserve">∂ </w:t>
      </w:r>
      <w:r w:rsidRPr="00DE035D">
        <w:rPr>
          <w:u w:val="single"/>
        </w:rPr>
        <w:t>leads to a higher degree of critical thinking and an improvement in</w:t>
      </w:r>
      <w:r w:rsidRPr="00DE035D">
        <w:rPr>
          <w:sz w:val="12"/>
          <w:u w:val="single"/>
        </w:rPr>
        <w:t xml:space="preserve">∂ </w:t>
      </w:r>
      <w:r w:rsidRPr="00DE035D">
        <w:rPr>
          <w:u w:val="single"/>
        </w:rPr>
        <w:t>problem-solving skills.7</w:t>
      </w:r>
      <w:r w:rsidRPr="00DE035D">
        <w:rPr>
          <w:sz w:val="12"/>
          <w:u w:val="single"/>
        </w:rPr>
        <w:t xml:space="preserve">∂ </w:t>
      </w:r>
      <w:r w:rsidRPr="000B2B06">
        <w:rPr>
          <w:highlight w:val="yellow"/>
          <w:u w:val="single"/>
        </w:rPr>
        <w:t>STEM education</w:t>
      </w:r>
      <w:r w:rsidRPr="00DE035D">
        <w:rPr>
          <w:u w:val="single"/>
        </w:rPr>
        <w:t xml:space="preserve"> </w:t>
      </w:r>
      <w:r w:rsidRPr="000B2B06">
        <w:rPr>
          <w:highlight w:val="yellow"/>
          <w:u w:val="single"/>
        </w:rPr>
        <w:t>helps instill an innovative mind-set</w:t>
      </w:r>
      <w:r w:rsidRPr="000B2B06">
        <w:rPr>
          <w:sz w:val="12"/>
          <w:highlight w:val="yellow"/>
          <w:u w:val="single"/>
        </w:rPr>
        <w:t xml:space="preserve">∂ </w:t>
      </w:r>
      <w:r w:rsidRPr="000B2B06">
        <w:rPr>
          <w:highlight w:val="yellow"/>
          <w:u w:val="single"/>
        </w:rPr>
        <w:t>that</w:t>
      </w:r>
      <w:r w:rsidRPr="00DE035D">
        <w:rPr>
          <w:u w:val="single"/>
        </w:rPr>
        <w:t xml:space="preserve"> leads to </w:t>
      </w:r>
      <w:r w:rsidRPr="000B2B06">
        <w:rPr>
          <w:highlight w:val="yellow"/>
          <w:u w:val="single"/>
        </w:rPr>
        <w:t>creative</w:t>
      </w:r>
      <w:r w:rsidRPr="00DE035D">
        <w:rPr>
          <w:u w:val="single"/>
        </w:rPr>
        <w:t xml:space="preserve"> new </w:t>
      </w:r>
      <w:r w:rsidRPr="000B2B06">
        <w:rPr>
          <w:highlight w:val="yellow"/>
          <w:u w:val="single"/>
        </w:rPr>
        <w:t>ventures and increased</w:t>
      </w:r>
      <w:r w:rsidRPr="00DE035D">
        <w:rPr>
          <w:u w:val="single"/>
        </w:rPr>
        <w:t xml:space="preserve"> </w:t>
      </w:r>
      <w:r w:rsidRPr="000B2B06">
        <w:rPr>
          <w:highlight w:val="yellow"/>
          <w:u w:val="single"/>
        </w:rPr>
        <w:t>economic growth</w:t>
      </w:r>
      <w:r w:rsidRPr="00DE035D">
        <w:rPr>
          <w:u w:val="single"/>
        </w:rPr>
        <w:t>.</w:t>
      </w:r>
      <w:r w:rsidRPr="00DE035D">
        <w:rPr>
          <w:sz w:val="12"/>
          <w:u w:val="single"/>
        </w:rPr>
        <w:t>∂</w:t>
      </w:r>
      <w:r w:rsidRPr="00F97F0E">
        <w:rPr>
          <w:sz w:val="16"/>
        </w:rPr>
        <w:t xml:space="preserve"> While women represent more than half of postsecondary enrollment and∂ graduates, </w:t>
      </w:r>
      <w:r w:rsidRPr="00DE035D">
        <w:rPr>
          <w:u w:val="single"/>
        </w:rPr>
        <w:t>they continue to be underrepresented in STEM education and</w:t>
      </w:r>
      <w:r w:rsidRPr="00DE035D">
        <w:rPr>
          <w:sz w:val="12"/>
          <w:u w:val="single"/>
        </w:rPr>
        <w:t xml:space="preserve">∂ </w:t>
      </w:r>
      <w:r w:rsidRPr="00DE035D">
        <w:rPr>
          <w:u w:val="single"/>
        </w:rPr>
        <w:t>STEM occupations.</w:t>
      </w:r>
      <w:r w:rsidRPr="00F97F0E">
        <w:rPr>
          <w:sz w:val="16"/>
        </w:rPr>
        <w:t xml:space="preserve"> This leaves an unfortunate gap that prevents the U.S.∂ economy from reaching its full potential. Public policies as well as private∂ initiatives are needed more than ever to encourage women to enroll in STEM∂ education fields, and to ensure that they have the appropriate opportunities∂ to pursue, and remain in, STEM occupations</w:t>
      </w:r>
      <w:r w:rsidRPr="00DE035D">
        <w:rPr>
          <w:u w:val="single"/>
        </w:rPr>
        <w:t xml:space="preserve">. </w:t>
      </w:r>
      <w:r w:rsidRPr="000B2B06">
        <w:rPr>
          <w:highlight w:val="yellow"/>
          <w:u w:val="single"/>
        </w:rPr>
        <w:t>STEM</w:t>
      </w:r>
      <w:r w:rsidRPr="00DE035D">
        <w:rPr>
          <w:u w:val="single"/>
        </w:rPr>
        <w:t xml:space="preserve"> occupations are projected</w:t>
      </w:r>
      <w:r w:rsidRPr="00DE035D">
        <w:rPr>
          <w:sz w:val="12"/>
          <w:u w:val="single"/>
        </w:rPr>
        <w:t xml:space="preserve">∂ </w:t>
      </w:r>
      <w:r w:rsidRPr="00DE035D">
        <w:rPr>
          <w:u w:val="single"/>
        </w:rPr>
        <w:t xml:space="preserve">to grow at a faster rate than non-STEM </w:t>
      </w:r>
      <w:r w:rsidRPr="000B2B06">
        <w:rPr>
          <w:highlight w:val="yellow"/>
          <w:u w:val="single"/>
        </w:rPr>
        <w:t>jobs over the next decade</w:t>
      </w:r>
      <w:r w:rsidRPr="00DE035D">
        <w:rPr>
          <w:u w:val="single"/>
        </w:rPr>
        <w:t xml:space="preserve"> and </w:t>
      </w:r>
      <w:r w:rsidRPr="000B2B06">
        <w:rPr>
          <w:highlight w:val="yellow"/>
          <w:u w:val="single"/>
        </w:rPr>
        <w:t>will</w:t>
      </w:r>
      <w:r w:rsidRPr="000B2B06">
        <w:rPr>
          <w:sz w:val="12"/>
          <w:highlight w:val="yellow"/>
          <w:u w:val="single"/>
        </w:rPr>
        <w:t xml:space="preserve">∂ </w:t>
      </w:r>
      <w:r w:rsidRPr="000B2B06">
        <w:rPr>
          <w:highlight w:val="yellow"/>
          <w:u w:val="single"/>
        </w:rPr>
        <w:t>contribute directly to our</w:t>
      </w:r>
      <w:r w:rsidRPr="00DE035D">
        <w:rPr>
          <w:u w:val="single"/>
        </w:rPr>
        <w:t xml:space="preserve"> </w:t>
      </w:r>
      <w:r w:rsidRPr="000B2B06">
        <w:rPr>
          <w:highlight w:val="yellow"/>
          <w:u w:val="single"/>
        </w:rPr>
        <w:t>economic growth</w:t>
      </w:r>
      <w:r w:rsidRPr="00DE035D">
        <w:rPr>
          <w:u w:val="single"/>
        </w:rPr>
        <w:t xml:space="preserve"> through greater innovation </w:t>
      </w:r>
      <w:r w:rsidRPr="000B2B06">
        <w:rPr>
          <w:highlight w:val="yellow"/>
          <w:u w:val="single"/>
        </w:rPr>
        <w:t>and</w:t>
      </w:r>
      <w:r w:rsidRPr="000B2B06">
        <w:rPr>
          <w:sz w:val="12"/>
          <w:highlight w:val="yellow"/>
          <w:u w:val="single"/>
        </w:rPr>
        <w:t xml:space="preserve">∂ </w:t>
      </w:r>
      <w:r w:rsidRPr="000B2B06">
        <w:rPr>
          <w:highlight w:val="yellow"/>
          <w:u w:val="single"/>
        </w:rPr>
        <w:t>increased competitiveness</w:t>
      </w:r>
      <w:r w:rsidRPr="00DE035D">
        <w:rPr>
          <w:u w:val="single"/>
        </w:rPr>
        <w:t>.</w:t>
      </w:r>
    </w:p>
    <w:p w:rsidR="00D05947" w:rsidRDefault="00D05947" w:rsidP="00D05947">
      <w:pPr>
        <w:pStyle w:val="Heading4"/>
      </w:pPr>
      <w:r>
        <w:t xml:space="preserve">STEM is </w:t>
      </w:r>
      <w:proofErr w:type="gramStart"/>
      <w:r>
        <w:t>key</w:t>
      </w:r>
      <w:proofErr w:type="gramEnd"/>
      <w:r>
        <w:t xml:space="preserve"> to US competitiveness.</w:t>
      </w:r>
    </w:p>
    <w:p w:rsidR="00D05947" w:rsidRPr="00D921DB" w:rsidRDefault="00D05947" w:rsidP="00D05947">
      <w:r w:rsidRPr="00D921DB">
        <w:rPr>
          <w:rStyle w:val="Style13ptBold"/>
        </w:rPr>
        <w:t xml:space="preserve">Han </w:t>
      </w:r>
      <w:proofErr w:type="gramStart"/>
      <w:r w:rsidRPr="00D921DB">
        <w:rPr>
          <w:rStyle w:val="Style13ptBold"/>
        </w:rPr>
        <w:t>et</w:t>
      </w:r>
      <w:proofErr w:type="gramEnd"/>
      <w:r w:rsidRPr="00D921DB">
        <w:rPr>
          <w:rStyle w:val="Style13ptBold"/>
        </w:rPr>
        <w:t xml:space="preserve">. </w:t>
      </w:r>
      <w:proofErr w:type="gramStart"/>
      <w:r w:rsidRPr="00D921DB">
        <w:rPr>
          <w:rStyle w:val="Style13ptBold"/>
        </w:rPr>
        <w:t>Al ’15</w:t>
      </w:r>
      <w:r>
        <w:rPr>
          <w:shd w:val="clear" w:color="auto" w:fill="FFFFFF"/>
        </w:rPr>
        <w:t xml:space="preserve"> </w:t>
      </w:r>
      <w:r w:rsidRPr="00D921DB">
        <w:rPr>
          <w:sz w:val="14"/>
          <w:szCs w:val="14"/>
          <w:shd w:val="clear" w:color="auto" w:fill="FFFFFF"/>
        </w:rPr>
        <w:t xml:space="preserve">[03/1/15 </w:t>
      </w:r>
      <w:proofErr w:type="spellStart"/>
      <w:r w:rsidRPr="00D921DB">
        <w:rPr>
          <w:sz w:val="14"/>
          <w:szCs w:val="14"/>
          <w:shd w:val="clear" w:color="auto" w:fill="FFFFFF"/>
        </w:rPr>
        <w:t>Xueying</w:t>
      </w:r>
      <w:proofErr w:type="spellEnd"/>
      <w:r w:rsidRPr="00D921DB">
        <w:rPr>
          <w:sz w:val="14"/>
          <w:szCs w:val="14"/>
          <w:shd w:val="clear" w:color="auto" w:fill="FFFFFF"/>
        </w:rPr>
        <w:t xml:space="preserve"> Han, scholar at nanotechnology, “</w:t>
      </w:r>
      <w:r w:rsidRPr="00D921DB">
        <w:rPr>
          <w:sz w:val="14"/>
          <w:szCs w:val="14"/>
        </w:rPr>
        <w:t>Will They Stay or Will They Go?</w:t>
      </w:r>
      <w:proofErr w:type="gramEnd"/>
      <w:r w:rsidRPr="00D921DB">
        <w:rPr>
          <w:sz w:val="14"/>
          <w:szCs w:val="14"/>
        </w:rPr>
        <w:t xml:space="preserve"> International Graduate Students and Their Decisions to Stay or Leave the U.S. upon Graduation,” </w:t>
      </w:r>
      <w:hyperlink r:id="rId28" w:history="1">
        <w:r w:rsidRPr="00D921DB">
          <w:rPr>
            <w:rStyle w:val="Hyperlink"/>
            <w:sz w:val="14"/>
            <w:szCs w:val="14"/>
          </w:rPr>
          <w:t>http://www.ncbi.nlm.nih.gov/pmc/articles/PMC4356591/</w:t>
        </w:r>
      </w:hyperlink>
      <w:r w:rsidRPr="00D921DB">
        <w:rPr>
          <w:sz w:val="14"/>
          <w:szCs w:val="14"/>
        </w:rPr>
        <w:t xml:space="preserve"> DA July 13, 15]</w:t>
      </w:r>
    </w:p>
    <w:p w:rsidR="00D05947" w:rsidRPr="00705ABB" w:rsidRDefault="00D05947" w:rsidP="00D05947">
      <w:pPr>
        <w:rPr>
          <w:rFonts w:ascii="Times" w:hAnsi="Times"/>
          <w:sz w:val="20"/>
          <w:szCs w:val="20"/>
          <w:u w:val="single"/>
        </w:rPr>
      </w:pPr>
      <w:r w:rsidRPr="00F97F0E">
        <w:rPr>
          <w:sz w:val="16"/>
          <w:shd w:val="clear" w:color="auto" w:fill="FFFFFF"/>
        </w:rPr>
        <w:t xml:space="preserve">The </w:t>
      </w:r>
      <w:r w:rsidRPr="00A34087">
        <w:rPr>
          <w:highlight w:val="yellow"/>
          <w:u w:val="single"/>
          <w:shd w:val="clear" w:color="auto" w:fill="FFFFFF"/>
        </w:rPr>
        <w:t>U.S. currently</w:t>
      </w:r>
      <w:r w:rsidRPr="00A34087">
        <w:rPr>
          <w:u w:val="single"/>
          <w:shd w:val="clear" w:color="auto" w:fill="FFFFFF"/>
        </w:rPr>
        <w:t xml:space="preserve"> enjoys a position among the world</w:t>
      </w:r>
      <w:r w:rsidRPr="00A34087">
        <w:rPr>
          <w:highlight w:val="yellow"/>
          <w:u w:val="single"/>
          <w:shd w:val="clear" w:color="auto" w:fill="FFFFFF"/>
        </w:rPr>
        <w:t>’s foremost innovative and scientifically</w:t>
      </w:r>
      <w:r w:rsidRPr="00A34087">
        <w:rPr>
          <w:u w:val="single"/>
          <w:shd w:val="clear" w:color="auto" w:fill="FFFFFF"/>
        </w:rPr>
        <w:t xml:space="preserve"> </w:t>
      </w:r>
      <w:r w:rsidRPr="00A34087">
        <w:rPr>
          <w:highlight w:val="yellow"/>
          <w:u w:val="single"/>
          <w:shd w:val="clear" w:color="auto" w:fill="FFFFFF"/>
        </w:rPr>
        <w:t>advanced economies but</w:t>
      </w:r>
      <w:r w:rsidRPr="00A34087">
        <w:rPr>
          <w:u w:val="single"/>
          <w:shd w:val="clear" w:color="auto" w:fill="FFFFFF"/>
        </w:rPr>
        <w:t xml:space="preserve"> the emergence of new economic powerhouses like </w:t>
      </w:r>
      <w:r w:rsidRPr="00A34087">
        <w:rPr>
          <w:highlight w:val="yellow"/>
          <w:u w:val="single"/>
          <w:shd w:val="clear" w:color="auto" w:fill="FFFFFF"/>
        </w:rPr>
        <w:t>China and India</w:t>
      </w:r>
      <w:r w:rsidRPr="00A34087">
        <w:rPr>
          <w:u w:val="single"/>
          <w:shd w:val="clear" w:color="auto" w:fill="FFFFFF"/>
        </w:rPr>
        <w:t xml:space="preserve"> </w:t>
      </w:r>
      <w:r w:rsidRPr="00A34087">
        <w:rPr>
          <w:highlight w:val="yellow"/>
          <w:u w:val="single"/>
          <w:shd w:val="clear" w:color="auto" w:fill="FFFFFF"/>
        </w:rPr>
        <w:t>threatens to disrupt the global distribution of innovation and economic competitiveness</w:t>
      </w:r>
      <w:r w:rsidRPr="00F97F0E">
        <w:rPr>
          <w:sz w:val="16"/>
          <w:highlight w:val="yellow"/>
          <w:shd w:val="clear" w:color="auto" w:fill="FFFFFF"/>
        </w:rPr>
        <w:t>.</w:t>
      </w:r>
      <w:r w:rsidRPr="00F97F0E">
        <w:rPr>
          <w:sz w:val="16"/>
          <w:shd w:val="clear" w:color="auto" w:fill="FFFFFF"/>
        </w:rPr>
        <w:t xml:space="preserve"> Among U.S. policy makers, the </w:t>
      </w:r>
      <w:r w:rsidRPr="00A34087">
        <w:rPr>
          <w:u w:val="single"/>
          <w:shd w:val="clear" w:color="auto" w:fill="FFFFFF"/>
        </w:rPr>
        <w:t xml:space="preserve">promotion of advanced education, particularly in the </w:t>
      </w:r>
      <w:r w:rsidRPr="00A34087">
        <w:rPr>
          <w:highlight w:val="yellow"/>
          <w:u w:val="single"/>
          <w:shd w:val="clear" w:color="auto" w:fill="FFFFFF"/>
        </w:rPr>
        <w:t>STEM</w:t>
      </w:r>
      <w:r w:rsidRPr="00A34087">
        <w:rPr>
          <w:u w:val="single"/>
          <w:shd w:val="clear" w:color="auto" w:fill="FFFFFF"/>
        </w:rPr>
        <w:t xml:space="preserve"> (Science, Technology, Engineering and Mathematics) fields, </w:t>
      </w:r>
      <w:r w:rsidRPr="00A34087">
        <w:rPr>
          <w:highlight w:val="yellow"/>
          <w:u w:val="single"/>
          <w:shd w:val="clear" w:color="auto" w:fill="FFFFFF"/>
        </w:rPr>
        <w:t>has become</w:t>
      </w:r>
      <w:r w:rsidRPr="00A34087">
        <w:rPr>
          <w:u w:val="single"/>
          <w:shd w:val="clear" w:color="auto" w:fill="FFFFFF"/>
        </w:rPr>
        <w:t xml:space="preserve"> a </w:t>
      </w:r>
      <w:r w:rsidRPr="00A34087">
        <w:rPr>
          <w:highlight w:val="yellow"/>
          <w:u w:val="single"/>
          <w:shd w:val="clear" w:color="auto" w:fill="FFFFFF"/>
        </w:rPr>
        <w:t>key</w:t>
      </w:r>
      <w:r w:rsidRPr="00A34087">
        <w:rPr>
          <w:u w:val="single"/>
          <w:shd w:val="clear" w:color="auto" w:fill="FFFFFF"/>
        </w:rPr>
        <w:t xml:space="preserve"> strategy for </w:t>
      </w:r>
      <w:r w:rsidRPr="00A34087">
        <w:rPr>
          <w:highlight w:val="yellow"/>
          <w:u w:val="single"/>
          <w:shd w:val="clear" w:color="auto" w:fill="FFFFFF"/>
        </w:rPr>
        <w:t>ensuring the U.S.’s position</w:t>
      </w:r>
      <w:r w:rsidRPr="00A34087">
        <w:rPr>
          <w:u w:val="single"/>
          <w:shd w:val="clear" w:color="auto" w:fill="FFFFFF"/>
        </w:rPr>
        <w:t xml:space="preserve"> as an innovative economic leader.</w:t>
      </w:r>
      <w:r w:rsidRPr="00F97F0E">
        <w:rPr>
          <w:sz w:val="16"/>
          <w:shd w:val="clear" w:color="auto" w:fill="FFFFFF"/>
        </w:rPr>
        <w:t xml:space="preserve"> Since approximately one third of science and engineering post-graduate students in the U.S. are foreign born, </w:t>
      </w:r>
      <w:r w:rsidRPr="00A34087">
        <w:rPr>
          <w:u w:val="single"/>
          <w:shd w:val="clear" w:color="auto" w:fill="FFFFFF"/>
        </w:rPr>
        <w:t xml:space="preserve">the </w:t>
      </w:r>
      <w:r w:rsidRPr="00A34087">
        <w:rPr>
          <w:highlight w:val="yellow"/>
          <w:u w:val="single"/>
          <w:shd w:val="clear" w:color="auto" w:fill="FFFFFF"/>
        </w:rPr>
        <w:t>future of</w:t>
      </w:r>
      <w:r w:rsidRPr="00A34087">
        <w:rPr>
          <w:u w:val="single"/>
          <w:shd w:val="clear" w:color="auto" w:fill="FFFFFF"/>
        </w:rPr>
        <w:t xml:space="preserve"> the </w:t>
      </w:r>
      <w:r w:rsidRPr="00A34087">
        <w:rPr>
          <w:highlight w:val="yellow"/>
          <w:u w:val="single"/>
          <w:shd w:val="clear" w:color="auto" w:fill="FFFFFF"/>
        </w:rPr>
        <w:t>U.S. STEM</w:t>
      </w:r>
      <w:r w:rsidRPr="00A34087">
        <w:rPr>
          <w:u w:val="single"/>
          <w:shd w:val="clear" w:color="auto" w:fill="FFFFFF"/>
        </w:rPr>
        <w:t xml:space="preserve"> educational system is intimately </w:t>
      </w:r>
      <w:r w:rsidRPr="00A34087">
        <w:rPr>
          <w:highlight w:val="yellow"/>
          <w:u w:val="single"/>
          <w:shd w:val="clear" w:color="auto" w:fill="FFFFFF"/>
        </w:rPr>
        <w:t>tied to issues of global competitiveness</w:t>
      </w:r>
      <w:r w:rsidRPr="00F97F0E">
        <w:rPr>
          <w:sz w:val="16"/>
          <w:shd w:val="clear" w:color="auto" w:fill="FFFFFF"/>
        </w:rPr>
        <w:t xml:space="preserve"> and American immigration policy. This study utilizes a combination of national education data, </w:t>
      </w:r>
      <w:r w:rsidRPr="00A34087">
        <w:rPr>
          <w:u w:val="single"/>
          <w:shd w:val="clear" w:color="auto" w:fill="FFFFFF"/>
        </w:rPr>
        <w:t xml:space="preserve">a </w:t>
      </w:r>
      <w:r w:rsidRPr="00647CDF">
        <w:rPr>
          <w:u w:val="single"/>
          <w:shd w:val="clear" w:color="auto" w:fill="FFFFFF"/>
        </w:rPr>
        <w:t>survey of foreign-born STEM graduate students</w:t>
      </w:r>
      <w:r w:rsidRPr="00A34087">
        <w:rPr>
          <w:u w:val="single"/>
          <w:shd w:val="clear" w:color="auto" w:fill="FFFFFF"/>
        </w:rPr>
        <w:t xml:space="preserve">, and in-depth interviews of a sub-set of those students to explain how a combination of scientists’ and engineers’ educational decisions, as well as their experience in school, can predict a students’ career path and geographical location, which can affect the long-term innovation environment in their home and destination country. </w:t>
      </w:r>
      <w:r w:rsidRPr="00F97F0E">
        <w:rPr>
          <w:sz w:val="16"/>
          <w:shd w:val="clear" w:color="auto" w:fill="FFFFFF"/>
        </w:rPr>
        <w:t xml:space="preserve">This study highlights </w:t>
      </w:r>
      <w:r w:rsidRPr="00A34087">
        <w:rPr>
          <w:u w:val="single"/>
          <w:shd w:val="clear" w:color="auto" w:fill="FFFFFF"/>
        </w:rPr>
        <w:t xml:space="preserve">the fact that the </w:t>
      </w:r>
      <w:r w:rsidRPr="00647CDF">
        <w:rPr>
          <w:u w:val="single"/>
          <w:shd w:val="clear" w:color="auto" w:fill="FFFFFF"/>
        </w:rPr>
        <w:t>increasing global competitiveness in STEM education</w:t>
      </w:r>
      <w:r w:rsidRPr="00A34087">
        <w:rPr>
          <w:u w:val="single"/>
          <w:shd w:val="clear" w:color="auto" w:fill="FFFFFF"/>
        </w:rPr>
        <w:t xml:space="preserve"> and the complex, restrictive nature of U.S. immigration policies are contributing to an environment where the American STEM system may no longer be able to comfortably remain the premier destination for the world’s top international students.</w:t>
      </w:r>
    </w:p>
    <w:p w:rsidR="00D05947" w:rsidRDefault="00D05947" w:rsidP="00D05947">
      <w:pPr>
        <w:pStyle w:val="Heading4"/>
      </w:pPr>
      <w:r>
        <w:t>Lack of STEM retention hurts American Competitiveness</w:t>
      </w:r>
    </w:p>
    <w:p w:rsidR="00D05947" w:rsidRDefault="00D05947" w:rsidP="00D05947">
      <w:pPr>
        <w:rPr>
          <w:rStyle w:val="Style13ptBold"/>
        </w:rPr>
      </w:pPr>
      <w:r w:rsidRPr="00A922A0">
        <w:rPr>
          <w:rStyle w:val="Style13ptBold"/>
        </w:rPr>
        <w:t>Gordon and Bock 12</w:t>
      </w:r>
    </w:p>
    <w:p w:rsidR="00D05947" w:rsidRPr="00A922A0" w:rsidRDefault="00D05947" w:rsidP="00D05947">
      <w:pPr>
        <w:rPr>
          <w:highlight w:val="green"/>
        </w:rPr>
      </w:pPr>
      <w:r>
        <w:t>(Bart Gordon and Larry Bock, former Democratic Member of the House from Tennessee and executive director of the USA Science &amp; Engineering Festival, “Gordon, Bock: STEM Education Is Key to a Competitive America”, April 27</w:t>
      </w:r>
      <w:r w:rsidRPr="00A922A0">
        <w:rPr>
          <w:vertAlign w:val="superscript"/>
        </w:rPr>
        <w:t>th</w:t>
      </w:r>
      <w:r>
        <w:t xml:space="preserve">, 2012, Rollcall, </w:t>
      </w:r>
      <w:hyperlink r:id="rId29" w:history="1">
        <w:r w:rsidRPr="002127FE">
          <w:rPr>
            <w:rStyle w:val="Hyperlink"/>
          </w:rPr>
          <w:t>http://www.rollcall.com/news/Gordon-Bock-STEM-Education-Is-Key-to-a-Competitive-America-214160-1.html</w:t>
        </w:r>
      </w:hyperlink>
      <w:r>
        <w:t>, JAS)</w:t>
      </w:r>
    </w:p>
    <w:p w:rsidR="00D05947" w:rsidRDefault="00D05947" w:rsidP="00D05947">
      <w:pPr>
        <w:rPr>
          <w:rStyle w:val="Emphasis"/>
        </w:rPr>
      </w:pPr>
      <w:r w:rsidRPr="00E83F09">
        <w:rPr>
          <w:rStyle w:val="Emphasis"/>
          <w:highlight w:val="green"/>
        </w:rPr>
        <w:t>America is facing a crisis of competitiveness on the global stage</w:t>
      </w:r>
      <w:r w:rsidRPr="00E83F09">
        <w:rPr>
          <w:sz w:val="16"/>
        </w:rPr>
        <w:t xml:space="preserve">. Our nation is </w:t>
      </w:r>
      <w:r w:rsidRPr="00E83F09">
        <w:rPr>
          <w:rStyle w:val="StyleUnderline"/>
          <w:highlight w:val="green"/>
        </w:rPr>
        <w:t>not</w:t>
      </w:r>
      <w:r w:rsidRPr="00E83F09">
        <w:rPr>
          <w:rStyle w:val="StyleUnderline"/>
        </w:rPr>
        <w:t xml:space="preserve"> developing a generation of students pursuing science careers or </w:t>
      </w:r>
      <w:r w:rsidRPr="00E83F09">
        <w:rPr>
          <w:rStyle w:val="StyleUnderline"/>
          <w:highlight w:val="green"/>
        </w:rPr>
        <w:t>retaining the talents of the non-U.S. citizens who</w:t>
      </w:r>
      <w:r w:rsidRPr="00E83F09">
        <w:rPr>
          <w:rStyle w:val="StyleUnderline"/>
        </w:rPr>
        <w:t xml:space="preserve"> now </w:t>
      </w:r>
      <w:r w:rsidRPr="00E83F09">
        <w:rPr>
          <w:rStyle w:val="StyleUnderline"/>
          <w:highlight w:val="green"/>
        </w:rPr>
        <w:t>earn</w:t>
      </w:r>
      <w:r w:rsidRPr="00E83F09">
        <w:rPr>
          <w:rStyle w:val="StyleUnderline"/>
        </w:rPr>
        <w:t xml:space="preserve"> more than </w:t>
      </w:r>
      <w:r w:rsidRPr="00E83F09">
        <w:rPr>
          <w:rStyle w:val="StyleUnderline"/>
          <w:highlight w:val="green"/>
        </w:rPr>
        <w:t>two-thirds of Ph.D. degrees</w:t>
      </w:r>
      <w:r w:rsidRPr="00E83F09">
        <w:rPr>
          <w:rStyle w:val="StyleUnderline"/>
        </w:rPr>
        <w:t xml:space="preserve"> awarded by American colleges and universities</w:t>
      </w:r>
      <w:r w:rsidRPr="00E83F09">
        <w:rPr>
          <w:sz w:val="16"/>
        </w:rPr>
        <w:t xml:space="preserve">. Fewer young Americans are entering fields of science, technology, engineering and mathematics, </w:t>
      </w:r>
      <w:r w:rsidRPr="00E83F09">
        <w:rPr>
          <w:rStyle w:val="StyleUnderline"/>
        </w:rPr>
        <w:t>putting the nation’s status as an innovative world leader in severe jeopardy</w:t>
      </w:r>
      <w:r w:rsidRPr="00E83F09">
        <w:rPr>
          <w:sz w:val="16"/>
        </w:rPr>
        <w:t>. Each year since 2008, the majority of patents issued by the U.S. Patent and Trademark Office have been awarded to international owners. Inspiring young Americans to study STEM fields is critical to reversing this trend and creating a new generation of innovative entrepreneurs. That is why the USA Science and Engineering Festival — the nation’s largest celebration of science and engineering, to be held April 28-29 at the Walter E. Washington Convention Center — was created. This weekend, hundreds of thousands of participants will gather at the Washington Convention Center for what promises to be America’s largest celebration of science. In his 2010 State of the Union address, President Barack Obama said, “</w:t>
      </w:r>
      <w:r w:rsidRPr="00E83F09">
        <w:rPr>
          <w:rStyle w:val="StyleUnderline"/>
        </w:rPr>
        <w:t>The first step in winning the future is encouraging American innovation.”</w:t>
      </w:r>
      <w:r w:rsidRPr="00E83F09">
        <w:rPr>
          <w:sz w:val="16"/>
        </w:rPr>
        <w:t xml:space="preserve"> Discussing the inaugural USA Science and Engineering Festival, House Science, Space and Technology Chairman Ralph Hall (R-Texas), </w:t>
      </w:r>
      <w:r w:rsidRPr="00E83F09">
        <w:rPr>
          <w:rStyle w:val="StyleUnderline"/>
        </w:rPr>
        <w:t>said that “inspiring our children to become more interested in the STEM fields and in careers through endeavors such as this is the key to unlocking our future economic and innovative potential</w:t>
      </w:r>
      <w:r w:rsidRPr="00E83F09">
        <w:rPr>
          <w:sz w:val="16"/>
        </w:rPr>
        <w:t xml:space="preserve">.” More than 120 Members of Congress from both sides of the aisle have supported the festival by joining its Honorary Congressional Host Committee. The commitment from America’s technology companies to support the festival’s expo and other events has been equally remarkable. At their highest executive levels, these companies know that their futures also hang in the balance. This issue is one which transcends party and geographical boundaries and will shape our nation for generations to come. This year’s festival brings together a unique assortment of the country’s leading high-technology companies, colleges and universities, federal agencies and professional societies to provide an array of thousands of interactive, hands-on exhibits, stage shows and other activities. Participants will meet science celebrities and innovators who provide real-life role models in STEM fields and be able to learn about internships, mentorships and scholarship opportunities from colleges, universities and companies focused on scientific innovation. </w:t>
      </w:r>
      <w:r w:rsidRPr="00E83F09">
        <w:rPr>
          <w:rStyle w:val="Emphasis"/>
        </w:rPr>
        <w:t xml:space="preserve">With </w:t>
      </w:r>
      <w:r w:rsidRPr="00A922A0">
        <w:rPr>
          <w:rStyle w:val="Emphasis"/>
          <w:highlight w:val="green"/>
        </w:rPr>
        <w:t>our nation’s global competitiveness on the line</w:t>
      </w:r>
      <w:r w:rsidRPr="00E83F09">
        <w:rPr>
          <w:rStyle w:val="Emphasis"/>
        </w:rPr>
        <w:t xml:space="preserve">, now is the time to </w:t>
      </w:r>
      <w:r w:rsidRPr="00A922A0">
        <w:rPr>
          <w:rStyle w:val="Emphasis"/>
          <w:highlight w:val="green"/>
        </w:rPr>
        <w:t>make celebrating science a priority</w:t>
      </w:r>
      <w:r w:rsidRPr="00E83F09">
        <w:rPr>
          <w:rStyle w:val="Emphasis"/>
        </w:rPr>
        <w:t xml:space="preserve"> and </w:t>
      </w:r>
      <w:r w:rsidRPr="00A922A0">
        <w:rPr>
          <w:rStyle w:val="Emphasis"/>
          <w:highlight w:val="green"/>
        </w:rPr>
        <w:t>create a new generation of inventors and explorers</w:t>
      </w:r>
      <w:r w:rsidRPr="00E83F09">
        <w:rPr>
          <w:rStyle w:val="Emphasis"/>
        </w:rPr>
        <w:t xml:space="preserve"> who will solve the challenges of the future and continue America’s tradition of being a world leader in innovation.</w:t>
      </w:r>
    </w:p>
    <w:p w:rsidR="00D05947" w:rsidRPr="003B1914" w:rsidRDefault="00D05947" w:rsidP="00D05947">
      <w:pPr>
        <w:pStyle w:val="Heading4"/>
      </w:pPr>
      <w:r w:rsidRPr="003B1914">
        <w:t>Surveillance pushes possible students elsewhere- especially in STEM fields—weakens economic competitiveness</w:t>
      </w:r>
    </w:p>
    <w:p w:rsidR="00D05947" w:rsidRPr="00F37DDD" w:rsidRDefault="00D05947" w:rsidP="00D05947">
      <w:pPr>
        <w:rPr>
          <w:sz w:val="16"/>
          <w:szCs w:val="16"/>
        </w:rPr>
      </w:pPr>
      <w:proofErr w:type="spellStart"/>
      <w:r w:rsidRPr="00F37DDD">
        <w:rPr>
          <w:rStyle w:val="Style13ptBold"/>
        </w:rPr>
        <w:t>Toutant</w:t>
      </w:r>
      <w:proofErr w:type="spellEnd"/>
      <w:r w:rsidRPr="00F37DDD">
        <w:rPr>
          <w:rStyle w:val="Style13ptBold"/>
        </w:rPr>
        <w:t xml:space="preserve"> 09</w:t>
      </w:r>
      <w:r>
        <w:t xml:space="preserve"> </w:t>
      </w:r>
      <w:r w:rsidRPr="00F37DDD">
        <w:rPr>
          <w:sz w:val="16"/>
          <w:szCs w:val="16"/>
        </w:rPr>
        <w:t xml:space="preserve">Dr. </w:t>
      </w:r>
      <w:proofErr w:type="spellStart"/>
      <w:r w:rsidRPr="00F37DDD">
        <w:rPr>
          <w:sz w:val="16"/>
          <w:szCs w:val="16"/>
        </w:rPr>
        <w:t>Ligia</w:t>
      </w:r>
      <w:proofErr w:type="spellEnd"/>
      <w:r w:rsidRPr="00F37DDD">
        <w:rPr>
          <w:sz w:val="16"/>
          <w:szCs w:val="16"/>
        </w:rPr>
        <w:t xml:space="preserve"> </w:t>
      </w:r>
      <w:proofErr w:type="spellStart"/>
      <w:r w:rsidRPr="00F37DDD">
        <w:rPr>
          <w:sz w:val="16"/>
          <w:szCs w:val="16"/>
        </w:rPr>
        <w:t>Toutant</w:t>
      </w:r>
      <w:proofErr w:type="spellEnd"/>
      <w:r w:rsidRPr="00F37DDD">
        <w:rPr>
          <w:sz w:val="16"/>
          <w:szCs w:val="16"/>
        </w:rPr>
        <w:t xml:space="preserve"> received her Ph.D. in Social Sciences and Comparative Education from UCLA in 2009. She has an eclectic background in economics, human communication, sociology, and sustainability. As an active member of the Comparative and International Education Society (CIES), in 2010 Dr. </w:t>
      </w:r>
      <w:proofErr w:type="spellStart"/>
      <w:r w:rsidRPr="00F37DDD">
        <w:rPr>
          <w:sz w:val="16"/>
          <w:szCs w:val="16"/>
        </w:rPr>
        <w:t>Toutant</w:t>
      </w:r>
      <w:proofErr w:type="spellEnd"/>
      <w:r w:rsidRPr="00F37DDD">
        <w:rPr>
          <w:sz w:val="16"/>
          <w:szCs w:val="16"/>
        </w:rPr>
        <w:t xml:space="preserve"> created a special interest group, Education for Sustainable </w:t>
      </w:r>
      <w:proofErr w:type="gramStart"/>
      <w:r w:rsidRPr="00F37DDD">
        <w:rPr>
          <w:sz w:val="16"/>
          <w:szCs w:val="16"/>
        </w:rPr>
        <w:t>Development, that</w:t>
      </w:r>
      <w:proofErr w:type="gramEnd"/>
      <w:r w:rsidRPr="00F37DDD">
        <w:rPr>
          <w:sz w:val="16"/>
          <w:szCs w:val="16"/>
        </w:rPr>
        <w:t xml:space="preserve"> functions under the auspices of this society. “International Graduate Students, the F-l Visa Process, and the Dark Side of Globalization in Post 9/11 American Society”, ProQuest Database, </w:t>
      </w:r>
      <w:r>
        <w:rPr>
          <w:sz w:val="16"/>
          <w:szCs w:val="16"/>
        </w:rPr>
        <w:t>//</w:t>
      </w:r>
      <w:proofErr w:type="spellStart"/>
      <w:r>
        <w:rPr>
          <w:sz w:val="16"/>
          <w:szCs w:val="16"/>
        </w:rPr>
        <w:t>ak</w:t>
      </w:r>
      <w:proofErr w:type="spellEnd"/>
    </w:p>
    <w:p w:rsidR="00D05947" w:rsidRPr="005140A8" w:rsidRDefault="00D05947" w:rsidP="00D05947">
      <w:pPr>
        <w:rPr>
          <w:u w:val="single"/>
        </w:rPr>
      </w:pPr>
      <w:r w:rsidRPr="00F37DDD">
        <w:rPr>
          <w:rStyle w:val="StyleUnderline"/>
        </w:rPr>
        <w:t>Education and society mutually influence each other</w:t>
      </w:r>
      <w:r w:rsidRPr="00F37DDD">
        <w:rPr>
          <w:sz w:val="16"/>
        </w:rPr>
        <w:t>. United States education is an important policy arena, and educational policy is shaped by the U.S. federal government. The educational system is decentralized, and power and authority are shared among three levels: federal, state, and local (Wong 2005). Immigration law is governed by federal regulations and policies that need to be scrutinized and critically understood at all times. I started this research with some facts: 1</w:t>
      </w:r>
      <w:r w:rsidRPr="00F37DDD">
        <w:rPr>
          <w:rStyle w:val="StyleUnderline"/>
        </w:rPr>
        <w:t>. the number of international students attending American colleges has declined post 9/11;</w:t>
      </w:r>
      <w:r w:rsidRPr="00F37DDD">
        <w:rPr>
          <w:sz w:val="16"/>
        </w:rPr>
        <w:t xml:space="preserve"> 2. </w:t>
      </w:r>
      <w:r w:rsidRPr="00F37DDD">
        <w:rPr>
          <w:rStyle w:val="StyleUnderline"/>
        </w:rPr>
        <w:t>changes in U.S. immigration regulations and policies have negatively affected international students, creating the misperception that they are not welcome in this country</w:t>
      </w:r>
      <w:r w:rsidRPr="00F37DDD">
        <w:rPr>
          <w:sz w:val="16"/>
        </w:rPr>
        <w:t xml:space="preserve">. </w:t>
      </w:r>
      <w:r w:rsidRPr="00F37DDD">
        <w:rPr>
          <w:rStyle w:val="StyleUnderline"/>
        </w:rPr>
        <w:t>This situation has favored other 25 countries in attracting international students especially in the technical and scientific fields</w:t>
      </w:r>
      <w:r w:rsidRPr="00F37DDD">
        <w:rPr>
          <w:sz w:val="16"/>
        </w:rPr>
        <w:t xml:space="preserve">, and consequently </w:t>
      </w:r>
      <w:r w:rsidRPr="00F37DDD">
        <w:rPr>
          <w:rStyle w:val="Emphasis"/>
        </w:rPr>
        <w:t>has the potential to weaken America's competitiveness in the global market;</w:t>
      </w:r>
      <w:r w:rsidRPr="00F37DDD">
        <w:rPr>
          <w:sz w:val="16"/>
        </w:rPr>
        <w:t xml:space="preserve"> 3. </w:t>
      </w:r>
      <w:proofErr w:type="gramStart"/>
      <w:r w:rsidRPr="00F37DDD">
        <w:rPr>
          <w:sz w:val="16"/>
        </w:rPr>
        <w:t>there</w:t>
      </w:r>
      <w:proofErr w:type="gramEnd"/>
      <w:r w:rsidRPr="00F37DDD">
        <w:rPr>
          <w:sz w:val="16"/>
        </w:rPr>
        <w:t xml:space="preserve"> is tradition, aura, and prestige associated with American universities, but </w:t>
      </w:r>
      <w:r w:rsidRPr="00F37DDD">
        <w:rPr>
          <w:rStyle w:val="StyleUnderline"/>
        </w:rPr>
        <w:t>the competition is high as key countries such as China and India</w:t>
      </w:r>
      <w:r w:rsidRPr="00F37DDD">
        <w:rPr>
          <w:sz w:val="16"/>
        </w:rPr>
        <w:t xml:space="preserve"> that used to send students to be educated outside their borders </w:t>
      </w:r>
      <w:r w:rsidRPr="00F37DDD">
        <w:rPr>
          <w:rStyle w:val="StyleUnderline"/>
        </w:rPr>
        <w:t>are improving their higher education programs in order to k</w:t>
      </w:r>
      <w:r>
        <w:rPr>
          <w:rStyle w:val="StyleUnderline"/>
        </w:rPr>
        <w:t>eep the "smart brains" at home.</w:t>
      </w:r>
    </w:p>
    <w:p w:rsidR="00C157DF" w:rsidRDefault="00C157DF" w:rsidP="00C157DF">
      <w:pPr>
        <w:pStyle w:val="Heading3"/>
      </w:pPr>
      <w:r>
        <w:t>! China</w:t>
      </w:r>
    </w:p>
    <w:p w:rsidR="00C157DF" w:rsidRPr="007F6147" w:rsidRDefault="00C157DF" w:rsidP="00C157DF">
      <w:pPr>
        <w:pStyle w:val="Heading4"/>
        <w:rPr>
          <w:rFonts w:asciiTheme="minorHAnsi" w:hAnsiTheme="minorHAnsi"/>
        </w:rPr>
      </w:pPr>
      <w:r>
        <w:rPr>
          <w:rFonts w:asciiTheme="minorHAnsi" w:hAnsiTheme="minorHAnsi"/>
        </w:rPr>
        <w:t>Specifically, US</w:t>
      </w:r>
      <w:r w:rsidRPr="007F6147">
        <w:rPr>
          <w:rFonts w:asciiTheme="minorHAnsi" w:hAnsiTheme="minorHAnsi"/>
        </w:rPr>
        <w:t xml:space="preserve"> </w:t>
      </w:r>
      <w:r>
        <w:rPr>
          <w:rFonts w:asciiTheme="minorHAnsi" w:hAnsiTheme="minorHAnsi"/>
        </w:rPr>
        <w:t xml:space="preserve">decline in economic competitiveness </w:t>
      </w:r>
      <w:r w:rsidRPr="007F6147">
        <w:rPr>
          <w:rFonts w:asciiTheme="minorHAnsi" w:hAnsiTheme="minorHAnsi"/>
        </w:rPr>
        <w:t>triggers US-Sino hegemony war—it’s the tipping point—deterrence solves conflict now, but US power is slipping through various conflicts</w:t>
      </w:r>
    </w:p>
    <w:p w:rsidR="00C157DF" w:rsidRPr="007F6147" w:rsidRDefault="00C157DF" w:rsidP="00C157DF">
      <w:pPr>
        <w:rPr>
          <w:rFonts w:asciiTheme="minorHAnsi" w:hAnsiTheme="minorHAnsi"/>
        </w:rPr>
      </w:pPr>
      <w:proofErr w:type="spellStart"/>
      <w:r w:rsidRPr="007F6147">
        <w:rPr>
          <w:rStyle w:val="Style13ptBold"/>
          <w:rFonts w:asciiTheme="minorHAnsi" w:hAnsiTheme="minorHAnsi"/>
        </w:rPr>
        <w:t>Lampton</w:t>
      </w:r>
      <w:proofErr w:type="spellEnd"/>
      <w:r w:rsidRPr="007F6147">
        <w:rPr>
          <w:rStyle w:val="Style13ptBold"/>
          <w:rFonts w:asciiTheme="minorHAnsi" w:hAnsiTheme="minorHAnsi"/>
        </w:rPr>
        <w:t xml:space="preserve"> 15</w:t>
      </w:r>
      <w:r w:rsidRPr="007F6147">
        <w:rPr>
          <w:rStyle w:val="Style13ptBold"/>
          <w:rFonts w:asciiTheme="minorHAnsi" w:hAnsiTheme="minorHAnsi"/>
          <w:sz w:val="16"/>
          <w:szCs w:val="16"/>
        </w:rPr>
        <w:t xml:space="preserve"> </w:t>
      </w:r>
      <w:r w:rsidRPr="007F6147">
        <w:rPr>
          <w:rFonts w:asciiTheme="minorHAnsi" w:hAnsiTheme="minorHAnsi"/>
          <w:sz w:val="16"/>
          <w:szCs w:val="16"/>
        </w:rPr>
        <w:t xml:space="preserve">(David M. </w:t>
      </w:r>
      <w:proofErr w:type="spellStart"/>
      <w:r w:rsidRPr="007F6147">
        <w:rPr>
          <w:rFonts w:asciiTheme="minorHAnsi" w:hAnsiTheme="minorHAnsi"/>
          <w:sz w:val="16"/>
          <w:szCs w:val="16"/>
        </w:rPr>
        <w:t>Lampton</w:t>
      </w:r>
      <w:proofErr w:type="spellEnd"/>
      <w:r w:rsidRPr="007F6147">
        <w:rPr>
          <w:rFonts w:asciiTheme="minorHAnsi" w:hAnsiTheme="minorHAnsi"/>
          <w:sz w:val="16"/>
          <w:szCs w:val="16"/>
        </w:rPr>
        <w:t>’, Hyman Professor and Director of SAIS-China and China Studies at the Johns Hopkins School of Advanced International Studies, “A Tipping Point in U.S.-China Relations is Upon Us,” US-China Perception Monitor, 11 May 2015, http://www.uscnpm.org/blog/2015/05/11/a-tipping-point-in-u-s-china-relations-is-upon-us-part-i/</w:t>
      </w:r>
    </w:p>
    <w:p w:rsidR="00C157DF" w:rsidRDefault="00C157DF" w:rsidP="00C157DF">
      <w:pPr>
        <w:rPr>
          <w:rStyle w:val="StyleUnderline"/>
          <w:rFonts w:asciiTheme="minorHAnsi" w:hAnsiTheme="minorHAnsi"/>
        </w:rPr>
      </w:pPr>
      <w:r w:rsidRPr="007F6147">
        <w:rPr>
          <w:rStyle w:val="StyleUnderline"/>
          <w:rFonts w:asciiTheme="minorHAnsi" w:hAnsiTheme="minorHAnsi"/>
          <w:highlight w:val="yellow"/>
        </w:rPr>
        <w:t>The trend in</w:t>
      </w:r>
      <w:r w:rsidRPr="007F6147">
        <w:rPr>
          <w:rStyle w:val="StyleUnderline"/>
          <w:rFonts w:asciiTheme="minorHAnsi" w:hAnsiTheme="minorHAnsi"/>
        </w:rPr>
        <w:t xml:space="preserve"> domestic </w:t>
      </w:r>
      <w:r w:rsidRPr="007F6147">
        <w:rPr>
          <w:rStyle w:val="StyleUnderline"/>
          <w:rFonts w:asciiTheme="minorHAnsi" w:hAnsiTheme="minorHAnsi"/>
          <w:highlight w:val="yellow"/>
        </w:rPr>
        <w:t>discourse in</w:t>
      </w:r>
      <w:r w:rsidRPr="007F6147">
        <w:rPr>
          <w:rStyle w:val="StyleUnderline"/>
          <w:rFonts w:asciiTheme="minorHAnsi" w:hAnsiTheme="minorHAnsi"/>
        </w:rPr>
        <w:t xml:space="preserve"> both </w:t>
      </w:r>
      <w:r w:rsidRPr="007F6147">
        <w:rPr>
          <w:rStyle w:val="StyleUnderline"/>
          <w:rFonts w:asciiTheme="minorHAnsi" w:hAnsiTheme="minorHAnsi"/>
          <w:highlight w:val="yellow"/>
        </w:rPr>
        <w:t>China and the U</w:t>
      </w:r>
      <w:r w:rsidRPr="007F6147">
        <w:rPr>
          <w:rFonts w:asciiTheme="minorHAnsi" w:hAnsiTheme="minorHAnsi"/>
          <w:sz w:val="16"/>
          <w:lang w:eastAsia="zh-TW"/>
        </w:rPr>
        <w:t xml:space="preserve">nited </w:t>
      </w:r>
      <w:r w:rsidRPr="007F6147">
        <w:rPr>
          <w:rStyle w:val="StyleUnderline"/>
          <w:rFonts w:asciiTheme="minorHAnsi" w:hAnsiTheme="minorHAnsi"/>
          <w:highlight w:val="yellow"/>
        </w:rPr>
        <w:t>S</w:t>
      </w:r>
      <w:r w:rsidRPr="007F6147">
        <w:rPr>
          <w:rFonts w:asciiTheme="minorHAnsi" w:hAnsiTheme="minorHAnsi"/>
          <w:sz w:val="16"/>
          <w:lang w:eastAsia="zh-TW"/>
        </w:rPr>
        <w:t xml:space="preserve">tates over the last fifteen years </w:t>
      </w:r>
      <w:r w:rsidRPr="007F6147">
        <w:rPr>
          <w:rStyle w:val="StyleUnderline"/>
          <w:rFonts w:asciiTheme="minorHAnsi" w:hAnsiTheme="minorHAnsi"/>
          <w:highlight w:val="yellow"/>
        </w:rPr>
        <w:t>has been</w:t>
      </w:r>
      <w:r w:rsidRPr="007F6147">
        <w:rPr>
          <w:rStyle w:val="StyleUnderline"/>
          <w:rFonts w:asciiTheme="minorHAnsi" w:hAnsiTheme="minorHAnsi"/>
        </w:rPr>
        <w:t xml:space="preserve"> </w:t>
      </w:r>
      <w:r w:rsidRPr="007F6147">
        <w:rPr>
          <w:rFonts w:asciiTheme="minorHAnsi" w:hAnsiTheme="minorHAnsi"/>
          <w:sz w:val="16"/>
          <w:lang w:eastAsia="zh-TW"/>
        </w:rPr>
        <w:t xml:space="preserve">from engagement, to a light hedge, to a heavy hedge, and </w:t>
      </w:r>
      <w:r w:rsidRPr="007F6147">
        <w:rPr>
          <w:rStyle w:val="StyleUnderline"/>
          <w:rFonts w:asciiTheme="minorHAnsi" w:hAnsiTheme="minorHAnsi"/>
        </w:rPr>
        <w:t xml:space="preserve">increasingly </w:t>
      </w:r>
      <w:r w:rsidRPr="007F6147">
        <w:rPr>
          <w:rStyle w:val="StyleUnderline"/>
          <w:rFonts w:asciiTheme="minorHAnsi" w:hAnsiTheme="minorHAnsi"/>
          <w:highlight w:val="yellow"/>
        </w:rPr>
        <w:t>toward deterrence</w:t>
      </w:r>
      <w:r w:rsidRPr="007F6147">
        <w:rPr>
          <w:rFonts w:asciiTheme="minorHAnsi" w:hAnsiTheme="minorHAnsi"/>
          <w:sz w:val="16"/>
          <w:lang w:eastAsia="zh-TW"/>
        </w:rPr>
        <w:t xml:space="preserve">. Deterrence vocabulary leads to discussions of threat, will, capability, second-strike, and credibility. This is a far different vocabulary than the one that generally was employed during the last forty years. What worries me greatly </w:t>
      </w:r>
      <w:r w:rsidRPr="007F6147">
        <w:rPr>
          <w:rStyle w:val="StyleUnderline"/>
          <w:rFonts w:asciiTheme="minorHAnsi" w:hAnsiTheme="minorHAnsi"/>
        </w:rPr>
        <w:t xml:space="preserve">is the gradual migration of the center of gravity of elite and popular discussion in both nations toward more extreme analyses and policy recommendations that simply feed one another. Past policy has not collapsed, but it is weakening. </w:t>
      </w:r>
      <w:r w:rsidRPr="007F6147">
        <w:rPr>
          <w:rFonts w:asciiTheme="minorHAnsi" w:hAnsiTheme="minorHAnsi"/>
          <w:sz w:val="16"/>
          <w:lang w:eastAsia="zh-TW"/>
        </w:rPr>
        <w:t xml:space="preserve">Underlying Causes of </w:t>
      </w:r>
      <w:proofErr w:type="gramStart"/>
      <w:r w:rsidRPr="007F6147">
        <w:rPr>
          <w:rFonts w:asciiTheme="minorHAnsi" w:hAnsiTheme="minorHAnsi"/>
          <w:sz w:val="16"/>
          <w:lang w:eastAsia="zh-TW"/>
        </w:rPr>
        <w:t>these</w:t>
      </w:r>
      <w:proofErr w:type="gramEnd"/>
      <w:r w:rsidRPr="007F6147">
        <w:rPr>
          <w:rFonts w:asciiTheme="minorHAnsi" w:hAnsiTheme="minorHAnsi"/>
          <w:sz w:val="16"/>
          <w:lang w:eastAsia="zh-TW"/>
        </w:rPr>
        <w:t xml:space="preserve"> Policy Tendencies So, what are the underlying causes of these phenomena? – </w:t>
      </w:r>
      <w:proofErr w:type="spellStart"/>
      <w:r w:rsidRPr="007F6147">
        <w:rPr>
          <w:rFonts w:asciiTheme="minorHAnsi" w:hAnsiTheme="minorHAnsi"/>
          <w:sz w:val="16"/>
          <w:lang w:eastAsia="zh-TW"/>
        </w:rPr>
        <w:t>First</w:t>
      </w:r>
      <w:proofErr w:type="gramStart"/>
      <w:r w:rsidRPr="007F6147">
        <w:rPr>
          <w:rFonts w:asciiTheme="minorHAnsi" w:hAnsiTheme="minorHAnsi"/>
          <w:sz w:val="16"/>
          <w:lang w:eastAsia="zh-TW"/>
        </w:rPr>
        <w:t>,</w:t>
      </w:r>
      <w:r w:rsidRPr="007F6147">
        <w:rPr>
          <w:rStyle w:val="StyleUnderline"/>
          <w:rFonts w:asciiTheme="minorHAnsi" w:hAnsiTheme="minorHAnsi"/>
        </w:rPr>
        <w:t>the</w:t>
      </w:r>
      <w:proofErr w:type="spellEnd"/>
      <w:proofErr w:type="gramEnd"/>
      <w:r w:rsidRPr="007F6147">
        <w:rPr>
          <w:rStyle w:val="StyleUnderline"/>
          <w:rFonts w:asciiTheme="minorHAnsi" w:hAnsiTheme="minorHAnsi"/>
        </w:rPr>
        <w:t xml:space="preserve"> diffuse</w:t>
      </w:r>
      <w:r w:rsidRPr="007F6147">
        <w:rPr>
          <w:rFonts w:asciiTheme="minorHAnsi" w:hAnsiTheme="minorHAnsi"/>
          <w:sz w:val="16"/>
          <w:lang w:eastAsia="zh-TW"/>
        </w:rPr>
        <w:t xml:space="preserve"> (though never universally shared) </w:t>
      </w:r>
      <w:r w:rsidRPr="007F6147">
        <w:rPr>
          <w:rStyle w:val="StyleUnderline"/>
          <w:rFonts w:asciiTheme="minorHAnsi" w:hAnsiTheme="minorHAnsi"/>
        </w:rPr>
        <w:t>sense in America since 1978 that China generally was going “in a positive direction” in terms of societal and governance trends, economic policy, and international citizenship is seriously eroding in the U</w:t>
      </w:r>
      <w:r w:rsidRPr="007F6147">
        <w:rPr>
          <w:rFonts w:asciiTheme="minorHAnsi" w:hAnsiTheme="minorHAnsi"/>
          <w:sz w:val="16"/>
          <w:lang w:eastAsia="zh-TW"/>
        </w:rPr>
        <w:t xml:space="preserve">nited </w:t>
      </w:r>
      <w:r w:rsidRPr="007F6147">
        <w:rPr>
          <w:rStyle w:val="StyleUnderline"/>
          <w:rFonts w:asciiTheme="minorHAnsi" w:hAnsiTheme="minorHAnsi"/>
        </w:rPr>
        <w:t>S</w:t>
      </w:r>
      <w:r w:rsidRPr="007F6147">
        <w:rPr>
          <w:rFonts w:asciiTheme="minorHAnsi" w:hAnsiTheme="minorHAnsi"/>
          <w:sz w:val="16"/>
          <w:lang w:eastAsia="zh-TW"/>
        </w:rPr>
        <w:t xml:space="preserve">tates, not least among policy elites. </w:t>
      </w:r>
      <w:r w:rsidRPr="007F6147">
        <w:rPr>
          <w:rStyle w:val="StyleUnderline"/>
          <w:rFonts w:asciiTheme="minorHAnsi" w:hAnsiTheme="minorHAnsi"/>
        </w:rPr>
        <w:t xml:space="preserve">Confidence that a growing middle class, exposure to the world, and integration with it would produce growing value and/or interest convergence over time is challenged by the PRC’s perceived domestic political tightening and muscularity abroad. In the security realm, </w:t>
      </w:r>
      <w:r w:rsidRPr="007F6147">
        <w:rPr>
          <w:rStyle w:val="StyleUnderline"/>
          <w:rFonts w:asciiTheme="minorHAnsi" w:hAnsiTheme="minorHAnsi"/>
          <w:highlight w:val="yellow"/>
        </w:rPr>
        <w:t xml:space="preserve">waning confidence that China is “going in a positive direction” means that the </w:t>
      </w:r>
      <w:r w:rsidRPr="007F6147">
        <w:rPr>
          <w:rStyle w:val="StyleUnderline"/>
          <w:rFonts w:asciiTheme="minorHAnsi" w:hAnsiTheme="minorHAnsi"/>
          <w:b/>
          <w:highlight w:val="yellow"/>
        </w:rPr>
        <w:t>hope that economic interdependence would produce tolerable security cooperation</w:t>
      </w:r>
      <w:r w:rsidRPr="007F6147">
        <w:rPr>
          <w:rStyle w:val="StyleUnderline"/>
          <w:rFonts w:asciiTheme="minorHAnsi" w:hAnsiTheme="minorHAnsi"/>
          <w:b/>
        </w:rPr>
        <w:t xml:space="preserve"> increasingly </w:t>
      </w:r>
      <w:r w:rsidRPr="007F6147">
        <w:rPr>
          <w:rStyle w:val="StyleUnderline"/>
          <w:rFonts w:asciiTheme="minorHAnsi" w:hAnsiTheme="minorHAnsi"/>
          <w:b/>
          <w:highlight w:val="yellow"/>
        </w:rPr>
        <w:t>is questioned,</w:t>
      </w:r>
      <w:r w:rsidRPr="007F6147">
        <w:rPr>
          <w:rFonts w:asciiTheme="minorHAnsi" w:hAnsiTheme="minorHAnsi"/>
          <w:b/>
          <w:sz w:val="16"/>
          <w:lang w:eastAsia="zh-TW"/>
        </w:rPr>
        <w:t xml:space="preserve"> </w:t>
      </w:r>
      <w:r w:rsidRPr="007F6147">
        <w:rPr>
          <w:rFonts w:asciiTheme="minorHAnsi" w:hAnsiTheme="minorHAnsi"/>
          <w:sz w:val="16"/>
          <w:lang w:eastAsia="zh-TW"/>
        </w:rPr>
        <w:t>despite some recent progress in military-to-military ties and other important issues. In the last few years an almost imperceptible tipping point nearly has been reached with respect to U.S. assessments of China’s internal and external policy direction. I should say</w:t>
      </w:r>
      <w:proofErr w:type="gramStart"/>
      <w:r w:rsidRPr="007F6147">
        <w:rPr>
          <w:rFonts w:asciiTheme="minorHAnsi" w:hAnsiTheme="minorHAnsi"/>
          <w:sz w:val="16"/>
          <w:lang w:eastAsia="zh-TW"/>
        </w:rPr>
        <w:t>,</w:t>
      </w:r>
      <w:proofErr w:type="gramEnd"/>
      <w:r w:rsidRPr="007F6147">
        <w:rPr>
          <w:rFonts w:asciiTheme="minorHAnsi" w:hAnsiTheme="minorHAnsi"/>
          <w:sz w:val="16"/>
          <w:lang w:eastAsia="zh-TW"/>
        </w:rPr>
        <w:t xml:space="preserve"> certain domestic economic initiatives seem quite positive. – Another </w:t>
      </w:r>
      <w:r w:rsidRPr="007F6147">
        <w:rPr>
          <w:rStyle w:val="StyleUnderline"/>
          <w:rFonts w:asciiTheme="minorHAnsi" w:hAnsiTheme="minorHAnsi"/>
          <w:b/>
          <w:sz w:val="24"/>
          <w:szCs w:val="24"/>
          <w:highlight w:val="yellow"/>
        </w:rPr>
        <w:t>tipping point</w:t>
      </w:r>
      <w:r w:rsidRPr="007F6147">
        <w:rPr>
          <w:rStyle w:val="StyleUnderline"/>
          <w:rFonts w:asciiTheme="minorHAnsi" w:hAnsiTheme="minorHAnsi"/>
          <w:b/>
          <w:highlight w:val="yellow"/>
        </w:rPr>
        <w:t xml:space="preserve"> </w:t>
      </w:r>
      <w:r w:rsidRPr="007F6147">
        <w:rPr>
          <w:rStyle w:val="StyleUnderline"/>
          <w:rFonts w:asciiTheme="minorHAnsi" w:hAnsiTheme="minorHAnsi"/>
        </w:rPr>
        <w:t xml:space="preserve">consideration </w:t>
      </w:r>
      <w:r w:rsidRPr="007F6147">
        <w:rPr>
          <w:rStyle w:val="StyleUnderline"/>
          <w:rFonts w:asciiTheme="minorHAnsi" w:hAnsiTheme="minorHAnsi"/>
          <w:b/>
          <w:sz w:val="24"/>
          <w:szCs w:val="24"/>
          <w:highlight w:val="yellow"/>
        </w:rPr>
        <w:t>is power</w:t>
      </w:r>
      <w:r w:rsidRPr="007F6147">
        <w:rPr>
          <w:rStyle w:val="StyleUnderline"/>
          <w:rFonts w:asciiTheme="minorHAnsi" w:hAnsiTheme="minorHAnsi"/>
          <w:highlight w:val="yellow"/>
        </w:rPr>
        <w:t>. Until the new millennium the U</w:t>
      </w:r>
      <w:r w:rsidRPr="007F6147">
        <w:rPr>
          <w:rFonts w:asciiTheme="minorHAnsi" w:hAnsiTheme="minorHAnsi"/>
          <w:sz w:val="16"/>
          <w:lang w:eastAsia="zh-TW"/>
        </w:rPr>
        <w:t xml:space="preserve">nited </w:t>
      </w:r>
      <w:r w:rsidRPr="007F6147">
        <w:rPr>
          <w:rStyle w:val="StyleUnderline"/>
          <w:rFonts w:asciiTheme="minorHAnsi" w:hAnsiTheme="minorHAnsi"/>
          <w:highlight w:val="yellow"/>
        </w:rPr>
        <w:t>S</w:t>
      </w:r>
      <w:r w:rsidRPr="007F6147">
        <w:rPr>
          <w:rFonts w:asciiTheme="minorHAnsi" w:hAnsiTheme="minorHAnsi"/>
          <w:sz w:val="16"/>
          <w:lang w:eastAsia="zh-TW"/>
        </w:rPr>
        <w:t xml:space="preserve">tates </w:t>
      </w:r>
      <w:r w:rsidRPr="007F6147">
        <w:rPr>
          <w:rStyle w:val="StyleUnderline"/>
          <w:rFonts w:asciiTheme="minorHAnsi" w:hAnsiTheme="minorHAnsi"/>
          <w:highlight w:val="yellow"/>
        </w:rPr>
        <w:t>was relatively secure in its position as the sole economic</w:t>
      </w:r>
      <w:r w:rsidRPr="007F6147">
        <w:rPr>
          <w:rStyle w:val="StyleUnderline"/>
          <w:rFonts w:asciiTheme="minorHAnsi" w:hAnsiTheme="minorHAnsi"/>
        </w:rPr>
        <w:t xml:space="preserve"> and military </w:t>
      </w:r>
      <w:r w:rsidRPr="007F6147">
        <w:rPr>
          <w:rStyle w:val="StyleUnderline"/>
          <w:rFonts w:asciiTheme="minorHAnsi" w:hAnsiTheme="minorHAnsi"/>
          <w:highlight w:val="yellow"/>
        </w:rPr>
        <w:t xml:space="preserve">superpower. This sense of security has gradually eroded under </w:t>
      </w:r>
      <w:r w:rsidRPr="007F6147">
        <w:rPr>
          <w:rStyle w:val="StyleUnderline"/>
          <w:rFonts w:asciiTheme="minorHAnsi" w:hAnsiTheme="minorHAnsi"/>
        </w:rPr>
        <w:t xml:space="preserve">the combined weight </w:t>
      </w:r>
      <w:r w:rsidRPr="007F6147">
        <w:rPr>
          <w:rStyle w:val="StyleUnderline"/>
          <w:rFonts w:asciiTheme="minorHAnsi" w:hAnsiTheme="minorHAnsi"/>
          <w:highlight w:val="yellow"/>
        </w:rPr>
        <w:t>of 9/11, the Iraq and Afghanistan Wars, the</w:t>
      </w:r>
      <w:r w:rsidRPr="007F6147">
        <w:rPr>
          <w:rStyle w:val="StyleUnderline"/>
          <w:rFonts w:asciiTheme="minorHAnsi" w:hAnsiTheme="minorHAnsi"/>
        </w:rPr>
        <w:t xml:space="preserve"> 2008 global </w:t>
      </w:r>
      <w:r w:rsidRPr="007F6147">
        <w:rPr>
          <w:rStyle w:val="StyleUnderline"/>
          <w:rFonts w:asciiTheme="minorHAnsi" w:hAnsiTheme="minorHAnsi"/>
          <w:highlight w:val="yellow"/>
        </w:rPr>
        <w:t>financial crisis</w:t>
      </w:r>
      <w:r w:rsidRPr="007F6147">
        <w:rPr>
          <w:rStyle w:val="StyleUnderline"/>
          <w:rFonts w:asciiTheme="minorHAnsi" w:hAnsiTheme="minorHAnsi"/>
        </w:rPr>
        <w:t xml:space="preserve">, partisan </w:t>
      </w:r>
      <w:r w:rsidRPr="007F6147">
        <w:rPr>
          <w:rStyle w:val="StyleUnderline"/>
          <w:rFonts w:asciiTheme="minorHAnsi" w:hAnsiTheme="minorHAnsi"/>
          <w:highlight w:val="yellow"/>
        </w:rPr>
        <w:t>gridlock at home, and Chinese activities</w:t>
      </w:r>
      <w:r w:rsidRPr="007F6147">
        <w:rPr>
          <w:rStyle w:val="StyleUnderline"/>
          <w:rFonts w:asciiTheme="minorHAnsi" w:hAnsiTheme="minorHAnsi"/>
        </w:rPr>
        <w:t xml:space="preserve"> and responses in Northeast, East, and Southeast Asia since 2010. </w:t>
      </w:r>
      <w:r w:rsidRPr="007F6147">
        <w:rPr>
          <w:rStyle w:val="StyleUnderline"/>
          <w:rFonts w:asciiTheme="minorHAnsi" w:hAnsiTheme="minorHAnsi"/>
          <w:highlight w:val="yellow"/>
        </w:rPr>
        <w:t>Meanwhile, the PRC</w:t>
      </w:r>
      <w:r w:rsidRPr="007F6147">
        <w:rPr>
          <w:rStyle w:val="StyleUnderline"/>
          <w:rFonts w:asciiTheme="minorHAnsi" w:hAnsiTheme="minorHAnsi"/>
        </w:rPr>
        <w:t xml:space="preserve"> has </w:t>
      </w:r>
      <w:r w:rsidRPr="007F6147">
        <w:rPr>
          <w:rStyle w:val="StyleUnderline"/>
          <w:rFonts w:asciiTheme="minorHAnsi" w:hAnsiTheme="minorHAnsi"/>
          <w:highlight w:val="yellow"/>
        </w:rPr>
        <w:t>had its post-WTO entry growth spurt,</w:t>
      </w:r>
      <w:r w:rsidRPr="007F6147">
        <w:rPr>
          <w:rStyle w:val="StyleUnderline"/>
          <w:rFonts w:asciiTheme="minorHAnsi" w:hAnsiTheme="minorHAnsi"/>
        </w:rPr>
        <w:t xml:space="preserve"> weathered the 2008 global financial crisis in relatively good shape, </w:t>
      </w:r>
      <w:r w:rsidRPr="007F6147">
        <w:rPr>
          <w:rStyle w:val="StyleUnderline"/>
          <w:rFonts w:asciiTheme="minorHAnsi" w:hAnsiTheme="minorHAnsi"/>
          <w:highlight w:val="yellow"/>
        </w:rPr>
        <w:t>and has become the leading trade partner of nearly every country in Asia—surpassing Japan</w:t>
      </w:r>
      <w:r w:rsidRPr="007F6147">
        <w:rPr>
          <w:rStyle w:val="StyleUnderline"/>
          <w:rFonts w:asciiTheme="minorHAnsi" w:hAnsiTheme="minorHAnsi"/>
        </w:rPr>
        <w:t xml:space="preserve"> as the world’s second largest economy.</w:t>
      </w:r>
      <w:r w:rsidRPr="007F6147">
        <w:rPr>
          <w:rFonts w:asciiTheme="minorHAnsi" w:hAnsiTheme="minorHAnsi"/>
          <w:sz w:val="16"/>
          <w:lang w:eastAsia="zh-TW"/>
        </w:rPr>
        <w:t xml:space="preserve"> </w:t>
      </w:r>
      <w:r w:rsidRPr="007F6147">
        <w:rPr>
          <w:rStyle w:val="StyleUnderline"/>
          <w:rFonts w:asciiTheme="minorHAnsi" w:hAnsiTheme="minorHAnsi"/>
        </w:rPr>
        <w:t>Chinese leaders and citizens alike</w:t>
      </w:r>
      <w:r w:rsidRPr="007F6147">
        <w:rPr>
          <w:rFonts w:asciiTheme="minorHAnsi" w:hAnsiTheme="minorHAnsi"/>
          <w:sz w:val="16"/>
          <w:lang w:eastAsia="zh-TW"/>
        </w:rPr>
        <w:t>, it seems to me</w:t>
      </w:r>
      <w:r w:rsidRPr="007F6147">
        <w:rPr>
          <w:rStyle w:val="StyleUnderline"/>
          <w:rFonts w:asciiTheme="minorHAnsi" w:hAnsiTheme="minorHAnsi"/>
        </w:rPr>
        <w:t xml:space="preserve">, rapidly came to expect that their mounting comprehensive national power would give them new-found status and influence in the international system and provide Beijing added leverage to achieve more favorable outcomes on core issues, as well as give China a “bigger say” in the institutions of global governance such as the IMF. </w:t>
      </w:r>
      <w:r w:rsidRPr="007F6147">
        <w:rPr>
          <w:rFonts w:asciiTheme="minorHAnsi" w:hAnsiTheme="minorHAnsi"/>
          <w:sz w:val="16"/>
          <w:lang w:eastAsia="zh-TW"/>
        </w:rPr>
        <w:t xml:space="preserve">When others, such as Japan, Vietnam, and Philippines were perceived to have taken actions jeopardizing Chinese claims, Beijing pushed for a new, more favorable status quo. </w:t>
      </w:r>
      <w:r w:rsidRPr="007F6147">
        <w:rPr>
          <w:rStyle w:val="StyleUnderline"/>
          <w:rFonts w:asciiTheme="minorHAnsi" w:hAnsiTheme="minorHAnsi"/>
          <w:highlight w:val="yellow"/>
        </w:rPr>
        <w:t>The U.S. “pivot”</w:t>
      </w:r>
      <w:r w:rsidRPr="007F6147">
        <w:rPr>
          <w:rFonts w:asciiTheme="minorHAnsi" w:hAnsiTheme="minorHAnsi"/>
          <w:sz w:val="16"/>
          <w:lang w:eastAsia="zh-TW"/>
        </w:rPr>
        <w:t xml:space="preserve"> (“rebalance”) </w:t>
      </w:r>
      <w:r w:rsidRPr="007F6147">
        <w:rPr>
          <w:rStyle w:val="StyleUnderline"/>
          <w:rFonts w:asciiTheme="minorHAnsi" w:hAnsiTheme="minorHAnsi"/>
          <w:highlight w:val="yellow"/>
        </w:rPr>
        <w:t>reinforced Beijing in its belief that a declining America sought to deputize Japan and others to join a coalition to hem-in the PRC.</w:t>
      </w:r>
    </w:p>
    <w:p w:rsidR="00C157DF" w:rsidRPr="00187619" w:rsidRDefault="00C157DF" w:rsidP="00C157DF"/>
    <w:p w:rsidR="00D05947" w:rsidRDefault="00D05947" w:rsidP="00D05947">
      <w:pPr>
        <w:rPr>
          <w:rStyle w:val="Emphasis"/>
        </w:rPr>
      </w:pPr>
    </w:p>
    <w:p w:rsidR="00D05947" w:rsidRDefault="00D05947" w:rsidP="00D05947">
      <w:pPr>
        <w:pStyle w:val="Heading2"/>
      </w:pPr>
      <w:r>
        <w:t>Aerospace</w:t>
      </w:r>
    </w:p>
    <w:p w:rsidR="00D05947" w:rsidRDefault="00D05947" w:rsidP="00D05947">
      <w:pPr>
        <w:pStyle w:val="Heading3"/>
      </w:pPr>
      <w:r>
        <w:t>Intl student K2 STEM</w:t>
      </w:r>
    </w:p>
    <w:p w:rsidR="00D05947" w:rsidRDefault="00D05947" w:rsidP="00D05947">
      <w:pPr>
        <w:pStyle w:val="Heading4"/>
      </w:pPr>
      <w:r>
        <w:t>International students are key to STEM</w:t>
      </w:r>
    </w:p>
    <w:p w:rsidR="00D05947" w:rsidRDefault="00D05947" w:rsidP="00D05947">
      <w:r w:rsidRPr="005050EC">
        <w:rPr>
          <w:rStyle w:val="Style13ptBold"/>
        </w:rPr>
        <w:t>Redden 13</w:t>
      </w:r>
      <w:r>
        <w:rPr>
          <w:rStyle w:val="Style13ptBold"/>
        </w:rPr>
        <w:t xml:space="preserve"> </w:t>
      </w:r>
      <w:r>
        <w:t>(Elizabeth Redden, Correspondent at Inside Higher Ed, covering the internationalization of higher education, “Foreign Student Dependence”, July 12</w:t>
      </w:r>
      <w:r w:rsidRPr="005050EC">
        <w:rPr>
          <w:vertAlign w:val="superscript"/>
        </w:rPr>
        <w:t>th</w:t>
      </w:r>
      <w:r>
        <w:t xml:space="preserve">, 2013, Inside Higher Ed, </w:t>
      </w:r>
      <w:hyperlink r:id="rId30" w:history="1">
        <w:r w:rsidRPr="002127FE">
          <w:rPr>
            <w:rStyle w:val="Hyperlink"/>
          </w:rPr>
          <w:t>https://www.insidehighered.com/news/2013/07/12/new-report-shows-dependence-us-graduate-programs-foreign-students</w:t>
        </w:r>
      </w:hyperlink>
      <w:r>
        <w:t>, JAS)</w:t>
      </w:r>
    </w:p>
    <w:p w:rsidR="00D05947" w:rsidRDefault="00D05947" w:rsidP="00D05947">
      <w:pPr>
        <w:rPr>
          <w:sz w:val="16"/>
        </w:rPr>
      </w:pPr>
      <w:r w:rsidRPr="00D0350D">
        <w:rPr>
          <w:rStyle w:val="StyleUnderline"/>
          <w:highlight w:val="green"/>
        </w:rPr>
        <w:t>International students play a critical role in</w:t>
      </w:r>
      <w:r w:rsidRPr="00D0350D">
        <w:rPr>
          <w:rStyle w:val="StyleUnderline"/>
        </w:rPr>
        <w:t xml:space="preserve"> sustaining quality science, technology, engineering and mathematics </w:t>
      </w:r>
      <w:r w:rsidRPr="00D0350D">
        <w:rPr>
          <w:rStyle w:val="StyleUnderline"/>
          <w:highlight w:val="green"/>
        </w:rPr>
        <w:t>(STEM)</w:t>
      </w:r>
      <w:r w:rsidRPr="00D0350D">
        <w:rPr>
          <w:rStyle w:val="StyleUnderline"/>
        </w:rPr>
        <w:t xml:space="preserve"> graduate </w:t>
      </w:r>
      <w:r w:rsidRPr="00D0350D">
        <w:rPr>
          <w:rStyle w:val="StyleUnderline"/>
          <w:highlight w:val="green"/>
        </w:rPr>
        <w:t>programs at U.S. universities</w:t>
      </w:r>
      <w:r w:rsidRPr="00D0350D">
        <w:rPr>
          <w:rStyle w:val="StyleUnderline"/>
        </w:rPr>
        <w:t>, a new report from the National Foundation for American Policy (NFAP) argues</w:t>
      </w:r>
      <w:r w:rsidRPr="00D0350D">
        <w:rPr>
          <w:sz w:val="16"/>
        </w:rPr>
        <w:t xml:space="preserve">. It will come as no surprise to observers of graduate education that the report documents the fact that </w:t>
      </w:r>
      <w:r w:rsidRPr="00D0350D">
        <w:rPr>
          <w:rStyle w:val="StyleUnderline"/>
        </w:rPr>
        <w:t xml:space="preserve">foreign students </w:t>
      </w:r>
      <w:r w:rsidRPr="00D0350D">
        <w:rPr>
          <w:rStyle w:val="StyleUnderline"/>
          <w:highlight w:val="green"/>
        </w:rPr>
        <w:t>make up the majority of enrollments in U.S. graduate programs in</w:t>
      </w:r>
      <w:r w:rsidRPr="00D0350D">
        <w:rPr>
          <w:rStyle w:val="StyleUnderline"/>
        </w:rPr>
        <w:t xml:space="preserve"> many </w:t>
      </w:r>
      <w:r w:rsidRPr="00FF1DBF">
        <w:rPr>
          <w:rStyle w:val="StyleUnderline"/>
          <w:highlight w:val="green"/>
        </w:rPr>
        <w:t>STEM</w:t>
      </w:r>
      <w:r w:rsidRPr="00D0350D">
        <w:rPr>
          <w:rStyle w:val="StyleUnderline"/>
        </w:rPr>
        <w:t xml:space="preserve"> fields, accounting for 70.3 percent of all full-time graduate students in electrical engineering, 63.2 percent in computer science, 60.4 percent in industrial engineering, and more than 50 percent in chemical, materials and mechanical engineering</w:t>
      </w:r>
      <w:r w:rsidRPr="00D0350D">
        <w:rPr>
          <w:sz w:val="16"/>
        </w:rPr>
        <w:t xml:space="preserve">, as well as in economics (a non-STEM field). However, the report, which analyzes National Science Foundation enrollment data from 2010 by field and institution, also shows that these striking averages mask even higher proportions at many individual universities. For example, there are </w:t>
      </w:r>
      <w:r w:rsidRPr="00D0350D">
        <w:rPr>
          <w:rStyle w:val="StyleUnderline"/>
        </w:rPr>
        <w:t>36 graduate programs in electrical engineering where the proportion of international students exceeds 80 percent, including seven where it exceeds 90.</w:t>
      </w:r>
      <w:r w:rsidRPr="00D0350D">
        <w:rPr>
          <w:sz w:val="16"/>
        </w:rPr>
        <w:t xml:space="preserve"> (The analysis is limited to those programs with at least 30 full-time students.</w:t>
      </w:r>
      <w:proofErr w:type="gramStart"/>
      <w:r w:rsidRPr="00D0350D">
        <w:rPr>
          <w:sz w:val="16"/>
        </w:rPr>
        <w:t>)“</w:t>
      </w:r>
      <w:proofErr w:type="gramEnd"/>
      <w:r w:rsidRPr="00D0350D">
        <w:rPr>
          <w:sz w:val="16"/>
        </w:rPr>
        <w:t xml:space="preserve">International students help many universities have enough graduate students to support research programs that help attract top faculty and that also thereby help U.S. students by having a higher-quality program than they otherwise would have,” said Stuart Anderson, NFAP’s executive director and author of the report. </w:t>
      </w:r>
      <w:r w:rsidRPr="00FF1DBF">
        <w:rPr>
          <w:rStyle w:val="Emphasis"/>
          <w:highlight w:val="green"/>
        </w:rPr>
        <w:t>Without them</w:t>
      </w:r>
      <w:r w:rsidRPr="00FF1DBF">
        <w:rPr>
          <w:rStyle w:val="Emphasis"/>
        </w:rPr>
        <w:t>, he said, “</w:t>
      </w:r>
      <w:r w:rsidRPr="00FF1DBF">
        <w:rPr>
          <w:rStyle w:val="Emphasis"/>
          <w:highlight w:val="green"/>
        </w:rPr>
        <w:t>you’d see a shrinking across the board</w:t>
      </w:r>
      <w:r w:rsidRPr="00FF1DBF">
        <w:rPr>
          <w:rStyle w:val="Emphasis"/>
        </w:rPr>
        <w:t xml:space="preserve"> where you’d have just certain schools that are able to support good programs. That would </w:t>
      </w:r>
      <w:r w:rsidRPr="00FF1DBF">
        <w:rPr>
          <w:rStyle w:val="Emphasis"/>
          <w:highlight w:val="green"/>
        </w:rPr>
        <w:t>lead to a shrinking of U.S. leadership in education and technology</w:t>
      </w:r>
      <w:r w:rsidRPr="00FF1DBF">
        <w:rPr>
          <w:rStyle w:val="Emphasis"/>
        </w:rPr>
        <w:t xml:space="preserve"> if you have many </w:t>
      </w:r>
      <w:r w:rsidRPr="00FF1DBF">
        <w:rPr>
          <w:rStyle w:val="Emphasis"/>
          <w:highlight w:val="green"/>
        </w:rPr>
        <w:t>fewer programs with high-quality research and top-level professors.”</w:t>
      </w:r>
      <w:r w:rsidRPr="00D0350D">
        <w:rPr>
          <w:sz w:val="16"/>
        </w:rPr>
        <w:t xml:space="preserve"> “To some extent this reflects some of what’s going on in our society within the U.S. in terms of trying to push for more interest in STEM fields,” said Jonathan </w:t>
      </w:r>
      <w:proofErr w:type="spellStart"/>
      <w:r w:rsidRPr="00D0350D">
        <w:rPr>
          <w:sz w:val="16"/>
        </w:rPr>
        <w:t>Bredow</w:t>
      </w:r>
      <w:proofErr w:type="spellEnd"/>
      <w:r w:rsidRPr="00D0350D">
        <w:rPr>
          <w:sz w:val="16"/>
        </w:rPr>
        <w:t>, professor and chair of the electrical engineering department at the University of Texas at Arlington, a program with more than 90 percent international enrollment. “</w:t>
      </w:r>
      <w:r w:rsidRPr="00FF1DBF">
        <w:rPr>
          <w:rStyle w:val="StyleUnderline"/>
          <w:highlight w:val="green"/>
        </w:rPr>
        <w:t>Domestic students</w:t>
      </w:r>
      <w:r w:rsidRPr="00D0350D">
        <w:rPr>
          <w:rStyle w:val="StyleUnderline"/>
        </w:rPr>
        <w:t xml:space="preserve"> tend to be </w:t>
      </w:r>
      <w:r w:rsidRPr="00FF1DBF">
        <w:rPr>
          <w:rStyle w:val="StyleUnderline"/>
          <w:highlight w:val="green"/>
        </w:rPr>
        <w:t>more interested in going out and getting a job</w:t>
      </w:r>
      <w:r w:rsidRPr="00D0350D">
        <w:rPr>
          <w:rStyle w:val="StyleUnderline"/>
        </w:rPr>
        <w:t xml:space="preserve"> right after a bachelor’s degree. Some see a value of getting a master’s degree but in terms of the Ph.D., I think it’s largely seen as unnecessary.” “There’s a </w:t>
      </w:r>
      <w:r w:rsidRPr="00FF1DBF">
        <w:rPr>
          <w:rStyle w:val="StyleUnderline"/>
          <w:highlight w:val="green"/>
        </w:rPr>
        <w:t>relatively small number of high-quality domestic students who can be accepted into our master’s and Ph.D. programs</w:t>
      </w:r>
      <w:r w:rsidRPr="00D0350D">
        <w:rPr>
          <w:sz w:val="16"/>
        </w:rPr>
        <w:t xml:space="preserve">,” said Leonid </w:t>
      </w:r>
      <w:proofErr w:type="spellStart"/>
      <w:r w:rsidRPr="00D0350D">
        <w:rPr>
          <w:sz w:val="16"/>
        </w:rPr>
        <w:t>Tsybeskov</w:t>
      </w:r>
      <w:proofErr w:type="spellEnd"/>
      <w:r w:rsidRPr="00D0350D">
        <w:rPr>
          <w:sz w:val="16"/>
        </w:rPr>
        <w:t xml:space="preserve">, professor and chair of the electrical and computer engineering department at the New Jersey Institute of Technology. He added that those domestic students who are strong candidates typically apply to higher-ranked programs than NJIT’s. Indeed, said Anderson, “You talk to the professors, they say, ‘O.K., if we were MIT or Stanford we could get all the top U.S. students,' but by definition there are only a few of those schools. Obviously everyone can’t be MIT or Stanford." </w:t>
      </w:r>
      <w:r w:rsidRPr="00D0350D">
        <w:rPr>
          <w:rStyle w:val="StyleUnderline"/>
        </w:rPr>
        <w:t>At the Massachusetts Institute of Technology, the proportion of international students in graduate electrical engineering programs is 52.5 percent and, in computer science, 35.3 percent</w:t>
      </w:r>
      <w:r w:rsidRPr="00D0350D">
        <w:rPr>
          <w:sz w:val="16"/>
        </w:rPr>
        <w:t xml:space="preserve">. At Stanford, 56 percent of graduate electrical engineering students and 43.7 percent of graduate computer science students are international. The </w:t>
      </w:r>
      <w:r w:rsidRPr="00D0350D">
        <w:rPr>
          <w:rStyle w:val="StyleUnderline"/>
        </w:rPr>
        <w:t xml:space="preserve">report also emphasizes the </w:t>
      </w:r>
      <w:r w:rsidRPr="00FF1DBF">
        <w:rPr>
          <w:rStyle w:val="StyleUnderline"/>
          <w:highlight w:val="green"/>
        </w:rPr>
        <w:t>value that international students can bring to the U.S. economy after graduation</w:t>
      </w:r>
      <w:r w:rsidRPr="00D0350D">
        <w:rPr>
          <w:rStyle w:val="StyleUnderline"/>
        </w:rPr>
        <w:t xml:space="preserve"> as researchers and entrepreneurs. Measures that would make it easier for STEM graduate students to obtain visas to work in the U.S. after graduation – measures that many in higher education see as crucial to the U.S. maintaining its edge in attracting international graduate students</w:t>
      </w:r>
      <w:r w:rsidRPr="00D0350D">
        <w:rPr>
          <w:sz w:val="16"/>
        </w:rPr>
        <w:t xml:space="preserve"> -- are pending in Congress (and are included in the comprehensive immigration bill recently passed by the Senate). "This report is very well-timed,” said Julia Kent, director of communications and advancement for the Council of Graduate Schools. “Obviously, for the policy reasons -- the pending legislation about STEM visas -- and second because there is data out there right now which suggests that </w:t>
      </w:r>
      <w:r w:rsidRPr="00D0350D">
        <w:rPr>
          <w:rStyle w:val="StyleUnderline"/>
        </w:rPr>
        <w:t>we have some cause for concern in this country about the flow of international graduate students to the United States which we have always counted on.</w:t>
      </w:r>
      <w:r w:rsidRPr="00D0350D">
        <w:rPr>
          <w:sz w:val="16"/>
        </w:rPr>
        <w:t xml:space="preserve"> There is now </w:t>
      </w:r>
      <w:r w:rsidRPr="00D0350D">
        <w:rPr>
          <w:rStyle w:val="StyleUnderline"/>
        </w:rPr>
        <w:t>more competition for international graduate students</w:t>
      </w:r>
      <w:r w:rsidRPr="00D0350D">
        <w:rPr>
          <w:sz w:val="16"/>
        </w:rPr>
        <w:t>. Other countries are developing policies to promote the influx of foreign students to their shores, and there are also ways in which the current economy in the United States has reduced funding support for graduate students, which makes it more difficult to attract students to U.S. programs with attractive funding packages.” CGS data on applications to U.S. graduate schools released in April show that total international applications grew by a meager 1 percent this year and that there were actually drops in applications from certain key sending countries, including China (-5 percent), South Korea (-13 percent) and Taiwan (-13 percent). On the plus side, applications from India increased 20 percent. "It's too soon to know how this data will actually affect enrollments, but the preliminary data show that there is some cause for concern,” Kent said.</w:t>
      </w:r>
    </w:p>
    <w:p w:rsidR="00D05947" w:rsidRDefault="00D05947" w:rsidP="00D05947">
      <w:pPr>
        <w:pStyle w:val="Heading4"/>
      </w:pPr>
      <w:r>
        <w:t>International students are vital to American STEM</w:t>
      </w:r>
    </w:p>
    <w:p w:rsidR="00D05947" w:rsidRPr="00BB2D0F" w:rsidRDefault="00D05947" w:rsidP="00D05947">
      <w:pPr>
        <w:rPr>
          <w:rStyle w:val="Style13ptBold"/>
        </w:rPr>
      </w:pPr>
      <w:r w:rsidRPr="00BB2D0F">
        <w:rPr>
          <w:rStyle w:val="Style13ptBold"/>
        </w:rPr>
        <w:t>Ung 15</w:t>
      </w:r>
    </w:p>
    <w:p w:rsidR="00D05947" w:rsidRDefault="00D05947" w:rsidP="00D05947">
      <w:r>
        <w:t>(Jenny Ung, student at Arizona State University, “International students earn more than half of advanced STEM degrees in the U.S.”, July 8</w:t>
      </w:r>
      <w:r w:rsidRPr="00BB2D0F">
        <w:rPr>
          <w:vertAlign w:val="superscript"/>
        </w:rPr>
        <w:t>th</w:t>
      </w:r>
      <w:r>
        <w:t xml:space="preserve">, 2015, USA today, </w:t>
      </w:r>
      <w:hyperlink r:id="rId31" w:history="1">
        <w:r w:rsidRPr="002127FE">
          <w:rPr>
            <w:rStyle w:val="Hyperlink"/>
          </w:rPr>
          <w:t>http://college.usatoday.com/2015/07/08/international-students-stem-degrees/</w:t>
        </w:r>
      </w:hyperlink>
      <w:r>
        <w:t>, JAS)</w:t>
      </w:r>
    </w:p>
    <w:p w:rsidR="00D05947" w:rsidRPr="007A1995" w:rsidRDefault="00D05947" w:rsidP="00D05947">
      <w:pPr>
        <w:rPr>
          <w:sz w:val="16"/>
        </w:rPr>
      </w:pPr>
      <w:r w:rsidRPr="00FF1DBF">
        <w:rPr>
          <w:sz w:val="16"/>
        </w:rPr>
        <w:t xml:space="preserve">For </w:t>
      </w:r>
      <w:proofErr w:type="spellStart"/>
      <w:r w:rsidRPr="00FF1DBF">
        <w:rPr>
          <w:sz w:val="16"/>
        </w:rPr>
        <w:t>Yashwanth</w:t>
      </w:r>
      <w:proofErr w:type="spellEnd"/>
      <w:r w:rsidRPr="00FF1DBF">
        <w:rPr>
          <w:sz w:val="16"/>
        </w:rPr>
        <w:t xml:space="preserve"> Kumar, studying in America has always been his dream. After receiving his undergraduate degree at Anna University in Chennai, Tamil Nadu, India, he is now a graduate student at Arizona State University pursuing a Masters in Biomedical Engineering. </w:t>
      </w:r>
      <w:proofErr w:type="spellStart"/>
      <w:r w:rsidRPr="00FF1DBF">
        <w:rPr>
          <w:sz w:val="16"/>
        </w:rPr>
        <w:t>YashwanthKumar</w:t>
      </w:r>
      <w:proofErr w:type="spellEnd"/>
      <w:r w:rsidRPr="00FF1DBF">
        <w:rPr>
          <w:sz w:val="16"/>
        </w:rPr>
        <w:t xml:space="preserve"> </w:t>
      </w:r>
      <w:r w:rsidRPr="00FF1DBF">
        <w:rPr>
          <w:rStyle w:val="StyleUnderline"/>
          <w:highlight w:val="green"/>
        </w:rPr>
        <w:t>International students make up</w:t>
      </w:r>
      <w:r w:rsidRPr="00FF1DBF">
        <w:rPr>
          <w:rStyle w:val="StyleUnderline"/>
        </w:rPr>
        <w:t xml:space="preserve"> more than </w:t>
      </w:r>
      <w:r w:rsidRPr="00FF1DBF">
        <w:rPr>
          <w:rStyle w:val="StyleUnderline"/>
          <w:highlight w:val="green"/>
        </w:rPr>
        <w:t>half of</w:t>
      </w:r>
      <w:r w:rsidRPr="00FF1DBF">
        <w:rPr>
          <w:rStyle w:val="StyleUnderline"/>
        </w:rPr>
        <w:t xml:space="preserve"> science, technology, engineering and mathematics (</w:t>
      </w:r>
      <w:r w:rsidRPr="00FF1DBF">
        <w:rPr>
          <w:rStyle w:val="StyleUnderline"/>
          <w:highlight w:val="green"/>
        </w:rPr>
        <w:t>STEM</w:t>
      </w:r>
      <w:r w:rsidRPr="00FF1DBF">
        <w:rPr>
          <w:rStyle w:val="StyleUnderline"/>
        </w:rPr>
        <w:t xml:space="preserve">) </w:t>
      </w:r>
      <w:r w:rsidRPr="00FF1DBF">
        <w:rPr>
          <w:rStyle w:val="StyleUnderline"/>
          <w:highlight w:val="green"/>
        </w:rPr>
        <w:t>advanced degrees earned at American colleges and universities</w:t>
      </w:r>
      <w:r w:rsidRPr="00FF1DBF">
        <w:rPr>
          <w:rStyle w:val="StyleUnderline"/>
        </w:rPr>
        <w:t>, according to a study released by the Pew Research Center on June 18, 2015</w:t>
      </w:r>
      <w:r w:rsidRPr="00FF1DBF">
        <w:rPr>
          <w:sz w:val="16"/>
        </w:rPr>
        <w:t xml:space="preserve">. Mohammed </w:t>
      </w:r>
      <w:proofErr w:type="spellStart"/>
      <w:r w:rsidRPr="00FF1DBF">
        <w:rPr>
          <w:sz w:val="16"/>
        </w:rPr>
        <w:t>Baoum</w:t>
      </w:r>
      <w:proofErr w:type="spellEnd"/>
      <w:r w:rsidRPr="00FF1DBF">
        <w:rPr>
          <w:sz w:val="16"/>
        </w:rPr>
        <w:t xml:space="preserve">, a graduate student at Arizona State University, also noticed that most of classmates were international students himself in his studies in pursuit of a Masters in industrial engineering. RELATED: Philly organization brings STEM students out of the classroom, into the real world </w:t>
      </w:r>
      <w:r w:rsidRPr="00FF1DBF">
        <w:rPr>
          <w:rStyle w:val="StyleUnderline"/>
        </w:rPr>
        <w:t>Though international student graduates earned only 11.6% of all doctoral degrees in the U.S., foreign students earn 57% of all engineering doctoral degrees, 53% of all computer and information sciences doctoral degrees and 50% of mathematics and statistics doctoral degrees, according to the National Center for Education Statistics.</w:t>
      </w:r>
      <w:r w:rsidRPr="00FF1DBF">
        <w:rPr>
          <w:sz w:val="16"/>
        </w:rPr>
        <w:t xml:space="preserve"> Screen Shot 2015-07-05 at 11.33.21 PM Via: Pew Research Center </w:t>
      </w:r>
      <w:proofErr w:type="spellStart"/>
      <w:r w:rsidRPr="00FF1DBF">
        <w:rPr>
          <w:sz w:val="16"/>
        </w:rPr>
        <w:t>Baoum</w:t>
      </w:r>
      <w:proofErr w:type="spellEnd"/>
      <w:r w:rsidRPr="00FF1DBF">
        <w:rPr>
          <w:sz w:val="16"/>
        </w:rPr>
        <w:t xml:space="preserve"> says that the job market plays a big role in these percentage rates. “Companies and governments pay millions of dollars for engineering research and solutions, which motivate the most talented people to see degrees in engineering,” he says. “Also, the culture encourages and supports such a direction.” The </w:t>
      </w:r>
      <w:r w:rsidRPr="00FF1DBF">
        <w:rPr>
          <w:rStyle w:val="StyleUnderline"/>
        </w:rPr>
        <w:t xml:space="preserve">study also noted that </w:t>
      </w:r>
      <w:r w:rsidRPr="00FF1DBF">
        <w:rPr>
          <w:rStyle w:val="StyleUnderline"/>
          <w:highlight w:val="green"/>
        </w:rPr>
        <w:t>schools</w:t>
      </w:r>
      <w:r w:rsidRPr="00FF1DBF">
        <w:rPr>
          <w:rStyle w:val="StyleUnderline"/>
        </w:rPr>
        <w:t xml:space="preserve"> often </w:t>
      </w:r>
      <w:r w:rsidRPr="00FF1DBF">
        <w:rPr>
          <w:rStyle w:val="StyleUnderline"/>
          <w:highlight w:val="green"/>
        </w:rPr>
        <w:t>use commissioned agents to recruit foreign students</w:t>
      </w:r>
      <w:r w:rsidRPr="00FF1DBF">
        <w:rPr>
          <w:rStyle w:val="StyleUnderline"/>
        </w:rPr>
        <w:t>, which was formally endorsed by the National Association for College Admission Counseling in 2013</w:t>
      </w:r>
      <w:r w:rsidRPr="00FF1DBF">
        <w:rPr>
          <w:sz w:val="16"/>
        </w:rPr>
        <w:t xml:space="preserve">. While </w:t>
      </w:r>
      <w:proofErr w:type="spellStart"/>
      <w:r w:rsidRPr="00FF1DBF">
        <w:rPr>
          <w:sz w:val="16"/>
        </w:rPr>
        <w:t>Baoum</w:t>
      </w:r>
      <w:proofErr w:type="spellEnd"/>
      <w:r w:rsidRPr="00FF1DBF">
        <w:rPr>
          <w:sz w:val="16"/>
        </w:rPr>
        <w:t xml:space="preserve"> was not approached by a commissioned agent, he had heard of students who had. “In Saudi Arabia, I heard many times about university fairs where students could meet with American university representatives to learn more about their universities,” </w:t>
      </w:r>
      <w:proofErr w:type="spellStart"/>
      <w:r w:rsidRPr="00FF1DBF">
        <w:rPr>
          <w:sz w:val="16"/>
        </w:rPr>
        <w:t>Baoum</w:t>
      </w:r>
      <w:proofErr w:type="spellEnd"/>
      <w:r w:rsidRPr="00FF1DBF">
        <w:rPr>
          <w:sz w:val="16"/>
        </w:rPr>
        <w:t xml:space="preserve"> says. RELATED: Study — Women preferred over men for STEM asst. professorships </w:t>
      </w:r>
      <w:r w:rsidRPr="00FF1DBF">
        <w:rPr>
          <w:rStyle w:val="StyleUnderline"/>
        </w:rPr>
        <w:t xml:space="preserve">Compared to U.S. college students as a whole, </w:t>
      </w:r>
      <w:r w:rsidRPr="00FF1DBF">
        <w:rPr>
          <w:rStyle w:val="StyleUnderline"/>
          <w:highlight w:val="green"/>
        </w:rPr>
        <w:t>international students are more concentrated in STEM fields</w:t>
      </w:r>
      <w:r w:rsidRPr="00FF1DBF">
        <w:rPr>
          <w:rStyle w:val="StyleUnderline"/>
        </w:rPr>
        <w:t>, the study said. While business was the most popular field of study with 188,179 students, engineering was next at 160,128 and computer and information sciences at 65,291.</w:t>
      </w:r>
      <w:r w:rsidRPr="00FF1DBF">
        <w:rPr>
          <w:sz w:val="16"/>
        </w:rPr>
        <w:t xml:space="preserve"> “Engineering and business are the two biggest draws for international students,” Kumar says. “Especially students from India who make up a majority of the population in any university next to China come here for engineering.” </w:t>
      </w:r>
      <w:proofErr w:type="spellStart"/>
      <w:r w:rsidRPr="00FF1DBF">
        <w:rPr>
          <w:sz w:val="16"/>
        </w:rPr>
        <w:t>Baoum</w:t>
      </w:r>
      <w:proofErr w:type="spellEnd"/>
      <w:r w:rsidRPr="00FF1DBF">
        <w:rPr>
          <w:sz w:val="16"/>
        </w:rPr>
        <w:t xml:space="preserve"> explains that families often try to encourage their children to study careers in STEM fields, especially engineering, while in America. “I also think </w:t>
      </w:r>
      <w:r w:rsidRPr="00FF1DBF">
        <w:rPr>
          <w:rStyle w:val="StyleUnderline"/>
        </w:rPr>
        <w:t xml:space="preserve">many </w:t>
      </w:r>
      <w:r w:rsidRPr="00FF1DBF">
        <w:rPr>
          <w:rStyle w:val="StyleUnderline"/>
          <w:highlight w:val="green"/>
        </w:rPr>
        <w:t>international students choose to study in America since they believe it is the leading country</w:t>
      </w:r>
      <w:r w:rsidRPr="00FF1DBF">
        <w:rPr>
          <w:rStyle w:val="StyleUnderline"/>
        </w:rPr>
        <w:t xml:space="preserve"> to the world economy,” he says. “Also many of them have been exposed to the American culture through movies so they would like to reach that place where they used to see on TV.</w:t>
      </w:r>
      <w:r w:rsidRPr="00FF1DBF">
        <w:rPr>
          <w:sz w:val="16"/>
        </w:rPr>
        <w:t>” “It’s a cultural trend back in India that either we should be an engineer or a doctor,” Kumar says. “We end up choosing engineering in the undergraduate studies, some by passion, some without any choice and we pursue that goal.”</w:t>
      </w:r>
    </w:p>
    <w:p w:rsidR="00D05947" w:rsidRDefault="00D05947" w:rsidP="00D05947">
      <w:pPr>
        <w:rPr>
          <w:rStyle w:val="Style13ptBold"/>
        </w:rPr>
      </w:pPr>
    </w:p>
    <w:p w:rsidR="00D05947" w:rsidRDefault="00D05947" w:rsidP="00D05947">
      <w:pPr>
        <w:rPr>
          <w:rStyle w:val="Style13ptBold"/>
        </w:rPr>
      </w:pPr>
      <w:r>
        <w:rPr>
          <w:rStyle w:val="Style13ptBold"/>
        </w:rPr>
        <w:t>Recruiting foreign students boosts overall STEM research</w:t>
      </w:r>
    </w:p>
    <w:p w:rsidR="00D05947" w:rsidRPr="003B1914" w:rsidRDefault="00D05947" w:rsidP="00D05947">
      <w:pPr>
        <w:rPr>
          <w:sz w:val="16"/>
          <w:szCs w:val="16"/>
        </w:rPr>
      </w:pPr>
      <w:r w:rsidRPr="003B1914">
        <w:rPr>
          <w:rStyle w:val="Style13ptBold"/>
        </w:rPr>
        <w:t>Lu 09</w:t>
      </w:r>
      <w:r w:rsidRPr="003B1914">
        <w:rPr>
          <w:sz w:val="16"/>
          <w:szCs w:val="16"/>
        </w:rPr>
        <w:t xml:space="preserve">, </w:t>
      </w:r>
      <w:proofErr w:type="spellStart"/>
      <w:r w:rsidRPr="003B1914">
        <w:rPr>
          <w:sz w:val="16"/>
          <w:szCs w:val="16"/>
        </w:rPr>
        <w:t>Meng</w:t>
      </w:r>
      <w:proofErr w:type="spellEnd"/>
      <w:r w:rsidRPr="003B1914">
        <w:rPr>
          <w:sz w:val="16"/>
          <w:szCs w:val="16"/>
        </w:rPr>
        <w:t xml:space="preserve"> Lu received her J.D. from Harvard Law School and is currently an assistant fellow at Harvard University. “Not Part of the Family: U.S. Immigration Policy and Foreign Students”, </w:t>
      </w:r>
      <w:proofErr w:type="gramStart"/>
      <w:r w:rsidRPr="003B1914">
        <w:rPr>
          <w:sz w:val="16"/>
          <w:szCs w:val="16"/>
        </w:rPr>
        <w:t>Spring</w:t>
      </w:r>
      <w:proofErr w:type="gramEnd"/>
      <w:r w:rsidRPr="003B1914">
        <w:rPr>
          <w:sz w:val="16"/>
          <w:szCs w:val="16"/>
        </w:rPr>
        <w:t xml:space="preserve"> 2009, 34 T. Marshall L. Rev. 343, LexisNexis Academic</w:t>
      </w:r>
      <w:r>
        <w:rPr>
          <w:sz w:val="16"/>
          <w:szCs w:val="16"/>
        </w:rPr>
        <w:t>//</w:t>
      </w:r>
      <w:proofErr w:type="spellStart"/>
      <w:r>
        <w:rPr>
          <w:sz w:val="16"/>
          <w:szCs w:val="16"/>
        </w:rPr>
        <w:t>ak</w:t>
      </w:r>
      <w:proofErr w:type="spellEnd"/>
    </w:p>
    <w:p w:rsidR="00D05947" w:rsidRDefault="00D05947" w:rsidP="00D05947">
      <w:r w:rsidRPr="003B1914">
        <w:rPr>
          <w:rStyle w:val="StyleUnderline"/>
        </w:rPr>
        <w:t>Foreign students are considered technical brainpower, who</w:t>
      </w:r>
      <w:r w:rsidRPr="003B1914">
        <w:rPr>
          <w:sz w:val="16"/>
        </w:rPr>
        <w:t xml:space="preserve"> often </w:t>
      </w:r>
      <w:r w:rsidRPr="003B1914">
        <w:rPr>
          <w:rStyle w:val="StyleUnderline"/>
        </w:rPr>
        <w:t>enroll in</w:t>
      </w:r>
      <w:r w:rsidRPr="003B1914">
        <w:rPr>
          <w:sz w:val="16"/>
        </w:rPr>
        <w:t xml:space="preserve"> academic programs in science, technology, engineering, and mathematics [*346] (</w:t>
      </w:r>
      <w:r w:rsidRPr="003B1914">
        <w:rPr>
          <w:rStyle w:val="StyleUnderline"/>
        </w:rPr>
        <w:t>STEM</w:t>
      </w:r>
      <w:r w:rsidRPr="003B1914">
        <w:rPr>
          <w:sz w:val="16"/>
        </w:rPr>
        <w:t xml:space="preserve">). </w:t>
      </w:r>
      <w:proofErr w:type="gramStart"/>
      <w:r w:rsidRPr="003B1914">
        <w:rPr>
          <w:sz w:val="16"/>
        </w:rPr>
        <w:t>n11</w:t>
      </w:r>
      <w:proofErr w:type="gramEnd"/>
      <w:r w:rsidRPr="003B1914">
        <w:rPr>
          <w:sz w:val="16"/>
        </w:rPr>
        <w:t xml:space="preserve"> Scholars and educators found that among the major developed countries and the newly industrialized countries</w:t>
      </w:r>
      <w:r w:rsidRPr="003B1914">
        <w:rPr>
          <w:rStyle w:val="StyleUnderline"/>
        </w:rPr>
        <w:t>, the United States ranks near the bottom in mathematics and science achievement among eighth graders</w:t>
      </w:r>
      <w:r w:rsidRPr="003B1914">
        <w:rPr>
          <w:sz w:val="16"/>
        </w:rPr>
        <w:t xml:space="preserve">. </w:t>
      </w:r>
      <w:proofErr w:type="gramStart"/>
      <w:r w:rsidRPr="003B1914">
        <w:rPr>
          <w:sz w:val="16"/>
        </w:rPr>
        <w:t>n12</w:t>
      </w:r>
      <w:proofErr w:type="gramEnd"/>
      <w:r w:rsidRPr="003B1914">
        <w:rPr>
          <w:sz w:val="16"/>
        </w:rPr>
        <w:t xml:space="preserve"> Therefore </w:t>
      </w:r>
      <w:r w:rsidRPr="003B1914">
        <w:rPr>
          <w:rStyle w:val="Emphasis"/>
        </w:rPr>
        <w:t>recruiting foreign students improves the overall quality of new science and engineering</w:t>
      </w:r>
      <w:r w:rsidRPr="003B1914">
        <w:rPr>
          <w:sz w:val="16"/>
        </w:rPr>
        <w:t xml:space="preserve"> </w:t>
      </w:r>
      <w:proofErr w:type="spellStart"/>
      <w:r w:rsidRPr="003B1914">
        <w:rPr>
          <w:sz w:val="16"/>
        </w:rPr>
        <w:t>Ph.D.s</w:t>
      </w:r>
      <w:proofErr w:type="spellEnd"/>
      <w:r w:rsidRPr="003B1914">
        <w:rPr>
          <w:sz w:val="16"/>
        </w:rPr>
        <w:t xml:space="preserve"> by </w:t>
      </w:r>
      <w:r w:rsidRPr="003B1914">
        <w:rPr>
          <w:rStyle w:val="StyleUnderline"/>
        </w:rPr>
        <w:t>drawing on a wider range of talented students who become the key contributors in driving the knowledge-based economy</w:t>
      </w:r>
      <w:r w:rsidRPr="003B1914">
        <w:rPr>
          <w:sz w:val="16"/>
        </w:rPr>
        <w:t xml:space="preserve">. </w:t>
      </w:r>
      <w:proofErr w:type="gramStart"/>
      <w:r w:rsidRPr="003B1914">
        <w:rPr>
          <w:sz w:val="16"/>
        </w:rPr>
        <w:t>n13</w:t>
      </w:r>
      <w:proofErr w:type="gramEnd"/>
      <w:r w:rsidRPr="003B1914">
        <w:rPr>
          <w:sz w:val="16"/>
        </w:rPr>
        <w:t xml:space="preserve"> According to a report by the Institute of International Education (IIE), </w:t>
      </w:r>
      <w:r w:rsidRPr="003B1914">
        <w:rPr>
          <w:rStyle w:val="StyleUnderline"/>
        </w:rPr>
        <w:t>more than one-third of Nobel laureates from the United States are immigrants</w:t>
      </w:r>
      <w:r w:rsidRPr="003B1914">
        <w:rPr>
          <w:sz w:val="16"/>
        </w:rPr>
        <w:t xml:space="preserve">. </w:t>
      </w:r>
      <w:proofErr w:type="gramStart"/>
      <w:r w:rsidRPr="003B1914">
        <w:rPr>
          <w:sz w:val="16"/>
        </w:rPr>
        <w:t>n14</w:t>
      </w:r>
      <w:proofErr w:type="gramEnd"/>
      <w:r w:rsidRPr="003B1914">
        <w:rPr>
          <w:sz w:val="16"/>
        </w:rPr>
        <w:t xml:space="preserve"> A study conducted by </w:t>
      </w:r>
      <w:proofErr w:type="spellStart"/>
      <w:r w:rsidRPr="003B1914">
        <w:rPr>
          <w:sz w:val="16"/>
        </w:rPr>
        <w:t>Chellaraj</w:t>
      </w:r>
      <w:proofErr w:type="spellEnd"/>
      <w:r w:rsidRPr="003B1914">
        <w:rPr>
          <w:sz w:val="16"/>
        </w:rPr>
        <w:t xml:space="preserve">, </w:t>
      </w:r>
      <w:proofErr w:type="spellStart"/>
      <w:r w:rsidRPr="003B1914">
        <w:rPr>
          <w:sz w:val="16"/>
        </w:rPr>
        <w:t>Maskus</w:t>
      </w:r>
      <w:proofErr w:type="spellEnd"/>
      <w:r w:rsidRPr="003B1914">
        <w:rPr>
          <w:sz w:val="16"/>
        </w:rPr>
        <w:t xml:space="preserve">, and </w:t>
      </w:r>
      <w:proofErr w:type="spellStart"/>
      <w:r w:rsidRPr="003B1914">
        <w:rPr>
          <w:sz w:val="16"/>
        </w:rPr>
        <w:t>Mattoo</w:t>
      </w:r>
      <w:proofErr w:type="spellEnd"/>
      <w:r w:rsidRPr="003B1914">
        <w:rPr>
          <w:sz w:val="16"/>
        </w:rPr>
        <w:t xml:space="preserve"> highlighted that foreign graduate students are significant inputs into developing new technologies Page 234 T. Marshall L. Rev. 343, *346 in the American economy. </w:t>
      </w:r>
      <w:proofErr w:type="gramStart"/>
      <w:r w:rsidRPr="003B1914">
        <w:rPr>
          <w:sz w:val="16"/>
        </w:rPr>
        <w:t>n15</w:t>
      </w:r>
      <w:proofErr w:type="gramEnd"/>
      <w:r w:rsidRPr="003B1914">
        <w:rPr>
          <w:sz w:val="16"/>
        </w:rPr>
        <w:t xml:space="preserve"> They found that </w:t>
      </w:r>
      <w:r w:rsidRPr="003B1914">
        <w:rPr>
          <w:rStyle w:val="Emphasis"/>
        </w:rPr>
        <w:t>their impacts are particularly pronounced within the universities but also have spill-over effects to non-university patenting</w:t>
      </w:r>
      <w:r w:rsidRPr="003B1914">
        <w:rPr>
          <w:sz w:val="16"/>
        </w:rPr>
        <w:t xml:space="preserve">. n16 </w:t>
      </w:r>
      <w:r w:rsidRPr="003B1914">
        <w:rPr>
          <w:rStyle w:val="StyleUnderline"/>
        </w:rPr>
        <w:t>Economic benefits</w:t>
      </w:r>
      <w:r w:rsidRPr="003B1914">
        <w:rPr>
          <w:sz w:val="16"/>
        </w:rPr>
        <w:t xml:space="preserve">, especially to the universities, </w:t>
      </w:r>
      <w:r w:rsidRPr="003B1914">
        <w:rPr>
          <w:rStyle w:val="StyleUnderline"/>
        </w:rPr>
        <w:t>also arise because foreign students</w:t>
      </w:r>
      <w:r w:rsidRPr="003B1914">
        <w:rPr>
          <w:sz w:val="16"/>
        </w:rPr>
        <w:t xml:space="preserve">, "while enrolled in schools, </w:t>
      </w:r>
      <w:r w:rsidRPr="003B1914">
        <w:rPr>
          <w:rStyle w:val="StyleUnderline"/>
        </w:rPr>
        <w:t>are an important part of the workforce at those institutions, particularly at large research universities</w:t>
      </w:r>
      <w:r w:rsidRPr="003B1914">
        <w:rPr>
          <w:sz w:val="16"/>
        </w:rPr>
        <w:t xml:space="preserve">." n17 They usually work as research assistants </w:t>
      </w:r>
      <w:r w:rsidRPr="003B1914">
        <w:rPr>
          <w:rStyle w:val="StyleUnderline"/>
        </w:rPr>
        <w:t>providing skilled assistance or research labor in the scientific labs</w:t>
      </w:r>
      <w:r w:rsidRPr="003B1914">
        <w:rPr>
          <w:sz w:val="16"/>
        </w:rPr>
        <w:t xml:space="preserve">, or as teaching assistants to help faculty grade undergraduates' homework and sometimes teach undergraduate classes. </w:t>
      </w:r>
      <w:proofErr w:type="gramStart"/>
      <w:r w:rsidRPr="003B1914">
        <w:rPr>
          <w:sz w:val="16"/>
        </w:rPr>
        <w:t>n18</w:t>
      </w:r>
      <w:proofErr w:type="gramEnd"/>
      <w:r w:rsidRPr="003B1914">
        <w:rPr>
          <w:sz w:val="16"/>
        </w:rPr>
        <w:t xml:space="preserve"> According to </w:t>
      </w:r>
      <w:proofErr w:type="spellStart"/>
      <w:r w:rsidRPr="003B1914">
        <w:rPr>
          <w:sz w:val="16"/>
        </w:rPr>
        <w:t>Borjas</w:t>
      </w:r>
      <w:proofErr w:type="spellEnd"/>
      <w:r w:rsidRPr="003B1914">
        <w:rPr>
          <w:sz w:val="16"/>
        </w:rPr>
        <w:t xml:space="preserve">, these students [*347] play the same role in staffing the research labs of American universities that Mexican illegal workers play in staffing the vast agricultural fields of California. Both groups of workers </w:t>
      </w:r>
      <w:r w:rsidRPr="003B1914">
        <w:rPr>
          <w:rStyle w:val="StyleUnderline"/>
        </w:rPr>
        <w:t>enter the country, substantially increase the supply of workers, but lower wages</w:t>
      </w:r>
      <w:r w:rsidRPr="003B1914">
        <w:rPr>
          <w:sz w:val="16"/>
        </w:rPr>
        <w:t xml:space="preserve"> in their respective occupations, and </w:t>
      </w:r>
      <w:r w:rsidRPr="003B1914">
        <w:rPr>
          <w:rStyle w:val="StyleUnderline"/>
        </w:rPr>
        <w:t>increase the profits and economic resources of the companies that hire them</w:t>
      </w:r>
      <w:r w:rsidRPr="003B1914">
        <w:rPr>
          <w:sz w:val="16"/>
        </w:rPr>
        <w:t xml:space="preserve">. </w:t>
      </w:r>
      <w:proofErr w:type="gramStart"/>
      <w:r w:rsidRPr="003B1914">
        <w:rPr>
          <w:sz w:val="16"/>
        </w:rPr>
        <w:t>n19</w:t>
      </w:r>
      <w:proofErr w:type="gramEnd"/>
      <w:r w:rsidRPr="003B1914">
        <w:rPr>
          <w:sz w:val="16"/>
        </w:rPr>
        <w:t xml:space="preserve"> For those </w:t>
      </w:r>
      <w:r w:rsidRPr="003B1914">
        <w:rPr>
          <w:rStyle w:val="StyleUnderline"/>
        </w:rPr>
        <w:t>students who have to finance their studies</w:t>
      </w:r>
      <w:r w:rsidRPr="003B1914">
        <w:rPr>
          <w:sz w:val="16"/>
        </w:rPr>
        <w:t xml:space="preserve"> in the United States, they </w:t>
      </w:r>
      <w:r w:rsidRPr="003B1914">
        <w:rPr>
          <w:rStyle w:val="StyleUnderline"/>
        </w:rPr>
        <w:t>pay full tuition</w:t>
      </w:r>
      <w:r w:rsidRPr="003B1914">
        <w:rPr>
          <w:sz w:val="16"/>
        </w:rPr>
        <w:t xml:space="preserve"> and the higher education sector has become increasingly dependent on the high tuition fees paid by foreign students. </w:t>
      </w:r>
      <w:proofErr w:type="gramStart"/>
      <w:r w:rsidRPr="003B1914">
        <w:rPr>
          <w:sz w:val="16"/>
        </w:rPr>
        <w:t>n20</w:t>
      </w:r>
      <w:proofErr w:type="gramEnd"/>
      <w:r w:rsidRPr="003B1914">
        <w:rPr>
          <w:sz w:val="16"/>
        </w:rPr>
        <w:t xml:space="preserve"> According to a 2005 study conducted by the Institute of International Education, there were 565,039 international students studying in the United States, and </w:t>
      </w:r>
      <w:r w:rsidRPr="003B1914">
        <w:rPr>
          <w:rStyle w:val="Emphasis"/>
        </w:rPr>
        <w:t>the net contribution of foreign students to the national economy is approximately $ 13.3 billion just through their tuition expenditure and living expenses.</w:t>
      </w:r>
      <w:r w:rsidRPr="003B1914">
        <w:rPr>
          <w:sz w:val="16"/>
        </w:rPr>
        <w:t xml:space="preserve"> </w:t>
      </w:r>
      <w:proofErr w:type="gramStart"/>
      <w:r w:rsidRPr="003B1914">
        <w:rPr>
          <w:sz w:val="16"/>
        </w:rPr>
        <w:t>n21</w:t>
      </w:r>
      <w:proofErr w:type="gramEnd"/>
      <w:r w:rsidRPr="003B1914">
        <w:rPr>
          <w:sz w:val="16"/>
        </w:rPr>
        <w:t xml:space="preserve"> These numbers show the important role played by international students in supporting the higher education institutions</w:t>
      </w:r>
    </w:p>
    <w:p w:rsidR="00D05947" w:rsidRDefault="00D05947" w:rsidP="00D05947">
      <w:pPr>
        <w:pStyle w:val="Heading3"/>
      </w:pPr>
      <w:r>
        <w:t xml:space="preserve">AT: STEM Low </w:t>
      </w:r>
    </w:p>
    <w:p w:rsidR="00D05947" w:rsidRDefault="00D05947" w:rsidP="00D05947">
      <w:pPr>
        <w:pStyle w:val="Heading4"/>
      </w:pPr>
      <w:r>
        <w:t xml:space="preserve">The STEM crisis is real: this card answers a majority of their warrants, and specifically refutes their </w:t>
      </w:r>
      <w:proofErr w:type="spellStart"/>
      <w:r>
        <w:t>Charette</w:t>
      </w:r>
      <w:proofErr w:type="spellEnd"/>
      <w:r>
        <w:t xml:space="preserve"> card</w:t>
      </w:r>
    </w:p>
    <w:p w:rsidR="00D05947" w:rsidRPr="00783977" w:rsidRDefault="00D05947" w:rsidP="00D05947">
      <w:pPr>
        <w:rPr>
          <w:rStyle w:val="Style13ptBold"/>
        </w:rPr>
      </w:pPr>
      <w:r w:rsidRPr="00783977">
        <w:rPr>
          <w:rStyle w:val="Style13ptBold"/>
        </w:rPr>
        <w:t>Rosen 13</w:t>
      </w:r>
    </w:p>
    <w:p w:rsidR="00D05947" w:rsidRDefault="00D05947" w:rsidP="00D05947">
      <w:r>
        <w:t>(Linda Rosen, CEO @ change the equation, “The Truth Hurts: The STEM Crisis Is Not a Myth”, September 11</w:t>
      </w:r>
      <w:r w:rsidRPr="00783977">
        <w:rPr>
          <w:vertAlign w:val="superscript"/>
        </w:rPr>
        <w:t>th</w:t>
      </w:r>
      <w:r>
        <w:t xml:space="preserve">, 2013, Huffington Post, </w:t>
      </w:r>
      <w:hyperlink r:id="rId32" w:history="1">
        <w:r w:rsidRPr="002127FE">
          <w:rPr>
            <w:rStyle w:val="Hyperlink"/>
          </w:rPr>
          <w:t>http://www.huffingtonpost.com/linda-rosen/the-truth-hurts-the-stem-_b_3900575.html</w:t>
        </w:r>
      </w:hyperlink>
      <w:r>
        <w:t>, JAS)</w:t>
      </w:r>
    </w:p>
    <w:p w:rsidR="00D05947" w:rsidRPr="00E235C4" w:rsidRDefault="00D05947" w:rsidP="00D05947">
      <w:pPr>
        <w:rPr>
          <w:sz w:val="16"/>
        </w:rPr>
      </w:pPr>
      <w:r w:rsidRPr="006C6443">
        <w:rPr>
          <w:sz w:val="16"/>
        </w:rPr>
        <w:t xml:space="preserve">Here we go again. </w:t>
      </w:r>
      <w:r w:rsidRPr="00844A7D">
        <w:rPr>
          <w:rStyle w:val="StyleUnderline"/>
        </w:rPr>
        <w:t>Social media sites are buzzing with claims that there is no shortage of U.S. workers in science, technology, engineering and math (STEM).</w:t>
      </w:r>
      <w:r w:rsidRPr="006C6443">
        <w:rPr>
          <w:sz w:val="16"/>
        </w:rPr>
        <w:t xml:space="preserve"> Last time this happened, they were responding to a report from the Economic Policy Institute (EPI), which has since been soundly refuted. This time, it's an article in IEEE's Spectrum Magazine by Robert </w:t>
      </w:r>
      <w:proofErr w:type="spellStart"/>
      <w:r w:rsidRPr="006C6443">
        <w:rPr>
          <w:sz w:val="16"/>
        </w:rPr>
        <w:t>Charette</w:t>
      </w:r>
      <w:proofErr w:type="spellEnd"/>
      <w:r w:rsidRPr="006C6443">
        <w:rPr>
          <w:sz w:val="16"/>
        </w:rPr>
        <w:t xml:space="preserve">, who proclaims that "the STEM crisis is a myth." </w:t>
      </w:r>
      <w:r w:rsidRPr="00844A7D">
        <w:rPr>
          <w:rStyle w:val="StyleUnderline"/>
        </w:rPr>
        <w:t xml:space="preserve">Like EPI, </w:t>
      </w:r>
      <w:proofErr w:type="spellStart"/>
      <w:r w:rsidRPr="00844A7D">
        <w:rPr>
          <w:rStyle w:val="StyleUnderline"/>
        </w:rPr>
        <w:t>Charette</w:t>
      </w:r>
      <w:proofErr w:type="spellEnd"/>
      <w:r w:rsidRPr="00844A7D">
        <w:rPr>
          <w:rStyle w:val="StyleUnderline"/>
        </w:rPr>
        <w:t xml:space="preserve"> is simply wrong. </w:t>
      </w:r>
      <w:proofErr w:type="spellStart"/>
      <w:r w:rsidRPr="006C6443">
        <w:rPr>
          <w:rStyle w:val="StyleUnderline"/>
          <w:highlight w:val="green"/>
        </w:rPr>
        <w:t>Charette</w:t>
      </w:r>
      <w:proofErr w:type="spellEnd"/>
      <w:r w:rsidRPr="006C6443">
        <w:rPr>
          <w:rStyle w:val="StyleUnderline"/>
          <w:highlight w:val="green"/>
        </w:rPr>
        <w:t xml:space="preserve"> suggests that people who have a STEM background are down on their luck</w:t>
      </w:r>
      <w:r w:rsidRPr="00844A7D">
        <w:rPr>
          <w:rStyle w:val="StyleUnderline"/>
        </w:rPr>
        <w:t xml:space="preserve"> -- unable to find stable jobs, making do with flat wages, or bailing out of STEM entirely</w:t>
      </w:r>
      <w:r w:rsidRPr="006C6443">
        <w:rPr>
          <w:sz w:val="16"/>
        </w:rPr>
        <w:t xml:space="preserve">. The STEM shortage "myth," he writes, was manufactured by a cabal of special interests who "cherry pick" data to keep themselves in business and depress STEM wages. </w:t>
      </w:r>
      <w:r w:rsidRPr="00844A7D">
        <w:rPr>
          <w:rStyle w:val="StyleUnderline"/>
        </w:rPr>
        <w:t xml:space="preserve">Yet </w:t>
      </w:r>
      <w:proofErr w:type="spellStart"/>
      <w:r w:rsidRPr="00844A7D">
        <w:rPr>
          <w:rStyle w:val="StyleUnderline"/>
        </w:rPr>
        <w:t>Charette</w:t>
      </w:r>
      <w:proofErr w:type="spellEnd"/>
      <w:r w:rsidRPr="00844A7D">
        <w:rPr>
          <w:rStyle w:val="StyleUnderline"/>
        </w:rPr>
        <w:t xml:space="preserve"> </w:t>
      </w:r>
      <w:r w:rsidRPr="006C6443">
        <w:rPr>
          <w:rStyle w:val="StyleUnderline"/>
          <w:highlight w:val="green"/>
        </w:rPr>
        <w:t>does a fair bit of cherry picking</w:t>
      </w:r>
      <w:r w:rsidRPr="00844A7D">
        <w:rPr>
          <w:rStyle w:val="StyleUnderline"/>
        </w:rPr>
        <w:t xml:space="preserve"> himself while missing the big picture. He </w:t>
      </w:r>
      <w:r w:rsidRPr="006C6443">
        <w:rPr>
          <w:rStyle w:val="StyleUnderline"/>
          <w:highlight w:val="green"/>
        </w:rPr>
        <w:t>argues from anecdotes and a handful of studies</w:t>
      </w:r>
      <w:r w:rsidRPr="00844A7D">
        <w:rPr>
          <w:rStyle w:val="StyleUnderline"/>
        </w:rPr>
        <w:t xml:space="preserve"> that support his point but </w:t>
      </w:r>
      <w:r w:rsidRPr="006C6443">
        <w:rPr>
          <w:rStyle w:val="StyleUnderline"/>
          <w:highlight w:val="green"/>
        </w:rPr>
        <w:t>leaves aside the mountain of data</w:t>
      </w:r>
      <w:r w:rsidRPr="00844A7D">
        <w:rPr>
          <w:rStyle w:val="StyleUnderline"/>
        </w:rPr>
        <w:t xml:space="preserve"> that demonstrate a shortage</w:t>
      </w:r>
      <w:r w:rsidRPr="006C6443">
        <w:rPr>
          <w:sz w:val="16"/>
        </w:rPr>
        <w:t xml:space="preserve">. More important, he unwittingly points to one of the biggest causes of this shortage: </w:t>
      </w:r>
      <w:r w:rsidRPr="006C6443">
        <w:rPr>
          <w:rStyle w:val="StyleUnderline"/>
          <w:highlight w:val="green"/>
        </w:rPr>
        <w:t>Demand for STEM skills has intensified</w:t>
      </w:r>
      <w:r w:rsidRPr="00844A7D">
        <w:rPr>
          <w:rStyle w:val="StyleUnderline"/>
        </w:rPr>
        <w:t xml:space="preserve"> across the entire economy</w:t>
      </w:r>
      <w:r w:rsidRPr="006C6443">
        <w:rPr>
          <w:sz w:val="16"/>
        </w:rPr>
        <w:t xml:space="preserve">. Not just crying wolf </w:t>
      </w:r>
      <w:proofErr w:type="spellStart"/>
      <w:r w:rsidRPr="00844A7D">
        <w:rPr>
          <w:rStyle w:val="StyleUnderline"/>
        </w:rPr>
        <w:t>Charette</w:t>
      </w:r>
      <w:proofErr w:type="spellEnd"/>
      <w:r w:rsidRPr="00844A7D">
        <w:rPr>
          <w:rStyle w:val="StyleUnderline"/>
        </w:rPr>
        <w:t xml:space="preserve"> limits his attention to the demand for people to fill jobs in traditional STEM fields like technology or healthcare. But even in those fields, demand is strong and growing. Rising demand for STEM workers is in fact nothing new. A sidebar to </w:t>
      </w:r>
      <w:proofErr w:type="spellStart"/>
      <w:r w:rsidRPr="00844A7D">
        <w:rPr>
          <w:rStyle w:val="StyleUnderline"/>
        </w:rPr>
        <w:t>Charette's</w:t>
      </w:r>
      <w:proofErr w:type="spellEnd"/>
      <w:r w:rsidRPr="00844A7D">
        <w:rPr>
          <w:rStyle w:val="StyleUnderline"/>
        </w:rPr>
        <w:t xml:space="preserve"> article quotes 80 years' worth of warnings that a looming STEM crisis will hobble U.S. economic growth</w:t>
      </w:r>
      <w:r w:rsidRPr="006C6443">
        <w:rPr>
          <w:sz w:val="16"/>
        </w:rPr>
        <w:t xml:space="preserve">. The clear implication of the sidebar is that the education and business leaders who have been making these warnings have been crying wolf since before the Second World War. But were their fears of a STEM shortage really much ado about nothing? </w:t>
      </w:r>
      <w:proofErr w:type="gramStart"/>
      <w:r w:rsidRPr="006C6443">
        <w:rPr>
          <w:sz w:val="16"/>
        </w:rPr>
        <w:t>Hardly.</w:t>
      </w:r>
      <w:proofErr w:type="gramEnd"/>
      <w:r w:rsidRPr="006C6443">
        <w:rPr>
          <w:sz w:val="16"/>
        </w:rPr>
        <w:t xml:space="preserve"> The National Science Foundation (</w:t>
      </w:r>
      <w:r w:rsidRPr="00844A7D">
        <w:rPr>
          <w:rStyle w:val="StyleUnderline"/>
        </w:rPr>
        <w:t xml:space="preserve">NSF) reports that </w:t>
      </w:r>
      <w:r w:rsidRPr="006C6443">
        <w:rPr>
          <w:rStyle w:val="StyleUnderline"/>
          <w:highlight w:val="green"/>
        </w:rPr>
        <w:t>S&amp;E workforce grew from some 182,000 to about 5.4 million people between 1950 and 2009</w:t>
      </w:r>
      <w:r w:rsidRPr="00844A7D">
        <w:rPr>
          <w:rStyle w:val="StyleUnderline"/>
        </w:rPr>
        <w:t xml:space="preserve">, almost </w:t>
      </w:r>
      <w:r w:rsidRPr="006C6443">
        <w:rPr>
          <w:rStyle w:val="StyleUnderline"/>
          <w:highlight w:val="green"/>
        </w:rPr>
        <w:t>15 times faster than the U.S. population</w:t>
      </w:r>
      <w:r w:rsidRPr="00844A7D">
        <w:rPr>
          <w:rStyle w:val="StyleUnderline"/>
        </w:rPr>
        <w:t xml:space="preserve"> and nearly four times faster than the total U.S. workforce. Surely all those worried education and business leaders were on to something. </w:t>
      </w:r>
      <w:r w:rsidRPr="006C6443">
        <w:rPr>
          <w:sz w:val="16"/>
        </w:rPr>
        <w:t xml:space="preserve">They foresaw a </w:t>
      </w:r>
      <w:r w:rsidRPr="006C6443">
        <w:rPr>
          <w:rStyle w:val="StyleUnderline"/>
          <w:highlight w:val="green"/>
        </w:rPr>
        <w:t>steep rise</w:t>
      </w:r>
      <w:r w:rsidRPr="00844A7D">
        <w:rPr>
          <w:rStyle w:val="StyleUnderline"/>
        </w:rPr>
        <w:t xml:space="preserve"> in demand for STEM talent </w:t>
      </w:r>
      <w:r w:rsidRPr="006C6443">
        <w:rPr>
          <w:rStyle w:val="StyleUnderline"/>
          <w:highlight w:val="green"/>
        </w:rPr>
        <w:t>as the U.S. economy made the transition</w:t>
      </w:r>
      <w:r w:rsidRPr="00844A7D">
        <w:rPr>
          <w:rStyle w:val="StyleUnderline"/>
        </w:rPr>
        <w:t xml:space="preserve"> from an industrial economy </w:t>
      </w:r>
      <w:r w:rsidRPr="006C6443">
        <w:rPr>
          <w:rStyle w:val="StyleUnderline"/>
          <w:highlight w:val="green"/>
        </w:rPr>
        <w:t>to an economy focused</w:t>
      </w:r>
      <w:r w:rsidRPr="00844A7D">
        <w:rPr>
          <w:rStyle w:val="StyleUnderline"/>
        </w:rPr>
        <w:t xml:space="preserve"> more squarely </w:t>
      </w:r>
      <w:r w:rsidRPr="006C6443">
        <w:rPr>
          <w:rStyle w:val="StyleUnderline"/>
          <w:highlight w:val="green"/>
        </w:rPr>
        <w:t>on technological innovation</w:t>
      </w:r>
      <w:r w:rsidRPr="006C6443">
        <w:rPr>
          <w:sz w:val="16"/>
        </w:rPr>
        <w:t xml:space="preserve">. We can count ourselves lucky that the GI Bill, the national response to Sputnik, the race to put someone on the moon, and a host of other seminal events helped fuel the growth of the STEM workforce to meet this demand. </w:t>
      </w:r>
      <w:r w:rsidRPr="00844A7D">
        <w:rPr>
          <w:rStyle w:val="StyleUnderline"/>
        </w:rPr>
        <w:t xml:space="preserve">Economists have argued that the </w:t>
      </w:r>
      <w:r w:rsidRPr="006C6443">
        <w:rPr>
          <w:rStyle w:val="StyleUnderline"/>
          <w:highlight w:val="green"/>
        </w:rPr>
        <w:t>technology those STEM workers helped create</w:t>
      </w:r>
      <w:r w:rsidRPr="00844A7D">
        <w:rPr>
          <w:rStyle w:val="StyleUnderline"/>
        </w:rPr>
        <w:t xml:space="preserve"> has </w:t>
      </w:r>
      <w:r w:rsidRPr="006C6443">
        <w:rPr>
          <w:rStyle w:val="StyleUnderline"/>
          <w:highlight w:val="green"/>
        </w:rPr>
        <w:t>accounted for nearly half of the nation's economic growth in the second half of the twentieth century</w:t>
      </w:r>
      <w:r w:rsidRPr="00844A7D">
        <w:rPr>
          <w:rStyle w:val="StyleUnderline"/>
        </w:rPr>
        <w:t>. Now is no time to rest on our laurels</w:t>
      </w:r>
      <w:r w:rsidRPr="006C6443">
        <w:rPr>
          <w:sz w:val="16"/>
        </w:rPr>
        <w:t xml:space="preserve">. While the rate of growth in STEM jobs may have slowed through our two 21st-century recessions, it remains robust. NSF puts it at 20 percent between 2000 and 2010, a period during which the overall workforce experienced little growth. And that robust growth will probably continue. Georgetown's Center on Education and the Workforce predicts that the total number of STEM jobs will grow 26 percent between 2010 and 2020. </w:t>
      </w:r>
      <w:r w:rsidRPr="00844A7D">
        <w:rPr>
          <w:rStyle w:val="StyleUnderline"/>
        </w:rPr>
        <w:t>The Georgetown Center also projects that professional and technical jobs in healthcare, which it doesn't include in its STEM numbers, will grow by 31 percent, far faster than the workforce as a whole.</w:t>
      </w:r>
      <w:r w:rsidRPr="006C6443">
        <w:rPr>
          <w:sz w:val="16"/>
        </w:rPr>
        <w:t xml:space="preserve"> (</w:t>
      </w:r>
      <w:proofErr w:type="spellStart"/>
      <w:r w:rsidRPr="006C6443">
        <w:rPr>
          <w:sz w:val="16"/>
        </w:rPr>
        <w:t>Charette</w:t>
      </w:r>
      <w:proofErr w:type="spellEnd"/>
      <w:r w:rsidRPr="006C6443">
        <w:rPr>
          <w:sz w:val="16"/>
        </w:rPr>
        <w:t xml:space="preserve"> criticizes a previous projection Georgetown released in 2011 for not foreseeing the depth and duration of the recession, but he neglects to mention this more recent projection, which appeared in June of this year.) It's nice to be in demand </w:t>
      </w:r>
      <w:proofErr w:type="gramStart"/>
      <w:r w:rsidRPr="006C6443">
        <w:rPr>
          <w:sz w:val="16"/>
        </w:rPr>
        <w:t>Even</w:t>
      </w:r>
      <w:proofErr w:type="gramEnd"/>
      <w:r w:rsidRPr="006C6443">
        <w:rPr>
          <w:sz w:val="16"/>
        </w:rPr>
        <w:t xml:space="preserve"> in recent years of slower growth, it has been good to be a STEM worker. </w:t>
      </w:r>
      <w:r w:rsidRPr="00285DD9">
        <w:rPr>
          <w:rStyle w:val="StyleUnderline"/>
        </w:rPr>
        <w:t xml:space="preserve">Yes, as </w:t>
      </w:r>
      <w:proofErr w:type="spellStart"/>
      <w:r w:rsidRPr="00285DD9">
        <w:rPr>
          <w:rStyle w:val="StyleUnderline"/>
        </w:rPr>
        <w:t>Charette</w:t>
      </w:r>
      <w:proofErr w:type="spellEnd"/>
      <w:r w:rsidRPr="00285DD9">
        <w:rPr>
          <w:rStyle w:val="StyleUnderline"/>
        </w:rPr>
        <w:t xml:space="preserve"> notes, some STEM employees have been laid off or unable to find jobs, which is an important reminder that nothing in life is a sure bet. But such anecdotes don't stack up against the bulk of the data, which tell a dramatically different story</w:t>
      </w:r>
      <w:r w:rsidRPr="006C6443">
        <w:rPr>
          <w:sz w:val="16"/>
        </w:rPr>
        <w:t xml:space="preserve">: • A Change the Equation study found that, even in the sluggish years between 2009 and 2012, there were </w:t>
      </w:r>
      <w:r w:rsidRPr="00285DD9">
        <w:rPr>
          <w:rStyle w:val="StyleUnderline"/>
        </w:rPr>
        <w:t>nearly two STEM-focused job postings for every unemployed STEM professional</w:t>
      </w:r>
      <w:r w:rsidRPr="006C6443">
        <w:rPr>
          <w:sz w:val="16"/>
        </w:rPr>
        <w:t xml:space="preserve">. • During those same years, </w:t>
      </w:r>
      <w:r w:rsidRPr="006C6443">
        <w:rPr>
          <w:rStyle w:val="StyleUnderline"/>
          <w:highlight w:val="green"/>
        </w:rPr>
        <w:t>unemployment in STEM stood at just over 4 percent, well less than the 9.3 percent unemployment rates for non-STEM workers</w:t>
      </w:r>
      <w:r w:rsidRPr="00285DD9">
        <w:rPr>
          <w:rStyle w:val="StyleUnderline"/>
        </w:rPr>
        <w:t xml:space="preserve">. </w:t>
      </w:r>
      <w:proofErr w:type="gramStart"/>
      <w:r w:rsidRPr="006C6443">
        <w:rPr>
          <w:rStyle w:val="StyleUnderline"/>
          <w:highlight w:val="green"/>
        </w:rPr>
        <w:t>People in STEM jobs benefit from being in</w:t>
      </w:r>
      <w:r w:rsidRPr="00285DD9">
        <w:rPr>
          <w:rStyle w:val="StyleUnderline"/>
        </w:rPr>
        <w:t xml:space="preserve"> such </w:t>
      </w:r>
      <w:r w:rsidRPr="006C6443">
        <w:rPr>
          <w:rStyle w:val="StyleUnderline"/>
          <w:highlight w:val="green"/>
        </w:rPr>
        <w:t>high demand</w:t>
      </w:r>
      <w:r w:rsidRPr="006C6443">
        <w:rPr>
          <w:sz w:val="16"/>
        </w:rPr>
        <w:t>.</w:t>
      </w:r>
      <w:proofErr w:type="gramEnd"/>
      <w:r w:rsidRPr="006C6443">
        <w:rPr>
          <w:sz w:val="16"/>
        </w:rPr>
        <w:t xml:space="preserve"> Study after study confirms that </w:t>
      </w:r>
      <w:r w:rsidRPr="00285DD9">
        <w:rPr>
          <w:rStyle w:val="StyleUnderline"/>
        </w:rPr>
        <w:t xml:space="preserve">STEM professionals get </w:t>
      </w:r>
      <w:r w:rsidRPr="006C6443">
        <w:rPr>
          <w:rStyle w:val="StyleUnderline"/>
          <w:highlight w:val="green"/>
        </w:rPr>
        <w:t>paid more than non-STEM professionals</w:t>
      </w:r>
      <w:r w:rsidRPr="00285DD9">
        <w:rPr>
          <w:rStyle w:val="StyleUnderline"/>
        </w:rPr>
        <w:t xml:space="preserve"> -- often much more -- even when you control for their education and other factors. Contrary to </w:t>
      </w:r>
      <w:proofErr w:type="spellStart"/>
      <w:r w:rsidRPr="00285DD9">
        <w:rPr>
          <w:rStyle w:val="StyleUnderline"/>
        </w:rPr>
        <w:t>Charette's</w:t>
      </w:r>
      <w:proofErr w:type="spellEnd"/>
      <w:r w:rsidRPr="00285DD9">
        <w:rPr>
          <w:rStyle w:val="StyleUnderline"/>
        </w:rPr>
        <w:t xml:space="preserve"> claim that STEM </w:t>
      </w:r>
      <w:r w:rsidRPr="006C6443">
        <w:rPr>
          <w:rStyle w:val="StyleUnderline"/>
          <w:highlight w:val="green"/>
        </w:rPr>
        <w:t>wages have</w:t>
      </w:r>
      <w:r w:rsidRPr="00285DD9">
        <w:rPr>
          <w:rStyle w:val="StyleUnderline"/>
        </w:rPr>
        <w:t xml:space="preserve"> stagnated, reports from Georgetown, the Commerce Department, and the Information Technology Innovation Foundation show that they have </w:t>
      </w:r>
      <w:r w:rsidRPr="006C6443">
        <w:rPr>
          <w:rStyle w:val="StyleUnderline"/>
          <w:highlight w:val="green"/>
        </w:rPr>
        <w:t>risen faster than non-STEM wages, even in recent years</w:t>
      </w:r>
      <w:r w:rsidRPr="006C6443">
        <w:rPr>
          <w:sz w:val="16"/>
        </w:rPr>
        <w:t xml:space="preserve">. That is a sign that </w:t>
      </w:r>
      <w:r w:rsidRPr="00285DD9">
        <w:rPr>
          <w:rStyle w:val="StyleUnderline"/>
        </w:rPr>
        <w:t>employers are feeling the pinch</w:t>
      </w:r>
      <w:r w:rsidRPr="006C6443">
        <w:rPr>
          <w:sz w:val="16"/>
        </w:rPr>
        <w:t xml:space="preserve">. Of course, not every STEM degree is a ticket to success. </w:t>
      </w:r>
      <w:proofErr w:type="spellStart"/>
      <w:r w:rsidRPr="006C6443">
        <w:rPr>
          <w:sz w:val="16"/>
        </w:rPr>
        <w:t>Charette</w:t>
      </w:r>
      <w:proofErr w:type="spellEnd"/>
      <w:r w:rsidRPr="006C6443">
        <w:rPr>
          <w:sz w:val="16"/>
        </w:rPr>
        <w:t xml:space="preserve"> is right to point out that people with PhDs in some sciences can have a tough time finding a job that matches their degrees. But such jobs represent only a very small sliver of the STEM job market. </w:t>
      </w:r>
      <w:r w:rsidRPr="00285DD9">
        <w:rPr>
          <w:rStyle w:val="StyleUnderline"/>
        </w:rPr>
        <w:t>The fact that STEM jobs have fared so well even through the recession is telling. If anything, demand will only intensify as the economy picks up. Don't forget the STEM technicians!</w:t>
      </w:r>
      <w:r w:rsidRPr="006C6443">
        <w:rPr>
          <w:sz w:val="16"/>
        </w:rPr>
        <w:t xml:space="preserve"> </w:t>
      </w:r>
      <w:proofErr w:type="spellStart"/>
      <w:r w:rsidRPr="006C6443">
        <w:rPr>
          <w:sz w:val="16"/>
        </w:rPr>
        <w:t>Charette</w:t>
      </w:r>
      <w:proofErr w:type="spellEnd"/>
      <w:r w:rsidRPr="006C6443">
        <w:rPr>
          <w:sz w:val="16"/>
        </w:rPr>
        <w:t xml:space="preserve"> does not address the high demand for a large category of STEM workers: those who have two-year degrees or certificates rather than bachelor's degrees or higher. In fact, he barely acknowledges that such workers exist. "Of the 7.6 million STEM workers counted by the Commerce Department, only 3.3 million possess STEM degrees," he writes. "If many STEM jobs can be filled by people who don't have a STEM degree, then why the big push to get more students to pursue STEM?" </w:t>
      </w:r>
      <w:proofErr w:type="spellStart"/>
      <w:r w:rsidRPr="006C6443">
        <w:rPr>
          <w:sz w:val="16"/>
        </w:rPr>
        <w:t>Charette</w:t>
      </w:r>
      <w:proofErr w:type="spellEnd"/>
      <w:r w:rsidRPr="006C6443">
        <w:rPr>
          <w:sz w:val="16"/>
        </w:rPr>
        <w:t xml:space="preserve"> does not mention that, by "STEM degrees," he means </w:t>
      </w:r>
      <w:proofErr w:type="gramStart"/>
      <w:r w:rsidRPr="006C6443">
        <w:rPr>
          <w:sz w:val="16"/>
        </w:rPr>
        <w:t>bachelor's</w:t>
      </w:r>
      <w:proofErr w:type="gramEnd"/>
      <w:r w:rsidRPr="006C6443">
        <w:rPr>
          <w:sz w:val="16"/>
        </w:rPr>
        <w:t xml:space="preserve"> or advanced degrees in STEM. Yet the </w:t>
      </w:r>
      <w:r w:rsidRPr="00285DD9">
        <w:rPr>
          <w:rStyle w:val="StyleUnderline"/>
        </w:rPr>
        <w:t>Commerce Department report clearly indicates that the large majority of STEM workers who lack a bachelor's degree in STEM actually lack a bachelor's degree in any subject. Instead, most have 2-year degrees or certificates and do jobs that require nothing higher than that</w:t>
      </w:r>
      <w:r w:rsidRPr="006C6443">
        <w:rPr>
          <w:sz w:val="16"/>
        </w:rPr>
        <w:t xml:space="preserve">. In fact, Jonathan Roswell of the Brookings Institution feels that studies like Commerce Department report dramatically undercount such STEM jobs. By his reckoning, </w:t>
      </w:r>
      <w:r w:rsidRPr="006C6443">
        <w:rPr>
          <w:rStyle w:val="StyleUnderline"/>
          <w:highlight w:val="green"/>
        </w:rPr>
        <w:t>STEM workers with an associate's degree or less account for 10 percent of the entire U.S. workforce</w:t>
      </w:r>
      <w:r w:rsidRPr="00285DD9">
        <w:rPr>
          <w:rStyle w:val="StyleUnderline"/>
        </w:rPr>
        <w:t xml:space="preserve">. And don't imagine for a moment that the jobs they do require only low skills. Roswell finds that those jobs demand a "high level of knowledge" in STEM, and employers are quick to pay a premium for that knowledge. He estimates that, on average, </w:t>
      </w:r>
      <w:r w:rsidRPr="006C6443">
        <w:rPr>
          <w:rStyle w:val="StyleUnderline"/>
          <w:highlight w:val="green"/>
        </w:rPr>
        <w:t>STEM jobs that don't require a four-year degree pay 10 percent more than non-STEM jobs with similar education requirements</w:t>
      </w:r>
      <w:r w:rsidRPr="006C6443">
        <w:rPr>
          <w:sz w:val="16"/>
        </w:rPr>
        <w:t xml:space="preserve">. Indeed, when business leaders in Change the Equation's </w:t>
      </w:r>
      <w:r w:rsidRPr="00285DD9">
        <w:rPr>
          <w:rStyle w:val="StyleUnderline"/>
        </w:rPr>
        <w:t>coalition talk about the STEM worker shortage, they are often referring to the trouble they have finding qualified STEM workers below the bachelor's level. The evidence is on their side</w:t>
      </w:r>
      <w:r w:rsidRPr="006C6443">
        <w:rPr>
          <w:sz w:val="16"/>
        </w:rPr>
        <w:t xml:space="preserve">. It's not just about "STEM Jobs" Anymore One major flaw in </w:t>
      </w:r>
      <w:proofErr w:type="spellStart"/>
      <w:r w:rsidRPr="006C6443">
        <w:rPr>
          <w:sz w:val="16"/>
        </w:rPr>
        <w:t>Charette's</w:t>
      </w:r>
      <w:proofErr w:type="spellEnd"/>
      <w:r w:rsidRPr="006C6443">
        <w:rPr>
          <w:sz w:val="16"/>
        </w:rPr>
        <w:t xml:space="preserve"> argument is that he </w:t>
      </w:r>
      <w:r w:rsidRPr="00285DD9">
        <w:rPr>
          <w:rStyle w:val="StyleUnderline"/>
        </w:rPr>
        <w:t xml:space="preserve">overlooks the </w:t>
      </w:r>
      <w:r w:rsidRPr="006C6443">
        <w:rPr>
          <w:rStyle w:val="StyleUnderline"/>
          <w:highlight w:val="green"/>
        </w:rPr>
        <w:t>growing demand for STEM skills beyond traditional STEM jobs</w:t>
      </w:r>
      <w:r w:rsidRPr="006C6443">
        <w:rPr>
          <w:sz w:val="16"/>
        </w:rPr>
        <w:t xml:space="preserve">. In fact, </w:t>
      </w:r>
      <w:r w:rsidRPr="00285DD9">
        <w:rPr>
          <w:rStyle w:val="StyleUnderline"/>
        </w:rPr>
        <w:t xml:space="preserve">what </w:t>
      </w:r>
      <w:proofErr w:type="spellStart"/>
      <w:r w:rsidRPr="00285DD9">
        <w:rPr>
          <w:rStyle w:val="StyleUnderline"/>
        </w:rPr>
        <w:t>Charette</w:t>
      </w:r>
      <w:proofErr w:type="spellEnd"/>
      <w:r w:rsidRPr="00285DD9">
        <w:rPr>
          <w:rStyle w:val="StyleUnderline"/>
        </w:rPr>
        <w:t xml:space="preserve"> sees as a sign of anemic demand for STEM professionals is quite the opposite. He observes that people with STEM credentials are not staying in STEM jobs, but that is only because they have strong job prospects well beyond the traditional STEM fields</w:t>
      </w:r>
      <w:r w:rsidRPr="006C6443">
        <w:rPr>
          <w:sz w:val="16"/>
        </w:rPr>
        <w:t xml:space="preserve">. That does not mean that their STEM skills are going to waste. According to NSF, </w:t>
      </w:r>
      <w:r w:rsidRPr="006C6443">
        <w:rPr>
          <w:rStyle w:val="StyleUnderline"/>
          <w:highlight w:val="green"/>
        </w:rPr>
        <w:t>two thirds of people with degrees in Science and Engineering who end up in jobs outside of those fields report that their jobs are "closely or somewhat related" to their degrees</w:t>
      </w:r>
      <w:r w:rsidRPr="006C6443">
        <w:rPr>
          <w:sz w:val="16"/>
        </w:rPr>
        <w:t xml:space="preserve">. Georgetown's 2011 report on STEM found that </w:t>
      </w:r>
      <w:r w:rsidRPr="006C6443">
        <w:rPr>
          <w:rStyle w:val="StyleUnderline"/>
        </w:rPr>
        <w:t>STEM professionals are hot commodities in high-paying fields like finance and management, leaving many more employers to compete for people in a limited pool of STEM talent</w:t>
      </w:r>
      <w:r w:rsidRPr="006C6443">
        <w:rPr>
          <w:sz w:val="16"/>
        </w:rPr>
        <w:t xml:space="preserve">. Again, employers are willing to pay for that talent. </w:t>
      </w:r>
      <w:r w:rsidRPr="006C6443">
        <w:rPr>
          <w:rStyle w:val="StyleUnderline"/>
        </w:rPr>
        <w:t xml:space="preserve">People with STEM degrees who go into non-STEM jobs earn 12 percent more than those don't hold degrees in STEM. That wage premium drives home the point that even non-STEM employers value STEM skills. </w:t>
      </w:r>
      <w:r w:rsidRPr="006C6443">
        <w:rPr>
          <w:sz w:val="16"/>
        </w:rPr>
        <w:t xml:space="preserve">STEM for all After making such a spirited attack on claims of a STEM shortage, </w:t>
      </w:r>
      <w:proofErr w:type="spellStart"/>
      <w:r w:rsidRPr="006C6443">
        <w:rPr>
          <w:sz w:val="16"/>
        </w:rPr>
        <w:t>Charette</w:t>
      </w:r>
      <w:proofErr w:type="spellEnd"/>
      <w:r w:rsidRPr="006C6443">
        <w:rPr>
          <w:sz w:val="16"/>
        </w:rPr>
        <w:t xml:space="preserve"> devotes a scant concluding paragraph to what he calls another "STEM crisis": "the fact that today's students are not receiving a solid grounding in science, math and engineering." On that point, at least, we agree. </w:t>
      </w:r>
      <w:r w:rsidRPr="006C6443">
        <w:rPr>
          <w:rStyle w:val="StyleUnderline"/>
        </w:rPr>
        <w:t>We need to make all young people STEM literate to help them cope with the broader challenges of life and citizenship in the twenty-first century. Yet that crisis is at the heart of the STEM worker shortage. Employers of all stripes are looking for people with strong STEM knowledge and skills, but the U</w:t>
      </w:r>
      <w:r w:rsidRPr="006C6443">
        <w:rPr>
          <w:rStyle w:val="StyleUnderline"/>
          <w:highlight w:val="green"/>
        </w:rPr>
        <w:t>.S. talent pool is currently too shallow to meet their needs</w:t>
      </w:r>
      <w:r w:rsidRPr="006C6443">
        <w:rPr>
          <w:sz w:val="16"/>
        </w:rPr>
        <w:t>. The consequences of this shortage are not merely economically devastating. They are devastating to the prospects of millions of low-income and minority youth who have not received a solid grounding in STEM and therefore have almost no chance to enjoy the benefits of a STEM career. For those youth in particular, the STEM crisis is unfortunately all too real.</w:t>
      </w:r>
    </w:p>
    <w:p w:rsidR="00D05947" w:rsidRDefault="00D05947" w:rsidP="00D05947">
      <w:pPr>
        <w:pStyle w:val="Heading4"/>
      </w:pPr>
      <w:r>
        <w:t>Foreign students are deciding to get education in other countries other than the US, and that kills US intellectual predominance—stats prove</w:t>
      </w:r>
    </w:p>
    <w:p w:rsidR="00D05947" w:rsidRDefault="00D05947" w:rsidP="00D05947">
      <w:pPr>
        <w:rPr>
          <w:sz w:val="16"/>
        </w:rPr>
      </w:pPr>
      <w:r>
        <w:rPr>
          <w:rStyle w:val="Style13ptBold"/>
        </w:rPr>
        <w:t xml:space="preserve">Freeman 05, </w:t>
      </w:r>
      <w:r>
        <w:rPr>
          <w:sz w:val="16"/>
        </w:rPr>
        <w:t xml:space="preserve">Richard B. Freeman, Economics at Harvard University.,  NBER WORKING PAPER SERIES, “DOES GLOBALIZATION OF THE SCIENTIFIC/ENGINEERING WORKFORCE THREATEN U.S. ECONOMIC LEADERSHIP?,” Working Paper 11457, NATIONAL BUREAU OF ECONOMIC RESEARCH,  </w:t>
      </w:r>
      <w:hyperlink r:id="rId33" w:history="1">
        <w:r w:rsidRPr="009D2E6B">
          <w:rPr>
            <w:rStyle w:val="Hyperlink"/>
            <w:sz w:val="16"/>
          </w:rPr>
          <w:t>http://www.nber.org/papers/w11457</w:t>
        </w:r>
      </w:hyperlink>
      <w:r>
        <w:rPr>
          <w:sz w:val="16"/>
        </w:rPr>
        <w:t xml:space="preserve">, June 2005 </w:t>
      </w:r>
    </w:p>
    <w:p w:rsidR="00D05947" w:rsidRDefault="00D05947" w:rsidP="00D05947">
      <w:pPr>
        <w:rPr>
          <w:sz w:val="16"/>
        </w:rPr>
      </w:pPr>
      <w:r w:rsidRPr="00D1685E">
        <w:rPr>
          <w:rStyle w:val="StyleUnderline"/>
        </w:rPr>
        <w:t xml:space="preserve">Data on publications and citations by country of investigator show that the </w:t>
      </w:r>
      <w:r w:rsidRPr="00C512A3">
        <w:rPr>
          <w:rStyle w:val="StyleUnderline"/>
          <w:highlight w:val="yellow"/>
        </w:rPr>
        <w:t>US predominance has already begun to drop</w:t>
      </w:r>
      <w:r w:rsidRPr="00CA7C93">
        <w:rPr>
          <w:sz w:val="16"/>
        </w:rPr>
        <w:t xml:space="preserve"> in many areas. </w:t>
      </w:r>
      <w:r w:rsidRPr="00D1685E">
        <w:rPr>
          <w:rStyle w:val="StyleUnderline"/>
        </w:rPr>
        <w:t xml:space="preserve">In spring 2004, the front page of </w:t>
      </w:r>
      <w:r w:rsidRPr="00C512A3">
        <w:rPr>
          <w:rStyle w:val="StyleUnderline"/>
          <w:highlight w:val="yellow"/>
        </w:rPr>
        <w:t>The New York Times reported a fall in the U.S. share of papers</w:t>
      </w:r>
      <w:r w:rsidRPr="00D1685E">
        <w:rPr>
          <w:rStyle w:val="StyleUnderline"/>
        </w:rPr>
        <w:t xml:space="preserve"> in physics journals </w:t>
      </w:r>
      <w:r w:rsidRPr="00C512A3">
        <w:rPr>
          <w:rStyle w:val="StyleUnderline"/>
          <w:highlight w:val="yellow"/>
        </w:rPr>
        <w:t>while Nature reported a rise in the share of papers in China</w:t>
      </w:r>
      <w:r w:rsidRPr="00D1685E">
        <w:rPr>
          <w:rStyle w:val="StyleUnderline"/>
        </w:rPr>
        <w:t>.</w:t>
      </w:r>
      <w:r w:rsidRPr="00CA7C93">
        <w:rPr>
          <w:sz w:val="16"/>
        </w:rPr>
        <w:t xml:space="preserve">20 </w:t>
      </w:r>
      <w:r w:rsidRPr="00F50F8C">
        <w:rPr>
          <w:rStyle w:val="StyleUnderline"/>
          <w:highlight w:val="yellow"/>
        </w:rPr>
        <w:t>The NSF records a drop in the US</w:t>
      </w:r>
      <w:r w:rsidRPr="00D1685E">
        <w:rPr>
          <w:rStyle w:val="StyleUnderline"/>
        </w:rPr>
        <w:t xml:space="preserve"> share of </w:t>
      </w:r>
      <w:r w:rsidRPr="00F50F8C">
        <w:rPr>
          <w:rStyle w:val="StyleUnderline"/>
          <w:highlight w:val="yellow"/>
        </w:rPr>
        <w:t>scientific papers from 38%</w:t>
      </w:r>
      <w:r w:rsidRPr="00D1685E">
        <w:rPr>
          <w:rStyle w:val="StyleUnderline"/>
        </w:rPr>
        <w:t xml:space="preserve"> in 1988 </w:t>
      </w:r>
      <w:r w:rsidRPr="00F50F8C">
        <w:rPr>
          <w:rStyle w:val="StyleUnderline"/>
          <w:highlight w:val="yellow"/>
        </w:rPr>
        <w:t>to 31%</w:t>
      </w:r>
      <w:r w:rsidRPr="00D1685E">
        <w:rPr>
          <w:rStyle w:val="StyleUnderline"/>
        </w:rPr>
        <w:t xml:space="preserve"> in 2001 and a drop in the US share of citations from 52 percent in 1992 to 44 percent</w:t>
      </w:r>
      <w:r w:rsidRPr="00CA7C93">
        <w:rPr>
          <w:sz w:val="16"/>
        </w:rPr>
        <w:t xml:space="preserve">.21 </w:t>
      </w:r>
      <w:r w:rsidRPr="00F50F8C">
        <w:rPr>
          <w:rStyle w:val="StyleUnderline"/>
          <w:highlight w:val="yellow"/>
        </w:rPr>
        <w:t>The share of papers counted in the Chemical Abstract Service fell</w:t>
      </w:r>
      <w:r w:rsidRPr="00D1685E">
        <w:rPr>
          <w:rStyle w:val="StyleUnderline"/>
        </w:rPr>
        <w:t xml:space="preserve"> from 73% in 1980 </w:t>
      </w:r>
      <w:r w:rsidRPr="00F50F8C">
        <w:rPr>
          <w:rStyle w:val="StyleUnderline"/>
          <w:highlight w:val="yellow"/>
        </w:rPr>
        <w:t>to 40%</w:t>
      </w:r>
      <w:r w:rsidRPr="00D1685E">
        <w:rPr>
          <w:rStyle w:val="StyleUnderline"/>
        </w:rPr>
        <w:t xml:space="preserve"> in 2003</w:t>
      </w:r>
      <w:r w:rsidRPr="00CA7C93">
        <w:rPr>
          <w:sz w:val="16"/>
        </w:rPr>
        <w:t xml:space="preserve">.22 </w:t>
      </w:r>
      <w:r w:rsidRPr="00D1685E">
        <w:rPr>
          <w:rStyle w:val="StyleUnderline"/>
        </w:rPr>
        <w:t xml:space="preserve">While </w:t>
      </w:r>
      <w:r w:rsidRPr="00F50F8C">
        <w:rPr>
          <w:rStyle w:val="StyleUnderline"/>
          <w:highlight w:val="yellow"/>
        </w:rPr>
        <w:t>attention has focused on the increased scientific capability of China</w:t>
      </w:r>
      <w:r w:rsidRPr="00CA7C93">
        <w:rPr>
          <w:sz w:val="16"/>
        </w:rPr>
        <w:t>,23</w:t>
      </w:r>
      <w:r w:rsidRPr="00D1685E">
        <w:rPr>
          <w:rStyle w:val="StyleUnderline"/>
        </w:rPr>
        <w:t xml:space="preserve"> </w:t>
      </w:r>
      <w:r w:rsidRPr="00F50F8C">
        <w:rPr>
          <w:rStyle w:val="StyleUnderline"/>
          <w:highlight w:val="yellow"/>
        </w:rPr>
        <w:t>L</w:t>
      </w:r>
      <w:r w:rsidRPr="00CA7C93">
        <w:rPr>
          <w:sz w:val="16"/>
        </w:rPr>
        <w:t xml:space="preserve">atin </w:t>
      </w:r>
      <w:r w:rsidRPr="00F50F8C">
        <w:rPr>
          <w:rStyle w:val="StyleUnderline"/>
          <w:highlight w:val="yellow"/>
        </w:rPr>
        <w:t>A</w:t>
      </w:r>
      <w:r w:rsidRPr="00CA7C93">
        <w:rPr>
          <w:sz w:val="16"/>
        </w:rPr>
        <w:t xml:space="preserve">merican </w:t>
      </w:r>
      <w:r w:rsidRPr="00F50F8C">
        <w:rPr>
          <w:rStyle w:val="StyleUnderline"/>
          <w:highlight w:val="yellow"/>
        </w:rPr>
        <w:t>countries have also increased</w:t>
      </w:r>
      <w:r w:rsidRPr="00D1685E">
        <w:rPr>
          <w:rStyle w:val="StyleUnderline"/>
        </w:rPr>
        <w:t xml:space="preserve"> their share of science </w:t>
      </w:r>
      <w:r w:rsidRPr="00F50F8C">
        <w:rPr>
          <w:rStyle w:val="StyleUnderline"/>
          <w:highlight w:val="yellow"/>
        </w:rPr>
        <w:t>publications</w:t>
      </w:r>
      <w:r w:rsidRPr="00D1685E">
        <w:rPr>
          <w:rStyle w:val="StyleUnderline"/>
        </w:rPr>
        <w:t>.</w:t>
      </w:r>
      <w:r w:rsidRPr="00CA7C93">
        <w:rPr>
          <w:sz w:val="16"/>
        </w:rPr>
        <w:t>24 One aspect of the fall in the US share that has attracted attention is that it has been associated with a decline in publications in some disciplines from US-based scientists and engineers (Hicks, 2004</w:t>
      </w:r>
      <w:r w:rsidRPr="001B30FE">
        <w:rPr>
          <w:rStyle w:val="StyleUnderline"/>
        </w:rPr>
        <w:t>). As the US share of the world’s S&amp;E specialists falls, it is inevitable that the US share of papers will fall,</w:t>
      </w:r>
      <w:r w:rsidRPr="00CA7C93">
        <w:rPr>
          <w:sz w:val="16"/>
        </w:rPr>
        <w:t xml:space="preserve"> but there is no reason for numbers of papers to fall, given the increased numbers of journals.25 Similarly, </w:t>
      </w:r>
      <w:r w:rsidRPr="00F50F8C">
        <w:rPr>
          <w:rStyle w:val="StyleUnderline"/>
          <w:b/>
          <w:highlight w:val="yellow"/>
        </w:rPr>
        <w:t>as the supply of S&amp;E graduates has increased overseas, many high-tech companies have begun to locate major research installations outside the U.S</w:t>
      </w:r>
      <w:r w:rsidRPr="001B30FE">
        <w:rPr>
          <w:rStyle w:val="StyleUnderline"/>
          <w:b/>
        </w:rPr>
        <w:t>.</w:t>
      </w:r>
      <w:r w:rsidRPr="00CA7C93">
        <w:rPr>
          <w:sz w:val="16"/>
        </w:rPr>
        <w:t xml:space="preserve"> In 2004, t</w:t>
      </w:r>
      <w:r w:rsidRPr="001B30FE">
        <w:rPr>
          <w:rStyle w:val="StyleUnderline"/>
        </w:rPr>
        <w:t>he CEO of Cisco declared that “</w:t>
      </w:r>
      <w:r w:rsidRPr="00F50F8C">
        <w:rPr>
          <w:rStyle w:val="StyleUnderline"/>
          <w:highlight w:val="yellow"/>
        </w:rPr>
        <w:t>Cisco is a Chinese company</w:t>
      </w:r>
      <w:r w:rsidRPr="001B30FE">
        <w:rPr>
          <w:rStyle w:val="StyleUnderline"/>
        </w:rPr>
        <w:t>” when he announced that the firm was setting up its newest R&amp;D facility in China.</w:t>
      </w:r>
      <w:r w:rsidRPr="00CA7C93">
        <w:rPr>
          <w:sz w:val="16"/>
        </w:rPr>
        <w:t xml:space="preserve">26 </w:t>
      </w:r>
      <w:r w:rsidRPr="001B30FE">
        <w:rPr>
          <w:rStyle w:val="StyleUnderline"/>
        </w:rPr>
        <w:t xml:space="preserve">One of </w:t>
      </w:r>
      <w:r w:rsidRPr="00F50F8C">
        <w:rPr>
          <w:rStyle w:val="StyleUnderline"/>
          <w:highlight w:val="yellow"/>
        </w:rPr>
        <w:t>Microsoft’s major research facilities is in Beijing</w:t>
      </w:r>
      <w:r w:rsidRPr="001B30FE">
        <w:rPr>
          <w:rStyle w:val="StyleUnderline"/>
        </w:rPr>
        <w:t>.</w:t>
      </w:r>
      <w:r w:rsidRPr="00CA7C93">
        <w:rPr>
          <w:sz w:val="16"/>
        </w:rPr>
        <w:t xml:space="preserve"> </w:t>
      </w:r>
      <w:r w:rsidRPr="001B30FE">
        <w:rPr>
          <w:rStyle w:val="StyleUnderline"/>
        </w:rPr>
        <w:t>OECD data shows a large increase in U.S. outward R&amp;D investment from 1994 to 2000. A 2004 survey of corporate executives by the Intelligence Unit of The Economist found that the five top 9 countries in which firms intended to increase R&amp;D outside of their home country were China, the U.S., India, the UK, and Germany.</w:t>
      </w:r>
      <w:r w:rsidRPr="00CA7C93">
        <w:rPr>
          <w:sz w:val="16"/>
        </w:rPr>
        <w:t xml:space="preserve"> The three most critically important factors cited by executives when selecting R&amp;D locales were “local R&amp;D expertise in your industry,” followed by “availability of R&amp;D scientists with appropriate skills,” and “cost of </w:t>
      </w:r>
      <w:proofErr w:type="spellStart"/>
      <w:r w:rsidRPr="00CA7C93">
        <w:rPr>
          <w:sz w:val="16"/>
        </w:rPr>
        <w:t>labour</w:t>
      </w:r>
      <w:proofErr w:type="spellEnd"/>
      <w:r w:rsidRPr="00CA7C93">
        <w:rPr>
          <w:sz w:val="16"/>
        </w:rPr>
        <w:t xml:space="preserve"> of R&amp;D.”27 As of </w:t>
      </w:r>
      <w:proofErr w:type="spellStart"/>
      <w:r w:rsidRPr="00CA7C93">
        <w:rPr>
          <w:sz w:val="16"/>
        </w:rPr>
        <w:t>mid 2004</w:t>
      </w:r>
      <w:proofErr w:type="spellEnd"/>
      <w:r w:rsidRPr="00CA7C93">
        <w:rPr>
          <w:sz w:val="16"/>
        </w:rPr>
        <w:t xml:space="preserve">, the Chinese government registered over 600 multinational research facilities in the country, many from large US multinationals.28 By contrast, in 1997 China registered less than 50 multinational corporation research centers. </w:t>
      </w:r>
    </w:p>
    <w:p w:rsidR="00D05947" w:rsidRDefault="00D05947" w:rsidP="00D05947">
      <w:pPr>
        <w:pStyle w:val="Heading3"/>
      </w:pPr>
      <w:r>
        <w:t>STEM K2 Aerospace</w:t>
      </w:r>
    </w:p>
    <w:p w:rsidR="00D05947" w:rsidRDefault="00D05947" w:rsidP="00D05947">
      <w:pPr>
        <w:pStyle w:val="Heading4"/>
      </w:pPr>
      <w:r>
        <w:t>Increased STEM is critical to the Aerospace industry</w:t>
      </w:r>
    </w:p>
    <w:p w:rsidR="00D05947" w:rsidRPr="00F0285D" w:rsidRDefault="00D05947" w:rsidP="00D05947">
      <w:pPr>
        <w:rPr>
          <w:rStyle w:val="Style13ptBold"/>
        </w:rPr>
      </w:pPr>
      <w:r w:rsidRPr="00F0285D">
        <w:rPr>
          <w:rStyle w:val="Style13ptBold"/>
        </w:rPr>
        <w:t>Smith 14</w:t>
      </w:r>
    </w:p>
    <w:p w:rsidR="00D05947" w:rsidRDefault="00D05947" w:rsidP="00D05947">
      <w:r>
        <w:t>(Ernie Smith, social media journalist for Associations Now, “THE AEROSPACE INDUSTRY'S BIG CHALLENGE: ATTRACTING YOUNG PEOPLE”, September 17</w:t>
      </w:r>
      <w:r w:rsidRPr="00F0285D">
        <w:rPr>
          <w:vertAlign w:val="superscript"/>
        </w:rPr>
        <w:t>th</w:t>
      </w:r>
      <w:r>
        <w:t xml:space="preserve">, 2014, associations now, </w:t>
      </w:r>
      <w:hyperlink r:id="rId34" w:history="1">
        <w:r w:rsidRPr="002127FE">
          <w:rPr>
            <w:rStyle w:val="Hyperlink"/>
          </w:rPr>
          <w:t>http://associationsnow.com/2014/09/aerospace-industrys-big-challenge-attracting-young-people/?utm_source=AN%2BDaily%2BNews&amp;utm_medium=email&amp;utm_campaign=20140918%2BThursday</w:t>
        </w:r>
      </w:hyperlink>
      <w:r>
        <w:t>, JAS)</w:t>
      </w:r>
    </w:p>
    <w:p w:rsidR="00D05947" w:rsidRPr="00C25C3E" w:rsidRDefault="00D05947" w:rsidP="00D05947">
      <w:pPr>
        <w:rPr>
          <w:sz w:val="16"/>
        </w:rPr>
      </w:pPr>
      <w:r w:rsidRPr="00C25C3E">
        <w:rPr>
          <w:sz w:val="16"/>
        </w:rPr>
        <w:t xml:space="preserve">In recent comments by its leader, the </w:t>
      </w:r>
      <w:r w:rsidRPr="00572EA1">
        <w:rPr>
          <w:rStyle w:val="StyleUnderline"/>
          <w:highlight w:val="green"/>
        </w:rPr>
        <w:t>Aerospace</w:t>
      </w:r>
      <w:r w:rsidRPr="00C25C3E">
        <w:rPr>
          <w:rStyle w:val="StyleUnderline"/>
        </w:rPr>
        <w:t xml:space="preserve"> Industries Association admits that it’s </w:t>
      </w:r>
      <w:r w:rsidRPr="00572EA1">
        <w:rPr>
          <w:rStyle w:val="StyleUnderline"/>
          <w:highlight w:val="green"/>
        </w:rPr>
        <w:t>struggling to</w:t>
      </w:r>
      <w:r w:rsidRPr="00C25C3E">
        <w:rPr>
          <w:rStyle w:val="StyleUnderline"/>
        </w:rPr>
        <w:t xml:space="preserve"> encourage diversity in its field, on top of </w:t>
      </w:r>
      <w:r w:rsidRPr="00572EA1">
        <w:rPr>
          <w:rStyle w:val="StyleUnderline"/>
          <w:highlight w:val="green"/>
        </w:rPr>
        <w:t>getting younger generations interested in the first place</w:t>
      </w:r>
      <w:r w:rsidRPr="00C25C3E">
        <w:rPr>
          <w:sz w:val="16"/>
        </w:rPr>
        <w:t xml:space="preserve">. It’s not without ideas, however, as its annual contest proves. You’d think the aerospace industry—the field that literally designs aircraft and rockets, among other things—would sell itself to kids in the U.S. But it’s not proving quite so easy, according to the Aerospace Industries Association (AIA), which is working on the problem. Details: </w:t>
      </w:r>
      <w:r w:rsidRPr="00C25C3E">
        <w:rPr>
          <w:rStyle w:val="StyleUnderline"/>
        </w:rPr>
        <w:t xml:space="preserve">The problem, in a nutshell: In short, </w:t>
      </w:r>
      <w:r w:rsidRPr="00572EA1">
        <w:rPr>
          <w:rStyle w:val="StyleUnderline"/>
          <w:highlight w:val="green"/>
        </w:rPr>
        <w:t>older employees are nearing retirement age</w:t>
      </w:r>
      <w:r w:rsidRPr="00C25C3E">
        <w:rPr>
          <w:rStyle w:val="StyleUnderline"/>
        </w:rPr>
        <w:t>, but there aren’t younger generations of employees to replace them</w:t>
      </w:r>
      <w:r w:rsidRPr="00C25C3E">
        <w:rPr>
          <w:sz w:val="16"/>
        </w:rPr>
        <w:t xml:space="preserve">. In comments during the Reuters Aerospace and Defense Summit last week, AIA President and CEO Marion Blakey said the </w:t>
      </w:r>
      <w:r w:rsidRPr="00572EA1">
        <w:rPr>
          <w:rStyle w:val="StyleUnderline"/>
          <w:highlight w:val="green"/>
        </w:rPr>
        <w:t>root of the problem is that the U.S. is falling behind on</w:t>
      </w:r>
      <w:r w:rsidRPr="00C25C3E">
        <w:rPr>
          <w:rStyle w:val="StyleUnderline"/>
        </w:rPr>
        <w:t xml:space="preserve"> science, technology, engineering and math (</w:t>
      </w:r>
      <w:r w:rsidRPr="00572EA1">
        <w:rPr>
          <w:rStyle w:val="StyleUnderline"/>
          <w:highlight w:val="green"/>
        </w:rPr>
        <w:t>STEM</w:t>
      </w:r>
      <w:r w:rsidRPr="00C25C3E">
        <w:rPr>
          <w:rStyle w:val="StyleUnderline"/>
        </w:rPr>
        <w:t>) education</w:t>
      </w:r>
      <w:r w:rsidRPr="00C25C3E">
        <w:rPr>
          <w:sz w:val="16"/>
        </w:rPr>
        <w:t>. She also suggested the industry itself was failing to make the field attractive to graduates. “</w:t>
      </w:r>
      <w:r w:rsidRPr="00572EA1">
        <w:rPr>
          <w:rStyle w:val="StyleUnderline"/>
          <w:highlight w:val="green"/>
        </w:rPr>
        <w:t>We do not have a robust pipeline of young people with the right skills and training coming into the workforce</w:t>
      </w:r>
      <w:r w:rsidRPr="00C25C3E">
        <w:rPr>
          <w:sz w:val="16"/>
        </w:rPr>
        <w:t xml:space="preserve">,” she said at the event. While foreign workers tend to be skilled enough to join the American workforce, the current rules require that much of the design work done for U.S. military systems </w:t>
      </w:r>
      <w:proofErr w:type="gramStart"/>
      <w:r w:rsidRPr="00C25C3E">
        <w:rPr>
          <w:sz w:val="16"/>
        </w:rPr>
        <w:t>be</w:t>
      </w:r>
      <w:proofErr w:type="gramEnd"/>
      <w:r w:rsidRPr="00C25C3E">
        <w:rPr>
          <w:sz w:val="16"/>
        </w:rPr>
        <w:t xml:space="preserve"> done by U.S. citizens.</w:t>
      </w:r>
    </w:p>
    <w:p w:rsidR="00D05947" w:rsidRPr="00E235C4" w:rsidRDefault="00D05947" w:rsidP="00D05947"/>
    <w:p w:rsidR="00D05947" w:rsidRDefault="00D05947" w:rsidP="00D05947">
      <w:pPr>
        <w:pStyle w:val="Heading2"/>
      </w:pPr>
      <w:r>
        <w:t>Economy</w:t>
      </w:r>
    </w:p>
    <w:p w:rsidR="00C157DF" w:rsidRPr="00C157DF" w:rsidRDefault="00C157DF" w:rsidP="00C157DF">
      <w:pPr>
        <w:pStyle w:val="Heading3"/>
      </w:pPr>
      <w:r>
        <w:t>Intl student K2 econ</w:t>
      </w:r>
    </w:p>
    <w:p w:rsidR="0058404E" w:rsidRDefault="0058404E" w:rsidP="0058404E">
      <w:pPr>
        <w:pStyle w:val="Heading4"/>
      </w:pPr>
      <w:r>
        <w:t>Plan solves—Increasing student Visa’s leads to increased innovation</w:t>
      </w:r>
    </w:p>
    <w:p w:rsidR="0058404E" w:rsidRPr="00D36373" w:rsidRDefault="0058404E" w:rsidP="0058404E">
      <w:pPr>
        <w:rPr>
          <w:rStyle w:val="Style13ptBold"/>
        </w:rPr>
      </w:pPr>
      <w:proofErr w:type="spellStart"/>
      <w:r w:rsidRPr="00D36373">
        <w:rPr>
          <w:rStyle w:val="Style13ptBold"/>
        </w:rPr>
        <w:t>DeCapua</w:t>
      </w:r>
      <w:proofErr w:type="spellEnd"/>
      <w:r w:rsidRPr="00D36373">
        <w:rPr>
          <w:rStyle w:val="Style13ptBold"/>
        </w:rPr>
        <w:t xml:space="preserve"> 13</w:t>
      </w:r>
    </w:p>
    <w:p w:rsidR="0058404E" w:rsidRDefault="0058404E" w:rsidP="0058404E">
      <w:r>
        <w:t xml:space="preserve">(Joe </w:t>
      </w:r>
      <w:proofErr w:type="spellStart"/>
      <w:r>
        <w:t>DeCapua</w:t>
      </w:r>
      <w:proofErr w:type="spellEnd"/>
      <w:r>
        <w:t>, contributor at voice of America, “Foreign Students Boost US Innovation”, November 5</w:t>
      </w:r>
      <w:r w:rsidRPr="00392FEC">
        <w:rPr>
          <w:vertAlign w:val="superscript"/>
        </w:rPr>
        <w:t>th</w:t>
      </w:r>
      <w:r>
        <w:t xml:space="preserve">, 2013, Voice of America, </w:t>
      </w:r>
      <w:hyperlink r:id="rId35" w:history="1">
        <w:r w:rsidRPr="002127FE">
          <w:rPr>
            <w:rStyle w:val="Hyperlink"/>
          </w:rPr>
          <w:t>http://www.voanews.com/content/us-foreign-students-5nov13/1783943.html</w:t>
        </w:r>
      </w:hyperlink>
      <w:r>
        <w:t>, JAS)</w:t>
      </w:r>
    </w:p>
    <w:p w:rsidR="0058404E" w:rsidRPr="00EA68C7" w:rsidRDefault="0058404E" w:rsidP="0058404E">
      <w:pPr>
        <w:rPr>
          <w:sz w:val="16"/>
        </w:rPr>
      </w:pPr>
      <w:r w:rsidRPr="00FF1DBF">
        <w:rPr>
          <w:sz w:val="16"/>
        </w:rPr>
        <w:t xml:space="preserve">Foreign students earning their doctoral degrees in the United States can help revitalize innovation and economic growth. A new study says </w:t>
      </w:r>
      <w:r w:rsidRPr="00FF1DBF">
        <w:rPr>
          <w:rStyle w:val="Emphasis"/>
          <w:highlight w:val="green"/>
        </w:rPr>
        <w:t>the U.S. should make it easier for such students to enter and remain in the country</w:t>
      </w:r>
      <w:r w:rsidRPr="00FF1DBF">
        <w:rPr>
          <w:sz w:val="16"/>
        </w:rPr>
        <w:t xml:space="preserve">. Listen to De Capua report on foreign students </w:t>
      </w:r>
      <w:proofErr w:type="gramStart"/>
      <w:r w:rsidRPr="00FF1DBF">
        <w:rPr>
          <w:sz w:val="16"/>
        </w:rPr>
        <w:t>Three</w:t>
      </w:r>
      <w:proofErr w:type="gramEnd"/>
      <w:r w:rsidRPr="00FF1DBF">
        <w:rPr>
          <w:sz w:val="16"/>
        </w:rPr>
        <w:t xml:space="preserve"> economists gathered data on the contributions made by foreign students. The team was led by Keith </w:t>
      </w:r>
      <w:proofErr w:type="spellStart"/>
      <w:r w:rsidRPr="00FF1DBF">
        <w:rPr>
          <w:sz w:val="16"/>
        </w:rPr>
        <w:t>Maskus</w:t>
      </w:r>
      <w:proofErr w:type="spellEnd"/>
      <w:r w:rsidRPr="00FF1DBF">
        <w:rPr>
          <w:sz w:val="16"/>
        </w:rPr>
        <w:t xml:space="preserve">, professor of economics at the University of Colorado in Boulder. “My interest was piqued quite a long time ago after September 11th, 2001. One of the reactions to that was that the </w:t>
      </w:r>
      <w:r w:rsidRPr="00FF1DBF">
        <w:rPr>
          <w:rStyle w:val="StyleUnderline"/>
        </w:rPr>
        <w:t>United States decided for a period of about two or three years to make it much more difficult for students from particular regions of the world to enter the United States and study graduate programs, especially in science and engineering</w:t>
      </w:r>
      <w:r w:rsidRPr="00FF1DBF">
        <w:rPr>
          <w:sz w:val="16"/>
        </w:rPr>
        <w:t xml:space="preserve">.” He said, at the time, many in Washington and at universities warned </w:t>
      </w:r>
      <w:r w:rsidRPr="00FF1DBF">
        <w:rPr>
          <w:rStyle w:val="StyleUnderline"/>
        </w:rPr>
        <w:t>that policy would hinder scientific development and innovation</w:t>
      </w:r>
      <w:r w:rsidRPr="00FF1DBF">
        <w:rPr>
          <w:sz w:val="16"/>
        </w:rPr>
        <w:t xml:space="preserve">. “And I thought, well, that’s very interesting, but do we really know if that’s true?” So </w:t>
      </w:r>
      <w:proofErr w:type="spellStart"/>
      <w:r w:rsidRPr="00FF1DBF">
        <w:rPr>
          <w:sz w:val="16"/>
        </w:rPr>
        <w:t>Maskus</w:t>
      </w:r>
      <w:proofErr w:type="spellEnd"/>
      <w:r w:rsidRPr="00FF1DBF">
        <w:rPr>
          <w:sz w:val="16"/>
        </w:rPr>
        <w:t xml:space="preserve">, along with Ahmed </w:t>
      </w:r>
      <w:proofErr w:type="spellStart"/>
      <w:r w:rsidRPr="00FF1DBF">
        <w:rPr>
          <w:sz w:val="16"/>
        </w:rPr>
        <w:t>Mushfiq</w:t>
      </w:r>
      <w:proofErr w:type="spellEnd"/>
      <w:r w:rsidRPr="00FF1DBF">
        <w:rPr>
          <w:sz w:val="16"/>
        </w:rPr>
        <w:t xml:space="preserve"> </w:t>
      </w:r>
      <w:proofErr w:type="spellStart"/>
      <w:r w:rsidRPr="00FF1DBF">
        <w:rPr>
          <w:sz w:val="16"/>
        </w:rPr>
        <w:t>Mobarak</w:t>
      </w:r>
      <w:proofErr w:type="spellEnd"/>
      <w:r w:rsidRPr="00FF1DBF">
        <w:rPr>
          <w:sz w:val="16"/>
        </w:rPr>
        <w:t xml:space="preserve"> of Yale and Eric </w:t>
      </w:r>
      <w:proofErr w:type="spellStart"/>
      <w:r w:rsidRPr="00FF1DBF">
        <w:rPr>
          <w:sz w:val="16"/>
        </w:rPr>
        <w:t>Stuen</w:t>
      </w:r>
      <w:proofErr w:type="spellEnd"/>
      <w:r w:rsidRPr="00FF1DBF">
        <w:rPr>
          <w:sz w:val="16"/>
        </w:rPr>
        <w:t xml:space="preserve"> of the University of Idaho, gathered data – a lot of data. “So what we did is got very detailed individual-level data on quite a large number of students – over 750,00 students, in fact – who had come to get </w:t>
      </w:r>
      <w:proofErr w:type="spellStart"/>
      <w:r w:rsidRPr="00FF1DBF">
        <w:rPr>
          <w:sz w:val="16"/>
        </w:rPr>
        <w:t>Ph.Ds</w:t>
      </w:r>
      <w:proofErr w:type="spellEnd"/>
      <w:r w:rsidRPr="00FF1DBF">
        <w:rPr>
          <w:sz w:val="16"/>
        </w:rPr>
        <w:t xml:space="preserve"> in the 100 top science and engineering universities in the United States from the late 1970s to the late 1990s. And we had information about where they came from, [including] what their visa status was, what area they wrote their dissertations in and, of course, at which university,” he said. </w:t>
      </w:r>
      <w:r w:rsidRPr="00FF1DBF">
        <w:rPr>
          <w:rStyle w:val="StyleUnderline"/>
        </w:rPr>
        <w:t xml:space="preserve">The research indicated that </w:t>
      </w:r>
      <w:r w:rsidRPr="00FF1DBF">
        <w:rPr>
          <w:rStyle w:val="StyleUnderline"/>
          <w:highlight w:val="green"/>
        </w:rPr>
        <w:t>diversity</w:t>
      </w:r>
      <w:r w:rsidRPr="00FF1DBF">
        <w:rPr>
          <w:rStyle w:val="StyleUnderline"/>
        </w:rPr>
        <w:t xml:space="preserve"> – a mix of American and foreign students -- </w:t>
      </w:r>
      <w:r w:rsidRPr="00FF1DBF">
        <w:rPr>
          <w:rStyle w:val="StyleUnderline"/>
          <w:highlight w:val="green"/>
        </w:rPr>
        <w:t>can make a difference in productivity and efficiency</w:t>
      </w:r>
      <w:r w:rsidRPr="00FF1DBF">
        <w:rPr>
          <w:rStyle w:val="StyleUnderline"/>
        </w:rPr>
        <w:t xml:space="preserve">. “It seems to have something to do with the fact that networks and laboratory sciences [are] really a function of how the graduate students and the post- doctoral students and everyone else can specialize in some element of science – and also the fact that their undergraduate training and possibly some graduate training in whatever it is – mathematics or bench science or laboratory science – </w:t>
      </w:r>
      <w:r w:rsidRPr="00FF1DBF">
        <w:rPr>
          <w:rStyle w:val="StyleUnderline"/>
          <w:highlight w:val="green"/>
        </w:rPr>
        <w:t>gives them different approaches to thinking about problems</w:t>
      </w:r>
      <w:r w:rsidRPr="00FF1DBF">
        <w:rPr>
          <w:sz w:val="16"/>
        </w:rPr>
        <w:t>. And when these people can get together and bounce ideas off each other the sort of outcome of that is more dynamic intellectual process. And you get more ideas with having some diversity like that,” he said. To get a U.S. visa, he said, students must demonstrate that either they or their family has enough money to pay for a substantial portion of their education. That’s even if the student’s education is paid for by a scholarship</w:t>
      </w:r>
      <w:r w:rsidRPr="00FF1DBF">
        <w:rPr>
          <w:rStyle w:val="StyleUnderline"/>
        </w:rPr>
        <w:t xml:space="preserve">. He says the current philosophy is: you’re welcome to come and study in the U.S., but when you’re done you have to go home. “We think that particular need to demonstrate this kind of income based ability to come to the United States is a little bit short-sighted. Our results show that you really </w:t>
      </w:r>
      <w:r w:rsidRPr="00FF1DBF">
        <w:rPr>
          <w:rStyle w:val="StyleUnderline"/>
          <w:highlight w:val="green"/>
        </w:rPr>
        <w:t>ought to be more open to the highest quality students, regardless of their wealth or income back in their home countries</w:t>
      </w:r>
      <w:r w:rsidRPr="00FF1DBF">
        <w:rPr>
          <w:sz w:val="16"/>
        </w:rPr>
        <w:t xml:space="preserve">. So that’s one thing. </w:t>
      </w:r>
      <w:r w:rsidRPr="00FF1DBF">
        <w:rPr>
          <w:rStyle w:val="StyleUnderline"/>
        </w:rPr>
        <w:t xml:space="preserve">We would </w:t>
      </w:r>
      <w:r w:rsidRPr="00FF1DBF">
        <w:rPr>
          <w:rStyle w:val="StyleUnderline"/>
          <w:highlight w:val="green"/>
        </w:rPr>
        <w:t>urge modification of American visa policy because of that</w:t>
      </w:r>
      <w:r w:rsidRPr="00FF1DBF">
        <w:rPr>
          <w:rStyle w:val="StyleUnderline"/>
        </w:rPr>
        <w:t xml:space="preserve">,” said </w:t>
      </w:r>
      <w:proofErr w:type="spellStart"/>
      <w:r w:rsidRPr="00FF1DBF">
        <w:rPr>
          <w:rStyle w:val="StyleUnderline"/>
        </w:rPr>
        <w:t>Maskus</w:t>
      </w:r>
      <w:proofErr w:type="spellEnd"/>
      <w:r w:rsidRPr="00FF1DBF">
        <w:rPr>
          <w:rStyle w:val="StyleUnderline"/>
        </w:rPr>
        <w:t xml:space="preserve">. Another </w:t>
      </w:r>
      <w:r w:rsidRPr="00FF1DBF">
        <w:rPr>
          <w:rStyle w:val="StyleUnderline"/>
          <w:highlight w:val="green"/>
        </w:rPr>
        <w:t>recommended change concerns permanent residence or green cards</w:t>
      </w:r>
      <w:r w:rsidRPr="00FF1DBF">
        <w:rPr>
          <w:sz w:val="16"/>
        </w:rPr>
        <w:t xml:space="preserve">. He said, “If you look at policy in other major importing countries, like Western Europe, Canada, Australia – </w:t>
      </w:r>
      <w:r w:rsidRPr="00FF1DBF">
        <w:rPr>
          <w:rStyle w:val="StyleUnderline"/>
        </w:rPr>
        <w:t xml:space="preserve">these countries have gone down the road of dramatically increasing the access of what we call green cards -- they call permanent residence – to international students who do get </w:t>
      </w:r>
      <w:proofErr w:type="spellStart"/>
      <w:r w:rsidRPr="00FF1DBF">
        <w:rPr>
          <w:rStyle w:val="StyleUnderline"/>
        </w:rPr>
        <w:t>Ph.Ds</w:t>
      </w:r>
      <w:proofErr w:type="spellEnd"/>
      <w:r w:rsidRPr="00FF1DBF">
        <w:rPr>
          <w:rStyle w:val="StyleUnderline"/>
        </w:rPr>
        <w:t xml:space="preserve"> in science, technology and engineering fields, whether in their universities in those countries or maybe in the United States or in some of these other countries</w:t>
      </w:r>
      <w:r w:rsidRPr="00FF1DBF">
        <w:rPr>
          <w:sz w:val="16"/>
        </w:rPr>
        <w:t>. For example</w:t>
      </w:r>
      <w:r w:rsidRPr="00FF1DBF">
        <w:rPr>
          <w:rStyle w:val="StyleUnderline"/>
        </w:rPr>
        <w:t xml:space="preserve">, if you get a </w:t>
      </w:r>
      <w:proofErr w:type="spellStart"/>
      <w:r w:rsidRPr="00FF1DBF">
        <w:rPr>
          <w:rStyle w:val="StyleUnderline"/>
        </w:rPr>
        <w:t>Ph.D</w:t>
      </w:r>
      <w:proofErr w:type="spellEnd"/>
      <w:r w:rsidRPr="00FF1DBF">
        <w:rPr>
          <w:rStyle w:val="StyleUnderline"/>
        </w:rPr>
        <w:t xml:space="preserve"> in the United States, it becomes that much easier to become a permanent resident in Canada.”</w:t>
      </w:r>
      <w:r w:rsidRPr="00FF1DBF">
        <w:rPr>
          <w:sz w:val="16"/>
        </w:rPr>
        <w:t xml:space="preserve"> </w:t>
      </w:r>
      <w:proofErr w:type="spellStart"/>
      <w:r w:rsidRPr="00FF1DBF">
        <w:rPr>
          <w:sz w:val="16"/>
        </w:rPr>
        <w:t>Maskus</w:t>
      </w:r>
      <w:proofErr w:type="spellEnd"/>
      <w:r w:rsidRPr="00FF1DBF">
        <w:rPr>
          <w:sz w:val="16"/>
        </w:rPr>
        <w:t xml:space="preserve"> and his colleagues say </w:t>
      </w:r>
      <w:r w:rsidRPr="00FF1DBF">
        <w:rPr>
          <w:rStyle w:val="StyleUnderline"/>
        </w:rPr>
        <w:t xml:space="preserve">it would </w:t>
      </w:r>
      <w:r w:rsidRPr="00FF1DBF">
        <w:rPr>
          <w:rStyle w:val="StyleUnderline"/>
          <w:highlight w:val="green"/>
        </w:rPr>
        <w:t>help the U.S. compete in the world if doctoral students had an easier time getting green cards</w:t>
      </w:r>
      <w:r w:rsidRPr="00FF1DBF">
        <w:rPr>
          <w:rStyle w:val="StyleUnderline"/>
        </w:rPr>
        <w:t xml:space="preserve">. They say, currently, </w:t>
      </w:r>
      <w:r w:rsidRPr="00FF1DBF">
        <w:rPr>
          <w:rStyle w:val="StyleUnderline"/>
          <w:highlight w:val="green"/>
        </w:rPr>
        <w:t>if those students want to remain in the U.S.</w:t>
      </w:r>
      <w:r w:rsidRPr="00FF1DBF">
        <w:rPr>
          <w:rStyle w:val="StyleUnderline"/>
        </w:rPr>
        <w:t xml:space="preserve">, </w:t>
      </w:r>
      <w:r w:rsidRPr="00FF1DBF">
        <w:rPr>
          <w:rStyle w:val="StyleUnderline"/>
          <w:highlight w:val="green"/>
        </w:rPr>
        <w:t>they must find a local employer</w:t>
      </w:r>
      <w:r w:rsidRPr="00FF1DBF">
        <w:rPr>
          <w:rStyle w:val="StyleUnderline"/>
        </w:rPr>
        <w:t>, who’ll work on their behalf to get a temporary visa</w:t>
      </w:r>
      <w:r w:rsidRPr="00FF1DBF">
        <w:rPr>
          <w:sz w:val="16"/>
        </w:rPr>
        <w:t xml:space="preserve">. “That does have the effect, we’re convinced, </w:t>
      </w:r>
      <w:proofErr w:type="gramStart"/>
      <w:r w:rsidRPr="00FF1DBF">
        <w:rPr>
          <w:sz w:val="16"/>
        </w:rPr>
        <w:t>of</w:t>
      </w:r>
      <w:proofErr w:type="gramEnd"/>
      <w:r w:rsidRPr="00FF1DBF">
        <w:rPr>
          <w:sz w:val="16"/>
        </w:rPr>
        <w:t xml:space="preserve"> </w:t>
      </w:r>
      <w:r w:rsidRPr="00FF1DBF">
        <w:rPr>
          <w:rStyle w:val="StyleUnderline"/>
          <w:highlight w:val="green"/>
        </w:rPr>
        <w:t>pushing</w:t>
      </w:r>
      <w:r w:rsidRPr="00FF1DBF">
        <w:rPr>
          <w:rStyle w:val="StyleUnderline"/>
        </w:rPr>
        <w:t xml:space="preserve"> too many of these </w:t>
      </w:r>
      <w:r w:rsidRPr="00FF1DBF">
        <w:rPr>
          <w:rStyle w:val="StyleUnderline"/>
          <w:highlight w:val="green"/>
        </w:rPr>
        <w:t>innovative people back outside the borders of the United States</w:t>
      </w:r>
      <w:r w:rsidRPr="00FF1DBF">
        <w:rPr>
          <w:rStyle w:val="StyleUnderline"/>
        </w:rPr>
        <w:t xml:space="preserve">. So we argue for </w:t>
      </w:r>
      <w:r w:rsidRPr="00FF1DBF">
        <w:rPr>
          <w:rStyle w:val="StyleUnderline"/>
          <w:highlight w:val="green"/>
        </w:rPr>
        <w:t>increasing the number of those visas and focusing on these students</w:t>
      </w:r>
      <w:r w:rsidRPr="00FF1DBF">
        <w:rPr>
          <w:rStyle w:val="StyleUnderline"/>
        </w:rPr>
        <w:t xml:space="preserve"> -- or even better -- just offering a very quick and straightforward process to permanent residence</w:t>
      </w:r>
      <w:r w:rsidRPr="00FF1DBF">
        <w:rPr>
          <w:sz w:val="16"/>
        </w:rPr>
        <w:t xml:space="preserve">,” he said. In their article in the journal Science, the </w:t>
      </w:r>
      <w:r w:rsidRPr="00FF1DBF">
        <w:rPr>
          <w:rStyle w:val="StyleUnderline"/>
        </w:rPr>
        <w:t>authors say any innovation and economic growth gains would far outweigh any diminished job prospects for American workers</w:t>
      </w:r>
      <w:r w:rsidRPr="00FF1DBF">
        <w:rPr>
          <w:sz w:val="16"/>
        </w:rPr>
        <w:t>.</w:t>
      </w:r>
    </w:p>
    <w:p w:rsidR="0058404E" w:rsidRDefault="0058404E" w:rsidP="0058404E">
      <w:pPr>
        <w:pStyle w:val="Heading4"/>
      </w:pPr>
      <w:r>
        <w:t>US economy depends on foreign students—they’re key to US metro economies</w:t>
      </w:r>
    </w:p>
    <w:p w:rsidR="0058404E" w:rsidRPr="00D32C8C" w:rsidRDefault="0058404E" w:rsidP="0058404E">
      <w:proofErr w:type="spellStart"/>
      <w:r>
        <w:rPr>
          <w:rStyle w:val="Style13ptBold"/>
        </w:rPr>
        <w:t>Courtin</w:t>
      </w:r>
      <w:proofErr w:type="spellEnd"/>
      <w:r>
        <w:rPr>
          <w:rStyle w:val="Style13ptBold"/>
        </w:rPr>
        <w:t xml:space="preserve"> 14, </w:t>
      </w:r>
      <w:r w:rsidRPr="00E83138">
        <w:rPr>
          <w:sz w:val="16"/>
          <w:szCs w:val="16"/>
        </w:rPr>
        <w:t xml:space="preserve">Allison </w:t>
      </w:r>
      <w:proofErr w:type="spellStart"/>
      <w:r w:rsidRPr="00E83138">
        <w:rPr>
          <w:sz w:val="16"/>
          <w:szCs w:val="16"/>
        </w:rPr>
        <w:t>Courtin</w:t>
      </w:r>
      <w:proofErr w:type="spellEnd"/>
      <w:r w:rsidRPr="00E83138">
        <w:rPr>
          <w:sz w:val="16"/>
          <w:szCs w:val="16"/>
        </w:rPr>
        <w:t xml:space="preserve">, Communications Assistant, “Foreign Students Are Growing Economic Force in U.S. with Huge Potential to Increase Jobs and Investment ,” </w:t>
      </w:r>
      <w:proofErr w:type="spellStart"/>
      <w:r w:rsidRPr="00E83138">
        <w:rPr>
          <w:sz w:val="16"/>
          <w:szCs w:val="16"/>
        </w:rPr>
        <w:t>Metropolitican</w:t>
      </w:r>
      <w:proofErr w:type="spellEnd"/>
      <w:r w:rsidRPr="00E83138">
        <w:rPr>
          <w:sz w:val="16"/>
          <w:szCs w:val="16"/>
        </w:rPr>
        <w:t xml:space="preserve"> Policy Program, 2014, http://www.brookings.edu/~/media/Research/Files/Reports/2014/08/foreign-students/Foreign-Students-Press-Release-Final.pdf?la=en</w:t>
      </w:r>
    </w:p>
    <w:p w:rsidR="0058404E" w:rsidRPr="00776B84" w:rsidRDefault="0058404E" w:rsidP="0058404E">
      <w:pPr>
        <w:rPr>
          <w:rStyle w:val="StyleUnderline"/>
        </w:rPr>
      </w:pPr>
      <w:r w:rsidRPr="001F43BA">
        <w:rPr>
          <w:sz w:val="16"/>
        </w:rPr>
        <w:t xml:space="preserve">Over the five-year period of 2008 to 2012, </w:t>
      </w:r>
      <w:r w:rsidRPr="00410F77">
        <w:rPr>
          <w:rStyle w:val="StyleUnderline"/>
        </w:rPr>
        <w:t>foreign students contributed $21.8 billion in tuition and $12.8 billion in living costs to 118 metro areas that are each home to at least 1,500 students.</w:t>
      </w:r>
      <w:r w:rsidRPr="001F43BA">
        <w:rPr>
          <w:sz w:val="16"/>
        </w:rPr>
        <w:t xml:space="preserve"> Just 45 percent of these students, however, extended their visas after graduation and got jobs, under the optional practical training (OPT) program, in the regions where they studied. OPT allows foreign students on F-1 visas to work between 12 and 29 months after they graduate from a U.S. higher educational institution. New York and Honolulu had the highest percentage (75 percent) of graduates working for a local employer. Seattle, Miami and Las Vegas also ranked high for students who remained in their areas to work after graduating. The metro areas with the fewest students who stayed in the area are Erie, PA; Binghamton, NY and Beaumont-Port Arthur, TX. “</w:t>
      </w:r>
      <w:r w:rsidRPr="00776B84">
        <w:rPr>
          <w:rStyle w:val="StyleUnderline"/>
        </w:rPr>
        <w:t>Foreign students are a significant source of earnings for U.S. metro economies in several ways,” added Ruiz. “First, they open up markets in their home cities which facilitates trade, foreign direct investment and knowledge transfer. In addition, they infuse revenue into local communities, and they help fill demand for jobs requiring specific skills in local labor markets. Our business and community leaders need to develop better strategies that retain their talents after they graduate.”</w:t>
      </w:r>
    </w:p>
    <w:p w:rsidR="0058404E" w:rsidRPr="0070052B" w:rsidRDefault="0058404E" w:rsidP="0058404E">
      <w:pPr>
        <w:pStyle w:val="Heading4"/>
      </w:pPr>
      <w:r>
        <w:t>Today, foreign students contribute greatly to the US economy—billions of dollars</w:t>
      </w:r>
    </w:p>
    <w:p w:rsidR="0058404E" w:rsidRDefault="0058404E" w:rsidP="0058404E">
      <w:r w:rsidRPr="00B42E47">
        <w:rPr>
          <w:rStyle w:val="Style13ptBold"/>
        </w:rPr>
        <w:t>IIE 15,</w:t>
      </w:r>
      <w:r>
        <w:t xml:space="preserve"> </w:t>
      </w:r>
      <w:r w:rsidRPr="004C2189">
        <w:rPr>
          <w:sz w:val="16"/>
          <w:szCs w:val="16"/>
        </w:rPr>
        <w:t>Institute of International Education, "Economic Impact of International Students," Nov 7, 2015, http://www.iie.org/Research-and-Publications/Open-Doors/Data/Economic-Impact-of-International-Students</w:t>
      </w:r>
      <w:r>
        <w:t xml:space="preserve"> </w:t>
      </w:r>
    </w:p>
    <w:p w:rsidR="0058404E" w:rsidRDefault="0058404E" w:rsidP="0058404E">
      <w:pPr>
        <w:rPr>
          <w:sz w:val="16"/>
        </w:rPr>
      </w:pPr>
      <w:r w:rsidRPr="00E801AA">
        <w:rPr>
          <w:sz w:val="16"/>
        </w:rPr>
        <w:t xml:space="preserve">In 2014, </w:t>
      </w:r>
      <w:r w:rsidRPr="00FB3CE4">
        <w:rPr>
          <w:rStyle w:val="StyleUnderline"/>
        </w:rPr>
        <w:t xml:space="preserve">the continued growth in </w:t>
      </w:r>
      <w:r w:rsidRPr="00BD1DCB">
        <w:rPr>
          <w:rStyle w:val="StyleUnderline"/>
          <w:highlight w:val="yellow"/>
        </w:rPr>
        <w:t>international students coming to the U.S.</w:t>
      </w:r>
      <w:r w:rsidRPr="00FB3CE4">
        <w:rPr>
          <w:rStyle w:val="StyleUnderline"/>
        </w:rPr>
        <w:t xml:space="preserve"> for higher education </w:t>
      </w:r>
      <w:r w:rsidRPr="00BD1DCB">
        <w:rPr>
          <w:rStyle w:val="StyleUnderline"/>
          <w:highlight w:val="yellow"/>
        </w:rPr>
        <w:t>had a</w:t>
      </w:r>
      <w:r w:rsidRPr="00FB3CE4">
        <w:rPr>
          <w:rStyle w:val="StyleUnderline"/>
        </w:rPr>
        <w:t xml:space="preserve"> significant </w:t>
      </w:r>
      <w:r w:rsidRPr="00BD1DCB">
        <w:rPr>
          <w:rStyle w:val="StyleUnderline"/>
          <w:highlight w:val="yellow"/>
        </w:rPr>
        <w:t>positive economic impact on the U</w:t>
      </w:r>
      <w:r w:rsidRPr="00E801AA">
        <w:rPr>
          <w:sz w:val="16"/>
        </w:rPr>
        <w:t>nited</w:t>
      </w:r>
      <w:r w:rsidRPr="00FB3CE4">
        <w:rPr>
          <w:rStyle w:val="StyleUnderline"/>
        </w:rPr>
        <w:t xml:space="preserve"> </w:t>
      </w:r>
      <w:r w:rsidRPr="00BD1DCB">
        <w:rPr>
          <w:rStyle w:val="StyleUnderline"/>
          <w:highlight w:val="yellow"/>
        </w:rPr>
        <w:t>S</w:t>
      </w:r>
      <w:r w:rsidRPr="00BD1DCB">
        <w:rPr>
          <w:sz w:val="16"/>
          <w:highlight w:val="yellow"/>
        </w:rPr>
        <w:t>t</w:t>
      </w:r>
      <w:r w:rsidRPr="00E801AA">
        <w:rPr>
          <w:sz w:val="16"/>
        </w:rPr>
        <w:t xml:space="preserve">ates. </w:t>
      </w:r>
      <w:r w:rsidRPr="00BD1DCB">
        <w:rPr>
          <w:rStyle w:val="StyleUnderline"/>
          <w:highlight w:val="yellow"/>
        </w:rPr>
        <w:t>International students contributed more than $27 billion</w:t>
      </w:r>
      <w:r w:rsidRPr="00AE1280">
        <w:rPr>
          <w:rStyle w:val="StyleUnderline"/>
        </w:rPr>
        <w:t xml:space="preserve"> to the U.S. economy, according to the U.S. Department of Commerce. Primary source of funding for international students Open Doors 2014 reports that about </w:t>
      </w:r>
      <w:r w:rsidRPr="00BD1DCB">
        <w:rPr>
          <w:rStyle w:val="StyleUnderline"/>
          <w:highlight w:val="yellow"/>
        </w:rPr>
        <w:t>74 percent of all international students receive the majority of their funds from sources outside of the U</w:t>
      </w:r>
      <w:r w:rsidRPr="00E801AA">
        <w:rPr>
          <w:sz w:val="16"/>
        </w:rPr>
        <w:t xml:space="preserve">nited </w:t>
      </w:r>
      <w:r w:rsidRPr="00BD1DCB">
        <w:rPr>
          <w:rStyle w:val="StyleUnderline"/>
          <w:highlight w:val="yellow"/>
        </w:rPr>
        <w:t>S</w:t>
      </w:r>
      <w:r w:rsidRPr="00E801AA">
        <w:rPr>
          <w:sz w:val="16"/>
        </w:rPr>
        <w:t xml:space="preserve">tates, </w:t>
      </w:r>
      <w:r w:rsidRPr="00E801AA">
        <w:rPr>
          <w:rStyle w:val="StyleUnderline"/>
        </w:rPr>
        <w:t>including personal and family sources as well as assistance from their home country governments or universities</w:t>
      </w:r>
      <w:r w:rsidRPr="00BD1DCB">
        <w:rPr>
          <w:rStyle w:val="StyleUnderline"/>
          <w:highlight w:val="yellow"/>
        </w:rPr>
        <w:t>. Students</w:t>
      </w:r>
      <w:r w:rsidRPr="00E801AA">
        <w:rPr>
          <w:rStyle w:val="StyleUnderline"/>
        </w:rPr>
        <w:t xml:space="preserve"> from around the world who study in the U</w:t>
      </w:r>
      <w:r w:rsidRPr="00E801AA">
        <w:rPr>
          <w:sz w:val="16"/>
        </w:rPr>
        <w:t xml:space="preserve">nited </w:t>
      </w:r>
      <w:r w:rsidRPr="00E801AA">
        <w:rPr>
          <w:rStyle w:val="StyleUnderline"/>
        </w:rPr>
        <w:t>S</w:t>
      </w:r>
      <w:r w:rsidRPr="00E801AA">
        <w:rPr>
          <w:sz w:val="16"/>
        </w:rPr>
        <w:t xml:space="preserve">tates </w:t>
      </w:r>
      <w:r w:rsidRPr="00E801AA">
        <w:rPr>
          <w:rStyle w:val="StyleUnderline"/>
        </w:rPr>
        <w:t xml:space="preserve">also contribute to America's scientific and technical research and </w:t>
      </w:r>
      <w:r w:rsidRPr="00BD1DCB">
        <w:rPr>
          <w:rStyle w:val="StyleUnderline"/>
          <w:highlight w:val="yellow"/>
        </w:rPr>
        <w:t>bring international perspectives into U.S. classrooms, helping prepare American undergraduates for global careers, and often lead to longer-term business relationships and economic benefits</w:t>
      </w:r>
      <w:r w:rsidRPr="00E801AA">
        <w:rPr>
          <w:rStyle w:val="StyleUnderline"/>
        </w:rPr>
        <w:t>.</w:t>
      </w:r>
      <w:r w:rsidRPr="00E801AA">
        <w:rPr>
          <w:sz w:val="16"/>
        </w:rPr>
        <w:t xml:space="preserve"> Additional breakdowns of economic impact by state and Congressional District, calculated using Open Doors enrollment figures, are available on the NAFSA International</w:t>
      </w:r>
      <w:r>
        <w:rPr>
          <w:rStyle w:val="StyleUnderline"/>
        </w:rPr>
        <w:t xml:space="preserve"> </w:t>
      </w:r>
      <w:r w:rsidRPr="00E801AA">
        <w:rPr>
          <w:sz w:val="16"/>
        </w:rPr>
        <w:t>Student Economic Value Tool website.</w:t>
      </w:r>
    </w:p>
    <w:p w:rsidR="0058404E" w:rsidRDefault="0058404E" w:rsidP="0058404E">
      <w:pPr>
        <w:pStyle w:val="Heading4"/>
        <w:rPr>
          <w:lang w:bidi="en-US"/>
        </w:rPr>
      </w:pPr>
      <w:r>
        <w:rPr>
          <w:lang w:bidi="en-US"/>
        </w:rPr>
        <w:t>Chinese students alone contributed 8 million to the US economy.</w:t>
      </w:r>
    </w:p>
    <w:p w:rsidR="0058404E" w:rsidRPr="00876872" w:rsidRDefault="0058404E" w:rsidP="0058404E">
      <w:pPr>
        <w:rPr>
          <w:rFonts w:ascii="Times" w:eastAsia="Times New Roman" w:hAnsi="Times"/>
          <w:sz w:val="20"/>
          <w:szCs w:val="20"/>
        </w:rPr>
      </w:pPr>
      <w:r w:rsidRPr="00876872">
        <w:rPr>
          <w:rStyle w:val="Style13ptBold"/>
        </w:rPr>
        <w:t>Fieldstone ’15</w:t>
      </w:r>
      <w:r>
        <w:rPr>
          <w:lang w:bidi="en-US"/>
        </w:rPr>
        <w:t xml:space="preserve"> </w:t>
      </w:r>
      <w:r w:rsidRPr="00876872">
        <w:rPr>
          <w:sz w:val="14"/>
          <w:szCs w:val="14"/>
          <w:lang w:bidi="en-US"/>
        </w:rPr>
        <w:t xml:space="preserve">[04/16/15 Ronald R. Fieldstone, security </w:t>
      </w:r>
      <w:proofErr w:type="spellStart"/>
      <w:r w:rsidRPr="00876872">
        <w:rPr>
          <w:sz w:val="14"/>
          <w:szCs w:val="14"/>
          <w:lang w:bidi="en-US"/>
        </w:rPr>
        <w:t>counsel</w:t>
      </w:r>
      <w:proofErr w:type="spellEnd"/>
      <w:r w:rsidRPr="00876872">
        <w:rPr>
          <w:sz w:val="14"/>
          <w:szCs w:val="14"/>
          <w:lang w:bidi="en-US"/>
        </w:rPr>
        <w:t xml:space="preserve">, “Chinese Students </w:t>
      </w:r>
      <w:proofErr w:type="gramStart"/>
      <w:r w:rsidRPr="00876872">
        <w:rPr>
          <w:sz w:val="14"/>
          <w:szCs w:val="14"/>
          <w:lang w:bidi="en-US"/>
        </w:rPr>
        <w:t>In US On The Rise And Bring Billions To The</w:t>
      </w:r>
      <w:proofErr w:type="gramEnd"/>
      <w:r w:rsidRPr="00876872">
        <w:rPr>
          <w:sz w:val="14"/>
          <w:szCs w:val="14"/>
          <w:lang w:bidi="en-US"/>
        </w:rPr>
        <w:t xml:space="preserve"> Economy,” </w:t>
      </w:r>
      <w:hyperlink r:id="rId36" w:history="1">
        <w:r w:rsidRPr="00876872">
          <w:rPr>
            <w:rStyle w:val="Hyperlink"/>
            <w:sz w:val="14"/>
            <w:szCs w:val="14"/>
            <w:lang w:bidi="en-US"/>
          </w:rPr>
          <w:t>http://eb5arnstein.com/chinese-students-in-u-s-on-the-rise-and-bring-billions-to-the-economy/</w:t>
        </w:r>
      </w:hyperlink>
      <w:r w:rsidRPr="00876872">
        <w:rPr>
          <w:sz w:val="14"/>
          <w:szCs w:val="14"/>
          <w:lang w:bidi="en-US"/>
        </w:rPr>
        <w:t xml:space="preserve"> DA July 13, 15]</w:t>
      </w:r>
    </w:p>
    <w:p w:rsidR="0058404E" w:rsidRPr="00876872" w:rsidRDefault="0058404E" w:rsidP="0058404E">
      <w:r w:rsidRPr="00876872">
        <w:rPr>
          <w:lang w:bidi="en-US"/>
        </w:rPr>
        <w:t>As reported by a recent article in Time Magazine, "The Big Test for Chinese Students</w:t>
      </w:r>
      <w:r w:rsidRPr="00876872">
        <w:rPr>
          <w:u w:val="single"/>
          <w:lang w:bidi="en-US"/>
        </w:rPr>
        <w:t xml:space="preserve">,” the total number of Chinese students in the U.S. reached more than 270,000 in 2013-14, up 16.5% year on year. </w:t>
      </w:r>
      <w:r w:rsidRPr="00876872">
        <w:rPr>
          <w:highlight w:val="yellow"/>
          <w:u w:val="single"/>
          <w:lang w:bidi="en-US"/>
        </w:rPr>
        <w:t>Chinese students</w:t>
      </w:r>
      <w:r w:rsidRPr="00876872">
        <w:rPr>
          <w:u w:val="single"/>
          <w:lang w:bidi="en-US"/>
        </w:rPr>
        <w:t xml:space="preserve"> now </w:t>
      </w:r>
      <w:r w:rsidRPr="00876872">
        <w:rPr>
          <w:highlight w:val="yellow"/>
          <w:u w:val="single"/>
          <w:lang w:bidi="en-US"/>
        </w:rPr>
        <w:t>account for 31% of foreign students in the U.S.</w:t>
      </w:r>
      <w:r w:rsidRPr="00876872">
        <w:rPr>
          <w:lang w:bidi="en-US"/>
        </w:rPr>
        <w:t xml:space="preserve"> - the largest group by far. Even China’s President Xi Jinping’s daughter attended Harvard. A broader applicant pool gives admissions officers more choice and schools more diversity.</w:t>
      </w:r>
      <w:r w:rsidRPr="00876872">
        <w:rPr>
          <w:u w:val="single"/>
          <w:lang w:bidi="en-US"/>
        </w:rPr>
        <w:t xml:space="preserve"> </w:t>
      </w:r>
      <w:r w:rsidRPr="00876872">
        <w:rPr>
          <w:highlight w:val="yellow"/>
          <w:u w:val="single"/>
          <w:lang w:bidi="en-US"/>
        </w:rPr>
        <w:t>And</w:t>
      </w:r>
      <w:r w:rsidRPr="00876872">
        <w:rPr>
          <w:u w:val="single"/>
          <w:lang w:bidi="en-US"/>
        </w:rPr>
        <w:t xml:space="preserve"> </w:t>
      </w:r>
      <w:r w:rsidRPr="00876872">
        <w:rPr>
          <w:highlight w:val="yellow"/>
          <w:u w:val="single"/>
          <w:lang w:bidi="en-US"/>
        </w:rPr>
        <w:t>international students tend to pay higher tuition</w:t>
      </w:r>
      <w:r w:rsidRPr="00876872">
        <w:rPr>
          <w:u w:val="single"/>
          <w:lang w:bidi="en-US"/>
        </w:rPr>
        <w:t xml:space="preserve"> than their American counterparts. </w:t>
      </w:r>
      <w:r w:rsidRPr="00876872">
        <w:rPr>
          <w:highlight w:val="yellow"/>
          <w:u w:val="single"/>
          <w:lang w:bidi="en-US"/>
        </w:rPr>
        <w:t>Chinese</w:t>
      </w:r>
      <w:r w:rsidRPr="00876872">
        <w:rPr>
          <w:u w:val="single"/>
          <w:lang w:bidi="en-US"/>
        </w:rPr>
        <w:t xml:space="preserve"> </w:t>
      </w:r>
      <w:r w:rsidRPr="00876872">
        <w:rPr>
          <w:highlight w:val="yellow"/>
          <w:u w:val="single"/>
          <w:lang w:bidi="en-US"/>
        </w:rPr>
        <w:t>students</w:t>
      </w:r>
      <w:r w:rsidRPr="00876872">
        <w:rPr>
          <w:u w:val="single"/>
          <w:lang w:bidi="en-US"/>
        </w:rPr>
        <w:t xml:space="preserve"> in U.S. colleges and universities </w:t>
      </w:r>
      <w:r w:rsidRPr="00876872">
        <w:rPr>
          <w:highlight w:val="yellow"/>
          <w:u w:val="single"/>
          <w:lang w:bidi="en-US"/>
        </w:rPr>
        <w:t>contributed about $8 billion to the U.S. economy</w:t>
      </w:r>
      <w:r w:rsidRPr="00876872">
        <w:rPr>
          <w:u w:val="single"/>
          <w:lang w:bidi="en-US"/>
        </w:rPr>
        <w:t xml:space="preserve"> last year, according to the U.S. Department of Commerce.</w:t>
      </w:r>
      <w:r w:rsidRPr="00876872">
        <w:rPr>
          <w:lang w:bidi="en-US"/>
        </w:rPr>
        <w:t xml:space="preserve"> Though the article mostly focuses on the admissions process and test score issues that Chinese students encounter when coming to the U.S., it clearly offers some other enlightening facts and statistics.</w:t>
      </w:r>
    </w:p>
    <w:p w:rsidR="0058404E" w:rsidRPr="00B24715" w:rsidRDefault="0058404E" w:rsidP="0058404E">
      <w:pPr>
        <w:rPr>
          <w:rFonts w:ascii="Times" w:eastAsia="Times New Roman" w:hAnsi="Times"/>
          <w:sz w:val="20"/>
          <w:szCs w:val="20"/>
        </w:rPr>
      </w:pPr>
    </w:p>
    <w:p w:rsidR="0058404E" w:rsidRPr="00FD3C42" w:rsidRDefault="0058404E" w:rsidP="0058404E">
      <w:pPr>
        <w:pStyle w:val="Heading4"/>
      </w:pPr>
      <w:r w:rsidRPr="00FD3C42">
        <w:rPr>
          <w:rFonts w:cs="Times New Roman"/>
          <w:sz w:val="22"/>
        </w:rPr>
        <w:t xml:space="preserve">International students are </w:t>
      </w:r>
      <w:proofErr w:type="gramStart"/>
      <w:r w:rsidRPr="00FD3C42">
        <w:rPr>
          <w:rFonts w:cs="Times New Roman"/>
          <w:sz w:val="22"/>
        </w:rPr>
        <w:t>key</w:t>
      </w:r>
      <w:proofErr w:type="gramEnd"/>
      <w:r w:rsidRPr="00FD3C42">
        <w:rPr>
          <w:rFonts w:cs="Times New Roman"/>
          <w:sz w:val="22"/>
        </w:rPr>
        <w:t xml:space="preserve"> to US education. </w:t>
      </w:r>
      <w:r w:rsidRPr="00FD3C42">
        <w:rPr>
          <w:rFonts w:cs="Times New Roman"/>
          <w:sz w:val="22"/>
        </w:rPr>
        <w:br/>
      </w:r>
      <w:r w:rsidRPr="00FD3C42">
        <w:rPr>
          <w:rStyle w:val="Style13ptBold"/>
        </w:rPr>
        <w:t>Indiana University ’14</w:t>
      </w:r>
      <w:r w:rsidRPr="00FD3C42">
        <w:rPr>
          <w:rFonts w:cs="Times New Roman"/>
          <w:sz w:val="22"/>
        </w:rPr>
        <w:t xml:space="preserve"> </w:t>
      </w:r>
      <w:r w:rsidRPr="00FD3C42">
        <w:rPr>
          <w:rFonts w:cs="Times New Roman"/>
          <w:sz w:val="14"/>
          <w:szCs w:val="14"/>
        </w:rPr>
        <w:t>[2014, Indiana University, “The International Student Economic Value Tool</w:t>
      </w:r>
      <w:r w:rsidRPr="00FD3C42">
        <w:rPr>
          <w:sz w:val="14"/>
          <w:szCs w:val="14"/>
        </w:rPr>
        <w:t xml:space="preserve">,” </w:t>
      </w:r>
      <w:hyperlink r:id="rId37" w:history="1">
        <w:r w:rsidRPr="00FD3C42">
          <w:rPr>
            <w:rStyle w:val="Hyperlink"/>
            <w:rFonts w:eastAsia="Times New Roman"/>
            <w:spacing w:val="15"/>
            <w:sz w:val="14"/>
            <w:szCs w:val="14"/>
          </w:rPr>
          <w:t>http://www.nafsa.org/Explore_International_Education/Impact/Data_And_Statistics/The_International_Student_Economic_Value_Tool/</w:t>
        </w:r>
      </w:hyperlink>
      <w:r w:rsidRPr="00FD3C42">
        <w:rPr>
          <w:sz w:val="14"/>
          <w:szCs w:val="14"/>
        </w:rPr>
        <w:t xml:space="preserve"> DA July 11, 15]</w:t>
      </w:r>
    </w:p>
    <w:p w:rsidR="0058404E" w:rsidRPr="007B51B9" w:rsidRDefault="0058404E" w:rsidP="0058404E">
      <w:pPr>
        <w:spacing w:after="360"/>
      </w:pPr>
      <w:r w:rsidRPr="007B51B9">
        <w:t>The 886</w:t>
      </w:r>
      <w:r w:rsidRPr="007B51B9">
        <w:rPr>
          <w:u w:val="single"/>
        </w:rPr>
        <w:t xml:space="preserve">,052 </w:t>
      </w:r>
      <w:r w:rsidRPr="007B51B9">
        <w:rPr>
          <w:highlight w:val="yellow"/>
          <w:u w:val="single"/>
        </w:rPr>
        <w:t>international students</w:t>
      </w:r>
      <w:r w:rsidRPr="007B51B9">
        <w:rPr>
          <w:u w:val="single"/>
        </w:rPr>
        <w:t xml:space="preserve"> and their families </w:t>
      </w:r>
      <w:r w:rsidRPr="007B51B9">
        <w:rPr>
          <w:highlight w:val="yellow"/>
          <w:u w:val="single"/>
        </w:rPr>
        <w:t>at universities and colleges</w:t>
      </w:r>
      <w:r w:rsidRPr="007B51B9">
        <w:rPr>
          <w:u w:val="single"/>
        </w:rPr>
        <w:t xml:space="preserve"> across the country </w:t>
      </w:r>
      <w:r w:rsidRPr="007B51B9">
        <w:rPr>
          <w:b/>
          <w:bCs/>
          <w:highlight w:val="yellow"/>
          <w:u w:val="single"/>
          <w:bdr w:val="none" w:sz="0" w:space="0" w:color="auto" w:frame="1"/>
        </w:rPr>
        <w:t>supported 340,000 jobs</w:t>
      </w:r>
      <w:r w:rsidRPr="007B51B9">
        <w:rPr>
          <w:highlight w:val="yellow"/>
          <w:u w:val="single"/>
        </w:rPr>
        <w:t xml:space="preserve"> and </w:t>
      </w:r>
      <w:r w:rsidRPr="007B51B9">
        <w:rPr>
          <w:b/>
          <w:bCs/>
          <w:highlight w:val="yellow"/>
          <w:u w:val="single"/>
          <w:bdr w:val="none" w:sz="0" w:space="0" w:color="auto" w:frame="1"/>
        </w:rPr>
        <w:t>contributed $26.8 billion</w:t>
      </w:r>
      <w:r w:rsidRPr="007B51B9">
        <w:rPr>
          <w:highlight w:val="yellow"/>
          <w:u w:val="single"/>
        </w:rPr>
        <w:t xml:space="preserve"> to the U.S. economy</w:t>
      </w:r>
      <w:r w:rsidRPr="007B51B9">
        <w:t xml:space="preserve"> during the 2013-2014 academic year, according to 2014 NAFSA findings. </w:t>
      </w:r>
      <w:r w:rsidRPr="007B51B9">
        <w:rPr>
          <w:highlight w:val="yellow"/>
          <w:u w:val="single"/>
        </w:rPr>
        <w:t>This is</w:t>
      </w:r>
      <w:r w:rsidRPr="007B51B9">
        <w:rPr>
          <w:u w:val="single"/>
        </w:rPr>
        <w:t xml:space="preserve"> a </w:t>
      </w:r>
      <w:r w:rsidRPr="007B51B9">
        <w:rPr>
          <w:highlight w:val="yellow"/>
          <w:u w:val="single"/>
        </w:rPr>
        <w:t>8.5% increase in job support and creation, and a nearly 12% increase in dollars contributed to the economy from the previous academic year.</w:t>
      </w:r>
      <w:r w:rsidRPr="007B51B9">
        <w:rPr>
          <w:sz w:val="12"/>
          <w:u w:val="single"/>
        </w:rPr>
        <w:t xml:space="preserve">∂ </w:t>
      </w:r>
      <w:r w:rsidRPr="007B51B9">
        <w:rPr>
          <w:u w:val="single"/>
        </w:rPr>
        <w:t>Each year, NAFSA produces a detailed regional, state-by-state, and congressional district analysis on the economic benefits of spending by international students and their dependents to the U.S. economy.</w:t>
      </w:r>
      <w:r w:rsidRPr="007B51B9">
        <w:rPr>
          <w:sz w:val="12"/>
          <w:u w:val="single"/>
        </w:rPr>
        <w:t xml:space="preserve">∂ </w:t>
      </w:r>
      <w:r w:rsidRPr="007B51B9">
        <w:rPr>
          <w:u w:val="single"/>
        </w:rPr>
        <w:t xml:space="preserve">International students </w:t>
      </w:r>
      <w:r w:rsidRPr="007B51B9">
        <w:rPr>
          <w:highlight w:val="yellow"/>
          <w:u w:val="single"/>
        </w:rPr>
        <w:t xml:space="preserve">not only contribute economic value, they </w:t>
      </w:r>
      <w:r w:rsidRPr="007B51B9">
        <w:rPr>
          <w:b/>
          <w:bCs/>
          <w:highlight w:val="yellow"/>
          <w:u w:val="single"/>
          <w:bdr w:val="none" w:sz="0" w:space="0" w:color="auto" w:frame="1"/>
        </w:rPr>
        <w:t>build bridges</w:t>
      </w:r>
      <w:r w:rsidRPr="007B51B9">
        <w:rPr>
          <w:highlight w:val="yellow"/>
          <w:u w:val="single"/>
        </w:rPr>
        <w:t xml:space="preserve"> between the United States and other countries; </w:t>
      </w:r>
      <w:r w:rsidRPr="007B51B9">
        <w:rPr>
          <w:b/>
          <w:bCs/>
          <w:highlight w:val="yellow"/>
          <w:u w:val="single"/>
          <w:bdr w:val="none" w:sz="0" w:space="0" w:color="auto" w:frame="1"/>
        </w:rPr>
        <w:t>bring</w:t>
      </w:r>
      <w:r w:rsidRPr="007B51B9">
        <w:rPr>
          <w:b/>
          <w:bCs/>
          <w:u w:val="single"/>
          <w:bdr w:val="none" w:sz="0" w:space="0" w:color="auto" w:frame="1"/>
        </w:rPr>
        <w:t xml:space="preserve"> </w:t>
      </w:r>
      <w:r w:rsidRPr="007B51B9">
        <w:rPr>
          <w:b/>
          <w:bCs/>
          <w:highlight w:val="yellow"/>
          <w:u w:val="single"/>
          <w:bdr w:val="none" w:sz="0" w:space="0" w:color="auto" w:frame="1"/>
        </w:rPr>
        <w:t>global perspectives</w:t>
      </w:r>
      <w:r w:rsidRPr="007B51B9">
        <w:rPr>
          <w:u w:val="single"/>
        </w:rPr>
        <w:t xml:space="preserve"> into U.S. classrooms and research labs; </w:t>
      </w:r>
      <w:r w:rsidRPr="007B51B9">
        <w:rPr>
          <w:b/>
          <w:bCs/>
          <w:highlight w:val="yellow"/>
          <w:u w:val="single"/>
          <w:bdr w:val="none" w:sz="0" w:space="0" w:color="auto" w:frame="1"/>
        </w:rPr>
        <w:t>support U.S. innovation</w:t>
      </w:r>
      <w:r w:rsidRPr="007B51B9">
        <w:rPr>
          <w:highlight w:val="yellow"/>
          <w:u w:val="single"/>
        </w:rPr>
        <w:t xml:space="preserve"> through science and engineering coursework, making it possible for U.S. colleges and universities to </w:t>
      </w:r>
      <w:r w:rsidRPr="00090F74">
        <w:rPr>
          <w:highlight w:val="yellow"/>
          <w:u w:val="single"/>
        </w:rPr>
        <w:t xml:space="preserve">offer these </w:t>
      </w:r>
      <w:r w:rsidRPr="007B51B9">
        <w:rPr>
          <w:highlight w:val="yellow"/>
          <w:u w:val="single"/>
        </w:rPr>
        <w:t xml:space="preserve">courses to U.S. students; and </w:t>
      </w:r>
      <w:r w:rsidRPr="007B51B9">
        <w:rPr>
          <w:b/>
          <w:bCs/>
          <w:highlight w:val="yellow"/>
          <w:u w:val="single"/>
          <w:bdr w:val="none" w:sz="0" w:space="0" w:color="auto" w:frame="1"/>
        </w:rPr>
        <w:t>support programming and services on campus for all students</w:t>
      </w:r>
      <w:r w:rsidRPr="007B51B9">
        <w:rPr>
          <w:highlight w:val="yellow"/>
          <w:u w:val="single"/>
        </w:rPr>
        <w:t xml:space="preserve"> by paying out-of-state tuition, funded largely by non-U.S. sources</w:t>
      </w:r>
      <w:r w:rsidRPr="007B51B9">
        <w:rPr>
          <w:u w:val="single"/>
        </w:rPr>
        <w:t>.</w:t>
      </w:r>
      <w:r w:rsidRPr="007B51B9">
        <w:rPr>
          <w:sz w:val="12"/>
        </w:rPr>
        <w:t xml:space="preserve">∂ </w:t>
      </w:r>
      <w:r w:rsidRPr="007B51B9">
        <w:t>Use the tool below to explore detailed breakdowns of the data and analysis, including new data on the number of jobs created/supported.</w:t>
      </w:r>
    </w:p>
    <w:p w:rsidR="0058404E" w:rsidRPr="00B35A12" w:rsidRDefault="0058404E" w:rsidP="0058404E"/>
    <w:p w:rsidR="00C157DF" w:rsidRDefault="00C157DF" w:rsidP="00C157DF">
      <w:pPr>
        <w:pStyle w:val="Heading3"/>
      </w:pPr>
      <w:r>
        <w:t>Econ low now</w:t>
      </w:r>
    </w:p>
    <w:p w:rsidR="00C157DF" w:rsidRDefault="00C157DF" w:rsidP="00C157DF">
      <w:pPr>
        <w:pStyle w:val="Heading4"/>
      </w:pPr>
      <w:r w:rsidRPr="00000BC2">
        <w:t>US econom</w:t>
      </w:r>
      <w:r>
        <w:t>y is weak—debt and labor force</w:t>
      </w:r>
    </w:p>
    <w:p w:rsidR="00C157DF" w:rsidRPr="00A55426" w:rsidRDefault="00C157DF" w:rsidP="00C157DF">
      <w:pPr>
        <w:rPr>
          <w:sz w:val="16"/>
          <w:szCs w:val="16"/>
        </w:rPr>
      </w:pPr>
      <w:proofErr w:type="spellStart"/>
      <w:r>
        <w:rPr>
          <w:rStyle w:val="Style13ptBold"/>
        </w:rPr>
        <w:t>Citizenwells</w:t>
      </w:r>
      <w:proofErr w:type="spellEnd"/>
      <w:r>
        <w:rPr>
          <w:rStyle w:val="Style13ptBold"/>
        </w:rPr>
        <w:t xml:space="preserve"> 15, </w:t>
      </w:r>
      <w:r>
        <w:rPr>
          <w:sz w:val="16"/>
          <w:szCs w:val="16"/>
        </w:rPr>
        <w:t xml:space="preserve">news source on politics and economics, “US Economy on verge of collapse?, Workers not buying labor market’s recovery, Forget unemployment rate, Record low labor force participation rates, WV drops below 50 percent, National debt exceeds GDP,” </w:t>
      </w:r>
      <w:proofErr w:type="spellStart"/>
      <w:r>
        <w:rPr>
          <w:sz w:val="16"/>
          <w:szCs w:val="16"/>
        </w:rPr>
        <w:t>Wordpress</w:t>
      </w:r>
      <w:proofErr w:type="spellEnd"/>
      <w:r>
        <w:rPr>
          <w:sz w:val="16"/>
          <w:szCs w:val="16"/>
        </w:rPr>
        <w:t xml:space="preserve">, 1/15/15, </w:t>
      </w:r>
      <w:r w:rsidRPr="00A55426">
        <w:rPr>
          <w:sz w:val="16"/>
          <w:szCs w:val="16"/>
        </w:rPr>
        <w:t>http://citizenwells.com/2015/01/15/us-economy-on-verge-of-collapse-workers-not-buying-labor-markets-recovery-forget-unemployment-rate-record-low-labor-force-participation-rates-wv-drops-below-50-percent-national-debt-exc/</w:t>
      </w:r>
    </w:p>
    <w:p w:rsidR="00C157DF" w:rsidRPr="00EA68C7" w:rsidRDefault="00C157DF" w:rsidP="00C157DF">
      <w:pPr>
        <w:rPr>
          <w:u w:val="single"/>
        </w:rPr>
      </w:pPr>
      <w:r w:rsidRPr="00000BC2">
        <w:rPr>
          <w:sz w:val="16"/>
          <w:szCs w:val="16"/>
        </w:rPr>
        <w:t xml:space="preserve">The realist in me, the </w:t>
      </w:r>
      <w:proofErr w:type="spellStart"/>
      <w:r w:rsidRPr="00000BC2">
        <w:rPr>
          <w:sz w:val="16"/>
          <w:szCs w:val="16"/>
        </w:rPr>
        <w:t>mathemetician</w:t>
      </w:r>
      <w:proofErr w:type="spellEnd"/>
      <w:r w:rsidRPr="00000BC2">
        <w:rPr>
          <w:sz w:val="16"/>
          <w:szCs w:val="16"/>
        </w:rPr>
        <w:t xml:space="preserve">, the </w:t>
      </w:r>
      <w:proofErr w:type="spellStart"/>
      <w:r w:rsidRPr="00000BC2">
        <w:rPr>
          <w:sz w:val="16"/>
          <w:szCs w:val="16"/>
        </w:rPr>
        <w:t>businesman</w:t>
      </w:r>
      <w:proofErr w:type="spellEnd"/>
      <w:r w:rsidRPr="00000BC2">
        <w:rPr>
          <w:sz w:val="16"/>
          <w:szCs w:val="16"/>
        </w:rPr>
        <w:t xml:space="preserve"> and the person paying close attention to facts, is very concerned about the US Economy. For starters, </w:t>
      </w:r>
      <w:r w:rsidRPr="001C2154">
        <w:rPr>
          <w:rStyle w:val="StyleUnderline"/>
          <w:highlight w:val="yellow"/>
        </w:rPr>
        <w:t>the US debt</w:t>
      </w:r>
      <w:r w:rsidRPr="003B7BEE">
        <w:rPr>
          <w:rStyle w:val="StyleUnderline"/>
        </w:rPr>
        <w:t>, which exceeds the GDP</w:t>
      </w:r>
      <w:r w:rsidRPr="001C2154">
        <w:rPr>
          <w:rStyle w:val="StyleUnderline"/>
          <w:highlight w:val="yellow"/>
        </w:rPr>
        <w:t>, is a concern</w:t>
      </w:r>
      <w:r w:rsidRPr="003B7BEE">
        <w:rPr>
          <w:rStyle w:val="StyleUnderline"/>
        </w:rPr>
        <w:t xml:space="preserve">. We are at best case scenario debt interest rates now and </w:t>
      </w:r>
      <w:r w:rsidRPr="001C2154">
        <w:rPr>
          <w:rStyle w:val="StyleUnderline"/>
          <w:highlight w:val="yellow"/>
        </w:rPr>
        <w:t xml:space="preserve">we are not paying down the debt and </w:t>
      </w:r>
      <w:r w:rsidRPr="001C2154">
        <w:rPr>
          <w:rStyle w:val="StyleUnderline"/>
        </w:rPr>
        <w:t>i</w:t>
      </w:r>
      <w:r w:rsidRPr="003B7BEE">
        <w:rPr>
          <w:rStyle w:val="StyleUnderline"/>
        </w:rPr>
        <w:t xml:space="preserve">nstead </w:t>
      </w:r>
      <w:r w:rsidRPr="001C2154">
        <w:rPr>
          <w:rStyle w:val="StyleUnderline"/>
          <w:highlight w:val="yellow"/>
        </w:rPr>
        <w:t>are</w:t>
      </w:r>
      <w:r w:rsidRPr="003B7BEE">
        <w:rPr>
          <w:rStyle w:val="StyleUnderline"/>
        </w:rPr>
        <w:t xml:space="preserve"> rapidly </w:t>
      </w:r>
      <w:r w:rsidRPr="001C2154">
        <w:rPr>
          <w:rStyle w:val="StyleUnderline"/>
          <w:highlight w:val="yellow"/>
        </w:rPr>
        <w:t>adding to it.</w:t>
      </w:r>
      <w:r w:rsidRPr="003B7BEE">
        <w:rPr>
          <w:rStyle w:val="StyleUnderline"/>
        </w:rPr>
        <w:t xml:space="preserve"> The interest service on this debt will increasingly be a burden on our budgets and economy. </w:t>
      </w:r>
      <w:r w:rsidRPr="001C2154">
        <w:rPr>
          <w:rStyle w:val="StyleUnderline"/>
          <w:highlight w:val="yellow"/>
        </w:rPr>
        <w:t xml:space="preserve">The employment situation in this country is scary. Record numbers have dropped out of the labor force and consequently record </w:t>
      </w:r>
      <w:proofErr w:type="gramStart"/>
      <w:r w:rsidRPr="001C2154">
        <w:rPr>
          <w:rStyle w:val="StyleUnderline"/>
          <w:highlight w:val="yellow"/>
        </w:rPr>
        <w:t>number are</w:t>
      </w:r>
      <w:proofErr w:type="gramEnd"/>
      <w:r w:rsidRPr="001C2154">
        <w:rPr>
          <w:rStyle w:val="StyleUnderline"/>
          <w:highlight w:val="yellow"/>
        </w:rPr>
        <w:t xml:space="preserve"> receiving government assistance.</w:t>
      </w:r>
      <w:r w:rsidRPr="00000BC2">
        <w:rPr>
          <w:sz w:val="16"/>
          <w:szCs w:val="16"/>
        </w:rPr>
        <w:t xml:space="preserve"> Forget the unemployment rate</w:t>
      </w:r>
      <w:r w:rsidRPr="00E41103">
        <w:rPr>
          <w:rStyle w:val="StyleUnderline"/>
        </w:rPr>
        <w:t>. If you remove enough people from the labor force you will achieve full employment and a low unemployment rate. We have that scenario now. In fact one state, West Virginia, has a labor force participation rate below 50 percent yet the unemployment rate is 6.3 percent.</w:t>
      </w:r>
    </w:p>
    <w:p w:rsidR="0058404E" w:rsidRDefault="0058404E" w:rsidP="0058404E">
      <w:pPr>
        <w:pStyle w:val="Heading3"/>
      </w:pPr>
      <w:r>
        <w:t>AT: Innovation Turn</w:t>
      </w:r>
    </w:p>
    <w:p w:rsidR="0058404E" w:rsidRDefault="0058404E" w:rsidP="0058404E">
      <w:pPr>
        <w:pStyle w:val="Heading4"/>
      </w:pPr>
      <w:r>
        <w:t xml:space="preserve">The drop in innovation isn’t unique to STEM, </w:t>
      </w:r>
      <w:proofErr w:type="spellStart"/>
      <w:r>
        <w:t>infact</w:t>
      </w:r>
      <w:proofErr w:type="spellEnd"/>
      <w:r>
        <w:t xml:space="preserve"> STEM increases critical thinking (Indicts </w:t>
      </w:r>
      <w:proofErr w:type="spellStart"/>
      <w:r>
        <w:t>Zakaria</w:t>
      </w:r>
      <w:proofErr w:type="spellEnd"/>
      <w:r>
        <w:t>)</w:t>
      </w:r>
    </w:p>
    <w:p w:rsidR="0058404E" w:rsidRPr="00A922A0" w:rsidRDefault="0058404E" w:rsidP="0058404E">
      <w:pPr>
        <w:rPr>
          <w:rStyle w:val="Style13ptBold"/>
        </w:rPr>
      </w:pPr>
      <w:r w:rsidRPr="00A922A0">
        <w:rPr>
          <w:rStyle w:val="Style13ptBold"/>
        </w:rPr>
        <w:t>Lindsay 15</w:t>
      </w:r>
    </w:p>
    <w:p w:rsidR="0058404E" w:rsidRDefault="0058404E" w:rsidP="0058404E">
      <w:r>
        <w:t xml:space="preserve">(Tom </w:t>
      </w:r>
      <w:proofErr w:type="gramStart"/>
      <w:r>
        <w:t>Lindsay,</w:t>
      </w:r>
      <w:proofErr w:type="gramEnd"/>
      <w:r>
        <w:t xml:space="preserve"> covers Higher education and culture for </w:t>
      </w:r>
      <w:proofErr w:type="spellStart"/>
      <w:r>
        <w:t>forbes</w:t>
      </w:r>
      <w:proofErr w:type="spellEnd"/>
      <w:r>
        <w:t xml:space="preserve">, “To STEM Or Not To STEM? That Is Not </w:t>
      </w:r>
      <w:proofErr w:type="gramStart"/>
      <w:r>
        <w:t>The</w:t>
      </w:r>
      <w:proofErr w:type="gramEnd"/>
      <w:r>
        <w:t xml:space="preserve"> Question”, April 30</w:t>
      </w:r>
      <w:r w:rsidRPr="00A922A0">
        <w:rPr>
          <w:vertAlign w:val="superscript"/>
        </w:rPr>
        <w:t>th</w:t>
      </w:r>
      <w:r>
        <w:t xml:space="preserve">, 2015, Forbes, </w:t>
      </w:r>
      <w:hyperlink r:id="rId38" w:history="1">
        <w:r w:rsidRPr="002127FE">
          <w:rPr>
            <w:rStyle w:val="Hyperlink"/>
          </w:rPr>
          <w:t>http://www.forbes.com/sites/tomlindsay/2015/04/30/to-stem-or-not-to-stem-that-is-not-the-question/2/</w:t>
        </w:r>
      </w:hyperlink>
      <w:r>
        <w:t>, JAS)</w:t>
      </w:r>
    </w:p>
    <w:p w:rsidR="0058404E" w:rsidRDefault="0058404E" w:rsidP="0058404E">
      <w:pPr>
        <w:rPr>
          <w:sz w:val="16"/>
        </w:rPr>
      </w:pPr>
      <w:r w:rsidRPr="007C71B2">
        <w:rPr>
          <w:rStyle w:val="StyleUnderline"/>
          <w:highlight w:val="green"/>
        </w:rPr>
        <w:t xml:space="preserve">Fareed </w:t>
      </w:r>
      <w:proofErr w:type="spellStart"/>
      <w:r w:rsidRPr="007C71B2">
        <w:rPr>
          <w:rStyle w:val="StyleUnderline"/>
          <w:highlight w:val="green"/>
        </w:rPr>
        <w:t>Zakaria</w:t>
      </w:r>
      <w:proofErr w:type="spellEnd"/>
      <w:r w:rsidRPr="000F655E">
        <w:rPr>
          <w:rStyle w:val="StyleUnderline"/>
        </w:rPr>
        <w:t xml:space="preserve">, a writer for the Washington Post as well as a CNN host, </w:t>
      </w:r>
      <w:r w:rsidRPr="007C71B2">
        <w:rPr>
          <w:rStyle w:val="StyleUnderline"/>
          <w:highlight w:val="green"/>
        </w:rPr>
        <w:t>believes that America has an unhealthy “obsession” with STEM</w:t>
      </w:r>
      <w:r w:rsidRPr="007C71B2">
        <w:rPr>
          <w:sz w:val="16"/>
        </w:rPr>
        <w:t xml:space="preserve"> (Science, Technology, Engineering, and Mathematics) education. “America’s last bipartisan cause is this,” he writes, “A liberal education is irrelevant, and technical training is the new path forward. It is the only way, we are told, to ensure that Americans survive in an age defined by technology and shaped by global competition.” Without denying that “science and technology are crucial components” of education, </w:t>
      </w:r>
      <w:proofErr w:type="spellStart"/>
      <w:r w:rsidRPr="007C71B2">
        <w:rPr>
          <w:sz w:val="16"/>
        </w:rPr>
        <w:t>Zakaria</w:t>
      </w:r>
      <w:proofErr w:type="spellEnd"/>
      <w:r w:rsidRPr="007C71B2">
        <w:rPr>
          <w:sz w:val="16"/>
        </w:rPr>
        <w:t xml:space="preserve"> warns nonetheless, “This dismissal of broad-based learning, however, comes from a fundamental misreading of the facts—and puts America on a dangerously narrow path for the future.” Why? </w:t>
      </w:r>
      <w:r w:rsidRPr="001710BB">
        <w:rPr>
          <w:rStyle w:val="StyleUnderline"/>
          <w:highlight w:val="green"/>
        </w:rPr>
        <w:t xml:space="preserve">According to </w:t>
      </w:r>
      <w:proofErr w:type="spellStart"/>
      <w:r w:rsidRPr="001710BB">
        <w:rPr>
          <w:rStyle w:val="StyleUnderline"/>
          <w:highlight w:val="green"/>
        </w:rPr>
        <w:t>Zakaria</w:t>
      </w:r>
      <w:proofErr w:type="spellEnd"/>
      <w:r w:rsidRPr="000F655E">
        <w:rPr>
          <w:rStyle w:val="StyleUnderline"/>
        </w:rPr>
        <w:t xml:space="preserve">, </w:t>
      </w:r>
      <w:r w:rsidRPr="001710BB">
        <w:rPr>
          <w:rStyle w:val="StyleUnderline"/>
          <w:highlight w:val="green"/>
        </w:rPr>
        <w:t>the STEM-surge will destroy</w:t>
      </w:r>
      <w:r w:rsidRPr="000F655E">
        <w:rPr>
          <w:rStyle w:val="StyleUnderline"/>
        </w:rPr>
        <w:t xml:space="preserve"> “the kind of teaching” that has helped this country lead “the world in economic dynamism, innovation and entrepreneurship</w:t>
      </w:r>
      <w:r w:rsidRPr="007C71B2">
        <w:rPr>
          <w:sz w:val="16"/>
        </w:rPr>
        <w:t xml:space="preserve">.” What kind of teaching? </w:t>
      </w:r>
      <w:proofErr w:type="gramStart"/>
      <w:r w:rsidRPr="007C71B2">
        <w:rPr>
          <w:sz w:val="16"/>
        </w:rPr>
        <w:t>“A broad general education,” which “helps foster critical thinking and creativity.”</w:t>
      </w:r>
      <w:proofErr w:type="gramEnd"/>
      <w:r w:rsidRPr="007C71B2">
        <w:rPr>
          <w:sz w:val="16"/>
        </w:rPr>
        <w:t xml:space="preserve"> Such an education, he urges, along with an “optimistic outlook,” helps Americans go on to outperform the rest of the world economically despite the fact that our students score relatively poorly compared to other OECD (Organization for Economic Cooperation and Development) nations in math, science, and reading. </w:t>
      </w:r>
      <w:r w:rsidRPr="007C71B2">
        <w:rPr>
          <w:rStyle w:val="StyleUnderline"/>
        </w:rPr>
        <w:t>For these reasons, he warns us against “try[</w:t>
      </w:r>
      <w:proofErr w:type="spellStart"/>
      <w:r w:rsidRPr="007C71B2">
        <w:rPr>
          <w:rStyle w:val="StyleUnderline"/>
        </w:rPr>
        <w:t>ing</w:t>
      </w:r>
      <w:proofErr w:type="spellEnd"/>
      <w:r w:rsidRPr="007C71B2">
        <w:rPr>
          <w:rStyle w:val="StyleUnderline"/>
        </w:rPr>
        <w:t xml:space="preserve">] to mimic Asian educational systems, which are oriented around memorization and test-taking.” Japan may have students with stronger math and science skills, but “you still need to know how to learn, think, and even write,” because, in the final count, </w:t>
      </w:r>
      <w:r w:rsidRPr="001710BB">
        <w:rPr>
          <w:rStyle w:val="StyleUnderline"/>
          <w:highlight w:val="green"/>
        </w:rPr>
        <w:t>critical thinking</w:t>
      </w:r>
      <w:r w:rsidRPr="007C71B2">
        <w:rPr>
          <w:rStyle w:val="StyleUnderline"/>
        </w:rPr>
        <w:t xml:space="preserve"> “is the only way to protect American jobs.” I agree fully with </w:t>
      </w:r>
      <w:proofErr w:type="spellStart"/>
      <w:r w:rsidRPr="007C71B2">
        <w:rPr>
          <w:rStyle w:val="StyleUnderline"/>
        </w:rPr>
        <w:t>Zakaria’s</w:t>
      </w:r>
      <w:proofErr w:type="spellEnd"/>
      <w:r w:rsidRPr="007C71B2">
        <w:rPr>
          <w:rStyle w:val="StyleUnderline"/>
        </w:rPr>
        <w:t xml:space="preserve"> assertion of the primacy of critical thinking. But does he prove his case that an increasing emphasis on STEM education will undermine students’ critical faculty?</w:t>
      </w:r>
      <w:r w:rsidRPr="007C71B2">
        <w:rPr>
          <w:sz w:val="16"/>
        </w:rPr>
        <w:t xml:space="preserve"> Lloyd Bentsen IV, of the Dallas-based National Center for Policy Analysis, thinks not. In a recent piece, he argues that, “if Fareed </w:t>
      </w:r>
      <w:proofErr w:type="spellStart"/>
      <w:r w:rsidRPr="007C71B2">
        <w:rPr>
          <w:sz w:val="16"/>
        </w:rPr>
        <w:t>Zakaria</w:t>
      </w:r>
      <w:proofErr w:type="spellEnd"/>
      <w:r w:rsidRPr="007C71B2">
        <w:rPr>
          <w:sz w:val="16"/>
        </w:rPr>
        <w:t xml:space="preserve"> has his way, the United States education system will continue to fail our children.” Bentsen is more concerned than is </w:t>
      </w:r>
      <w:proofErr w:type="spellStart"/>
      <w:r w:rsidRPr="007C71B2">
        <w:rPr>
          <w:sz w:val="16"/>
        </w:rPr>
        <w:t>Zakaria</w:t>
      </w:r>
      <w:proofErr w:type="spellEnd"/>
      <w:r w:rsidRPr="007C71B2">
        <w:rPr>
          <w:sz w:val="16"/>
        </w:rPr>
        <w:t xml:space="preserve"> with American students’ low scores in international comparisons. In 2012, Bentsen reports, American students “ranked 36th among developed countries in mathematics”; in science, U.S. students “scored below the average.” Moreover, citing U.S. Commerce Department statistics, Bentsen informs us that STEM-job creation has outpaced non-STEM jobs by a rate of 3-to-1 over the past ten years. STEM jobs abound today—there are 277,000 job vacancies, “and it is estimated that there could be 2.4 million vacancies by 2018.” These factors, Bentsen concludes, explain why “the growing STEM movement had been called the answer to poverty, gender discrimination and unemployment.” For him, then, “encouraging our children to pursue” STEM fields “seems like a no-brainer.” Who’s right? While there is no contesting Bentsen’s statistics, neither should we doubt </w:t>
      </w:r>
      <w:proofErr w:type="spellStart"/>
      <w:r w:rsidRPr="007C71B2">
        <w:rPr>
          <w:sz w:val="16"/>
        </w:rPr>
        <w:t>Zakaria’s</w:t>
      </w:r>
      <w:proofErr w:type="spellEnd"/>
      <w:r w:rsidRPr="007C71B2">
        <w:rPr>
          <w:sz w:val="16"/>
        </w:rPr>
        <w:t xml:space="preserve"> emphasis on the importance of critical thinking. But in trying to address </w:t>
      </w:r>
      <w:proofErr w:type="spellStart"/>
      <w:r w:rsidRPr="007C71B2">
        <w:rPr>
          <w:sz w:val="16"/>
        </w:rPr>
        <w:t>Zakaria’s</w:t>
      </w:r>
      <w:proofErr w:type="spellEnd"/>
      <w:r w:rsidRPr="007C71B2">
        <w:rPr>
          <w:sz w:val="16"/>
        </w:rPr>
        <w:t xml:space="preserve"> fear that an increased focus on STEM fields will undermine critical thinking, we need first to ask how effectively American higher education promotes critical thinking now. For the answer, we have the landmark national study of collegiate learning, Academically Adrift: Limited Learning on College Campuses. </w:t>
      </w:r>
      <w:r w:rsidRPr="007C71B2">
        <w:rPr>
          <w:rStyle w:val="StyleUnderline"/>
        </w:rPr>
        <w:t>Published in 2011, Adrift reports the results of its tracking of 2300 college students from across the country, in public as well as private colleges, from the time they enrolled in 2005 through 2009. Employing the Collegiate Learning Assessment (CLA), Adrift tested students’ capacities for critical thinking, complex reasoning, and clear writing in their first and fourth years in college. The results are nothing less than shocking</w:t>
      </w:r>
      <w:r w:rsidRPr="007C71B2">
        <w:rPr>
          <w:sz w:val="16"/>
        </w:rPr>
        <w:t xml:space="preserve">. Adrift finds that </w:t>
      </w:r>
      <w:r w:rsidRPr="001710BB">
        <w:rPr>
          <w:rStyle w:val="StyleUnderline"/>
          <w:highlight w:val="green"/>
        </w:rPr>
        <w:t>American students show</w:t>
      </w:r>
      <w:r w:rsidRPr="007C71B2">
        <w:rPr>
          <w:rStyle w:val="StyleUnderline"/>
        </w:rPr>
        <w:t xml:space="preserve"> little-to-</w:t>
      </w:r>
      <w:r w:rsidRPr="001710BB">
        <w:rPr>
          <w:rStyle w:val="StyleUnderline"/>
          <w:highlight w:val="green"/>
        </w:rPr>
        <w:t>no substantive increase in critical thinking after four years invested in college</w:t>
      </w:r>
      <w:r w:rsidRPr="007C71B2">
        <w:rPr>
          <w:rStyle w:val="StyleUnderline"/>
        </w:rPr>
        <w:t>.</w:t>
      </w:r>
      <w:r w:rsidRPr="007C71B2">
        <w:rPr>
          <w:sz w:val="16"/>
        </w:rPr>
        <w:t xml:space="preserve"> </w:t>
      </w:r>
      <w:proofErr w:type="spellStart"/>
      <w:r w:rsidRPr="007C71B2">
        <w:rPr>
          <w:sz w:val="16"/>
        </w:rPr>
        <w:t>Zakaria</w:t>
      </w:r>
      <w:proofErr w:type="spellEnd"/>
      <w:r w:rsidRPr="007C71B2">
        <w:rPr>
          <w:sz w:val="16"/>
        </w:rPr>
        <w:t xml:space="preserve"> believes that STEM-obsession puts critical thinking in danger, but the truth is </w:t>
      </w:r>
      <w:r w:rsidRPr="007C71B2">
        <w:rPr>
          <w:rStyle w:val="Emphasis"/>
        </w:rPr>
        <w:t xml:space="preserve">that this </w:t>
      </w:r>
      <w:r w:rsidRPr="001710BB">
        <w:rPr>
          <w:rStyle w:val="Emphasis"/>
          <w:highlight w:val="green"/>
        </w:rPr>
        <w:t>danger already has arrived—and long before the “STEM-surge</w:t>
      </w:r>
      <w:r w:rsidRPr="007C71B2">
        <w:rPr>
          <w:sz w:val="16"/>
        </w:rPr>
        <w:t xml:space="preserve">.” This point alone does not answer </w:t>
      </w:r>
      <w:proofErr w:type="spellStart"/>
      <w:r w:rsidRPr="007C71B2">
        <w:rPr>
          <w:sz w:val="16"/>
        </w:rPr>
        <w:t>Zakaria’s</w:t>
      </w:r>
      <w:proofErr w:type="spellEnd"/>
      <w:r w:rsidRPr="007C71B2">
        <w:rPr>
          <w:sz w:val="16"/>
        </w:rPr>
        <w:t xml:space="preserve"> concerns. That is, </w:t>
      </w:r>
      <w:r w:rsidRPr="007C71B2">
        <w:rPr>
          <w:rStyle w:val="StyleUnderline"/>
        </w:rPr>
        <w:t>we wouldn’t want to lower our students’ critical-thinking capacities still further through an “obsession” with STEM studies.</w:t>
      </w:r>
      <w:r w:rsidRPr="007C71B2">
        <w:rPr>
          <w:sz w:val="16"/>
        </w:rPr>
        <w:t xml:space="preserve"> However, other results from the </w:t>
      </w:r>
      <w:proofErr w:type="gramStart"/>
      <w:r w:rsidRPr="007C71B2">
        <w:rPr>
          <w:sz w:val="16"/>
        </w:rPr>
        <w:t>Adrift</w:t>
      </w:r>
      <w:proofErr w:type="gramEnd"/>
      <w:r w:rsidRPr="007C71B2">
        <w:rPr>
          <w:sz w:val="16"/>
        </w:rPr>
        <w:t xml:space="preserve"> study call </w:t>
      </w:r>
      <w:proofErr w:type="spellStart"/>
      <w:r w:rsidRPr="007C71B2">
        <w:rPr>
          <w:sz w:val="16"/>
        </w:rPr>
        <w:t>Zakaria’s</w:t>
      </w:r>
      <w:proofErr w:type="spellEnd"/>
      <w:r w:rsidRPr="007C71B2">
        <w:rPr>
          <w:sz w:val="16"/>
        </w:rPr>
        <w:t xml:space="preserve"> thesis into question. Adrift finds that “</w:t>
      </w:r>
      <w:r w:rsidRPr="001710BB">
        <w:rPr>
          <w:rStyle w:val="Emphasis"/>
          <w:highlight w:val="green"/>
        </w:rPr>
        <w:t>Students majoring in</w:t>
      </w:r>
      <w:r w:rsidRPr="001710BB">
        <w:rPr>
          <w:rStyle w:val="Emphasis"/>
        </w:rPr>
        <w:t xml:space="preserve"> traditional liberal-arts fields, including social science, humanities, </w:t>
      </w:r>
      <w:r w:rsidRPr="001710BB">
        <w:rPr>
          <w:rStyle w:val="Emphasis"/>
          <w:highlight w:val="green"/>
        </w:rPr>
        <w:t>natural science, and mathematics, demonstrated significantly higher gains in critical thinking, complex reasoning, and writing skills over time</w:t>
      </w:r>
      <w:r w:rsidRPr="001710BB">
        <w:rPr>
          <w:rStyle w:val="Emphasis"/>
        </w:rPr>
        <w:t xml:space="preserve"> than students in other fields of study</w:t>
      </w:r>
      <w:r w:rsidRPr="007C71B2">
        <w:rPr>
          <w:sz w:val="16"/>
        </w:rPr>
        <w:t xml:space="preserve">” (emphasis added). </w:t>
      </w:r>
      <w:r w:rsidRPr="007C71B2">
        <w:rPr>
          <w:rStyle w:val="StyleUnderline"/>
        </w:rPr>
        <w:t xml:space="preserve">It is </w:t>
      </w:r>
      <w:r w:rsidRPr="001710BB">
        <w:rPr>
          <w:rStyle w:val="StyleUnderline"/>
          <w:highlight w:val="green"/>
        </w:rPr>
        <w:t>not the sciences and mathematics that undermine critical thinking</w:t>
      </w:r>
      <w:r w:rsidRPr="007C71B2">
        <w:rPr>
          <w:rStyle w:val="StyleUnderline"/>
        </w:rPr>
        <w:t xml:space="preserve">, as </w:t>
      </w:r>
      <w:proofErr w:type="spellStart"/>
      <w:r w:rsidRPr="007C71B2">
        <w:rPr>
          <w:rStyle w:val="StyleUnderline"/>
        </w:rPr>
        <w:t>Zakaria</w:t>
      </w:r>
      <w:proofErr w:type="spellEnd"/>
      <w:r w:rsidRPr="007C71B2">
        <w:rPr>
          <w:rStyle w:val="StyleUnderline"/>
        </w:rPr>
        <w:t xml:space="preserve"> fears. </w:t>
      </w:r>
      <w:proofErr w:type="gramStart"/>
      <w:r w:rsidRPr="007C71B2">
        <w:rPr>
          <w:rStyle w:val="StyleUnderline"/>
        </w:rPr>
        <w:t>Far from it.</w:t>
      </w:r>
      <w:proofErr w:type="gramEnd"/>
      <w:r w:rsidRPr="007C71B2">
        <w:rPr>
          <w:rStyle w:val="StyleUnderline"/>
        </w:rPr>
        <w:t xml:space="preserve"> Instead, Adrift finds that “</w:t>
      </w:r>
      <w:r w:rsidRPr="001710BB">
        <w:rPr>
          <w:rStyle w:val="StyleUnderline"/>
          <w:highlight w:val="green"/>
        </w:rPr>
        <w:t>Students majoring in business</w:t>
      </w:r>
      <w:r w:rsidRPr="007C71B2">
        <w:rPr>
          <w:rStyle w:val="StyleUnderline"/>
        </w:rPr>
        <w:t xml:space="preserve">, education, social work, and communications </w:t>
      </w:r>
      <w:r w:rsidRPr="001710BB">
        <w:rPr>
          <w:rStyle w:val="StyleUnderline"/>
          <w:highlight w:val="green"/>
        </w:rPr>
        <w:t>had the lowest measurable gains</w:t>
      </w:r>
      <w:r w:rsidRPr="007C71B2">
        <w:rPr>
          <w:rStyle w:val="StyleUnderline"/>
        </w:rPr>
        <w:t xml:space="preserve">.” </w:t>
      </w:r>
      <w:r w:rsidRPr="007C71B2">
        <w:rPr>
          <w:sz w:val="16"/>
        </w:rPr>
        <w:t>For anyone familiar with the late Allan Bloom’s 1987 blockbuster—The Closing of the American Mind: How Higher Education Has Failed Democracy and Impoverished the Souls of Today’s Students—</w:t>
      </w:r>
      <w:r w:rsidRPr="007C71B2">
        <w:rPr>
          <w:rStyle w:val="StyleUnderline"/>
        </w:rPr>
        <w:t>perhaps it comes as no surprise that the humanities, social sciences, natural sciences, and mathematics fare best on the CLA’s measurement of gains achieved in critical-thinking skills over four years. The natural sciences and mathematics have proven themselves least resistant to grade inflation</w:t>
      </w:r>
      <w:r w:rsidRPr="007C71B2">
        <w:rPr>
          <w:sz w:val="16"/>
        </w:rPr>
        <w:t xml:space="preserve">. Regarding the humanities and social sciences, the questions and concerns they address, as well as the amount of reading, writing, and study time they require, render them more conducive to growth in critical thinking than do business, education, communications, and social work generally. </w:t>
      </w:r>
      <w:r w:rsidRPr="007C71B2">
        <w:rPr>
          <w:rStyle w:val="StyleUnderline"/>
        </w:rPr>
        <w:t xml:space="preserve">Given that nearly every university mission statement cites critical thinking as an essential goal (and rightly so), it appears reasonable that requiring more of such courses for all students, regardless of their chosen majors—STEM or non-STEM—would best advance the goal </w:t>
      </w:r>
      <w:proofErr w:type="spellStart"/>
      <w:r w:rsidRPr="007C71B2">
        <w:rPr>
          <w:rStyle w:val="StyleUnderline"/>
        </w:rPr>
        <w:t>Zakaria</w:t>
      </w:r>
      <w:proofErr w:type="spellEnd"/>
      <w:r w:rsidRPr="007C71B2">
        <w:rPr>
          <w:rStyle w:val="StyleUnderline"/>
        </w:rPr>
        <w:t xml:space="preserve"> envisions</w:t>
      </w:r>
      <w:r w:rsidRPr="007C71B2">
        <w:rPr>
          <w:sz w:val="16"/>
        </w:rPr>
        <w:t xml:space="preserve">. </w:t>
      </w:r>
    </w:p>
    <w:p w:rsidR="0058404E" w:rsidRDefault="00C157DF" w:rsidP="0058404E">
      <w:pPr>
        <w:pStyle w:val="Heading3"/>
      </w:pPr>
      <w:r>
        <w:t>!</w:t>
      </w:r>
      <w:r w:rsidR="0058404E">
        <w:t xml:space="preserve"> China</w:t>
      </w:r>
    </w:p>
    <w:p w:rsidR="0058404E" w:rsidRPr="007F6147" w:rsidRDefault="0058404E" w:rsidP="0058404E">
      <w:pPr>
        <w:pStyle w:val="Heading4"/>
        <w:rPr>
          <w:rFonts w:asciiTheme="minorHAnsi" w:hAnsiTheme="minorHAnsi"/>
        </w:rPr>
      </w:pPr>
      <w:r>
        <w:rPr>
          <w:rFonts w:asciiTheme="minorHAnsi" w:hAnsiTheme="minorHAnsi"/>
        </w:rPr>
        <w:t>Specifically, US</w:t>
      </w:r>
      <w:r w:rsidRPr="007F6147">
        <w:rPr>
          <w:rFonts w:asciiTheme="minorHAnsi" w:hAnsiTheme="minorHAnsi"/>
        </w:rPr>
        <w:t xml:space="preserve"> econ</w:t>
      </w:r>
      <w:r>
        <w:rPr>
          <w:rFonts w:asciiTheme="minorHAnsi" w:hAnsiTheme="minorHAnsi"/>
        </w:rPr>
        <w:t>omic</w:t>
      </w:r>
      <w:r w:rsidRPr="007F6147">
        <w:rPr>
          <w:rFonts w:asciiTheme="minorHAnsi" w:hAnsiTheme="minorHAnsi"/>
        </w:rPr>
        <w:t xml:space="preserve"> decline triggers US-Sino hegemony war—it’s the tipping point—deterrence solves conflict now, but US power is slipping through various conflicts</w:t>
      </w:r>
    </w:p>
    <w:p w:rsidR="0058404E" w:rsidRPr="007F6147" w:rsidRDefault="0058404E" w:rsidP="0058404E">
      <w:pPr>
        <w:rPr>
          <w:rFonts w:asciiTheme="minorHAnsi" w:hAnsiTheme="minorHAnsi"/>
        </w:rPr>
      </w:pPr>
      <w:proofErr w:type="spellStart"/>
      <w:r w:rsidRPr="007F6147">
        <w:rPr>
          <w:rStyle w:val="Style13ptBold"/>
          <w:rFonts w:asciiTheme="minorHAnsi" w:hAnsiTheme="minorHAnsi"/>
        </w:rPr>
        <w:t>Lampton</w:t>
      </w:r>
      <w:proofErr w:type="spellEnd"/>
      <w:r w:rsidRPr="007F6147">
        <w:rPr>
          <w:rStyle w:val="Style13ptBold"/>
          <w:rFonts w:asciiTheme="minorHAnsi" w:hAnsiTheme="minorHAnsi"/>
        </w:rPr>
        <w:t xml:space="preserve"> 15</w:t>
      </w:r>
      <w:r w:rsidRPr="007F6147">
        <w:rPr>
          <w:rStyle w:val="Style13ptBold"/>
          <w:rFonts w:asciiTheme="minorHAnsi" w:hAnsiTheme="minorHAnsi"/>
          <w:sz w:val="16"/>
          <w:szCs w:val="16"/>
        </w:rPr>
        <w:t xml:space="preserve"> </w:t>
      </w:r>
      <w:r w:rsidRPr="007F6147">
        <w:rPr>
          <w:rFonts w:asciiTheme="minorHAnsi" w:hAnsiTheme="minorHAnsi"/>
          <w:sz w:val="16"/>
          <w:szCs w:val="16"/>
        </w:rPr>
        <w:t xml:space="preserve">(David M. </w:t>
      </w:r>
      <w:proofErr w:type="spellStart"/>
      <w:r w:rsidRPr="007F6147">
        <w:rPr>
          <w:rFonts w:asciiTheme="minorHAnsi" w:hAnsiTheme="minorHAnsi"/>
          <w:sz w:val="16"/>
          <w:szCs w:val="16"/>
        </w:rPr>
        <w:t>Lampton</w:t>
      </w:r>
      <w:proofErr w:type="spellEnd"/>
      <w:r w:rsidRPr="007F6147">
        <w:rPr>
          <w:rFonts w:asciiTheme="minorHAnsi" w:hAnsiTheme="minorHAnsi"/>
          <w:sz w:val="16"/>
          <w:szCs w:val="16"/>
        </w:rPr>
        <w:t>’, Hyman Professor and Director of SAIS-China and China Studies at the Johns Hopkins School of Advanced International Studies, “A Tipping Point in U.S.-China Relations is Upon Us,” US-China Perception Monitor, 11 May 2015, http://www.uscnpm.org/blog/2015/05/11/a-tipping-point-in-u-s-china-relations-is-upon-us-part-i/</w:t>
      </w:r>
    </w:p>
    <w:p w:rsidR="0058404E" w:rsidRDefault="0058404E" w:rsidP="0058404E">
      <w:pPr>
        <w:rPr>
          <w:rStyle w:val="StyleUnderline"/>
          <w:rFonts w:asciiTheme="minorHAnsi" w:hAnsiTheme="minorHAnsi"/>
        </w:rPr>
      </w:pPr>
      <w:r w:rsidRPr="007F6147">
        <w:rPr>
          <w:rStyle w:val="StyleUnderline"/>
          <w:rFonts w:asciiTheme="minorHAnsi" w:hAnsiTheme="minorHAnsi"/>
          <w:highlight w:val="yellow"/>
        </w:rPr>
        <w:t>The trend in</w:t>
      </w:r>
      <w:r w:rsidRPr="007F6147">
        <w:rPr>
          <w:rStyle w:val="StyleUnderline"/>
          <w:rFonts w:asciiTheme="minorHAnsi" w:hAnsiTheme="minorHAnsi"/>
        </w:rPr>
        <w:t xml:space="preserve"> domestic </w:t>
      </w:r>
      <w:r w:rsidRPr="007F6147">
        <w:rPr>
          <w:rStyle w:val="StyleUnderline"/>
          <w:rFonts w:asciiTheme="minorHAnsi" w:hAnsiTheme="minorHAnsi"/>
          <w:highlight w:val="yellow"/>
        </w:rPr>
        <w:t>discourse in</w:t>
      </w:r>
      <w:r w:rsidRPr="007F6147">
        <w:rPr>
          <w:rStyle w:val="StyleUnderline"/>
          <w:rFonts w:asciiTheme="minorHAnsi" w:hAnsiTheme="minorHAnsi"/>
        </w:rPr>
        <w:t xml:space="preserve"> both </w:t>
      </w:r>
      <w:r w:rsidRPr="007F6147">
        <w:rPr>
          <w:rStyle w:val="StyleUnderline"/>
          <w:rFonts w:asciiTheme="minorHAnsi" w:hAnsiTheme="minorHAnsi"/>
          <w:highlight w:val="yellow"/>
        </w:rPr>
        <w:t>China and the U</w:t>
      </w:r>
      <w:r w:rsidRPr="007F6147">
        <w:rPr>
          <w:rFonts w:asciiTheme="minorHAnsi" w:hAnsiTheme="minorHAnsi"/>
          <w:sz w:val="16"/>
          <w:lang w:eastAsia="zh-TW"/>
        </w:rPr>
        <w:t xml:space="preserve">nited </w:t>
      </w:r>
      <w:r w:rsidRPr="007F6147">
        <w:rPr>
          <w:rStyle w:val="StyleUnderline"/>
          <w:rFonts w:asciiTheme="minorHAnsi" w:hAnsiTheme="minorHAnsi"/>
          <w:highlight w:val="yellow"/>
        </w:rPr>
        <w:t>S</w:t>
      </w:r>
      <w:r w:rsidRPr="007F6147">
        <w:rPr>
          <w:rFonts w:asciiTheme="minorHAnsi" w:hAnsiTheme="minorHAnsi"/>
          <w:sz w:val="16"/>
          <w:lang w:eastAsia="zh-TW"/>
        </w:rPr>
        <w:t xml:space="preserve">tates over the last fifteen years </w:t>
      </w:r>
      <w:r w:rsidRPr="007F6147">
        <w:rPr>
          <w:rStyle w:val="StyleUnderline"/>
          <w:rFonts w:asciiTheme="minorHAnsi" w:hAnsiTheme="minorHAnsi"/>
          <w:highlight w:val="yellow"/>
        </w:rPr>
        <w:t>has been</w:t>
      </w:r>
      <w:r w:rsidRPr="007F6147">
        <w:rPr>
          <w:rStyle w:val="StyleUnderline"/>
          <w:rFonts w:asciiTheme="minorHAnsi" w:hAnsiTheme="minorHAnsi"/>
        </w:rPr>
        <w:t xml:space="preserve"> </w:t>
      </w:r>
      <w:r w:rsidRPr="007F6147">
        <w:rPr>
          <w:rFonts w:asciiTheme="minorHAnsi" w:hAnsiTheme="minorHAnsi"/>
          <w:sz w:val="16"/>
          <w:lang w:eastAsia="zh-TW"/>
        </w:rPr>
        <w:t xml:space="preserve">from engagement, to a light hedge, to a heavy hedge, and </w:t>
      </w:r>
      <w:r w:rsidRPr="007F6147">
        <w:rPr>
          <w:rStyle w:val="StyleUnderline"/>
          <w:rFonts w:asciiTheme="minorHAnsi" w:hAnsiTheme="minorHAnsi"/>
        </w:rPr>
        <w:t xml:space="preserve">increasingly </w:t>
      </w:r>
      <w:r w:rsidRPr="007F6147">
        <w:rPr>
          <w:rStyle w:val="StyleUnderline"/>
          <w:rFonts w:asciiTheme="minorHAnsi" w:hAnsiTheme="minorHAnsi"/>
          <w:highlight w:val="yellow"/>
        </w:rPr>
        <w:t>toward deterrence</w:t>
      </w:r>
      <w:r w:rsidRPr="007F6147">
        <w:rPr>
          <w:rFonts w:asciiTheme="minorHAnsi" w:hAnsiTheme="minorHAnsi"/>
          <w:sz w:val="16"/>
          <w:lang w:eastAsia="zh-TW"/>
        </w:rPr>
        <w:t xml:space="preserve">. Deterrence vocabulary leads to discussions of threat, will, capability, second-strike, and credibility. This is a far different vocabulary than the one that generally was employed during the last forty years. What worries me greatly </w:t>
      </w:r>
      <w:r w:rsidRPr="007F6147">
        <w:rPr>
          <w:rStyle w:val="StyleUnderline"/>
          <w:rFonts w:asciiTheme="minorHAnsi" w:hAnsiTheme="minorHAnsi"/>
        </w:rPr>
        <w:t xml:space="preserve">is the gradual migration of the center of gravity of elite and popular discussion in both nations toward more extreme analyses and policy recommendations that simply feed one another. Past policy has not collapsed, but it is weakening. </w:t>
      </w:r>
      <w:r w:rsidRPr="007F6147">
        <w:rPr>
          <w:rFonts w:asciiTheme="minorHAnsi" w:hAnsiTheme="minorHAnsi"/>
          <w:sz w:val="16"/>
          <w:lang w:eastAsia="zh-TW"/>
        </w:rPr>
        <w:t xml:space="preserve">Underlying Causes of </w:t>
      </w:r>
      <w:proofErr w:type="gramStart"/>
      <w:r w:rsidRPr="007F6147">
        <w:rPr>
          <w:rFonts w:asciiTheme="minorHAnsi" w:hAnsiTheme="minorHAnsi"/>
          <w:sz w:val="16"/>
          <w:lang w:eastAsia="zh-TW"/>
        </w:rPr>
        <w:t>these</w:t>
      </w:r>
      <w:proofErr w:type="gramEnd"/>
      <w:r w:rsidRPr="007F6147">
        <w:rPr>
          <w:rFonts w:asciiTheme="minorHAnsi" w:hAnsiTheme="minorHAnsi"/>
          <w:sz w:val="16"/>
          <w:lang w:eastAsia="zh-TW"/>
        </w:rPr>
        <w:t xml:space="preserve"> Policy Tendencies So, what are the underlying causes of these phenomena? – </w:t>
      </w:r>
      <w:proofErr w:type="spellStart"/>
      <w:r w:rsidRPr="007F6147">
        <w:rPr>
          <w:rFonts w:asciiTheme="minorHAnsi" w:hAnsiTheme="minorHAnsi"/>
          <w:sz w:val="16"/>
          <w:lang w:eastAsia="zh-TW"/>
        </w:rPr>
        <w:t>First</w:t>
      </w:r>
      <w:proofErr w:type="gramStart"/>
      <w:r w:rsidRPr="007F6147">
        <w:rPr>
          <w:rFonts w:asciiTheme="minorHAnsi" w:hAnsiTheme="minorHAnsi"/>
          <w:sz w:val="16"/>
          <w:lang w:eastAsia="zh-TW"/>
        </w:rPr>
        <w:t>,</w:t>
      </w:r>
      <w:r w:rsidRPr="007F6147">
        <w:rPr>
          <w:rStyle w:val="StyleUnderline"/>
          <w:rFonts w:asciiTheme="minorHAnsi" w:hAnsiTheme="minorHAnsi"/>
        </w:rPr>
        <w:t>the</w:t>
      </w:r>
      <w:proofErr w:type="spellEnd"/>
      <w:proofErr w:type="gramEnd"/>
      <w:r w:rsidRPr="007F6147">
        <w:rPr>
          <w:rStyle w:val="StyleUnderline"/>
          <w:rFonts w:asciiTheme="minorHAnsi" w:hAnsiTheme="minorHAnsi"/>
        </w:rPr>
        <w:t xml:space="preserve"> diffuse</w:t>
      </w:r>
      <w:r w:rsidRPr="007F6147">
        <w:rPr>
          <w:rFonts w:asciiTheme="minorHAnsi" w:hAnsiTheme="minorHAnsi"/>
          <w:sz w:val="16"/>
          <w:lang w:eastAsia="zh-TW"/>
        </w:rPr>
        <w:t xml:space="preserve"> (though never universally shared) </w:t>
      </w:r>
      <w:r w:rsidRPr="007F6147">
        <w:rPr>
          <w:rStyle w:val="StyleUnderline"/>
          <w:rFonts w:asciiTheme="minorHAnsi" w:hAnsiTheme="minorHAnsi"/>
        </w:rPr>
        <w:t>sense in America since 1978 that China generally was going “in a positive direction” in terms of societal and governance trends, economic policy, and international citizenship is seriously eroding in the U</w:t>
      </w:r>
      <w:r w:rsidRPr="007F6147">
        <w:rPr>
          <w:rFonts w:asciiTheme="minorHAnsi" w:hAnsiTheme="minorHAnsi"/>
          <w:sz w:val="16"/>
          <w:lang w:eastAsia="zh-TW"/>
        </w:rPr>
        <w:t xml:space="preserve">nited </w:t>
      </w:r>
      <w:r w:rsidRPr="007F6147">
        <w:rPr>
          <w:rStyle w:val="StyleUnderline"/>
          <w:rFonts w:asciiTheme="minorHAnsi" w:hAnsiTheme="minorHAnsi"/>
        </w:rPr>
        <w:t>S</w:t>
      </w:r>
      <w:r w:rsidRPr="007F6147">
        <w:rPr>
          <w:rFonts w:asciiTheme="minorHAnsi" w:hAnsiTheme="minorHAnsi"/>
          <w:sz w:val="16"/>
          <w:lang w:eastAsia="zh-TW"/>
        </w:rPr>
        <w:t xml:space="preserve">tates, not least among policy elites. </w:t>
      </w:r>
      <w:r w:rsidRPr="007F6147">
        <w:rPr>
          <w:rStyle w:val="StyleUnderline"/>
          <w:rFonts w:asciiTheme="minorHAnsi" w:hAnsiTheme="minorHAnsi"/>
        </w:rPr>
        <w:t xml:space="preserve">Confidence that a growing middle class, exposure to the world, and integration with it would produce growing value and/or interest convergence over time is challenged by the PRC’s perceived domestic political tightening and muscularity abroad. In the security realm, </w:t>
      </w:r>
      <w:r w:rsidRPr="007F6147">
        <w:rPr>
          <w:rStyle w:val="StyleUnderline"/>
          <w:rFonts w:asciiTheme="minorHAnsi" w:hAnsiTheme="minorHAnsi"/>
          <w:highlight w:val="yellow"/>
        </w:rPr>
        <w:t xml:space="preserve">waning confidence that China is “going in a positive direction” means that the </w:t>
      </w:r>
      <w:r w:rsidRPr="007F6147">
        <w:rPr>
          <w:rStyle w:val="StyleUnderline"/>
          <w:rFonts w:asciiTheme="minorHAnsi" w:hAnsiTheme="minorHAnsi"/>
          <w:b/>
          <w:highlight w:val="yellow"/>
        </w:rPr>
        <w:t>hope that economic interdependence would produce tolerable security cooperation</w:t>
      </w:r>
      <w:r w:rsidRPr="007F6147">
        <w:rPr>
          <w:rStyle w:val="StyleUnderline"/>
          <w:rFonts w:asciiTheme="minorHAnsi" w:hAnsiTheme="minorHAnsi"/>
          <w:b/>
        </w:rPr>
        <w:t xml:space="preserve"> increasingly </w:t>
      </w:r>
      <w:r w:rsidRPr="007F6147">
        <w:rPr>
          <w:rStyle w:val="StyleUnderline"/>
          <w:rFonts w:asciiTheme="minorHAnsi" w:hAnsiTheme="minorHAnsi"/>
          <w:b/>
          <w:highlight w:val="yellow"/>
        </w:rPr>
        <w:t>is questioned,</w:t>
      </w:r>
      <w:r w:rsidRPr="007F6147">
        <w:rPr>
          <w:rFonts w:asciiTheme="minorHAnsi" w:hAnsiTheme="minorHAnsi"/>
          <w:b/>
          <w:sz w:val="16"/>
          <w:lang w:eastAsia="zh-TW"/>
        </w:rPr>
        <w:t xml:space="preserve"> </w:t>
      </w:r>
      <w:r w:rsidRPr="007F6147">
        <w:rPr>
          <w:rFonts w:asciiTheme="minorHAnsi" w:hAnsiTheme="minorHAnsi"/>
          <w:sz w:val="16"/>
          <w:lang w:eastAsia="zh-TW"/>
        </w:rPr>
        <w:t>despite some recent progress in military-to-military ties and other important issues. In the last few years an almost imperceptible tipping point nearly has been reached with respect to U.S. assessments of China’s internal and external policy direction. I should say</w:t>
      </w:r>
      <w:proofErr w:type="gramStart"/>
      <w:r w:rsidRPr="007F6147">
        <w:rPr>
          <w:rFonts w:asciiTheme="minorHAnsi" w:hAnsiTheme="minorHAnsi"/>
          <w:sz w:val="16"/>
          <w:lang w:eastAsia="zh-TW"/>
        </w:rPr>
        <w:t>,</w:t>
      </w:r>
      <w:proofErr w:type="gramEnd"/>
      <w:r w:rsidRPr="007F6147">
        <w:rPr>
          <w:rFonts w:asciiTheme="minorHAnsi" w:hAnsiTheme="minorHAnsi"/>
          <w:sz w:val="16"/>
          <w:lang w:eastAsia="zh-TW"/>
        </w:rPr>
        <w:t xml:space="preserve"> certain domestic economic initiatives seem quite positive. – Another </w:t>
      </w:r>
      <w:r w:rsidRPr="007F6147">
        <w:rPr>
          <w:rStyle w:val="StyleUnderline"/>
          <w:rFonts w:asciiTheme="minorHAnsi" w:hAnsiTheme="minorHAnsi"/>
          <w:b/>
          <w:sz w:val="24"/>
          <w:szCs w:val="24"/>
          <w:highlight w:val="yellow"/>
        </w:rPr>
        <w:t>tipping point</w:t>
      </w:r>
      <w:r w:rsidRPr="007F6147">
        <w:rPr>
          <w:rStyle w:val="StyleUnderline"/>
          <w:rFonts w:asciiTheme="minorHAnsi" w:hAnsiTheme="minorHAnsi"/>
          <w:b/>
          <w:highlight w:val="yellow"/>
        </w:rPr>
        <w:t xml:space="preserve"> </w:t>
      </w:r>
      <w:r w:rsidRPr="007F6147">
        <w:rPr>
          <w:rStyle w:val="StyleUnderline"/>
          <w:rFonts w:asciiTheme="minorHAnsi" w:hAnsiTheme="minorHAnsi"/>
        </w:rPr>
        <w:t xml:space="preserve">consideration </w:t>
      </w:r>
      <w:r w:rsidRPr="007F6147">
        <w:rPr>
          <w:rStyle w:val="StyleUnderline"/>
          <w:rFonts w:asciiTheme="minorHAnsi" w:hAnsiTheme="minorHAnsi"/>
          <w:b/>
          <w:sz w:val="24"/>
          <w:szCs w:val="24"/>
          <w:highlight w:val="yellow"/>
        </w:rPr>
        <w:t>is power</w:t>
      </w:r>
      <w:r w:rsidRPr="007F6147">
        <w:rPr>
          <w:rStyle w:val="StyleUnderline"/>
          <w:rFonts w:asciiTheme="minorHAnsi" w:hAnsiTheme="minorHAnsi"/>
          <w:highlight w:val="yellow"/>
        </w:rPr>
        <w:t>. Until the new millennium the U</w:t>
      </w:r>
      <w:r w:rsidRPr="007F6147">
        <w:rPr>
          <w:rFonts w:asciiTheme="minorHAnsi" w:hAnsiTheme="minorHAnsi"/>
          <w:sz w:val="16"/>
          <w:lang w:eastAsia="zh-TW"/>
        </w:rPr>
        <w:t xml:space="preserve">nited </w:t>
      </w:r>
      <w:r w:rsidRPr="007F6147">
        <w:rPr>
          <w:rStyle w:val="StyleUnderline"/>
          <w:rFonts w:asciiTheme="minorHAnsi" w:hAnsiTheme="minorHAnsi"/>
          <w:highlight w:val="yellow"/>
        </w:rPr>
        <w:t>S</w:t>
      </w:r>
      <w:r w:rsidRPr="007F6147">
        <w:rPr>
          <w:rFonts w:asciiTheme="minorHAnsi" w:hAnsiTheme="minorHAnsi"/>
          <w:sz w:val="16"/>
          <w:lang w:eastAsia="zh-TW"/>
        </w:rPr>
        <w:t xml:space="preserve">tates </w:t>
      </w:r>
      <w:r w:rsidRPr="007F6147">
        <w:rPr>
          <w:rStyle w:val="StyleUnderline"/>
          <w:rFonts w:asciiTheme="minorHAnsi" w:hAnsiTheme="minorHAnsi"/>
          <w:highlight w:val="yellow"/>
        </w:rPr>
        <w:t>was relatively secure in its position as the sole economic</w:t>
      </w:r>
      <w:r w:rsidRPr="007F6147">
        <w:rPr>
          <w:rStyle w:val="StyleUnderline"/>
          <w:rFonts w:asciiTheme="minorHAnsi" w:hAnsiTheme="minorHAnsi"/>
        </w:rPr>
        <w:t xml:space="preserve"> and military </w:t>
      </w:r>
      <w:r w:rsidRPr="007F6147">
        <w:rPr>
          <w:rStyle w:val="StyleUnderline"/>
          <w:rFonts w:asciiTheme="minorHAnsi" w:hAnsiTheme="minorHAnsi"/>
          <w:highlight w:val="yellow"/>
        </w:rPr>
        <w:t xml:space="preserve">superpower. This sense of security has gradually eroded under </w:t>
      </w:r>
      <w:r w:rsidRPr="007F6147">
        <w:rPr>
          <w:rStyle w:val="StyleUnderline"/>
          <w:rFonts w:asciiTheme="minorHAnsi" w:hAnsiTheme="minorHAnsi"/>
        </w:rPr>
        <w:t xml:space="preserve">the combined weight </w:t>
      </w:r>
      <w:r w:rsidRPr="007F6147">
        <w:rPr>
          <w:rStyle w:val="StyleUnderline"/>
          <w:rFonts w:asciiTheme="minorHAnsi" w:hAnsiTheme="minorHAnsi"/>
          <w:highlight w:val="yellow"/>
        </w:rPr>
        <w:t>of 9/11, the Iraq and Afghanistan Wars, the</w:t>
      </w:r>
      <w:r w:rsidRPr="007F6147">
        <w:rPr>
          <w:rStyle w:val="StyleUnderline"/>
          <w:rFonts w:asciiTheme="minorHAnsi" w:hAnsiTheme="minorHAnsi"/>
        </w:rPr>
        <w:t xml:space="preserve"> 2008 global </w:t>
      </w:r>
      <w:r w:rsidRPr="007F6147">
        <w:rPr>
          <w:rStyle w:val="StyleUnderline"/>
          <w:rFonts w:asciiTheme="minorHAnsi" w:hAnsiTheme="minorHAnsi"/>
          <w:highlight w:val="yellow"/>
        </w:rPr>
        <w:t>financial crisis</w:t>
      </w:r>
      <w:r w:rsidRPr="007F6147">
        <w:rPr>
          <w:rStyle w:val="StyleUnderline"/>
          <w:rFonts w:asciiTheme="minorHAnsi" w:hAnsiTheme="minorHAnsi"/>
        </w:rPr>
        <w:t xml:space="preserve">, partisan </w:t>
      </w:r>
      <w:r w:rsidRPr="007F6147">
        <w:rPr>
          <w:rStyle w:val="StyleUnderline"/>
          <w:rFonts w:asciiTheme="minorHAnsi" w:hAnsiTheme="minorHAnsi"/>
          <w:highlight w:val="yellow"/>
        </w:rPr>
        <w:t>gridlock at home, and Chinese activities</w:t>
      </w:r>
      <w:r w:rsidRPr="007F6147">
        <w:rPr>
          <w:rStyle w:val="StyleUnderline"/>
          <w:rFonts w:asciiTheme="minorHAnsi" w:hAnsiTheme="minorHAnsi"/>
        </w:rPr>
        <w:t xml:space="preserve"> and responses in Northeast, East, and Southeast Asia since 2010. </w:t>
      </w:r>
      <w:r w:rsidRPr="007F6147">
        <w:rPr>
          <w:rStyle w:val="StyleUnderline"/>
          <w:rFonts w:asciiTheme="minorHAnsi" w:hAnsiTheme="minorHAnsi"/>
          <w:highlight w:val="yellow"/>
        </w:rPr>
        <w:t>Meanwhile, the PRC</w:t>
      </w:r>
      <w:r w:rsidRPr="007F6147">
        <w:rPr>
          <w:rStyle w:val="StyleUnderline"/>
          <w:rFonts w:asciiTheme="minorHAnsi" w:hAnsiTheme="minorHAnsi"/>
        </w:rPr>
        <w:t xml:space="preserve"> has </w:t>
      </w:r>
      <w:r w:rsidRPr="007F6147">
        <w:rPr>
          <w:rStyle w:val="StyleUnderline"/>
          <w:rFonts w:asciiTheme="minorHAnsi" w:hAnsiTheme="minorHAnsi"/>
          <w:highlight w:val="yellow"/>
        </w:rPr>
        <w:t>had its post-WTO entry growth spurt,</w:t>
      </w:r>
      <w:r w:rsidRPr="007F6147">
        <w:rPr>
          <w:rStyle w:val="StyleUnderline"/>
          <w:rFonts w:asciiTheme="minorHAnsi" w:hAnsiTheme="minorHAnsi"/>
        </w:rPr>
        <w:t xml:space="preserve"> weathered the 2008 global financial crisis in relatively good shape, </w:t>
      </w:r>
      <w:r w:rsidRPr="007F6147">
        <w:rPr>
          <w:rStyle w:val="StyleUnderline"/>
          <w:rFonts w:asciiTheme="minorHAnsi" w:hAnsiTheme="minorHAnsi"/>
          <w:highlight w:val="yellow"/>
        </w:rPr>
        <w:t>and has become the leading trade partner of nearly every country in Asia—surpassing Japan</w:t>
      </w:r>
      <w:r w:rsidRPr="007F6147">
        <w:rPr>
          <w:rStyle w:val="StyleUnderline"/>
          <w:rFonts w:asciiTheme="minorHAnsi" w:hAnsiTheme="minorHAnsi"/>
        </w:rPr>
        <w:t xml:space="preserve"> as the world’s second largest economy.</w:t>
      </w:r>
      <w:r w:rsidRPr="007F6147">
        <w:rPr>
          <w:rFonts w:asciiTheme="minorHAnsi" w:hAnsiTheme="minorHAnsi"/>
          <w:sz w:val="16"/>
          <w:lang w:eastAsia="zh-TW"/>
        </w:rPr>
        <w:t xml:space="preserve"> </w:t>
      </w:r>
      <w:r w:rsidRPr="007F6147">
        <w:rPr>
          <w:rStyle w:val="StyleUnderline"/>
          <w:rFonts w:asciiTheme="minorHAnsi" w:hAnsiTheme="minorHAnsi"/>
        </w:rPr>
        <w:t>Chinese leaders and citizens alike</w:t>
      </w:r>
      <w:r w:rsidRPr="007F6147">
        <w:rPr>
          <w:rFonts w:asciiTheme="minorHAnsi" w:hAnsiTheme="minorHAnsi"/>
          <w:sz w:val="16"/>
          <w:lang w:eastAsia="zh-TW"/>
        </w:rPr>
        <w:t>, it seems to me</w:t>
      </w:r>
      <w:r w:rsidRPr="007F6147">
        <w:rPr>
          <w:rStyle w:val="StyleUnderline"/>
          <w:rFonts w:asciiTheme="minorHAnsi" w:hAnsiTheme="minorHAnsi"/>
        </w:rPr>
        <w:t xml:space="preserve">, rapidly came to expect that their mounting comprehensive national power would give them new-found status and influence in the international system and provide Beijing added leverage to achieve more favorable outcomes on core issues, as well as give China a “bigger say” in the institutions of global governance such as the IMF. </w:t>
      </w:r>
      <w:r w:rsidRPr="007F6147">
        <w:rPr>
          <w:rFonts w:asciiTheme="minorHAnsi" w:hAnsiTheme="minorHAnsi"/>
          <w:sz w:val="16"/>
          <w:lang w:eastAsia="zh-TW"/>
        </w:rPr>
        <w:t xml:space="preserve">When others, such as Japan, Vietnam, and Philippines were perceived to have taken actions jeopardizing Chinese claims, Beijing pushed for a new, more favorable status quo. </w:t>
      </w:r>
      <w:r w:rsidRPr="007F6147">
        <w:rPr>
          <w:rStyle w:val="StyleUnderline"/>
          <w:rFonts w:asciiTheme="minorHAnsi" w:hAnsiTheme="minorHAnsi"/>
          <w:highlight w:val="yellow"/>
        </w:rPr>
        <w:t>The U.S. “pivot”</w:t>
      </w:r>
      <w:r w:rsidRPr="007F6147">
        <w:rPr>
          <w:rFonts w:asciiTheme="minorHAnsi" w:hAnsiTheme="minorHAnsi"/>
          <w:sz w:val="16"/>
          <w:lang w:eastAsia="zh-TW"/>
        </w:rPr>
        <w:t xml:space="preserve"> (“rebalance”) </w:t>
      </w:r>
      <w:r w:rsidRPr="007F6147">
        <w:rPr>
          <w:rStyle w:val="StyleUnderline"/>
          <w:rFonts w:asciiTheme="minorHAnsi" w:hAnsiTheme="minorHAnsi"/>
          <w:highlight w:val="yellow"/>
        </w:rPr>
        <w:t>reinforced Beijing in its belief that a declining America sought to deputize Japan and others to join a coalition to hem-in the PRC.</w:t>
      </w:r>
    </w:p>
    <w:p w:rsidR="0058404E" w:rsidRPr="00187619" w:rsidRDefault="0058404E" w:rsidP="0058404E"/>
    <w:p w:rsidR="0058404E" w:rsidRPr="00800FA1" w:rsidRDefault="00C157DF" w:rsidP="00C157DF">
      <w:pPr>
        <w:pStyle w:val="Heading1"/>
      </w:pPr>
      <w:r>
        <w:t xml:space="preserve">2AC </w:t>
      </w:r>
      <w:r w:rsidR="0058404E">
        <w:t>ISIS</w:t>
      </w:r>
    </w:p>
    <w:p w:rsidR="0058404E" w:rsidRDefault="0058404E" w:rsidP="0058404E">
      <w:pPr>
        <w:pStyle w:val="Heading3"/>
      </w:pPr>
      <w:r>
        <w:t>SEVIS K2 discrimination</w:t>
      </w:r>
    </w:p>
    <w:p w:rsidR="0058404E" w:rsidRDefault="0058404E" w:rsidP="0058404E">
      <w:pPr>
        <w:pStyle w:val="Heading4"/>
      </w:pPr>
      <w:r>
        <w:t xml:space="preserve">US policy just re-enforces Islamophobia </w:t>
      </w:r>
    </w:p>
    <w:p w:rsidR="0058404E" w:rsidRPr="00D26337" w:rsidRDefault="0058404E" w:rsidP="0058404E">
      <w:pPr>
        <w:rPr>
          <w:sz w:val="16"/>
          <w:szCs w:val="16"/>
        </w:rPr>
      </w:pPr>
      <w:r w:rsidRPr="00D26337">
        <w:rPr>
          <w:rStyle w:val="Style13ptBold"/>
        </w:rPr>
        <w:t>Ahmadi 11</w:t>
      </w:r>
      <w:r w:rsidRPr="00D26337">
        <w:t xml:space="preserve">, </w:t>
      </w:r>
      <w:proofErr w:type="spellStart"/>
      <w:r w:rsidRPr="00D26337">
        <w:rPr>
          <w:sz w:val="16"/>
          <w:szCs w:val="16"/>
        </w:rPr>
        <w:t>Shafiqa</w:t>
      </w:r>
      <w:proofErr w:type="spellEnd"/>
      <w:r w:rsidRPr="00D26337">
        <w:rPr>
          <w:sz w:val="16"/>
          <w:szCs w:val="16"/>
        </w:rPr>
        <w:t xml:space="preserve"> Ahmadi, J.D., is an Assistant Professor of Clinical Education at the </w:t>
      </w:r>
      <w:proofErr w:type="spellStart"/>
      <w:r w:rsidRPr="00D26337">
        <w:rPr>
          <w:sz w:val="16"/>
          <w:szCs w:val="16"/>
        </w:rPr>
        <w:t>Rossier</w:t>
      </w:r>
      <w:proofErr w:type="spellEnd"/>
      <w:r w:rsidRPr="00D26337">
        <w:rPr>
          <w:sz w:val="16"/>
          <w:szCs w:val="16"/>
        </w:rPr>
        <w:t xml:space="preserve"> School of Education at the University of Southern California. “The Erosion of Civil Rights: Exploring the Effects of the Patriot Act on Muslims in American Higher Education", 12 Rutgers Race &amp; L. Rev. 1, 2011</w:t>
      </w:r>
      <w:r>
        <w:rPr>
          <w:sz w:val="16"/>
          <w:szCs w:val="16"/>
        </w:rPr>
        <w:t>, &lt;</w:t>
      </w:r>
      <w:r w:rsidRPr="00D26337">
        <w:rPr>
          <w:sz w:val="16"/>
          <w:szCs w:val="16"/>
        </w:rPr>
        <w:t>https://www.academia.edu/475628/The_Erosion_of_Civil_Rights_Exploring_the_Effects_of_the_Patriot_Act_on_</w:t>
      </w:r>
      <w:r>
        <w:rPr>
          <w:sz w:val="16"/>
          <w:szCs w:val="16"/>
        </w:rPr>
        <w:t xml:space="preserve"> </w:t>
      </w:r>
      <w:proofErr w:type="spellStart"/>
      <w:r w:rsidRPr="00D26337">
        <w:rPr>
          <w:sz w:val="16"/>
          <w:szCs w:val="16"/>
        </w:rPr>
        <w:t>Muslims_in_American_Higher_Education</w:t>
      </w:r>
      <w:proofErr w:type="spellEnd"/>
      <w:r w:rsidRPr="00D26337">
        <w:rPr>
          <w:sz w:val="16"/>
          <w:szCs w:val="16"/>
        </w:rPr>
        <w:t>&gt; //</w:t>
      </w:r>
      <w:proofErr w:type="spellStart"/>
      <w:r w:rsidRPr="00D26337">
        <w:rPr>
          <w:sz w:val="16"/>
          <w:szCs w:val="16"/>
        </w:rPr>
        <w:t>ak</w:t>
      </w:r>
      <w:proofErr w:type="spellEnd"/>
    </w:p>
    <w:p w:rsidR="0058404E" w:rsidRDefault="0058404E" w:rsidP="0058404E">
      <w:pPr>
        <w:rPr>
          <w:sz w:val="16"/>
        </w:rPr>
      </w:pPr>
      <w:r w:rsidRPr="00291F1D">
        <w:rPr>
          <w:rStyle w:val="StyleUnderline"/>
        </w:rPr>
        <w:t xml:space="preserve">Anti-Muslim and </w:t>
      </w:r>
      <w:proofErr w:type="spellStart"/>
      <w:r w:rsidRPr="00291F1D">
        <w:rPr>
          <w:rStyle w:val="StyleUnderline"/>
        </w:rPr>
        <w:t>Islamophobic</w:t>
      </w:r>
      <w:proofErr w:type="spellEnd"/>
      <w:r w:rsidRPr="00291F1D">
        <w:rPr>
          <w:rStyle w:val="StyleUnderline"/>
        </w:rPr>
        <w:t xml:space="preserve"> acts are also occurring on college campuses</w:t>
      </w:r>
      <w:r w:rsidRPr="00291F1D">
        <w:rPr>
          <w:sz w:val="16"/>
        </w:rPr>
        <w:t xml:space="preserve"> - communities whose members one might assume would reject the abject </w:t>
      </w:r>
      <w:proofErr w:type="spellStart"/>
      <w:r w:rsidRPr="00291F1D">
        <w:rPr>
          <w:sz w:val="16"/>
        </w:rPr>
        <w:t>Islamophobic</w:t>
      </w:r>
      <w:proofErr w:type="spellEnd"/>
      <w:r w:rsidRPr="00291F1D">
        <w:rPr>
          <w:sz w:val="16"/>
        </w:rPr>
        <w:t xml:space="preserve"> racialization of Muslims as terrorists. For example, in 2009, </w:t>
      </w:r>
      <w:r w:rsidRPr="00291F1D">
        <w:rPr>
          <w:rStyle w:val="StyleUnderline"/>
        </w:rPr>
        <w:t>a University of Texas college student's decision to wear hijab resulted in stares, double takes, and whispers.</w:t>
      </w:r>
      <w:r w:rsidRPr="00291F1D">
        <w:rPr>
          <w:sz w:val="16"/>
        </w:rPr>
        <w:t xml:space="preserve"> </w:t>
      </w:r>
      <w:proofErr w:type="gramStart"/>
      <w:r w:rsidRPr="00291F1D">
        <w:rPr>
          <w:sz w:val="16"/>
        </w:rPr>
        <w:t>n257</w:t>
      </w:r>
      <w:proofErr w:type="gramEnd"/>
      <w:r w:rsidRPr="00291F1D">
        <w:rPr>
          <w:sz w:val="16"/>
        </w:rPr>
        <w:t xml:space="preserve"> College campuses are not immune to attacks on the civil rights of individual Muslims or groups. Further, </w:t>
      </w:r>
      <w:r w:rsidRPr="00291F1D">
        <w:rPr>
          <w:rStyle w:val="StyleUnderline"/>
        </w:rPr>
        <w:t>the question of whether academic [*48] freedom should permit controversial sentiment is again germane</w:t>
      </w:r>
      <w:r w:rsidRPr="00291F1D">
        <w:rPr>
          <w:sz w:val="16"/>
        </w:rPr>
        <w:t xml:space="preserve"> in the context of a recent commentary on the Fort Hood shooting. n258 </w:t>
      </w:r>
      <w:r w:rsidRPr="00291F1D">
        <w:rPr>
          <w:rStyle w:val="StyleUnderline"/>
        </w:rPr>
        <w:t xml:space="preserve">NYU professor </w:t>
      </w:r>
      <w:proofErr w:type="spellStart"/>
      <w:r w:rsidRPr="00291F1D">
        <w:rPr>
          <w:rStyle w:val="StyleUnderline"/>
        </w:rPr>
        <w:t>Tunku</w:t>
      </w:r>
      <w:proofErr w:type="spellEnd"/>
      <w:r w:rsidRPr="00291F1D">
        <w:rPr>
          <w:rStyle w:val="StyleUnderline"/>
        </w:rPr>
        <w:t xml:space="preserve"> </w:t>
      </w:r>
      <w:proofErr w:type="spellStart"/>
      <w:r w:rsidRPr="00291F1D">
        <w:rPr>
          <w:rStyle w:val="StyleUnderline"/>
        </w:rPr>
        <w:t>Varadarajan</w:t>
      </w:r>
      <w:proofErr w:type="spellEnd"/>
      <w:r w:rsidRPr="00291F1D">
        <w:rPr>
          <w:rStyle w:val="StyleUnderline"/>
        </w:rPr>
        <w:t xml:space="preserve"> proposed that the Fort Hood shooting may represent an emergence of a new </w:t>
      </w:r>
      <w:proofErr w:type="spellStart"/>
      <w:r w:rsidRPr="00291F1D">
        <w:rPr>
          <w:rStyle w:val="StyleUnderline"/>
        </w:rPr>
        <w:t>phenomena</w:t>
      </w:r>
      <w:proofErr w:type="spellEnd"/>
      <w:r w:rsidRPr="00291F1D">
        <w:rPr>
          <w:rStyle w:val="StyleUnderline"/>
        </w:rPr>
        <w:t xml:space="preserve"> called "going Muslim,"</w:t>
      </w:r>
      <w:r w:rsidRPr="00291F1D">
        <w:rPr>
          <w:sz w:val="16"/>
        </w:rPr>
        <w:t xml:space="preserve"> akin to the violent rage of a former worker often referred to as "going postal." n259 The professor asserted that Islam "is founded on bellicose conquest, contempt for infidels ..." and implied American Muslims are imminently violent, but merely attempting to camouflage into American society. </w:t>
      </w:r>
      <w:proofErr w:type="gramStart"/>
      <w:r w:rsidRPr="00291F1D">
        <w:rPr>
          <w:sz w:val="16"/>
        </w:rPr>
        <w:t>n260</w:t>
      </w:r>
      <w:proofErr w:type="gramEnd"/>
      <w:r w:rsidRPr="00291F1D">
        <w:rPr>
          <w:sz w:val="16"/>
        </w:rPr>
        <w:t xml:space="preserve"> </w:t>
      </w:r>
      <w:proofErr w:type="spellStart"/>
      <w:r w:rsidRPr="00291F1D">
        <w:rPr>
          <w:sz w:val="16"/>
        </w:rPr>
        <w:t>Varadarajan's</w:t>
      </w:r>
      <w:proofErr w:type="spellEnd"/>
      <w:r w:rsidRPr="00291F1D">
        <w:rPr>
          <w:sz w:val="16"/>
        </w:rPr>
        <w:t xml:space="preserve"> controversial editorial has sparked an intense backlash, but was not unique in espousing anti-Muslim sentiments in the wake of the Fort Hood shooting. </w:t>
      </w:r>
      <w:proofErr w:type="gramStart"/>
      <w:r w:rsidRPr="00291F1D">
        <w:rPr>
          <w:sz w:val="16"/>
        </w:rPr>
        <w:t>n261</w:t>
      </w:r>
      <w:proofErr w:type="gramEnd"/>
      <w:r w:rsidRPr="00291F1D">
        <w:rPr>
          <w:sz w:val="16"/>
        </w:rPr>
        <w:t xml:space="preserve"> </w:t>
      </w:r>
      <w:r w:rsidRPr="00291F1D">
        <w:rPr>
          <w:rStyle w:val="StyleUnderline"/>
        </w:rPr>
        <w:t xml:space="preserve">These recent events give prominence to the racialization of Muslims, and perhaps Islam by proxy. </w:t>
      </w:r>
      <w:proofErr w:type="gramStart"/>
      <w:r w:rsidRPr="00291F1D">
        <w:rPr>
          <w:rStyle w:val="StyleUnderline"/>
        </w:rPr>
        <w:t>This racialization likely influences</w:t>
      </w:r>
      <w:proofErr w:type="gramEnd"/>
      <w:r w:rsidRPr="00291F1D">
        <w:rPr>
          <w:rStyle w:val="StyleUnderline"/>
        </w:rPr>
        <w:t xml:space="preserve"> how the Patriot Act is enforced and who becomes the focal point of its application.</w:t>
      </w:r>
      <w:r w:rsidRPr="00291F1D">
        <w:rPr>
          <w:sz w:val="16"/>
        </w:rPr>
        <w:t xml:space="preserve"> The Patriot Act is facially neutral, in that it does not specifically [*49] state that provisions apply to Muslims and people of Middle Eastern descent generally, or to Muslims in institutions of higher education. </w:t>
      </w:r>
      <w:proofErr w:type="gramStart"/>
      <w:r w:rsidRPr="00291F1D">
        <w:rPr>
          <w:sz w:val="16"/>
        </w:rPr>
        <w:t>n262</w:t>
      </w:r>
      <w:proofErr w:type="gramEnd"/>
      <w:r w:rsidRPr="00291F1D">
        <w:rPr>
          <w:sz w:val="16"/>
        </w:rPr>
        <w:t xml:space="preserve"> However, critics of the Patriot Act argue that Muslims and people of Middle Eastern and Southeast Asian descent are its target and that the Patriot Act justifies their maltreatment. n263 More importantly, critics argue that </w:t>
      </w:r>
      <w:r w:rsidRPr="00291F1D">
        <w:rPr>
          <w:rStyle w:val="StyleUnderline"/>
        </w:rPr>
        <w:t xml:space="preserve">the Patriot Act, in the name of national security, enforces discrimination based on ethnicity and religious beliefs and relieves the American people of any sense of responsibility for their </w:t>
      </w:r>
      <w:proofErr w:type="spellStart"/>
      <w:r w:rsidRPr="00291F1D">
        <w:rPr>
          <w:rStyle w:val="StyleUnderline"/>
        </w:rPr>
        <w:t>Islamophobic</w:t>
      </w:r>
      <w:proofErr w:type="spellEnd"/>
      <w:r w:rsidRPr="00291F1D">
        <w:rPr>
          <w:rStyle w:val="StyleUnderline"/>
        </w:rPr>
        <w:t xml:space="preserve"> acts</w:t>
      </w:r>
      <w:r w:rsidRPr="00291F1D">
        <w:rPr>
          <w:sz w:val="16"/>
        </w:rPr>
        <w:t xml:space="preserve">. </w:t>
      </w:r>
      <w:proofErr w:type="gramStart"/>
      <w:r w:rsidRPr="00291F1D">
        <w:rPr>
          <w:sz w:val="16"/>
        </w:rPr>
        <w:t>n264</w:t>
      </w:r>
      <w:proofErr w:type="gramEnd"/>
      <w:r w:rsidRPr="00291F1D">
        <w:rPr>
          <w:sz w:val="16"/>
        </w:rPr>
        <w:t xml:space="preserve"> In large part, the Patriot Act has begun redefining patriotism post 9/11. </w:t>
      </w:r>
      <w:proofErr w:type="gramStart"/>
      <w:r w:rsidRPr="00291F1D">
        <w:rPr>
          <w:sz w:val="16"/>
        </w:rPr>
        <w:t>n265</w:t>
      </w:r>
      <w:proofErr w:type="gramEnd"/>
      <w:r w:rsidRPr="00291F1D">
        <w:rPr>
          <w:sz w:val="16"/>
        </w:rPr>
        <w:t xml:space="preserve"> There are four sections of the Patriot Act that are of particular interest in examining the effects on Muslims. Not because the Patriot Act specifically targets Muslims, but because it has a disparate impact on Muslims generally and on Muslims within institutions of higher education specifically. Outlined in detail in Part I, the four sections of the Patriot Act that have a disparate impact on Muslims in American higher education are: 1) Section 217, 2) Section 411, 3) Section 505, and 4) Section 507. Complications resulting from adherence to these sections have led to the following three problems within American higher education institutions: 1) anti-Muslim and </w:t>
      </w:r>
      <w:proofErr w:type="spellStart"/>
      <w:r w:rsidRPr="00291F1D">
        <w:rPr>
          <w:sz w:val="16"/>
        </w:rPr>
        <w:t>Islamophobic</w:t>
      </w:r>
      <w:proofErr w:type="spellEnd"/>
      <w:r w:rsidRPr="00291F1D">
        <w:rPr>
          <w:sz w:val="16"/>
        </w:rPr>
        <w:t xml:space="preserve"> acts, 2) increased searches and seizures, and 3) bias and [*50] discrimination in educational policymaking.</w:t>
      </w:r>
    </w:p>
    <w:p w:rsidR="0058404E" w:rsidRPr="00F866DE" w:rsidRDefault="0058404E" w:rsidP="0058404E">
      <w:pPr>
        <w:pStyle w:val="Heading4"/>
      </w:pPr>
      <w:r w:rsidRPr="00F866DE">
        <w:t xml:space="preserve">SEVIS </w:t>
      </w:r>
      <w:r w:rsidR="00D05947" w:rsidRPr="00F866DE">
        <w:t>jeopardizes</w:t>
      </w:r>
      <w:r w:rsidRPr="00F866DE">
        <w:t xml:space="preserve"> the safety of international students</w:t>
      </w:r>
      <w:r>
        <w:t>—hackers prove</w:t>
      </w:r>
    </w:p>
    <w:p w:rsidR="0058404E" w:rsidRPr="00D26337" w:rsidRDefault="0058404E" w:rsidP="0058404E">
      <w:pPr>
        <w:rPr>
          <w:sz w:val="16"/>
          <w:szCs w:val="16"/>
        </w:rPr>
      </w:pPr>
      <w:r w:rsidRPr="00D26337">
        <w:rPr>
          <w:rStyle w:val="Style13ptBold"/>
        </w:rPr>
        <w:t>Ahmadi 11</w:t>
      </w:r>
      <w:r w:rsidRPr="00D26337">
        <w:t xml:space="preserve">, </w:t>
      </w:r>
      <w:proofErr w:type="spellStart"/>
      <w:r w:rsidRPr="00D26337">
        <w:rPr>
          <w:sz w:val="16"/>
          <w:szCs w:val="16"/>
        </w:rPr>
        <w:t>Shafiqa</w:t>
      </w:r>
      <w:proofErr w:type="spellEnd"/>
      <w:r w:rsidRPr="00D26337">
        <w:rPr>
          <w:sz w:val="16"/>
          <w:szCs w:val="16"/>
        </w:rPr>
        <w:t xml:space="preserve"> Ahmadi, J.D., is an Assistant Professor of Clinical Education at the </w:t>
      </w:r>
      <w:proofErr w:type="spellStart"/>
      <w:r w:rsidRPr="00D26337">
        <w:rPr>
          <w:sz w:val="16"/>
          <w:szCs w:val="16"/>
        </w:rPr>
        <w:t>Rossier</w:t>
      </w:r>
      <w:proofErr w:type="spellEnd"/>
      <w:r w:rsidRPr="00D26337">
        <w:rPr>
          <w:sz w:val="16"/>
          <w:szCs w:val="16"/>
        </w:rPr>
        <w:t xml:space="preserve"> School of Education at the University of Southern California. “The Erosion of Civil Rights: Exploring the Effects of the Patriot Act on Muslims in American Higher Education", 12 Rutgers Race &amp; L. Rev. 1, 2011</w:t>
      </w:r>
      <w:r>
        <w:rPr>
          <w:sz w:val="16"/>
          <w:szCs w:val="16"/>
        </w:rPr>
        <w:t>, &lt;</w:t>
      </w:r>
      <w:r w:rsidRPr="00D26337">
        <w:rPr>
          <w:sz w:val="16"/>
          <w:szCs w:val="16"/>
        </w:rPr>
        <w:t>https://www.academia.edu/475628/The_Erosion_of_Civil_Rights_Exploring_the_Effects_of_the_Patriot_Act_on_</w:t>
      </w:r>
      <w:r>
        <w:rPr>
          <w:sz w:val="16"/>
          <w:szCs w:val="16"/>
        </w:rPr>
        <w:t xml:space="preserve"> </w:t>
      </w:r>
      <w:proofErr w:type="spellStart"/>
      <w:r w:rsidRPr="00D26337">
        <w:rPr>
          <w:sz w:val="16"/>
          <w:szCs w:val="16"/>
        </w:rPr>
        <w:t>Muslims_in_American_Higher_Education</w:t>
      </w:r>
      <w:proofErr w:type="spellEnd"/>
      <w:r w:rsidRPr="00D26337">
        <w:rPr>
          <w:sz w:val="16"/>
          <w:szCs w:val="16"/>
        </w:rPr>
        <w:t>&gt; //</w:t>
      </w:r>
      <w:proofErr w:type="spellStart"/>
      <w:r w:rsidRPr="00D26337">
        <w:rPr>
          <w:sz w:val="16"/>
          <w:szCs w:val="16"/>
        </w:rPr>
        <w:t>ak</w:t>
      </w:r>
      <w:proofErr w:type="spellEnd"/>
    </w:p>
    <w:p w:rsidR="0058404E" w:rsidRPr="00FB2142" w:rsidRDefault="0058404E" w:rsidP="0058404E">
      <w:pPr>
        <w:rPr>
          <w:sz w:val="16"/>
        </w:rPr>
      </w:pPr>
      <w:r w:rsidRPr="00291F1D">
        <w:rPr>
          <w:rStyle w:val="StyleUnderline"/>
        </w:rPr>
        <w:t>When international students and scholars</w:t>
      </w:r>
      <w:r w:rsidRPr="00FB2142">
        <w:rPr>
          <w:sz w:val="16"/>
        </w:rPr>
        <w:t xml:space="preserve"> do successfully </w:t>
      </w:r>
      <w:r w:rsidRPr="00291F1D">
        <w:rPr>
          <w:rStyle w:val="StyleUnderline"/>
        </w:rPr>
        <w:t>obtain</w:t>
      </w:r>
      <w:r w:rsidRPr="00FB2142">
        <w:rPr>
          <w:sz w:val="16"/>
        </w:rPr>
        <w:t xml:space="preserve"> [*14] </w:t>
      </w:r>
      <w:r w:rsidRPr="00291F1D">
        <w:rPr>
          <w:rStyle w:val="StyleUnderline"/>
        </w:rPr>
        <w:t>visas</w:t>
      </w:r>
      <w:r w:rsidRPr="00FB2142">
        <w:rPr>
          <w:sz w:val="16"/>
        </w:rPr>
        <w:t xml:space="preserve">, they then must deal with the requirements of the Student and Exchange Visitor Information System (SEVIS) enacted after 9/11. </w:t>
      </w:r>
      <w:proofErr w:type="gramStart"/>
      <w:r w:rsidRPr="00FB2142">
        <w:rPr>
          <w:sz w:val="16"/>
        </w:rPr>
        <w:t>n61</w:t>
      </w:r>
      <w:proofErr w:type="gramEnd"/>
      <w:r w:rsidRPr="00FB2142">
        <w:rPr>
          <w:sz w:val="16"/>
        </w:rPr>
        <w:t xml:space="preserve"> </w:t>
      </w:r>
      <w:r w:rsidRPr="00291F1D">
        <w:rPr>
          <w:rStyle w:val="StyleUnderline"/>
        </w:rPr>
        <w:t>SEVIS is an electronic database that is required for all colleges and universities that accept international students and scholar</w:t>
      </w:r>
      <w:r w:rsidRPr="00FB2142">
        <w:rPr>
          <w:sz w:val="16"/>
        </w:rPr>
        <w:t xml:space="preserve">s. n62 SEVIS "collects and maintains pertinent information on nonimmigrant students and exchange visitors, [their spouses], and the schools and exchange visitor sponsors that host these individuals in the United States." </w:t>
      </w:r>
      <w:r w:rsidRPr="00291F1D">
        <w:rPr>
          <w:rStyle w:val="StyleUnderline"/>
        </w:rPr>
        <w:t>n63 International students and visiting scholars are fingerprinted and their names are routinely checked against sophisticated government databases for possible criminal or other information that may disqualify them</w:t>
      </w:r>
      <w:r w:rsidRPr="00FB2142">
        <w:rPr>
          <w:sz w:val="16"/>
        </w:rPr>
        <w:t xml:space="preserve">. n64 The federal government requires all male visa applicants between the ages of 16-45 to fill out additional forms disclosing private information about themselves, their families, and their activities. </w:t>
      </w:r>
      <w:proofErr w:type="gramStart"/>
      <w:r w:rsidRPr="00FB2142">
        <w:rPr>
          <w:sz w:val="16"/>
        </w:rPr>
        <w:t>n65</w:t>
      </w:r>
      <w:proofErr w:type="gramEnd"/>
      <w:r w:rsidRPr="00FB2142">
        <w:rPr>
          <w:sz w:val="16"/>
        </w:rPr>
        <w:t xml:space="preserve"> Not only are </w:t>
      </w:r>
      <w:r w:rsidRPr="00FB2142">
        <w:rPr>
          <w:rStyle w:val="StyleUnderline"/>
        </w:rPr>
        <w:t>SEVIS requirements</w:t>
      </w:r>
      <w:r w:rsidRPr="00FB2142">
        <w:rPr>
          <w:sz w:val="16"/>
        </w:rPr>
        <w:t xml:space="preserve"> difficult to understand, time consuming, and an intrusion into the private lives of international students and scholars, they </w:t>
      </w:r>
      <w:r w:rsidRPr="00FB2142">
        <w:rPr>
          <w:rStyle w:val="StyleUnderline"/>
        </w:rPr>
        <w:t>also jeopardize the safety and security of international students and scholars.</w:t>
      </w:r>
      <w:r w:rsidRPr="00FB2142">
        <w:rPr>
          <w:sz w:val="16"/>
        </w:rPr>
        <w:t xml:space="preserve"> Despite claims that SEVIS is a secure database, in 2005</w:t>
      </w:r>
      <w:r w:rsidRPr="00FB2142">
        <w:rPr>
          <w:rStyle w:val="StyleUnderline"/>
        </w:rPr>
        <w:t>, "a hacker broke into a University of Nevada at Las Vegas online databas</w:t>
      </w:r>
      <w:r w:rsidRPr="00FB2142">
        <w:rPr>
          <w:sz w:val="16"/>
        </w:rPr>
        <w:t xml:space="preserve">e for ... SEVIS </w:t>
      </w:r>
      <w:r w:rsidRPr="00FB2142">
        <w:rPr>
          <w:rStyle w:val="StyleUnderline"/>
        </w:rPr>
        <w:t>and gained access to personal information for about 5,000 current and former international students and scholars</w:t>
      </w:r>
      <w:r w:rsidRPr="00FB2142">
        <w:rPr>
          <w:sz w:val="16"/>
        </w:rPr>
        <w:t>." n66 The stolen information consisted of names, [*15] "</w:t>
      </w:r>
      <w:r w:rsidRPr="00FB2142">
        <w:rPr>
          <w:rStyle w:val="StyleUnderline"/>
        </w:rPr>
        <w:t xml:space="preserve">birth dates, passport numbers, Social Security </w:t>
      </w:r>
      <w:proofErr w:type="gramStart"/>
      <w:r w:rsidRPr="00FB2142">
        <w:rPr>
          <w:rStyle w:val="StyleUnderline"/>
        </w:rPr>
        <w:t>numbers</w:t>
      </w:r>
      <w:r w:rsidRPr="00FB2142">
        <w:rPr>
          <w:sz w:val="16"/>
        </w:rPr>
        <w:t>[</w:t>
      </w:r>
      <w:proofErr w:type="gramEnd"/>
      <w:r w:rsidRPr="00FB2142">
        <w:rPr>
          <w:sz w:val="16"/>
        </w:rPr>
        <w:t xml:space="preserve">,]" and other sensitive information about the international students, their spouses, and families. </w:t>
      </w:r>
      <w:proofErr w:type="gramStart"/>
      <w:r w:rsidRPr="00FB2142">
        <w:rPr>
          <w:sz w:val="16"/>
        </w:rPr>
        <w:t>n67</w:t>
      </w:r>
      <w:proofErr w:type="gramEnd"/>
      <w:r w:rsidRPr="00FB2142">
        <w:rPr>
          <w:sz w:val="16"/>
        </w:rPr>
        <w:t xml:space="preserve"> Other universities that have faced </w:t>
      </w:r>
      <w:r w:rsidRPr="00FB2142">
        <w:rPr>
          <w:rStyle w:val="StyleUnderline"/>
        </w:rPr>
        <w:t>similar problems include University of Kansas, Boston College, and California State University at Chico.</w:t>
      </w:r>
      <w:r w:rsidRPr="00FB2142">
        <w:rPr>
          <w:sz w:val="16"/>
        </w:rPr>
        <w:t xml:space="preserve"> n68</w:t>
      </w:r>
    </w:p>
    <w:p w:rsidR="0058404E" w:rsidRPr="008A08B6" w:rsidRDefault="0058404E" w:rsidP="0058404E"/>
    <w:p w:rsidR="0058404E" w:rsidRDefault="0058404E" w:rsidP="0058404E">
      <w:pPr>
        <w:pStyle w:val="Heading3"/>
      </w:pPr>
      <w:r>
        <w:t>Int’l students K2 diplomacy</w:t>
      </w:r>
    </w:p>
    <w:p w:rsidR="0058404E" w:rsidRDefault="0058404E" w:rsidP="0058404E">
      <w:pPr>
        <w:pStyle w:val="Heading4"/>
      </w:pPr>
      <w:r>
        <w:t>International students makes the world a safer place—learning to work with people from other countries and cultures is key</w:t>
      </w:r>
    </w:p>
    <w:p w:rsidR="0058404E" w:rsidRPr="0060564A" w:rsidRDefault="0058404E" w:rsidP="0058404E">
      <w:pPr>
        <w:rPr>
          <w:sz w:val="16"/>
          <w:szCs w:val="16"/>
        </w:rPr>
      </w:pPr>
      <w:proofErr w:type="spellStart"/>
      <w:r>
        <w:rPr>
          <w:rStyle w:val="Style13ptBold"/>
        </w:rPr>
        <w:t>Witherell</w:t>
      </w:r>
      <w:proofErr w:type="spellEnd"/>
      <w:r>
        <w:rPr>
          <w:rStyle w:val="Style13ptBold"/>
        </w:rPr>
        <w:t xml:space="preserve"> and </w:t>
      </w:r>
      <w:proofErr w:type="spellStart"/>
      <w:r>
        <w:rPr>
          <w:rStyle w:val="Style13ptBold"/>
        </w:rPr>
        <w:t>Calyton</w:t>
      </w:r>
      <w:proofErr w:type="spellEnd"/>
      <w:r>
        <w:rPr>
          <w:rStyle w:val="Style13ptBold"/>
        </w:rPr>
        <w:t xml:space="preserve"> 14, </w:t>
      </w:r>
      <w:r w:rsidRPr="0060564A">
        <w:rPr>
          <w:sz w:val="16"/>
          <w:szCs w:val="16"/>
        </w:rPr>
        <w:t xml:space="preserve">Sharon </w:t>
      </w:r>
      <w:proofErr w:type="spellStart"/>
      <w:r w:rsidRPr="0060564A">
        <w:rPr>
          <w:sz w:val="16"/>
          <w:szCs w:val="16"/>
        </w:rPr>
        <w:t>Witherell</w:t>
      </w:r>
      <w:proofErr w:type="spellEnd"/>
      <w:r w:rsidRPr="0060564A">
        <w:rPr>
          <w:sz w:val="16"/>
          <w:szCs w:val="16"/>
        </w:rPr>
        <w:t xml:space="preserve">, IIE, Elaine Clayton, ECA, “Open Doors 2014: International Students in the United States and Study Abroad by American Students are at All-Time High,” IIE, Institute of International Education, 11/17/14, </w:t>
      </w:r>
      <w:hyperlink r:id="rId39" w:history="1">
        <w:r w:rsidRPr="0060564A">
          <w:rPr>
            <w:rStyle w:val="Hyperlink"/>
            <w:sz w:val="16"/>
            <w:szCs w:val="16"/>
          </w:rPr>
          <w:t>http://www.iie.org/Who-We-Are/News-and-Events/Press-Center/Press-Releases/2014/2014-11-17-Open-Doors-Data</w:t>
        </w:r>
      </w:hyperlink>
    </w:p>
    <w:p w:rsidR="0058404E" w:rsidRPr="000F2DC4" w:rsidRDefault="0058404E" w:rsidP="0058404E">
      <w:pPr>
        <w:rPr>
          <w:rStyle w:val="StyleUnderline"/>
        </w:rPr>
      </w:pPr>
      <w:r w:rsidRPr="000F2DC4">
        <w:rPr>
          <w:rStyle w:val="StyleUnderline"/>
          <w:highlight w:val="yellow"/>
        </w:rPr>
        <w:t>International education is crucial to building relationships between</w:t>
      </w:r>
      <w:r w:rsidRPr="00B32F03">
        <w:rPr>
          <w:rStyle w:val="StyleUnderline"/>
        </w:rPr>
        <w:t xml:space="preserve"> people and communities in </w:t>
      </w:r>
      <w:r w:rsidRPr="000F2DC4">
        <w:rPr>
          <w:rStyle w:val="StyleUnderline"/>
          <w:highlight w:val="yellow"/>
        </w:rPr>
        <w:t>the U</w:t>
      </w:r>
      <w:r w:rsidRPr="00B32F03">
        <w:rPr>
          <w:sz w:val="16"/>
        </w:rPr>
        <w:t xml:space="preserve">nited </w:t>
      </w:r>
      <w:r w:rsidRPr="000F2DC4">
        <w:rPr>
          <w:rStyle w:val="StyleUnderline"/>
          <w:highlight w:val="yellow"/>
        </w:rPr>
        <w:t>S</w:t>
      </w:r>
      <w:r w:rsidRPr="00B32F03">
        <w:rPr>
          <w:sz w:val="16"/>
        </w:rPr>
        <w:t xml:space="preserve">tates </w:t>
      </w:r>
      <w:r w:rsidRPr="000F2DC4">
        <w:rPr>
          <w:rStyle w:val="StyleUnderline"/>
          <w:highlight w:val="yellow"/>
        </w:rPr>
        <w:t>and around the world.</w:t>
      </w:r>
      <w:r w:rsidRPr="00B32F03">
        <w:rPr>
          <w:rStyle w:val="StyleUnderline"/>
        </w:rPr>
        <w:t xml:space="preserve"> </w:t>
      </w:r>
      <w:r w:rsidRPr="000F2DC4">
        <w:rPr>
          <w:rStyle w:val="StyleUnderline"/>
          <w:highlight w:val="yellow"/>
        </w:rPr>
        <w:t>It is through these relationships that together we can solve global challenges like climate change,</w:t>
      </w:r>
      <w:r w:rsidRPr="00B32F03">
        <w:rPr>
          <w:rStyle w:val="StyleUnderline"/>
        </w:rPr>
        <w:t xml:space="preserve"> the spread of pandemic </w:t>
      </w:r>
      <w:r w:rsidRPr="000F2DC4">
        <w:rPr>
          <w:rStyle w:val="StyleUnderline"/>
          <w:highlight w:val="yellow"/>
        </w:rPr>
        <w:t>disease, and</w:t>
      </w:r>
      <w:r w:rsidRPr="00B32F03">
        <w:rPr>
          <w:rStyle w:val="StyleUnderline"/>
        </w:rPr>
        <w:t xml:space="preserve"> combatting violent </w:t>
      </w:r>
      <w:r w:rsidRPr="000F2DC4">
        <w:rPr>
          <w:rStyle w:val="StyleUnderline"/>
          <w:highlight w:val="yellow"/>
        </w:rPr>
        <w:t>extremism,”</w:t>
      </w:r>
      <w:r w:rsidRPr="00B32F03">
        <w:rPr>
          <w:rStyle w:val="StyleUnderline"/>
        </w:rPr>
        <w:t xml:space="preserve"> said Evan M. Ryan, Assistant Secretary of State for Educational and Cultural Affairs. “</w:t>
      </w:r>
      <w:r w:rsidRPr="000F2DC4">
        <w:rPr>
          <w:rStyle w:val="StyleUnderline"/>
        </w:rPr>
        <w:t>We</w:t>
      </w:r>
      <w:r w:rsidRPr="00B32F03">
        <w:rPr>
          <w:rStyle w:val="StyleUnderline"/>
        </w:rPr>
        <w:t xml:space="preserve"> also need to expand access to international education for students from more diverse backgrounds, in more diverse locations of study, getting more diverse types of degrees. </w:t>
      </w:r>
      <w:r w:rsidRPr="000F2DC4">
        <w:rPr>
          <w:rStyle w:val="StyleUnderline"/>
          <w:highlight w:val="yellow"/>
        </w:rPr>
        <w:t>Only by engaging multiple perspectives</w:t>
      </w:r>
      <w:r w:rsidRPr="00B32F03">
        <w:rPr>
          <w:rStyle w:val="StyleUnderline"/>
        </w:rPr>
        <w:t xml:space="preserve"> within our societies </w:t>
      </w:r>
      <w:r w:rsidRPr="000F2DC4">
        <w:rPr>
          <w:rStyle w:val="StyleUnderline"/>
          <w:highlight w:val="yellow"/>
        </w:rPr>
        <w:t>can we all reap the numerous benefits of international education - increased global competence, self-awareness and resiliency, and the ability to compete in the 21st century economy</w:t>
      </w:r>
      <w:r w:rsidRPr="00B32F03">
        <w:rPr>
          <w:rStyle w:val="StyleUnderline"/>
        </w:rPr>
        <w:t>,” Assistant Secretary Ryan remarked</w:t>
      </w:r>
      <w:r w:rsidRPr="00B32F03">
        <w:rPr>
          <w:sz w:val="16"/>
        </w:rPr>
        <w:t xml:space="preserve">. </w:t>
      </w:r>
      <w:r w:rsidRPr="00B32F03">
        <w:rPr>
          <w:rStyle w:val="StyleUnderline"/>
        </w:rPr>
        <w:t>“International experience is one of the most important components of a 21st century education, and study abroad should be viewed as an essential element of a college degree,” said IIE’s President Dr. Allan E. Goodman. “</w:t>
      </w:r>
      <w:r w:rsidRPr="000F2DC4">
        <w:rPr>
          <w:rStyle w:val="StyleUnderline"/>
          <w:highlight w:val="yellow"/>
        </w:rPr>
        <w:t>Learning how to study and work with people from other countries and cultures also prepares future leaders to contribute to making the world a less dangerous place."</w:t>
      </w:r>
    </w:p>
    <w:p w:rsidR="0058404E" w:rsidRPr="007F1E9E" w:rsidRDefault="0058404E" w:rsidP="0058404E">
      <w:pPr>
        <w:pStyle w:val="Heading4"/>
      </w:pPr>
      <w:r>
        <w:t xml:space="preserve">International </w:t>
      </w:r>
      <w:r w:rsidRPr="007F1E9E">
        <w:t>students</w:t>
      </w:r>
      <w:r>
        <w:t xml:space="preserve"> are key to US diplomatic power—the US can influence foreign leaders who were educated in the US, but in the </w:t>
      </w:r>
      <w:proofErr w:type="spellStart"/>
      <w:r>
        <w:t>squo</w:t>
      </w:r>
      <w:proofErr w:type="spellEnd"/>
      <w:r>
        <w:t xml:space="preserve">, relations are strained as world leaders question US restrictions on visas </w:t>
      </w:r>
    </w:p>
    <w:p w:rsidR="0058404E" w:rsidRPr="00D90612" w:rsidRDefault="0058404E" w:rsidP="0058404E">
      <w:r>
        <w:t xml:space="preserve">Flavia R. da </w:t>
      </w:r>
      <w:r w:rsidRPr="00206132">
        <w:rPr>
          <w:rStyle w:val="Style13ptBold"/>
        </w:rPr>
        <w:t>Silva-Benson,</w:t>
      </w:r>
      <w:r>
        <w:t xml:space="preserve"> 20</w:t>
      </w:r>
      <w:r w:rsidRPr="00206132">
        <w:rPr>
          <w:rStyle w:val="Style13ptBold"/>
        </w:rPr>
        <w:t>04</w:t>
      </w:r>
      <w:r>
        <w:t>, an attorney in Medfield, MA, 38 New Eng. L. Rev. 807 LENGTH: 20465 words NOTE: NEW UNITED STATES IMMIGRATION POLICIES AND HOW THE CURTAILMENT OF STUDENT VISAS WILL AFFECT THE INTERESTS OF DIVERSITY IN AMERICAN SOCIETY</w:t>
      </w:r>
    </w:p>
    <w:p w:rsidR="0058404E" w:rsidRDefault="0058404E" w:rsidP="0058404E">
      <w:pPr>
        <w:rPr>
          <w:rStyle w:val="StyleUnderline"/>
        </w:rPr>
      </w:pPr>
      <w:r w:rsidRPr="00265871">
        <w:rPr>
          <w:rStyle w:val="StyleUnderline"/>
          <w:highlight w:val="yellow"/>
        </w:rPr>
        <w:t>One of America's strongest diplomatic assets is the ability to educate future leaders of countries</w:t>
      </w:r>
      <w:r w:rsidRPr="00142155">
        <w:rPr>
          <w:rStyle w:val="StyleUnderline"/>
        </w:rPr>
        <w:t xml:space="preserve">. </w:t>
      </w:r>
      <w:r w:rsidRPr="00302ED0">
        <w:rPr>
          <w:sz w:val="16"/>
          <w:szCs w:val="16"/>
        </w:rPr>
        <w:t xml:space="preserve">n276 Former (and some current) </w:t>
      </w:r>
      <w:r w:rsidRPr="00265871">
        <w:rPr>
          <w:rStyle w:val="StyleUnderline"/>
          <w:highlight w:val="yellow"/>
        </w:rPr>
        <w:t>presidents of Argentina, Bolivia, Brazil</w:t>
      </w:r>
      <w:r w:rsidRPr="00142155">
        <w:rPr>
          <w:rStyle w:val="StyleUnderline"/>
        </w:rPr>
        <w:t xml:space="preserve">, Costa Rica, Ecuador, France, Ghana, Peru, Philippines, Taiwan, Tunisia, and Zimbabwe, </w:t>
      </w:r>
      <w:r w:rsidRPr="00265871">
        <w:rPr>
          <w:rStyle w:val="StyleUnderline"/>
          <w:highlight w:val="yellow"/>
        </w:rPr>
        <w:t>just to name a few, have been educated in American universities</w:t>
      </w:r>
      <w:r w:rsidRPr="00142155">
        <w:rPr>
          <w:rStyle w:val="StyleUnderline"/>
        </w:rPr>
        <w:t xml:space="preserve"> and colleges.</w:t>
      </w:r>
      <w:r w:rsidRPr="00302ED0">
        <w:rPr>
          <w:sz w:val="16"/>
          <w:szCs w:val="16"/>
        </w:rPr>
        <w:t xml:space="preserve"> n277 In addition, </w:t>
      </w:r>
      <w:r w:rsidRPr="00265871">
        <w:rPr>
          <w:rStyle w:val="StyleUnderline"/>
          <w:highlight w:val="yellow"/>
        </w:rPr>
        <w:t>many influential Middle Eastern leaders have been</w:t>
      </w:r>
      <w:r w:rsidRPr="00302ED0">
        <w:rPr>
          <w:sz w:val="16"/>
          <w:szCs w:val="16"/>
        </w:rPr>
        <w:t xml:space="preserve"> [*834] e</w:t>
      </w:r>
      <w:r w:rsidRPr="00142155">
        <w:rPr>
          <w:rStyle w:val="StyleUnderline"/>
        </w:rPr>
        <w:t>ducated in this country</w:t>
      </w:r>
      <w:r w:rsidRPr="00265871">
        <w:rPr>
          <w:rStyle w:val="StyleUnderline"/>
          <w:highlight w:val="yellow"/>
        </w:rPr>
        <w:t>, such as</w:t>
      </w:r>
      <w:r w:rsidRPr="00142155">
        <w:rPr>
          <w:rStyle w:val="StyleUnderline"/>
        </w:rPr>
        <w:t xml:space="preserve">: </w:t>
      </w:r>
      <w:proofErr w:type="spellStart"/>
      <w:r w:rsidRPr="00142155">
        <w:rPr>
          <w:rStyle w:val="StyleUnderline"/>
        </w:rPr>
        <w:t>Atef</w:t>
      </w:r>
      <w:proofErr w:type="spellEnd"/>
      <w:r w:rsidRPr="00142155">
        <w:rPr>
          <w:rStyle w:val="StyleUnderline"/>
        </w:rPr>
        <w:t xml:space="preserve"> Muhammad </w:t>
      </w:r>
      <w:proofErr w:type="spellStart"/>
      <w:r w:rsidRPr="00142155">
        <w:rPr>
          <w:rStyle w:val="StyleUnderline"/>
        </w:rPr>
        <w:t>Muhammad</w:t>
      </w:r>
      <w:proofErr w:type="spellEnd"/>
      <w:r w:rsidRPr="00142155">
        <w:rPr>
          <w:rStyle w:val="StyleUnderline"/>
        </w:rPr>
        <w:t xml:space="preserve"> </w:t>
      </w:r>
      <w:proofErr w:type="spellStart"/>
      <w:r w:rsidRPr="00142155">
        <w:rPr>
          <w:rStyle w:val="StyleUnderline"/>
        </w:rPr>
        <w:t>Ebid</w:t>
      </w:r>
      <w:proofErr w:type="spellEnd"/>
      <w:r w:rsidRPr="00142155">
        <w:rPr>
          <w:rStyle w:val="StyleUnderline"/>
        </w:rPr>
        <w:t xml:space="preserve">, </w:t>
      </w:r>
      <w:r w:rsidRPr="00265871">
        <w:rPr>
          <w:rStyle w:val="StyleUnderline"/>
          <w:highlight w:val="yellow"/>
        </w:rPr>
        <w:t>Prime Minister of Egypt;</w:t>
      </w:r>
      <w:r w:rsidRPr="00142155">
        <w:rPr>
          <w:rStyle w:val="StyleUnderline"/>
        </w:rPr>
        <w:t xml:space="preserve"> Benjamin Netanyahu and Shimon Peres, </w:t>
      </w:r>
      <w:r w:rsidRPr="00265871">
        <w:rPr>
          <w:rStyle w:val="StyleUnderline"/>
          <w:highlight w:val="yellow"/>
        </w:rPr>
        <w:t>former Prime Ministers of Israel</w:t>
      </w:r>
      <w:r w:rsidRPr="00142155">
        <w:rPr>
          <w:rStyle w:val="StyleUnderline"/>
        </w:rPr>
        <w:t>; Abdullah Bin Al-Hussein, King of Jordan; Benazir Bhutto, former President of Pakistan; and Abdul-Aziz Abdul-Ghani, former Prime Minister of the Yemen Arab Republic.</w:t>
      </w:r>
      <w:r w:rsidRPr="00302ED0">
        <w:rPr>
          <w:sz w:val="16"/>
          <w:szCs w:val="16"/>
        </w:rPr>
        <w:t xml:space="preserve"> </w:t>
      </w:r>
      <w:proofErr w:type="gramStart"/>
      <w:r w:rsidRPr="00302ED0">
        <w:rPr>
          <w:sz w:val="16"/>
          <w:szCs w:val="16"/>
        </w:rPr>
        <w:t>n278</w:t>
      </w:r>
      <w:proofErr w:type="gramEnd"/>
      <w:r w:rsidRPr="00302ED0">
        <w:rPr>
          <w:sz w:val="16"/>
          <w:szCs w:val="16"/>
        </w:rPr>
        <w:t xml:space="preserve"> </w:t>
      </w:r>
      <w:r w:rsidRPr="00D6503B">
        <w:rPr>
          <w:rStyle w:val="StyleUnderline"/>
          <w:highlight w:val="yellow"/>
        </w:rPr>
        <w:t>When foreign students come to study in the U</w:t>
      </w:r>
      <w:r w:rsidRPr="00302ED0">
        <w:rPr>
          <w:sz w:val="16"/>
          <w:szCs w:val="16"/>
        </w:rPr>
        <w:t xml:space="preserve">nited </w:t>
      </w:r>
      <w:r w:rsidRPr="00D6503B">
        <w:rPr>
          <w:rStyle w:val="StyleUnderline"/>
          <w:highlight w:val="yellow"/>
        </w:rPr>
        <w:t>S</w:t>
      </w:r>
      <w:r w:rsidRPr="00302ED0">
        <w:rPr>
          <w:sz w:val="16"/>
          <w:szCs w:val="16"/>
        </w:rPr>
        <w:t xml:space="preserve">tates, </w:t>
      </w:r>
      <w:r w:rsidRPr="00D6503B">
        <w:rPr>
          <w:rStyle w:val="StyleUnderline"/>
          <w:highlight w:val="yellow"/>
        </w:rPr>
        <w:t xml:space="preserve">they get to experience </w:t>
      </w:r>
      <w:r w:rsidRPr="00D6503B">
        <w:rPr>
          <w:rStyle w:val="StyleUnderline"/>
        </w:rPr>
        <w:t xml:space="preserve">the freedom and opportunity that is the motto of the </w:t>
      </w:r>
      <w:r w:rsidRPr="00D6503B">
        <w:rPr>
          <w:rStyle w:val="StyleUnderline"/>
          <w:highlight w:val="yellow"/>
        </w:rPr>
        <w:t xml:space="preserve">American </w:t>
      </w:r>
      <w:r w:rsidRPr="00D6503B">
        <w:rPr>
          <w:rStyle w:val="StyleUnderline"/>
        </w:rPr>
        <w:t xml:space="preserve">way of </w:t>
      </w:r>
      <w:r w:rsidRPr="00D6503B">
        <w:rPr>
          <w:rStyle w:val="StyleUnderline"/>
          <w:highlight w:val="yellow"/>
        </w:rPr>
        <w:t>life. They form special bonds with American students and</w:t>
      </w:r>
      <w:r w:rsidRPr="00302ED0">
        <w:rPr>
          <w:sz w:val="16"/>
          <w:szCs w:val="16"/>
        </w:rPr>
        <w:t xml:space="preserve">, in this way, </w:t>
      </w:r>
      <w:r w:rsidRPr="00D6503B">
        <w:rPr>
          <w:rStyle w:val="StyleUnderline"/>
          <w:b/>
          <w:highlight w:val="yellow"/>
        </w:rPr>
        <w:t>become allies</w:t>
      </w:r>
      <w:r w:rsidRPr="00E85F19">
        <w:rPr>
          <w:rStyle w:val="StyleUnderline"/>
          <w:b/>
        </w:rPr>
        <w:t>.</w:t>
      </w:r>
      <w:r w:rsidRPr="00302ED0">
        <w:rPr>
          <w:sz w:val="16"/>
          <w:szCs w:val="16"/>
        </w:rPr>
        <w:t xml:space="preserve"> n279 </w:t>
      </w:r>
      <w:r w:rsidRPr="00ED1198">
        <w:rPr>
          <w:rStyle w:val="StyleUnderline"/>
        </w:rPr>
        <w:t xml:space="preserve">According to </w:t>
      </w:r>
      <w:proofErr w:type="spellStart"/>
      <w:r w:rsidRPr="00ED1198">
        <w:rPr>
          <w:rStyle w:val="StyleUnderline"/>
        </w:rPr>
        <w:t>Shalini</w:t>
      </w:r>
      <w:proofErr w:type="spellEnd"/>
      <w:r w:rsidRPr="00ED1198">
        <w:rPr>
          <w:rStyle w:val="StyleUnderline"/>
        </w:rPr>
        <w:t xml:space="preserve"> </w:t>
      </w:r>
      <w:proofErr w:type="spellStart"/>
      <w:r w:rsidRPr="00ED1198">
        <w:rPr>
          <w:rStyle w:val="StyleUnderline"/>
        </w:rPr>
        <w:t>Bhutani</w:t>
      </w:r>
      <w:proofErr w:type="spellEnd"/>
      <w:r w:rsidRPr="00ED1198">
        <w:rPr>
          <w:rStyle w:val="StyleUnderline"/>
        </w:rPr>
        <w:t>, Director of International Student and Scholar Services at Pennsylvania State University,</w:t>
      </w:r>
      <w:r w:rsidRPr="00302ED0">
        <w:rPr>
          <w:sz w:val="16"/>
          <w:szCs w:val="16"/>
        </w:rPr>
        <w:t xml:space="preserve"> "</w:t>
      </w:r>
      <w:r w:rsidRPr="00ED1198">
        <w:rPr>
          <w:rStyle w:val="StyleUnderline"/>
        </w:rPr>
        <w:t>they form bonds here and when they go back to their countries, they are people who actually carry the message of American Life. They know what America has to offer and they can help dispel those stereotypes about life in America."</w:t>
      </w:r>
      <w:r w:rsidRPr="00302ED0">
        <w:rPr>
          <w:sz w:val="16"/>
          <w:szCs w:val="16"/>
        </w:rPr>
        <w:t xml:space="preserve"> n280 M</w:t>
      </w:r>
      <w:r w:rsidRPr="00C91280">
        <w:rPr>
          <w:rStyle w:val="StyleUnderline"/>
        </w:rPr>
        <w:t xml:space="preserve">ark D. </w:t>
      </w:r>
      <w:proofErr w:type="spellStart"/>
      <w:r w:rsidRPr="00C91280">
        <w:rPr>
          <w:rStyle w:val="StyleUnderline"/>
        </w:rPr>
        <w:t>Rentz</w:t>
      </w:r>
      <w:proofErr w:type="spellEnd"/>
      <w:r w:rsidRPr="00C91280">
        <w:rPr>
          <w:rStyle w:val="StyleUnderline"/>
        </w:rPr>
        <w:t>, Associate Director of the American Language and Culture Program at Arizona State University</w:t>
      </w:r>
      <w:r w:rsidRPr="00302ED0">
        <w:rPr>
          <w:sz w:val="16"/>
          <w:szCs w:val="16"/>
        </w:rPr>
        <w:t xml:space="preserve">, has spent years researching American-educated world leaders. </w:t>
      </w:r>
      <w:proofErr w:type="gramStart"/>
      <w:r w:rsidRPr="00302ED0">
        <w:rPr>
          <w:sz w:val="16"/>
          <w:szCs w:val="16"/>
        </w:rPr>
        <w:t>n281</w:t>
      </w:r>
      <w:proofErr w:type="gramEnd"/>
      <w:r w:rsidRPr="00302ED0">
        <w:rPr>
          <w:sz w:val="16"/>
          <w:szCs w:val="16"/>
        </w:rPr>
        <w:t xml:space="preserve"> He </w:t>
      </w:r>
      <w:r w:rsidRPr="00C91280">
        <w:rPr>
          <w:rStyle w:val="StyleUnderline"/>
        </w:rPr>
        <w:t>wrote letters to American universities and foreign embassies in order to obtain the names of their most "illustrious alumni."</w:t>
      </w:r>
      <w:r w:rsidRPr="00302ED0">
        <w:rPr>
          <w:sz w:val="16"/>
          <w:szCs w:val="16"/>
        </w:rPr>
        <w:t xml:space="preserve"> n282 After obtaining three thousand names, </w:t>
      </w:r>
      <w:proofErr w:type="spellStart"/>
      <w:r w:rsidRPr="00F4584A">
        <w:rPr>
          <w:rStyle w:val="StyleUnderline"/>
        </w:rPr>
        <w:t>Rentz</w:t>
      </w:r>
      <w:proofErr w:type="spellEnd"/>
      <w:r w:rsidRPr="00F4584A">
        <w:rPr>
          <w:rStyle w:val="StyleUnderline"/>
        </w:rPr>
        <w:t xml:space="preserve"> wrote letters to those world leaders.</w:t>
      </w:r>
      <w:r w:rsidRPr="00302ED0">
        <w:rPr>
          <w:sz w:val="16"/>
          <w:szCs w:val="16"/>
        </w:rPr>
        <w:t xml:space="preserve"> </w:t>
      </w:r>
      <w:proofErr w:type="gramStart"/>
      <w:r w:rsidRPr="00302ED0">
        <w:rPr>
          <w:sz w:val="16"/>
          <w:szCs w:val="16"/>
        </w:rPr>
        <w:t>n283</w:t>
      </w:r>
      <w:proofErr w:type="gramEnd"/>
      <w:r w:rsidRPr="00302ED0">
        <w:rPr>
          <w:sz w:val="16"/>
          <w:szCs w:val="16"/>
        </w:rPr>
        <w:t xml:space="preserve"> Since then, </w:t>
      </w:r>
      <w:r w:rsidRPr="00F4584A">
        <w:rPr>
          <w:rStyle w:val="StyleUnderline"/>
        </w:rPr>
        <w:t xml:space="preserve">many leaders have answered </w:t>
      </w:r>
      <w:proofErr w:type="spellStart"/>
      <w:r w:rsidRPr="00F4584A">
        <w:rPr>
          <w:rStyle w:val="StyleUnderline"/>
        </w:rPr>
        <w:t>Rentz's</w:t>
      </w:r>
      <w:proofErr w:type="spellEnd"/>
      <w:r w:rsidRPr="00F4584A">
        <w:rPr>
          <w:rStyle w:val="StyleUnderline"/>
        </w:rPr>
        <w:t xml:space="preserve"> request to recount their stories about studying in the U</w:t>
      </w:r>
      <w:r w:rsidRPr="00302ED0">
        <w:rPr>
          <w:sz w:val="16"/>
          <w:szCs w:val="16"/>
        </w:rPr>
        <w:t xml:space="preserve">nited </w:t>
      </w:r>
      <w:r w:rsidRPr="00F4584A">
        <w:rPr>
          <w:rStyle w:val="StyleUnderline"/>
        </w:rPr>
        <w:t>S</w:t>
      </w:r>
      <w:r w:rsidRPr="00302ED0">
        <w:rPr>
          <w:sz w:val="16"/>
          <w:szCs w:val="16"/>
        </w:rPr>
        <w:t xml:space="preserve">tates. </w:t>
      </w:r>
      <w:proofErr w:type="gramStart"/>
      <w:r w:rsidRPr="00302ED0">
        <w:rPr>
          <w:sz w:val="16"/>
          <w:szCs w:val="16"/>
        </w:rPr>
        <w:t>n284</w:t>
      </w:r>
      <w:proofErr w:type="gramEnd"/>
      <w:r w:rsidRPr="00302ED0">
        <w:rPr>
          <w:sz w:val="16"/>
          <w:szCs w:val="16"/>
        </w:rPr>
        <w:t xml:space="preserve"> According to </w:t>
      </w:r>
      <w:proofErr w:type="spellStart"/>
      <w:r w:rsidRPr="00302ED0">
        <w:rPr>
          <w:sz w:val="16"/>
          <w:szCs w:val="16"/>
        </w:rPr>
        <w:t>Rentz</w:t>
      </w:r>
      <w:proofErr w:type="spellEnd"/>
      <w:r w:rsidRPr="00D52B18">
        <w:rPr>
          <w:rStyle w:val="StyleUnderline"/>
        </w:rPr>
        <w:t>, "All acknowledged how useful their American education has been to them. But what really stands out, what they remember most fondly, are all the relationships and experiences they had with people. These friendships left the greatest impression."</w:t>
      </w:r>
      <w:r w:rsidRPr="00302ED0">
        <w:rPr>
          <w:sz w:val="16"/>
          <w:szCs w:val="16"/>
        </w:rPr>
        <w:t xml:space="preserve"> n285 [*835] </w:t>
      </w:r>
      <w:r w:rsidRPr="00F34D2A">
        <w:rPr>
          <w:rStyle w:val="StyleUnderline"/>
        </w:rPr>
        <w:t xml:space="preserve">Aside from losing the opportunity to educate future world leaders, the </w:t>
      </w:r>
      <w:r w:rsidRPr="008A37FE">
        <w:rPr>
          <w:rStyle w:val="StyleUnderline"/>
          <w:b/>
          <w:highlight w:val="yellow"/>
        </w:rPr>
        <w:t>new immigration policies are putting a strain on diplomatic relationships</w:t>
      </w:r>
      <w:r w:rsidRPr="008A37FE">
        <w:rPr>
          <w:rStyle w:val="StyleUnderline"/>
          <w:highlight w:val="yellow"/>
        </w:rPr>
        <w:t xml:space="preserve">. </w:t>
      </w:r>
      <w:r w:rsidRPr="008A37FE">
        <w:rPr>
          <w:sz w:val="16"/>
          <w:szCs w:val="16"/>
          <w:highlight w:val="yellow"/>
        </w:rPr>
        <w:t>I</w:t>
      </w:r>
      <w:r w:rsidRPr="00302ED0">
        <w:rPr>
          <w:sz w:val="16"/>
          <w:szCs w:val="16"/>
        </w:rPr>
        <w:t>n late December 2002</w:t>
      </w:r>
      <w:r w:rsidRPr="002B78EE">
        <w:rPr>
          <w:rStyle w:val="StyleUnderline"/>
        </w:rPr>
        <w:t xml:space="preserve">, </w:t>
      </w:r>
      <w:r w:rsidRPr="00187669">
        <w:rPr>
          <w:rStyle w:val="StyleUnderline"/>
          <w:highlight w:val="yellow"/>
        </w:rPr>
        <w:t>Deputy Prime Minister</w:t>
      </w:r>
      <w:r w:rsidRPr="002B78EE">
        <w:rPr>
          <w:rStyle w:val="StyleUnderline"/>
        </w:rPr>
        <w:t xml:space="preserve"> Datuk Seri Abdullah Ahmad </w:t>
      </w:r>
      <w:proofErr w:type="spellStart"/>
      <w:r w:rsidRPr="002B78EE">
        <w:rPr>
          <w:rStyle w:val="StyleUnderline"/>
        </w:rPr>
        <w:t>Badawi</w:t>
      </w:r>
      <w:proofErr w:type="spellEnd"/>
      <w:r w:rsidRPr="002B78EE">
        <w:rPr>
          <w:rStyle w:val="StyleUnderline"/>
        </w:rPr>
        <w:t xml:space="preserve"> </w:t>
      </w:r>
      <w:r w:rsidRPr="00187669">
        <w:rPr>
          <w:rStyle w:val="StyleUnderline"/>
          <w:highlight w:val="yellow"/>
        </w:rPr>
        <w:t>of Malaysia questioned the visa issuance problems in a meeting with</w:t>
      </w:r>
      <w:r w:rsidRPr="002B78EE">
        <w:rPr>
          <w:rStyle w:val="StyleUnderline"/>
        </w:rPr>
        <w:t xml:space="preserve"> top </w:t>
      </w:r>
      <w:r w:rsidRPr="00187669">
        <w:rPr>
          <w:rStyle w:val="StyleUnderline"/>
          <w:highlight w:val="yellow"/>
        </w:rPr>
        <w:t>U</w:t>
      </w:r>
      <w:r w:rsidRPr="00302ED0">
        <w:rPr>
          <w:sz w:val="16"/>
          <w:szCs w:val="16"/>
        </w:rPr>
        <w:t xml:space="preserve">nited </w:t>
      </w:r>
      <w:r w:rsidRPr="00187669">
        <w:rPr>
          <w:rStyle w:val="StyleUnderline"/>
          <w:highlight w:val="yellow"/>
        </w:rPr>
        <w:t>S</w:t>
      </w:r>
      <w:r w:rsidRPr="00302ED0">
        <w:rPr>
          <w:sz w:val="16"/>
          <w:szCs w:val="16"/>
        </w:rPr>
        <w:t>tates</w:t>
      </w:r>
      <w:r w:rsidRPr="002B78EE">
        <w:rPr>
          <w:rStyle w:val="StyleUnderline"/>
        </w:rPr>
        <w:t xml:space="preserve"> </w:t>
      </w:r>
      <w:r w:rsidRPr="00187669">
        <w:rPr>
          <w:rStyle w:val="StyleUnderline"/>
          <w:highlight w:val="yellow"/>
        </w:rPr>
        <w:t>officials</w:t>
      </w:r>
      <w:r w:rsidRPr="002B78EE">
        <w:rPr>
          <w:rStyle w:val="StyleUnderline"/>
        </w:rPr>
        <w:t xml:space="preserve"> in Washington D.C.</w:t>
      </w:r>
      <w:r w:rsidRPr="00302ED0">
        <w:rPr>
          <w:sz w:val="16"/>
          <w:szCs w:val="16"/>
        </w:rPr>
        <w:t xml:space="preserve"> n286 </w:t>
      </w:r>
      <w:r w:rsidRPr="00930414">
        <w:rPr>
          <w:rStyle w:val="StyleUnderline"/>
        </w:rPr>
        <w:t xml:space="preserve">His concern was about the many Malaysian students who had been accepted to American universities but had not received visas. </w:t>
      </w:r>
      <w:proofErr w:type="gramStart"/>
      <w:r w:rsidRPr="00302ED0">
        <w:rPr>
          <w:sz w:val="16"/>
          <w:szCs w:val="16"/>
        </w:rPr>
        <w:t>n287</w:t>
      </w:r>
      <w:proofErr w:type="gramEnd"/>
      <w:r w:rsidRPr="00302ED0">
        <w:rPr>
          <w:sz w:val="16"/>
          <w:szCs w:val="16"/>
        </w:rPr>
        <w:t xml:space="preserve"> The Patriot Act's impact will be more noticeable in years to come when future leaders of the world will fail to comprehend the American way of life simply because an invitation to learn about its people and culture was not forthcoming</w:t>
      </w:r>
      <w:r w:rsidRPr="00187669">
        <w:rPr>
          <w:sz w:val="16"/>
          <w:szCs w:val="16"/>
          <w:highlight w:val="yellow"/>
        </w:rPr>
        <w:t xml:space="preserve">. </w:t>
      </w:r>
      <w:r w:rsidRPr="00187669">
        <w:rPr>
          <w:rStyle w:val="StyleUnderline"/>
          <w:highlight w:val="yellow"/>
        </w:rPr>
        <w:t>When cultures are not understood and friendships are not cultivated, the bonds that tie humanity together may forever be severed.</w:t>
      </w:r>
      <w:r w:rsidRPr="006B6258">
        <w:rPr>
          <w:rStyle w:val="StyleUnderline"/>
        </w:rPr>
        <w:t xml:space="preserve"> As U</w:t>
      </w:r>
      <w:r w:rsidRPr="00302ED0">
        <w:rPr>
          <w:sz w:val="16"/>
          <w:szCs w:val="16"/>
        </w:rPr>
        <w:t xml:space="preserve">nited </w:t>
      </w:r>
      <w:r w:rsidRPr="006B6258">
        <w:rPr>
          <w:rStyle w:val="StyleUnderline"/>
        </w:rPr>
        <w:t xml:space="preserve">Nations Secretary-General, Kofi Annan, stated while accepting the 2001 Fulbright Prize: </w:t>
      </w:r>
      <w:r w:rsidRPr="00187669">
        <w:rPr>
          <w:rStyle w:val="StyleUnderline"/>
          <w:highlight w:val="yellow"/>
        </w:rPr>
        <w:t>Today,</w:t>
      </w:r>
      <w:r w:rsidRPr="006B6258">
        <w:rPr>
          <w:rStyle w:val="StyleUnderline"/>
        </w:rPr>
        <w:t xml:space="preserve"> perhaps </w:t>
      </w:r>
      <w:r w:rsidRPr="00187669">
        <w:rPr>
          <w:rStyle w:val="StyleUnderline"/>
          <w:highlight w:val="yellow"/>
        </w:rPr>
        <w:t xml:space="preserve">more than ever, international understanding is essential to world </w:t>
      </w:r>
      <w:proofErr w:type="spellStart"/>
      <w:r w:rsidRPr="00187669">
        <w:rPr>
          <w:rStyle w:val="StyleUnderline"/>
          <w:highlight w:val="yellow"/>
        </w:rPr>
        <w:t>peace</w:t>
      </w:r>
      <w:proofErr w:type="gramStart"/>
      <w:r w:rsidRPr="006B6258">
        <w:rPr>
          <w:rStyle w:val="StyleUnderline"/>
        </w:rPr>
        <w:t>?understanding</w:t>
      </w:r>
      <w:proofErr w:type="spellEnd"/>
      <w:proofErr w:type="gramEnd"/>
      <w:r w:rsidRPr="006B6258">
        <w:rPr>
          <w:rStyle w:val="StyleUnderline"/>
        </w:rPr>
        <w:t xml:space="preserve"> between faiths, between nations, between cultures. Today, </w:t>
      </w:r>
      <w:r w:rsidRPr="00187669">
        <w:rPr>
          <w:rStyle w:val="StyleUnderline"/>
          <w:highlight w:val="yellow"/>
        </w:rPr>
        <w:t>we know that just as no nation is immune to conflict or suffering, no nation can defend itself alone. We need each other . . . in our struggle to uphold common values, and to fulfill common needs.</w:t>
      </w:r>
      <w:r w:rsidRPr="006B6258">
        <w:rPr>
          <w:rStyle w:val="StyleUnderline"/>
        </w:rPr>
        <w:t xml:space="preserve"> n288</w:t>
      </w:r>
    </w:p>
    <w:p w:rsidR="0058404E" w:rsidRDefault="0058404E" w:rsidP="0058404E">
      <w:pPr>
        <w:pStyle w:val="Heading4"/>
      </w:pPr>
      <w:r>
        <w:t>Foreign students key to diplomacy—proven by the Cold wars</w:t>
      </w:r>
    </w:p>
    <w:p w:rsidR="0058404E" w:rsidRPr="00051AE1" w:rsidRDefault="0058404E" w:rsidP="0058404E">
      <w:pPr>
        <w:rPr>
          <w:sz w:val="10"/>
          <w:szCs w:val="10"/>
        </w:rPr>
      </w:pPr>
      <w:proofErr w:type="spellStart"/>
      <w:r>
        <w:rPr>
          <w:rStyle w:val="Style13ptBold"/>
        </w:rPr>
        <w:t>Mielke</w:t>
      </w:r>
      <w:proofErr w:type="spellEnd"/>
      <w:r>
        <w:rPr>
          <w:rStyle w:val="Style13ptBold"/>
        </w:rPr>
        <w:t xml:space="preserve"> et al 14, </w:t>
      </w:r>
      <w:r w:rsidRPr="00051AE1">
        <w:rPr>
          <w:sz w:val="10"/>
          <w:szCs w:val="10"/>
        </w:rPr>
        <w:t xml:space="preserve">Gretchen </w:t>
      </w:r>
      <w:proofErr w:type="spellStart"/>
      <w:r w:rsidRPr="00051AE1">
        <w:rPr>
          <w:sz w:val="10"/>
          <w:szCs w:val="10"/>
        </w:rPr>
        <w:t>Mielke</w:t>
      </w:r>
      <w:proofErr w:type="spellEnd"/>
      <w:r w:rsidRPr="00051AE1">
        <w:rPr>
          <w:sz w:val="10"/>
          <w:szCs w:val="10"/>
        </w:rPr>
        <w:t xml:space="preserve">, Program of Study: Comparative and Regional Studies, Asia, Concentration: International Communication; Lauren </w:t>
      </w:r>
      <w:proofErr w:type="spellStart"/>
      <w:r w:rsidRPr="00051AE1">
        <w:rPr>
          <w:sz w:val="10"/>
          <w:szCs w:val="10"/>
        </w:rPr>
        <w:t>Moloney-Egnatios</w:t>
      </w:r>
      <w:proofErr w:type="spellEnd"/>
      <w:r w:rsidRPr="00051AE1">
        <w:rPr>
          <w:sz w:val="10"/>
          <w:szCs w:val="10"/>
        </w:rPr>
        <w:t xml:space="preserve">, Program of Study: International Communications, Concentration: International Education and Exchange and Intercultural Training, Julie Trinh, Program of Study: Comparative and Regional Studies, East/Southeast Asia, Concentration: Foreign Policy and Security; Monika Young, Program of Study: Comparative and Regional Studies, Concentration: Europe (regional concentration), Foreign Policy (topic concentration), “The International Student Journey in the United States and The Netherlands: A Comparative Analysis ,” American University School of International Service, May 5, 2014, </w:t>
      </w:r>
      <w:hyperlink r:id="rId40" w:history="1">
        <w:r w:rsidRPr="00051AE1">
          <w:rPr>
            <w:rStyle w:val="Hyperlink"/>
            <w:sz w:val="10"/>
            <w:szCs w:val="10"/>
          </w:rPr>
          <w:t>https://www.american.edu/sis/practica/upload/Mueller-International-Student-House-Report.pdf</w:t>
        </w:r>
      </w:hyperlink>
    </w:p>
    <w:p w:rsidR="0058404E" w:rsidRPr="001D075E" w:rsidRDefault="0058404E" w:rsidP="0058404E">
      <w:pPr>
        <w:rPr>
          <w:rStyle w:val="StyleUnderline"/>
        </w:rPr>
      </w:pPr>
      <w:r w:rsidRPr="006808F4">
        <w:rPr>
          <w:rStyle w:val="StyleUnderline"/>
        </w:rPr>
        <w:t xml:space="preserve">Helena </w:t>
      </w:r>
      <w:r w:rsidRPr="00525DDB">
        <w:rPr>
          <w:rStyle w:val="StyleUnderline"/>
          <w:highlight w:val="yellow"/>
        </w:rPr>
        <w:t>Finn’s article,</w:t>
      </w:r>
      <w:r w:rsidRPr="006808F4">
        <w:rPr>
          <w:rStyle w:val="StyleUnderline"/>
        </w:rPr>
        <w:t xml:space="preserve"> “The Case for Cultural Diplomacy,” </w:t>
      </w:r>
      <w:r w:rsidRPr="00525DDB">
        <w:rPr>
          <w:rStyle w:val="StyleUnderline"/>
          <w:highlight w:val="yellow"/>
        </w:rPr>
        <w:t>indicated the importance of international students in U.S. foreign policy during the Cold War era.</w:t>
      </w:r>
      <w:r w:rsidRPr="006808F4">
        <w:rPr>
          <w:rStyle w:val="StyleUnderline"/>
        </w:rPr>
        <w:t xml:space="preserve"> Finn stated that, [U.S]</w:t>
      </w:r>
      <w:r w:rsidRPr="00FD6E44">
        <w:rPr>
          <w:rStyle w:val="StyleUnderline"/>
        </w:rPr>
        <w:t xml:space="preserve"> “p</w:t>
      </w:r>
      <w:r w:rsidRPr="00525DDB">
        <w:rPr>
          <w:rStyle w:val="StyleUnderline"/>
          <w:highlight w:val="yellow"/>
        </w:rPr>
        <w:t>olicymakers understood the link between engagement with foreign audiences and victory over ideological enemie</w:t>
      </w:r>
      <w:r w:rsidRPr="00FD6E44">
        <w:rPr>
          <w:rStyle w:val="StyleUnderline"/>
        </w:rPr>
        <w:t>s and considered cultural diplomacy vital to U.S. national securit</w:t>
      </w:r>
      <w:r w:rsidRPr="0081146C">
        <w:rPr>
          <w:sz w:val="16"/>
          <w:szCs w:val="16"/>
        </w:rPr>
        <w:t xml:space="preserve">y.”17 </w:t>
      </w:r>
      <w:r w:rsidRPr="006808F4">
        <w:rPr>
          <w:rStyle w:val="StyleUnderline"/>
        </w:rPr>
        <w:t xml:space="preserve">Philip </w:t>
      </w:r>
      <w:proofErr w:type="spellStart"/>
      <w:r w:rsidRPr="006808F4">
        <w:rPr>
          <w:rStyle w:val="StyleUnderline"/>
        </w:rPr>
        <w:t>Altbach</w:t>
      </w:r>
      <w:proofErr w:type="spellEnd"/>
      <w:r w:rsidRPr="006808F4">
        <w:rPr>
          <w:rStyle w:val="StyleUnderline"/>
        </w:rPr>
        <w:t xml:space="preserve"> and Norman </w:t>
      </w:r>
      <w:proofErr w:type="spellStart"/>
      <w:r w:rsidRPr="006808F4">
        <w:rPr>
          <w:rStyle w:val="StyleUnderline"/>
        </w:rPr>
        <w:t>Uphoff’s</w:t>
      </w:r>
      <w:proofErr w:type="spellEnd"/>
      <w:r w:rsidRPr="0081146C">
        <w:rPr>
          <w:sz w:val="16"/>
          <w:szCs w:val="16"/>
        </w:rPr>
        <w:t xml:space="preserve"> 1973 </w:t>
      </w:r>
      <w:r w:rsidRPr="006808F4">
        <w:rPr>
          <w:rStyle w:val="StyleUnderline"/>
        </w:rPr>
        <w:t>book, The Student Internationals, described an era where the Soviet Union and the Un</w:t>
      </w:r>
      <w:r w:rsidRPr="0081146C">
        <w:rPr>
          <w:sz w:val="16"/>
          <w:szCs w:val="16"/>
        </w:rPr>
        <w:t xml:space="preserve">ited </w:t>
      </w:r>
      <w:r w:rsidRPr="006808F4">
        <w:rPr>
          <w:rStyle w:val="StyleUnderline"/>
        </w:rPr>
        <w:t>S</w:t>
      </w:r>
      <w:r w:rsidRPr="0081146C">
        <w:rPr>
          <w:sz w:val="16"/>
          <w:szCs w:val="16"/>
        </w:rPr>
        <w:t xml:space="preserve">tates </w:t>
      </w:r>
      <w:r w:rsidRPr="006808F4">
        <w:rPr>
          <w:rStyle w:val="StyleUnderline"/>
        </w:rPr>
        <w:t xml:space="preserve">both valued international students as an important audience for public diplomacy outreach efforts. </w:t>
      </w:r>
      <w:r w:rsidRPr="005F59B1">
        <w:rPr>
          <w:rStyle w:val="StyleUnderline"/>
          <w:highlight w:val="yellow"/>
        </w:rPr>
        <w:t>Exchanges helped international students gain training and experience to become “future diplomats or government officials.”</w:t>
      </w:r>
      <w:r w:rsidRPr="0081146C">
        <w:rPr>
          <w:sz w:val="16"/>
          <w:szCs w:val="16"/>
        </w:rPr>
        <w:t>18 In addition</w:t>
      </w:r>
      <w:r w:rsidRPr="006808F4">
        <w:rPr>
          <w:rStyle w:val="StyleUnderline"/>
        </w:rPr>
        <w:t xml:space="preserve">, </w:t>
      </w:r>
      <w:r w:rsidRPr="005F59B1">
        <w:rPr>
          <w:rStyle w:val="StyleUnderline"/>
          <w:highlight w:val="yellow"/>
        </w:rPr>
        <w:t>international exchanges served to “influence future elites of various countries.”</w:t>
      </w:r>
      <w:r w:rsidRPr="0081146C">
        <w:rPr>
          <w:sz w:val="16"/>
          <w:szCs w:val="16"/>
        </w:rPr>
        <w:t xml:space="preserve">19 </w:t>
      </w:r>
      <w:r w:rsidRPr="006808F4">
        <w:rPr>
          <w:rStyle w:val="StyleUnderline"/>
        </w:rPr>
        <w:t xml:space="preserve">While Finn indicated that </w:t>
      </w:r>
      <w:r w:rsidRPr="005F59B1">
        <w:rPr>
          <w:rStyle w:val="StyleUnderline"/>
          <w:highlight w:val="yellow"/>
        </w:rPr>
        <w:t>U.S. officials no longer placed the same value on international students in diplomacy and national security at the end of the Cold War</w:t>
      </w:r>
      <w:r w:rsidRPr="006808F4">
        <w:rPr>
          <w:rStyle w:val="StyleUnderline"/>
        </w:rPr>
        <w:t>, she advocated for their renewed role in fostering long-term, deeper understanding and favorable opinions of the U</w:t>
      </w:r>
      <w:r w:rsidRPr="0081146C">
        <w:rPr>
          <w:sz w:val="16"/>
          <w:szCs w:val="16"/>
        </w:rPr>
        <w:t>nited</w:t>
      </w:r>
      <w:r w:rsidRPr="006808F4">
        <w:rPr>
          <w:rStyle w:val="StyleUnderline"/>
        </w:rPr>
        <w:t xml:space="preserve"> S</w:t>
      </w:r>
      <w:r w:rsidRPr="0081146C">
        <w:rPr>
          <w:sz w:val="16"/>
          <w:szCs w:val="16"/>
        </w:rPr>
        <w:t xml:space="preserve">tates. 20 </w:t>
      </w:r>
      <w:r w:rsidRPr="00B929F6">
        <w:rPr>
          <w:sz w:val="6"/>
          <w:szCs w:val="6"/>
        </w:rPr>
        <w:t xml:space="preserve">Yet the question remains as to when this resource for public diplomacy will be fully realized by the nation-state? City Diplomacy and International Students While public diplomacy has historically been the exclusive domain of nation-states, authors such as Michele </w:t>
      </w:r>
      <w:proofErr w:type="spellStart"/>
      <w:r w:rsidRPr="00B929F6">
        <w:rPr>
          <w:sz w:val="6"/>
          <w:szCs w:val="6"/>
        </w:rPr>
        <w:t>Acuto</w:t>
      </w:r>
      <w:proofErr w:type="spellEnd"/>
      <w:r w:rsidRPr="00B929F6">
        <w:rPr>
          <w:sz w:val="6"/>
          <w:szCs w:val="6"/>
        </w:rPr>
        <w:t xml:space="preserve">, Ana </w:t>
      </w:r>
      <w:proofErr w:type="spellStart"/>
      <w:r w:rsidRPr="00B929F6">
        <w:rPr>
          <w:sz w:val="6"/>
          <w:szCs w:val="6"/>
        </w:rPr>
        <w:t>Rold</w:t>
      </w:r>
      <w:proofErr w:type="spellEnd"/>
      <w:r w:rsidRPr="00B929F6">
        <w:rPr>
          <w:sz w:val="6"/>
          <w:szCs w:val="6"/>
        </w:rPr>
        <w:t>, Richard Faber and Benjamin Barber track the emergence of the city as a key player in global affairs. In fact, Benjamin Barber argued that the twenty-first century is the century of city diplomacy.21 In If Mayors Ruled the World, Barber suggested that nation-states thwart democracy’s globalization, inhibiting solidarity, creativity and cross-border collaboration.22 Barber looked to cities (such as Washington, D.C. or The Hague) because successful cities are ones that are “open, international, really promote tolerance and intercultural dialogue. Through this, they also promote creativity, promote opportunities to increase their exports, and have better chances to understand the culture of customers.”23 Thus cities, which house more than 78% of the developing world, are conduits for rewriting the social contract towards greater collaboration and pragmatism.24 Cities foster a strong, networked civil society with “bottom-up citizenship.”25 Cities can make decisions and take action when states cannot. 26 While cities cannot challenge the direct sovereignty of their nation state, their informal power can flourish, inspiring “neighborly affection, cross-border communication, trade, mobility and immigration,” [which they rely on for] their vitality and survival.”27 As a result, Barber stated, “to say that mayors should rule the world is really to say that citizens should rule the world.”28 Cities operate as another level in the diplomacy and foreign policy, moving citizens across borders, and engaging one another in sharing best practices needed to solve global problem</w:t>
      </w:r>
      <w:r w:rsidRPr="0081146C">
        <w:rPr>
          <w:sz w:val="16"/>
          <w:szCs w:val="16"/>
        </w:rPr>
        <w:t xml:space="preserve">s. </w:t>
      </w:r>
      <w:r w:rsidRPr="001D075E">
        <w:rPr>
          <w:rStyle w:val="StyleUnderline"/>
        </w:rPr>
        <w:t>Evan Ryan, U.S. Assistant Secretary of State for Educational and Cultural Affairs, concurred, stating that “</w:t>
      </w:r>
      <w:r w:rsidRPr="005F59B1">
        <w:rPr>
          <w:rStyle w:val="StyleUnderline"/>
          <w:highlight w:val="yellow"/>
        </w:rPr>
        <w:t>international education promotes the relationship building and knowledge exchange between people and communities in the United States and around the world that are necessary to solve global challenges.”</w:t>
      </w:r>
      <w:r w:rsidRPr="001D075E">
        <w:rPr>
          <w:rStyle w:val="StyleUnderline"/>
        </w:rPr>
        <w:t>29</w:t>
      </w:r>
    </w:p>
    <w:p w:rsidR="0058404E" w:rsidRDefault="0058404E" w:rsidP="0058404E">
      <w:pPr>
        <w:pStyle w:val="Heading3"/>
      </w:pPr>
      <w:r w:rsidRPr="005140A8">
        <w:t>Diplomacy K2 Terror</w:t>
      </w:r>
    </w:p>
    <w:p w:rsidR="0058404E" w:rsidRDefault="0058404E" w:rsidP="0058404E">
      <w:pPr>
        <w:pStyle w:val="Heading4"/>
      </w:pPr>
      <w:r>
        <w:t>Effective diplomacy in the Middle East key to isolate and counter ISIS</w:t>
      </w:r>
    </w:p>
    <w:p w:rsidR="0058404E" w:rsidRPr="00DB0B9F" w:rsidRDefault="0058404E" w:rsidP="0058404E">
      <w:pPr>
        <w:rPr>
          <w:sz w:val="16"/>
          <w:szCs w:val="16"/>
        </w:rPr>
      </w:pPr>
      <w:proofErr w:type="spellStart"/>
      <w:r w:rsidRPr="00DB0B9F">
        <w:rPr>
          <w:rFonts w:eastAsiaTheme="majorEastAsia" w:cstheme="majorBidi"/>
          <w:b/>
          <w:iCs/>
          <w:sz w:val="26"/>
        </w:rPr>
        <w:t>Katulis</w:t>
      </w:r>
      <w:proofErr w:type="spellEnd"/>
      <w:r w:rsidRPr="00DB0B9F">
        <w:rPr>
          <w:rFonts w:eastAsiaTheme="majorEastAsia" w:cstheme="majorBidi"/>
          <w:b/>
          <w:iCs/>
          <w:sz w:val="26"/>
        </w:rPr>
        <w:t>, Lang, and Singh 14</w:t>
      </w:r>
      <w:r>
        <w:t xml:space="preserve"> </w:t>
      </w:r>
      <w:r w:rsidRPr="00DB0B9F">
        <w:rPr>
          <w:sz w:val="16"/>
          <w:szCs w:val="16"/>
        </w:rPr>
        <w:t xml:space="preserve">Brian </w:t>
      </w:r>
      <w:proofErr w:type="spellStart"/>
      <w:r w:rsidRPr="00DB0B9F">
        <w:rPr>
          <w:sz w:val="16"/>
          <w:szCs w:val="16"/>
        </w:rPr>
        <w:t>Katulis</w:t>
      </w:r>
      <w:proofErr w:type="spellEnd"/>
      <w:r w:rsidRPr="00DB0B9F">
        <w:rPr>
          <w:sz w:val="16"/>
          <w:szCs w:val="16"/>
        </w:rPr>
        <w:t xml:space="preserve"> </w:t>
      </w:r>
      <w:proofErr w:type="gramStart"/>
      <w:r w:rsidRPr="00DB0B9F">
        <w:rPr>
          <w:sz w:val="16"/>
          <w:szCs w:val="16"/>
        </w:rPr>
        <w:t>is</w:t>
      </w:r>
      <w:proofErr w:type="gramEnd"/>
      <w:r w:rsidRPr="00DB0B9F">
        <w:rPr>
          <w:sz w:val="16"/>
          <w:szCs w:val="16"/>
        </w:rPr>
        <w:t xml:space="preserve"> a Senior Fellow at American Progress, where his work focuses on U.S. national security policy in the Middle East and South Asia. </w:t>
      </w:r>
      <w:proofErr w:type="spellStart"/>
      <w:r w:rsidRPr="00DB0B9F">
        <w:rPr>
          <w:sz w:val="16"/>
          <w:szCs w:val="16"/>
        </w:rPr>
        <w:t>Katulis</w:t>
      </w:r>
      <w:proofErr w:type="spellEnd"/>
      <w:r w:rsidRPr="00DB0B9F">
        <w:rPr>
          <w:sz w:val="16"/>
          <w:szCs w:val="16"/>
        </w:rPr>
        <w:t xml:space="preserve"> has served as a consultant to numerous U.S. </w:t>
      </w:r>
      <w:proofErr w:type="gramStart"/>
      <w:r w:rsidRPr="00DB0B9F">
        <w:rPr>
          <w:sz w:val="16"/>
          <w:szCs w:val="16"/>
        </w:rPr>
        <w:t>government</w:t>
      </w:r>
      <w:proofErr w:type="gramEnd"/>
      <w:r w:rsidRPr="00DB0B9F">
        <w:rPr>
          <w:sz w:val="16"/>
          <w:szCs w:val="16"/>
        </w:rPr>
        <w:t xml:space="preserve"> on projects in Iraq, Pakis</w:t>
      </w:r>
      <w:r>
        <w:rPr>
          <w:sz w:val="16"/>
          <w:szCs w:val="16"/>
        </w:rPr>
        <w:t xml:space="preserve">tan, Afghanistan, Yemen, and </w:t>
      </w:r>
      <w:proofErr w:type="spellStart"/>
      <w:r>
        <w:rPr>
          <w:sz w:val="16"/>
          <w:szCs w:val="16"/>
        </w:rPr>
        <w:t>Egypt.</w:t>
      </w:r>
      <w:r w:rsidRPr="00DB0B9F">
        <w:rPr>
          <w:sz w:val="16"/>
          <w:szCs w:val="16"/>
        </w:rPr>
        <w:t>From</w:t>
      </w:r>
      <w:proofErr w:type="spellEnd"/>
      <w:r w:rsidRPr="00DB0B9F">
        <w:rPr>
          <w:sz w:val="16"/>
          <w:szCs w:val="16"/>
        </w:rPr>
        <w:t xml:space="preserve"> 1995 to 1998, he lived and worked in the West Bank and Gaza Strip and Egypt for the National Democratic Institute for International Affairs. </w:t>
      </w:r>
      <w:proofErr w:type="spellStart"/>
      <w:r w:rsidRPr="00DB0B9F">
        <w:rPr>
          <w:sz w:val="16"/>
          <w:szCs w:val="16"/>
        </w:rPr>
        <w:t>Katulis</w:t>
      </w:r>
      <w:proofErr w:type="spellEnd"/>
      <w:r w:rsidRPr="00DB0B9F">
        <w:rPr>
          <w:sz w:val="16"/>
          <w:szCs w:val="16"/>
        </w:rPr>
        <w:t xml:space="preserve"> received a master’s degree from Princeton University’s Woodrow Wilson School for Public and International Affairs and a B.A. in history and Arab and Islamic Studies from Villanova University. Hardin Lang is a Senior Fellow at American Progress, where he focuses on U.S. national security and multilateral affairs, Middle East policy, and the role of Islamists in the region. He comes to American Progress with 18 years of experience in peacekeeping, peacebuilding, and stabilization, including a 12-year career with the United Nations. Most recently, Lang was a senior fellow in the international security program at the Center for Strategic and International Studies. During his tenure at the United Nations, he has served as head of office for former President Bill Clinton in his role as U.N. and managed peace operations in Afghanistan. Other foreign deployments include a tour as a senior adviser to the U.N.</w:t>
      </w:r>
      <w:r>
        <w:rPr>
          <w:sz w:val="16"/>
          <w:szCs w:val="16"/>
        </w:rPr>
        <w:t xml:space="preserve"> special representative to Iraq</w:t>
      </w:r>
      <w:r w:rsidRPr="00DB0B9F">
        <w:rPr>
          <w:sz w:val="16"/>
          <w:szCs w:val="16"/>
        </w:rPr>
        <w:t xml:space="preserve">. Lang has led teams of international observers to monitor elections in Afghanistan and holds a master’s degree in public policy from Princeton University’s Woodrow Wilson School of Public and International Affairs, and a master’s degree in international history from the London School of Economics. </w:t>
      </w:r>
      <w:proofErr w:type="spellStart"/>
      <w:r w:rsidRPr="00DB0B9F">
        <w:rPr>
          <w:sz w:val="16"/>
          <w:szCs w:val="16"/>
        </w:rPr>
        <w:t>Vikram</w:t>
      </w:r>
      <w:proofErr w:type="spellEnd"/>
      <w:r w:rsidRPr="00DB0B9F">
        <w:rPr>
          <w:sz w:val="16"/>
          <w:szCs w:val="16"/>
        </w:rPr>
        <w:t xml:space="preserve"> J. Singh is the Vice President for National Security and International Policy at American Progress. Previously, he served as the deputy assistant secretary of defense for South and Southeast Asia at the Pentagon, where he advised senior leadership on all policy matters pertaining to development and implementation of defense strategies and plans for the region. Until November 2011, Singh was the deputy special representative for Afghanistan and Pakistan at the U.S. Department of State. He has also served in the U.S. Department of Defense as a senior advisor on Afghanistan and Pakistan, representing the department in National Security Council policy reviews of the region and the war in Afghanistan, and as a senior advisor responsible for the department’s post-2014 strategic approach to South and Central Asia. From 2003 to 2007 Singh served in the Department of Defense. He holds degrees from the University of California at Berkeley and Columbia University. “Defeating ISIS: An Integrated Strategy to Advance Middle East Stability”, 9/10/14, &lt;</w:t>
      </w:r>
      <w:hyperlink r:id="rId41" w:history="1">
        <w:r w:rsidRPr="00DB0B9F">
          <w:rPr>
            <w:rStyle w:val="Hyperlink"/>
            <w:sz w:val="16"/>
            <w:szCs w:val="16"/>
          </w:rPr>
          <w:t>https://www.americanprogress.org/issues/security/report/2014/09/10/96739/defeating-isis-an-integrated-strategy-to-advance-middle-east-stability/</w:t>
        </w:r>
      </w:hyperlink>
      <w:r w:rsidRPr="00DB0B9F">
        <w:rPr>
          <w:sz w:val="16"/>
          <w:szCs w:val="16"/>
        </w:rPr>
        <w:t>&gt;//ak</w:t>
      </w:r>
    </w:p>
    <w:p w:rsidR="0058404E" w:rsidRPr="00EA68C7" w:rsidRDefault="0058404E" w:rsidP="0058404E">
      <w:pPr>
        <w:rPr>
          <w:sz w:val="16"/>
        </w:rPr>
      </w:pPr>
      <w:r w:rsidRPr="00AF41FF">
        <w:rPr>
          <w:rStyle w:val="StyleUnderline"/>
        </w:rPr>
        <w:t>The United States should propose that states in the region commit to common principles and specific, coordinated actions to help isolate and counter ISIS and better respond to the humanitarian catastrophe.</w:t>
      </w:r>
      <w:r w:rsidRPr="00AF41FF">
        <w:rPr>
          <w:sz w:val="16"/>
        </w:rPr>
        <w:t xml:space="preserve"> </w:t>
      </w:r>
      <w:r w:rsidRPr="00AF41FF">
        <w:rPr>
          <w:rStyle w:val="StyleUnderline"/>
        </w:rPr>
        <w:t xml:space="preserve">This will not be easy </w:t>
      </w:r>
      <w:r w:rsidRPr="00AF41FF">
        <w:rPr>
          <w:sz w:val="16"/>
        </w:rPr>
        <w:t xml:space="preserve">as </w:t>
      </w:r>
      <w:r w:rsidRPr="00AF41FF">
        <w:rPr>
          <w:rStyle w:val="StyleUnderline"/>
        </w:rPr>
        <w:t>the Sunni-Shia sectarian divide in the region is now accompanied by growing tensions</w:t>
      </w:r>
      <w:r w:rsidRPr="00AF41FF">
        <w:rPr>
          <w:sz w:val="16"/>
        </w:rPr>
        <w:t xml:space="preserve"> between leading Sunni-majority states. In addition, key countries in the region lack some basic capacities needed for operational impact, as demonstrated by the failure of regional efforts to support elements of the anti-Assad opposition in Syria. While the United States and other countries may need to fill such capability gaps, regional partners should contribute financial and other resources to support a multinational effort. </w:t>
      </w:r>
      <w:r w:rsidRPr="00AF41FF">
        <w:rPr>
          <w:rStyle w:val="StyleUnderline"/>
        </w:rPr>
        <w:t>With partners in the region, the United States can take the following steps: Create an ISIS-focused intelligence fusion cell in the region.</w:t>
      </w:r>
      <w:r w:rsidRPr="00AF41FF">
        <w:rPr>
          <w:sz w:val="16"/>
        </w:rPr>
        <w:t xml:space="preserve"> The United States has a wide range of networked relationships with key Middle East intelligence services. Jordan is a close partner in counterterrorism efforts throughout the Middle East and outside the region in places such as Afghanistan. Saudi intelligence services have been battling certain Islamist extremist groups, such as ISIS and al-</w:t>
      </w:r>
      <w:proofErr w:type="spellStart"/>
      <w:r w:rsidRPr="00AF41FF">
        <w:rPr>
          <w:sz w:val="16"/>
        </w:rPr>
        <w:t>Nusra</w:t>
      </w:r>
      <w:proofErr w:type="spellEnd"/>
      <w:r w:rsidRPr="00AF41FF">
        <w:rPr>
          <w:sz w:val="16"/>
        </w:rPr>
        <w:t xml:space="preserve"> Front—the Al Qaeda affiliate now dominating parts of the battlefield. The Turkish National Intelligence Organization also has extensive intelligence contacts and specialized knowledge of the various extremist groups operating in northern Syria. </w:t>
      </w:r>
      <w:r w:rsidRPr="00AF41FF">
        <w:rPr>
          <w:rStyle w:val="StyleUnderline"/>
        </w:rPr>
        <w:t>The United States would need to provide the backbone for any regional intelligence fusion effort. Establish a multi-agency and multinational ISIS threat finance cell to target the economic base of ISIS.</w:t>
      </w:r>
      <w:r w:rsidRPr="00AF41FF">
        <w:rPr>
          <w:sz w:val="16"/>
        </w:rPr>
        <w:t xml:space="preserve"> ISIS funds its activities from areas under its control through taxation, illicit economies such as oil smuggling and extortion, and external support, mainly from individuals in Gulf </w:t>
      </w:r>
      <w:proofErr w:type="gramStart"/>
      <w:r w:rsidRPr="00AF41FF">
        <w:rPr>
          <w:sz w:val="16"/>
        </w:rPr>
        <w:t>states</w:t>
      </w:r>
      <w:proofErr w:type="gramEnd"/>
      <w:r w:rsidRPr="00AF41FF">
        <w:rPr>
          <w:sz w:val="16"/>
        </w:rPr>
        <w:t xml:space="preserve">. Some estimates project ISIS will raise between $100 million and $200 million over the next year. </w:t>
      </w:r>
      <w:r w:rsidRPr="00AF41FF">
        <w:rPr>
          <w:rStyle w:val="StyleUnderline"/>
        </w:rPr>
        <w:t xml:space="preserve">To disrupt ISIS’s finances, the United States should work with regional partners to target the criminal networks that ISIS uses to </w:t>
      </w:r>
      <w:r w:rsidRPr="00AF41FF">
        <w:rPr>
          <w:sz w:val="16"/>
        </w:rPr>
        <w:t xml:space="preserve">sell goods or otherwise </w:t>
      </w:r>
      <w:r w:rsidRPr="00AF41FF">
        <w:rPr>
          <w:rStyle w:val="StyleUnderline"/>
        </w:rPr>
        <w:t>generate revenue;</w:t>
      </w:r>
      <w:r w:rsidRPr="00AF41FF">
        <w:rPr>
          <w:sz w:val="16"/>
        </w:rPr>
        <w:t xml:space="preserve"> disrupt ISIS oil extraction, transport, and refining operations and prevent exchanges with buyers in foreign markets such as Iran, Turkey, and the Kurdistan Regional Government, or KRG; and disrupt online and regional fundraising efforts. The United States should create an interagency threat finance cell headed by either the U.S. Treasury Department or State Department with military and intelligence personnel, and it should be based in the region to help coordinate the collection and analysis of financial and economic intelligence. </w:t>
      </w:r>
      <w:r w:rsidRPr="00AF41FF">
        <w:rPr>
          <w:rStyle w:val="StyleUnderline"/>
        </w:rPr>
        <w:t>Coordinate security assistance to national and subnational actors fighting ISIS and al-</w:t>
      </w:r>
      <w:proofErr w:type="spellStart"/>
      <w:r w:rsidRPr="00AF41FF">
        <w:rPr>
          <w:rStyle w:val="StyleUnderline"/>
        </w:rPr>
        <w:t>Nusra</w:t>
      </w:r>
      <w:proofErr w:type="spellEnd"/>
      <w:r w:rsidRPr="00AF41FF">
        <w:rPr>
          <w:rStyle w:val="StyleUnderline"/>
        </w:rPr>
        <w:t xml:space="preserve"> Front on the ground in Syria and Iraq.</w:t>
      </w:r>
      <w:r w:rsidRPr="00AF41FF">
        <w:rPr>
          <w:sz w:val="16"/>
        </w:rPr>
        <w:t xml:space="preserve"> The United States has already stepped up its direct military assistance to Iraqi Kurdish forces and has proposed an additional $500 million to support select members of the Syrian opposition. These efforts should be incorporated into a regional plan. In many instances, the most capable security partners will likely be found at the subnational level, including tribes, and </w:t>
      </w:r>
      <w:r w:rsidRPr="00AF41FF">
        <w:rPr>
          <w:rStyle w:val="StyleUnderline"/>
        </w:rPr>
        <w:t>U.S partners in the region will have deeper ties and greater ability to provide support to such forces fighting ISIS.</w:t>
      </w:r>
      <w:r w:rsidRPr="00AF41FF">
        <w:rPr>
          <w:sz w:val="16"/>
        </w:rPr>
        <w:t xml:space="preserve"> A joint State Department and Defense Department team should coordinate these efforts. </w:t>
      </w:r>
      <w:r w:rsidRPr="00AF41FF">
        <w:rPr>
          <w:rStyle w:val="StyleUnderline"/>
        </w:rPr>
        <w:t>Airstrikes and surveillance in support of regional forces and local ground forces fighting ISIS and al-</w:t>
      </w:r>
      <w:proofErr w:type="spellStart"/>
      <w:r w:rsidRPr="00AF41FF">
        <w:rPr>
          <w:rStyle w:val="StyleUnderline"/>
        </w:rPr>
        <w:t>Nusra</w:t>
      </w:r>
      <w:proofErr w:type="spellEnd"/>
      <w:r w:rsidRPr="00AF41FF">
        <w:rPr>
          <w:rStyle w:val="StyleUnderline"/>
        </w:rPr>
        <w:t xml:space="preserve"> Front</w:t>
      </w:r>
      <w:r w:rsidRPr="00AF41FF">
        <w:rPr>
          <w:sz w:val="16"/>
        </w:rPr>
        <w:t xml:space="preserve">. In targeted instances, </w:t>
      </w:r>
      <w:r w:rsidRPr="00AF41FF">
        <w:rPr>
          <w:rStyle w:val="StyleUnderline"/>
        </w:rPr>
        <w:t>the United States</w:t>
      </w:r>
      <w:r w:rsidRPr="00AF41FF">
        <w:rPr>
          <w:sz w:val="16"/>
        </w:rPr>
        <w:t>—and if possible</w:t>
      </w:r>
      <w:r w:rsidRPr="00AF41FF">
        <w:rPr>
          <w:rStyle w:val="StyleUnderline"/>
        </w:rPr>
        <w:t>, a broader coalition of allies—should conduct direct military airstrikes against ISIS</w:t>
      </w:r>
      <w:r w:rsidRPr="00AF41FF">
        <w:rPr>
          <w:sz w:val="16"/>
        </w:rPr>
        <w:t xml:space="preserve"> and other radical groups operating in Syria and Iraq. These strikes should be conducted as part of a regional or international coalition under a multilateral framework with congressional authorization and oversight.</w:t>
      </w:r>
    </w:p>
    <w:p w:rsidR="0058404E" w:rsidRDefault="0058404E" w:rsidP="0058404E">
      <w:pPr>
        <w:pStyle w:val="Heading4"/>
      </w:pPr>
      <w:r w:rsidRPr="000A465D">
        <w:t xml:space="preserve">Foreign students key to build up the goodwill </w:t>
      </w:r>
      <w:r>
        <w:t>necessary to</w:t>
      </w:r>
      <w:r w:rsidRPr="000A465D">
        <w:t xml:space="preserve"> deter terrorism</w:t>
      </w:r>
    </w:p>
    <w:p w:rsidR="0058404E" w:rsidRPr="000A465D" w:rsidRDefault="0058404E" w:rsidP="0058404E">
      <w:proofErr w:type="gramStart"/>
      <w:r w:rsidRPr="000A465D">
        <w:rPr>
          <w:rStyle w:val="Style13ptBold"/>
        </w:rPr>
        <w:t>NAFSA  03</w:t>
      </w:r>
      <w:proofErr w:type="gramEnd"/>
      <w:r>
        <w:t xml:space="preserve">, </w:t>
      </w:r>
      <w:r w:rsidRPr="000A465D">
        <w:t>NAFSA: Association of International Educators</w:t>
      </w:r>
      <w:r>
        <w:t>, “In America’s Interest: Welcoming International Students” January 2001, &lt;</w:t>
      </w:r>
      <w:r w:rsidRPr="000A465D">
        <w:t>http://www.nafsa.org/uploadedFiles/NAFSA_Home/</w:t>
      </w:r>
      <w:r>
        <w:t xml:space="preserve"> </w:t>
      </w:r>
      <w:proofErr w:type="spellStart"/>
      <w:r w:rsidRPr="000A465D">
        <w:t>Resource_Library_Assets</w:t>
      </w:r>
      <w:proofErr w:type="spellEnd"/>
      <w:r w:rsidRPr="000A465D">
        <w:t>/</w:t>
      </w:r>
      <w:proofErr w:type="spellStart"/>
      <w:r w:rsidRPr="000A465D">
        <w:t>Public_Policy</w:t>
      </w:r>
      <w:proofErr w:type="spellEnd"/>
      <w:r w:rsidRPr="000A465D">
        <w:t>/in_america_s_interest.pdf</w:t>
      </w:r>
      <w:r>
        <w:t>&gt;</w:t>
      </w:r>
    </w:p>
    <w:p w:rsidR="0058404E" w:rsidRDefault="0058404E" w:rsidP="0058404E">
      <w:pPr>
        <w:rPr>
          <w:rStyle w:val="StyleUnderline"/>
        </w:rPr>
      </w:pPr>
      <w:r w:rsidRPr="000A465D">
        <w:rPr>
          <w:sz w:val="16"/>
        </w:rPr>
        <w:t xml:space="preserve">Secretary Powell has spoken eloquently of the foreign policy benefits that accrue to the United States from being the destination of choice for the world’s internationally mobile students and, especially, from educating successive generations of world leaders. </w:t>
      </w:r>
      <w:r w:rsidRPr="000A465D">
        <w:rPr>
          <w:rStyle w:val="StyleUnderline"/>
        </w:rPr>
        <w:t>By hosting international students, we generate an appreciation of American political values and institutions, and we lay the foundation for constructive relations based on mutual understanding and goodwill</w:t>
      </w:r>
      <w:r w:rsidRPr="000A465D">
        <w:rPr>
          <w:sz w:val="16"/>
        </w:rPr>
        <w:t xml:space="preserve">. The ties formed at school between future American and future foreign leaders </w:t>
      </w:r>
      <w:r w:rsidRPr="000A465D">
        <w:rPr>
          <w:rStyle w:val="StyleUnderline"/>
        </w:rPr>
        <w:t xml:space="preserve">have facilitated innumerable foreign policy relationships. The millions of people who have studied in the United States over the years constitute a remarkable reservoir of goodwill for our country, </w:t>
      </w:r>
      <w:r w:rsidRPr="000A465D">
        <w:rPr>
          <w:rStyle w:val="Emphasis"/>
        </w:rPr>
        <w:t>perhaps our most undervalued foreign policy asset</w:t>
      </w:r>
      <w:r w:rsidRPr="000A465D">
        <w:rPr>
          <w:rStyle w:val="StyleUnderline"/>
        </w:rPr>
        <w:t>.</w:t>
      </w:r>
      <w:r w:rsidRPr="000A465D">
        <w:rPr>
          <w:sz w:val="16"/>
        </w:rPr>
        <w:t xml:space="preserve"> Is there a danger that terrorists will gain access to the United States by posing as students? Of course there is; that danger exists with respect to all nonimmigrant visitors, of which students constitute only a minuscule two percent. All countries must confront a central question of our age, which is </w:t>
      </w:r>
      <w:r w:rsidRPr="000A465D">
        <w:rPr>
          <w:rStyle w:val="StyleUnderline"/>
        </w:rPr>
        <w:t>how to reconcile global mobility with global terrorism</w:t>
      </w:r>
      <w:r w:rsidRPr="000A465D">
        <w:rPr>
          <w:sz w:val="16"/>
        </w:rPr>
        <w:t xml:space="preserve">. Openness to mobility carries dangers; higher education wants to be a part of the greater attention to these dangers that is now necessary, and of the more robust enforcement measures that are now required. In this context, the task force fully supports appropriate screening and monitoring measures. Schools are collectively spending millions of dollars and countless hours to implement the international student tracking system that became a federal priority on September 11. They are working with the Department of State to protect the integrity of student visas and to prevent their fraudulent use by those who seek access to the United States for illegitimate reasons. Research institutions are wrestling with questions of access to sensitive scientific information and are doing their best to strike the appropriate balance. In these and other ways, higher education is doing its part to help protect our country. </w:t>
      </w:r>
      <w:r w:rsidRPr="000A465D">
        <w:rPr>
          <w:rStyle w:val="StyleUnderline"/>
        </w:rPr>
        <w:t>But to unduly restrict the access of future leaders—and, indeed, the youth of the world—to this country is to court a greater danger</w:t>
      </w:r>
      <w:r w:rsidRPr="000A465D">
        <w:rPr>
          <w:rStyle w:val="Emphasis"/>
        </w:rPr>
        <w:t>, which is to nurture the isolationism, fundamentalism, and bigoted caricatures that drive anti-Western terrorism.</w:t>
      </w:r>
      <w:r w:rsidRPr="000A465D">
        <w:rPr>
          <w:sz w:val="16"/>
        </w:rPr>
        <w:t xml:space="preserve"> After September 11, it seems clear that </w:t>
      </w:r>
      <w:r w:rsidRPr="000A465D">
        <w:rPr>
          <w:rStyle w:val="StyleUnderline"/>
        </w:rPr>
        <w:t>the more people who can experience this country first-hand, breaking down the stereotypes they grow up with and opening their minds to a world beyond their borders, the better it is for U.S. security</w:t>
      </w:r>
    </w:p>
    <w:p w:rsidR="0058404E" w:rsidRPr="001802D6" w:rsidRDefault="0058404E" w:rsidP="0058404E">
      <w:pPr>
        <w:pStyle w:val="Heading4"/>
        <w:rPr>
          <w:rFonts w:asciiTheme="minorHAnsi" w:hAnsiTheme="minorHAnsi"/>
        </w:rPr>
      </w:pPr>
      <w:r w:rsidRPr="001802D6">
        <w:rPr>
          <w:rFonts w:asciiTheme="minorHAnsi" w:hAnsiTheme="minorHAnsi"/>
        </w:rPr>
        <w:t>Government trust and partnersh</w:t>
      </w:r>
      <w:r>
        <w:rPr>
          <w:rFonts w:asciiTheme="minorHAnsi" w:hAnsiTheme="minorHAnsi"/>
        </w:rPr>
        <w:t xml:space="preserve">ips with Sikhs, Arabs, and Muslims </w:t>
      </w:r>
      <w:r w:rsidRPr="001802D6">
        <w:rPr>
          <w:rFonts w:asciiTheme="minorHAnsi" w:hAnsiTheme="minorHAnsi"/>
        </w:rPr>
        <w:t>are key to prevent terrorism – they have the linguistic tools and the cultural knowledge that the federal government lacks</w:t>
      </w:r>
    </w:p>
    <w:p w:rsidR="0058404E" w:rsidRPr="001802D6" w:rsidRDefault="0058404E" w:rsidP="0058404E">
      <w:pPr>
        <w:rPr>
          <w:rFonts w:asciiTheme="minorHAnsi" w:hAnsiTheme="minorHAnsi"/>
          <w:b/>
          <w:sz w:val="24"/>
        </w:rPr>
      </w:pPr>
      <w:proofErr w:type="gramStart"/>
      <w:r>
        <w:rPr>
          <w:rStyle w:val="Style13ptBold"/>
          <w:rFonts w:asciiTheme="minorHAnsi" w:hAnsiTheme="minorHAnsi"/>
        </w:rPr>
        <w:t xml:space="preserve">Ramirez and </w:t>
      </w:r>
      <w:proofErr w:type="spellStart"/>
      <w:r>
        <w:rPr>
          <w:rStyle w:val="Style13ptBold"/>
          <w:rFonts w:asciiTheme="minorHAnsi" w:hAnsiTheme="minorHAnsi"/>
        </w:rPr>
        <w:t>Woldenberg</w:t>
      </w:r>
      <w:proofErr w:type="spellEnd"/>
      <w:r>
        <w:rPr>
          <w:rStyle w:val="Style13ptBold"/>
          <w:rFonts w:asciiTheme="minorHAnsi" w:hAnsiTheme="minorHAnsi"/>
        </w:rPr>
        <w:t>, 200</w:t>
      </w:r>
      <w:r w:rsidRPr="001802D6">
        <w:rPr>
          <w:rStyle w:val="Style13ptBold"/>
          <w:rFonts w:asciiTheme="minorHAnsi" w:hAnsiTheme="minorHAnsi"/>
        </w:rPr>
        <w:t>5</w:t>
      </w:r>
      <w:r w:rsidRPr="001802D6">
        <w:rPr>
          <w:rFonts w:asciiTheme="minorHAnsi" w:hAnsiTheme="minorHAnsi"/>
          <w:b/>
          <w:sz w:val="24"/>
          <w:u w:val="single"/>
        </w:rPr>
        <w:t xml:space="preserve"> </w:t>
      </w:r>
      <w:r w:rsidRPr="001802D6">
        <w:rPr>
          <w:rFonts w:asciiTheme="minorHAnsi" w:hAnsiTheme="minorHAnsi"/>
          <w:sz w:val="16"/>
        </w:rPr>
        <w:t>(Deborah, professor at Northwestern University School of Law.</w:t>
      </w:r>
      <w:proofErr w:type="gramEnd"/>
      <w:r w:rsidRPr="001802D6">
        <w:rPr>
          <w:rFonts w:asciiTheme="minorHAnsi" w:hAnsiTheme="minorHAnsi"/>
          <w:sz w:val="16"/>
        </w:rPr>
        <w:t xml:space="preserve">  Stephanie, Northwestern School of Law, JD Expected 2006. </w:t>
      </w:r>
      <w:proofErr w:type="gramStart"/>
      <w:r w:rsidRPr="001802D6">
        <w:rPr>
          <w:rFonts w:asciiTheme="minorHAnsi" w:hAnsiTheme="minorHAnsi"/>
          <w:sz w:val="16"/>
        </w:rPr>
        <w:t>14 Temp.</w:t>
      </w:r>
      <w:proofErr w:type="gramEnd"/>
      <w:r w:rsidRPr="001802D6">
        <w:rPr>
          <w:rFonts w:asciiTheme="minorHAnsi" w:hAnsiTheme="minorHAnsi"/>
          <w:sz w:val="16"/>
        </w:rPr>
        <w:t xml:space="preserve"> Pol</w:t>
      </w:r>
      <w:proofErr w:type="gramStart"/>
      <w:r w:rsidRPr="001802D6">
        <w:rPr>
          <w:rFonts w:asciiTheme="minorHAnsi" w:hAnsiTheme="minorHAnsi"/>
          <w:sz w:val="16"/>
        </w:rPr>
        <w:t>. &amp;</w:t>
      </w:r>
      <w:proofErr w:type="gramEnd"/>
      <w:r w:rsidRPr="001802D6">
        <w:rPr>
          <w:rFonts w:asciiTheme="minorHAnsi" w:hAnsiTheme="minorHAnsi"/>
          <w:sz w:val="16"/>
        </w:rPr>
        <w:t xml:space="preserve"> Civ. </w:t>
      </w:r>
      <w:proofErr w:type="spellStart"/>
      <w:r w:rsidRPr="001802D6">
        <w:rPr>
          <w:rFonts w:asciiTheme="minorHAnsi" w:hAnsiTheme="minorHAnsi"/>
          <w:sz w:val="16"/>
        </w:rPr>
        <w:t>Rts</w:t>
      </w:r>
      <w:proofErr w:type="spellEnd"/>
      <w:r w:rsidRPr="001802D6">
        <w:rPr>
          <w:rFonts w:asciiTheme="minorHAnsi" w:hAnsiTheme="minorHAnsi"/>
          <w:sz w:val="16"/>
        </w:rPr>
        <w:t>. L. Rev. 495 Lexis)</w:t>
      </w:r>
    </w:p>
    <w:p w:rsidR="0058404E" w:rsidRPr="00C90C09" w:rsidRDefault="0058404E" w:rsidP="0058404E">
      <w:pPr>
        <w:rPr>
          <w:rFonts w:asciiTheme="minorHAnsi" w:hAnsiTheme="minorHAnsi"/>
        </w:rPr>
      </w:pPr>
      <w:r w:rsidRPr="001802D6">
        <w:rPr>
          <w:rFonts w:asciiTheme="minorHAnsi" w:hAnsiTheme="minorHAnsi"/>
          <w:sz w:val="16"/>
        </w:rPr>
        <w:t xml:space="preserve">Moreover, </w:t>
      </w:r>
      <w:r w:rsidRPr="001802D6">
        <w:rPr>
          <w:rStyle w:val="StyleUnderline"/>
          <w:rFonts w:asciiTheme="minorHAnsi" w:hAnsiTheme="minorHAnsi"/>
        </w:rPr>
        <w:t>the Department of State, FBI, and other government agencies recognize that their dearth of Arabic language skills creates a crucial gap in cross-cultural communication and intelligence gathering</w:t>
      </w:r>
      <w:r w:rsidRPr="001802D6">
        <w:rPr>
          <w:rFonts w:asciiTheme="minorHAnsi" w:hAnsiTheme="minorHAnsi"/>
        </w:rPr>
        <w:t xml:space="preserve">. </w:t>
      </w:r>
      <w:r w:rsidRPr="001802D6">
        <w:rPr>
          <w:rFonts w:asciiTheme="minorHAnsi" w:hAnsiTheme="minorHAnsi"/>
          <w:sz w:val="16"/>
        </w:rPr>
        <w:t xml:space="preserve">Again, </w:t>
      </w:r>
      <w:r w:rsidRPr="001802D6">
        <w:rPr>
          <w:rStyle w:val="StyleUnderline"/>
          <w:rFonts w:asciiTheme="minorHAnsi" w:hAnsiTheme="minorHAnsi"/>
        </w:rPr>
        <w:t xml:space="preserve">the Arab and Muslim communities can </w:t>
      </w:r>
      <w:r w:rsidRPr="001802D6">
        <w:rPr>
          <w:rFonts w:asciiTheme="minorHAnsi" w:hAnsiTheme="minorHAnsi"/>
          <w:sz w:val="16"/>
        </w:rPr>
        <w:t xml:space="preserve">help </w:t>
      </w:r>
      <w:r w:rsidRPr="001802D6">
        <w:rPr>
          <w:rStyle w:val="StyleUnderline"/>
          <w:rFonts w:asciiTheme="minorHAnsi" w:hAnsiTheme="minorHAnsi"/>
        </w:rPr>
        <w:t>provide the resources</w:t>
      </w:r>
      <w:r w:rsidRPr="001802D6">
        <w:rPr>
          <w:rFonts w:asciiTheme="minorHAnsi" w:hAnsiTheme="minorHAnsi"/>
        </w:rPr>
        <w:t xml:space="preserve"> </w:t>
      </w:r>
      <w:r w:rsidRPr="001802D6">
        <w:rPr>
          <w:rFonts w:asciiTheme="minorHAnsi" w:hAnsiTheme="minorHAnsi"/>
          <w:sz w:val="16"/>
        </w:rPr>
        <w:t xml:space="preserve">for this effort. The current backlog on translation of counterterrorism tapes demonstrates a need for partnerships. 82 </w:t>
      </w:r>
      <w:r w:rsidRPr="00250B5C">
        <w:rPr>
          <w:rStyle w:val="StyleUnderline"/>
          <w:rFonts w:asciiTheme="minorHAnsi" w:hAnsiTheme="minorHAnsi"/>
          <w:highlight w:val="yellow"/>
        </w:rPr>
        <w:t>The</w:t>
      </w:r>
      <w:r w:rsidRPr="00250B5C">
        <w:rPr>
          <w:rFonts w:asciiTheme="minorHAnsi" w:hAnsiTheme="minorHAnsi"/>
          <w:highlight w:val="yellow"/>
        </w:rPr>
        <w:t xml:space="preserve"> </w:t>
      </w:r>
      <w:r w:rsidRPr="00250B5C">
        <w:rPr>
          <w:rStyle w:val="StyleUnderline"/>
          <w:rFonts w:asciiTheme="minorHAnsi" w:hAnsiTheme="minorHAnsi"/>
          <w:highlight w:val="yellow"/>
        </w:rPr>
        <w:t>U</w:t>
      </w:r>
      <w:r w:rsidRPr="001802D6">
        <w:rPr>
          <w:rFonts w:asciiTheme="minorHAnsi" w:hAnsiTheme="minorHAnsi"/>
          <w:sz w:val="16"/>
        </w:rPr>
        <w:t xml:space="preserve">nited </w:t>
      </w:r>
      <w:r w:rsidRPr="00250B5C">
        <w:rPr>
          <w:rStyle w:val="StyleUnderline"/>
          <w:rFonts w:asciiTheme="minorHAnsi" w:hAnsiTheme="minorHAnsi"/>
          <w:highlight w:val="yellow"/>
        </w:rPr>
        <w:t>S</w:t>
      </w:r>
      <w:r w:rsidRPr="00250B5C">
        <w:rPr>
          <w:rFonts w:asciiTheme="minorHAnsi" w:hAnsiTheme="minorHAnsi"/>
          <w:sz w:val="16"/>
          <w:highlight w:val="yellow"/>
        </w:rPr>
        <w:t>t</w:t>
      </w:r>
      <w:r w:rsidRPr="001802D6">
        <w:rPr>
          <w:rFonts w:asciiTheme="minorHAnsi" w:hAnsiTheme="minorHAnsi"/>
          <w:sz w:val="16"/>
        </w:rPr>
        <w:t>ates</w:t>
      </w:r>
      <w:r w:rsidRPr="001802D6">
        <w:rPr>
          <w:rFonts w:asciiTheme="minorHAnsi" w:hAnsiTheme="minorHAnsi"/>
        </w:rPr>
        <w:t xml:space="preserve"> </w:t>
      </w:r>
      <w:r w:rsidRPr="00250B5C">
        <w:rPr>
          <w:rStyle w:val="StyleUnderline"/>
          <w:rFonts w:asciiTheme="minorHAnsi" w:hAnsiTheme="minorHAnsi"/>
          <w:highlight w:val="yellow"/>
        </w:rPr>
        <w:t xml:space="preserve">could appeal to the "hearts and minds" </w:t>
      </w:r>
      <w:r w:rsidRPr="00250B5C">
        <w:rPr>
          <w:rFonts w:asciiTheme="minorHAnsi" w:hAnsiTheme="minorHAnsi"/>
          <w:b/>
          <w:highlight w:val="yellow"/>
          <w:u w:val="single"/>
        </w:rPr>
        <w:t>of a wider world audience</w:t>
      </w:r>
      <w:r w:rsidRPr="00250B5C">
        <w:rPr>
          <w:rStyle w:val="StyleUnderline"/>
          <w:rFonts w:asciiTheme="minorHAnsi" w:hAnsiTheme="minorHAnsi"/>
          <w:highlight w:val="yellow"/>
        </w:rPr>
        <w:t xml:space="preserve"> by utilizing Arab and Muslim Americans</w:t>
      </w:r>
      <w:r w:rsidRPr="001802D6">
        <w:rPr>
          <w:rFonts w:asciiTheme="minorHAnsi" w:hAnsiTheme="minorHAnsi"/>
        </w:rPr>
        <w:t xml:space="preserve"> </w:t>
      </w:r>
      <w:r w:rsidRPr="001802D6">
        <w:rPr>
          <w:rFonts w:asciiTheme="minorHAnsi" w:hAnsiTheme="minorHAnsi"/>
          <w:sz w:val="16"/>
        </w:rPr>
        <w:t xml:space="preserve">as part of the State Department Ambassador Program. 83 </w:t>
      </w:r>
      <w:r w:rsidRPr="001802D6">
        <w:rPr>
          <w:rStyle w:val="StyleUnderline"/>
          <w:rFonts w:asciiTheme="minorHAnsi" w:hAnsiTheme="minorHAnsi"/>
        </w:rPr>
        <w:t>The State Department has recognized the lack of language skills</w:t>
      </w:r>
      <w:r w:rsidRPr="001802D6">
        <w:rPr>
          <w:rFonts w:asciiTheme="minorHAnsi" w:hAnsiTheme="minorHAnsi"/>
        </w:rPr>
        <w:t xml:space="preserve"> </w:t>
      </w:r>
      <w:r w:rsidRPr="001802D6">
        <w:rPr>
          <w:rFonts w:asciiTheme="minorHAnsi" w:hAnsiTheme="minorHAnsi"/>
          <w:sz w:val="16"/>
        </w:rPr>
        <w:t>in their Junior Officer Program for the Foreign Service. 84 The United States Advisory Commission on Public Diplomacy's March 2004 report cites that "junior officers now receive more than twenty-five to thirty-three percent more training in "hard' and "</w:t>
      </w:r>
      <w:proofErr w:type="spellStart"/>
      <w:r w:rsidRPr="001802D6">
        <w:rPr>
          <w:rFonts w:asciiTheme="minorHAnsi" w:hAnsiTheme="minorHAnsi"/>
          <w:sz w:val="16"/>
        </w:rPr>
        <w:t>superhard</w:t>
      </w:r>
      <w:proofErr w:type="spellEnd"/>
      <w:r w:rsidRPr="001802D6">
        <w:rPr>
          <w:rFonts w:asciiTheme="minorHAnsi" w:hAnsiTheme="minorHAnsi"/>
          <w:sz w:val="16"/>
        </w:rPr>
        <w:t>' languages." 85 The Report indicates the poor linguistic record of Foreign Service officials filling "language-designated' positions abroad. 86 According to the September 2003 Government Accountability Office ("GAO") report, "21 percent of the 332 Foreign Service officers ... did not meet the foreign language speaking requirements of their positions." 87</w:t>
      </w:r>
      <w:r w:rsidRPr="001802D6">
        <w:rPr>
          <w:rFonts w:asciiTheme="minorHAnsi" w:hAnsiTheme="minorHAnsi"/>
        </w:rPr>
        <w:t xml:space="preserve"> </w:t>
      </w:r>
      <w:r w:rsidRPr="00250B5C">
        <w:rPr>
          <w:rStyle w:val="StyleUnderline"/>
          <w:rFonts w:asciiTheme="minorHAnsi" w:hAnsiTheme="minorHAnsi"/>
          <w:highlight w:val="yellow"/>
        </w:rPr>
        <w:t>The 9/11 Commission Report highlights some key gaps in law enforcement's intelligence gathering skills</w:t>
      </w:r>
      <w:r w:rsidRPr="001802D6">
        <w:rPr>
          <w:rFonts w:asciiTheme="minorHAnsi" w:hAnsiTheme="minorHAnsi"/>
          <w:sz w:val="16"/>
        </w:rPr>
        <w:t xml:space="preserve">. In this way the report demonstrates the need for partnerships, and provides some insights into how </w:t>
      </w:r>
      <w:r w:rsidRPr="001802D6">
        <w:rPr>
          <w:rStyle w:val="StyleUnderline"/>
          <w:rFonts w:asciiTheme="minorHAnsi" w:hAnsiTheme="minorHAnsi"/>
        </w:rPr>
        <w:t>partnerships can help law enforcement evaluate and gather intelligence within the Arab, Muslim and Sikh communities</w:t>
      </w:r>
      <w:r w:rsidRPr="001802D6">
        <w:rPr>
          <w:rFonts w:asciiTheme="minorHAnsi" w:hAnsiTheme="minorHAnsi"/>
          <w:sz w:val="16"/>
        </w:rPr>
        <w:t xml:space="preserve">. In February 2005, testimony before the Select Committee on  [*509]  Intelligence of the United States Senate, Robert Mueller, Director of the FBI, acknowledged these intelligence gaps, stating "I remain very concerned about what we are not seeing." 88 Mueller further highlighted the FBI's need to obtain useful leads to prevent terrorist attacks. 89 The fact remains that law enforcement has no information that any of the help received by the September 11th terrorists was knowingly provided. 90 </w:t>
      </w:r>
      <w:r w:rsidRPr="001802D6">
        <w:rPr>
          <w:rStyle w:val="StyleUnderline"/>
          <w:rFonts w:asciiTheme="minorHAnsi" w:hAnsiTheme="minorHAnsi"/>
        </w:rPr>
        <w:t xml:space="preserve">What is known is that </w:t>
      </w:r>
      <w:r w:rsidRPr="00250B5C">
        <w:rPr>
          <w:rStyle w:val="StyleUnderline"/>
          <w:rFonts w:asciiTheme="minorHAnsi" w:hAnsiTheme="minorHAnsi"/>
          <w:highlight w:val="yellow"/>
        </w:rPr>
        <w:t>many of the known perpetrators of the September 11th attacks lived within and obtained</w:t>
      </w:r>
      <w:r w:rsidRPr="001802D6">
        <w:rPr>
          <w:rStyle w:val="StyleUnderline"/>
          <w:rFonts w:asciiTheme="minorHAnsi" w:hAnsiTheme="minorHAnsi"/>
        </w:rPr>
        <w:t xml:space="preserve"> help and </w:t>
      </w:r>
      <w:r w:rsidRPr="00250B5C">
        <w:rPr>
          <w:rStyle w:val="StyleUnderline"/>
          <w:rFonts w:asciiTheme="minorHAnsi" w:hAnsiTheme="minorHAnsi"/>
          <w:highlight w:val="yellow"/>
        </w:rPr>
        <w:t>support from</w:t>
      </w:r>
      <w:r w:rsidRPr="001802D6">
        <w:rPr>
          <w:rStyle w:val="StyleUnderline"/>
          <w:rFonts w:asciiTheme="minorHAnsi" w:hAnsiTheme="minorHAnsi"/>
        </w:rPr>
        <w:t xml:space="preserve"> various unknowing and unwitting </w:t>
      </w:r>
      <w:r w:rsidRPr="00250B5C">
        <w:rPr>
          <w:rStyle w:val="StyleUnderline"/>
          <w:rFonts w:asciiTheme="minorHAnsi" w:hAnsiTheme="minorHAnsi"/>
          <w:highlight w:val="yellow"/>
        </w:rPr>
        <w:t>American and Muslim communities</w:t>
      </w:r>
      <w:r w:rsidRPr="001802D6">
        <w:rPr>
          <w:rFonts w:asciiTheme="minorHAnsi" w:hAnsiTheme="minorHAnsi"/>
        </w:rPr>
        <w:t xml:space="preserve"> </w:t>
      </w:r>
      <w:r w:rsidRPr="001802D6">
        <w:rPr>
          <w:rFonts w:asciiTheme="minorHAnsi" w:hAnsiTheme="minorHAnsi"/>
          <w:sz w:val="16"/>
        </w:rPr>
        <w:t xml:space="preserve">in the months leading up to the attacks. In this way, the </w:t>
      </w:r>
      <w:r w:rsidRPr="001802D6">
        <w:rPr>
          <w:rStyle w:val="StyleUnderline"/>
          <w:rFonts w:asciiTheme="minorHAnsi" w:hAnsiTheme="minorHAnsi"/>
        </w:rPr>
        <w:t>terrorists exploited</w:t>
      </w:r>
      <w:r w:rsidRPr="001802D6">
        <w:rPr>
          <w:rFonts w:asciiTheme="minorHAnsi" w:hAnsiTheme="minorHAnsi"/>
        </w:rPr>
        <w:t xml:space="preserve"> </w:t>
      </w:r>
      <w:r w:rsidRPr="001802D6">
        <w:rPr>
          <w:rFonts w:asciiTheme="minorHAnsi" w:hAnsiTheme="minorHAnsi"/>
          <w:sz w:val="16"/>
        </w:rPr>
        <w:t xml:space="preserve">members of the </w:t>
      </w:r>
      <w:r w:rsidRPr="001802D6">
        <w:rPr>
          <w:rStyle w:val="StyleUnderline"/>
          <w:rFonts w:asciiTheme="minorHAnsi" w:hAnsiTheme="minorHAnsi"/>
        </w:rPr>
        <w:t>Arab and Muslim communities posing as new members of their community in need of help</w:t>
      </w:r>
      <w:r w:rsidRPr="001802D6">
        <w:rPr>
          <w:rFonts w:asciiTheme="minorHAnsi" w:hAnsiTheme="minorHAnsi"/>
          <w:sz w:val="16"/>
        </w:rPr>
        <w:t xml:space="preserve">. For this reason alone </w:t>
      </w:r>
      <w:r w:rsidRPr="001802D6">
        <w:rPr>
          <w:rStyle w:val="StyleUnderline"/>
          <w:rFonts w:asciiTheme="minorHAnsi" w:hAnsiTheme="minorHAnsi"/>
        </w:rPr>
        <w:t>partnering with these communities to help determine what is out of place in their neighborhoods makes operational sense</w:t>
      </w:r>
      <w:r w:rsidRPr="001802D6">
        <w:rPr>
          <w:rFonts w:asciiTheme="minorHAnsi" w:hAnsiTheme="minorHAnsi"/>
        </w:rPr>
        <w:t xml:space="preserve">. </w:t>
      </w:r>
      <w:r w:rsidRPr="001802D6">
        <w:rPr>
          <w:rStyle w:val="StyleUnderline"/>
          <w:rFonts w:asciiTheme="minorHAnsi" w:hAnsiTheme="minorHAnsi"/>
        </w:rPr>
        <w:t>Some still believe that there are sleeper cells embedded within the Arab and/or Muslim communities</w:t>
      </w:r>
      <w:r w:rsidRPr="001802D6">
        <w:rPr>
          <w:rFonts w:asciiTheme="minorHAnsi" w:hAnsiTheme="minorHAnsi"/>
        </w:rPr>
        <w:t xml:space="preserve">. </w:t>
      </w:r>
      <w:r w:rsidRPr="001802D6">
        <w:rPr>
          <w:rFonts w:asciiTheme="minorHAnsi" w:hAnsiTheme="minorHAnsi"/>
          <w:sz w:val="10"/>
        </w:rPr>
        <w:t xml:space="preserve">91 For example, Richard Clarke, former U.S. counterterrorism coordinator, discussed his understanding of Al-Qaeda terrorists within the world's Muslim population in an interview with NPR. 92 Clark noted that some of the September 11th hijackers were in the United States for months. 93 Two of the hijackers spent a considerable amount of time in the United States without speaking English, first in Southern California, and then in Virginia. 94 They had an apartment, bought food, and went about their daily lives. Clearly, they would not have been able to survive without help. Clark's theory is that there were "facilitators supporting the couple of cells of hijackers." 95 We agree with Clarke that there was help given to these terrorists from members of the Muslim and Arab community. However, we find the implication that these helpers were complicit co-conspirators unfounded. To our knowledge there is no actionable intelligence to prove that those who aided the terrorists in the months leading up to the September 11th attacks knew that these people were terrorists. No one was ever indicted for aiding and abetting these terrorists. 96 To the contrary, The 9/11 Commission Report mentions a striking example of an FBI informant who rented a room to two of the September </w:t>
      </w:r>
      <w:proofErr w:type="gramStart"/>
      <w:r w:rsidRPr="001802D6">
        <w:rPr>
          <w:rFonts w:asciiTheme="minorHAnsi" w:hAnsiTheme="minorHAnsi"/>
          <w:sz w:val="10"/>
        </w:rPr>
        <w:t>11th  [</w:t>
      </w:r>
      <w:proofErr w:type="gramEnd"/>
      <w:r w:rsidRPr="001802D6">
        <w:rPr>
          <w:rFonts w:asciiTheme="minorHAnsi" w:hAnsiTheme="minorHAnsi"/>
          <w:sz w:val="10"/>
        </w:rPr>
        <w:t xml:space="preserve">*510]  terrorists, </w:t>
      </w:r>
      <w:proofErr w:type="spellStart"/>
      <w:r w:rsidRPr="001802D6">
        <w:rPr>
          <w:rFonts w:asciiTheme="minorHAnsi" w:hAnsiTheme="minorHAnsi"/>
          <w:sz w:val="10"/>
        </w:rPr>
        <w:t>Hazmi</w:t>
      </w:r>
      <w:proofErr w:type="spellEnd"/>
      <w:r w:rsidRPr="001802D6">
        <w:rPr>
          <w:rFonts w:asciiTheme="minorHAnsi" w:hAnsiTheme="minorHAnsi"/>
          <w:sz w:val="10"/>
        </w:rPr>
        <w:t xml:space="preserve"> and </w:t>
      </w:r>
      <w:proofErr w:type="spellStart"/>
      <w:r w:rsidRPr="001802D6">
        <w:rPr>
          <w:rFonts w:asciiTheme="minorHAnsi" w:hAnsiTheme="minorHAnsi"/>
          <w:sz w:val="10"/>
        </w:rPr>
        <w:t>Mihdhar</w:t>
      </w:r>
      <w:proofErr w:type="spellEnd"/>
      <w:r w:rsidRPr="001802D6">
        <w:rPr>
          <w:rFonts w:asciiTheme="minorHAnsi" w:hAnsiTheme="minorHAnsi"/>
          <w:sz w:val="10"/>
        </w:rPr>
        <w:t xml:space="preserve">, during 2000. 97 This FBI informant, who presumably would have been trained to be aware and vigilant regarding out-of-place behavior, failed to notice anything remarkable about these two. 98 This informant is still in good standing with the FBI, 99 and therefore his help was clearly unwitting. This example bolsters our belief that behavioral profiling does not always work. One perspective on how to think about Al-Qaeda terrorists and the people who help them is presented by Clark in an NPR interview. He states: Picture in your mind three concentric circles. The largest circle is all members of the Islamic world, 1.3 billion, </w:t>
      </w:r>
      <w:proofErr w:type="gramStart"/>
      <w:r w:rsidRPr="001802D6">
        <w:rPr>
          <w:rFonts w:asciiTheme="minorHAnsi" w:hAnsiTheme="minorHAnsi"/>
          <w:sz w:val="10"/>
        </w:rPr>
        <w:t>1.5</w:t>
      </w:r>
      <w:proofErr w:type="gramEnd"/>
      <w:r w:rsidRPr="001802D6">
        <w:rPr>
          <w:rFonts w:asciiTheme="minorHAnsi" w:hAnsiTheme="minorHAnsi"/>
          <w:sz w:val="10"/>
        </w:rPr>
        <w:t xml:space="preserve"> billion people. The second </w:t>
      </w:r>
      <w:proofErr w:type="gramStart"/>
      <w:r w:rsidRPr="001802D6">
        <w:rPr>
          <w:rFonts w:asciiTheme="minorHAnsi" w:hAnsiTheme="minorHAnsi"/>
          <w:sz w:val="10"/>
        </w:rPr>
        <w:t>circle are</w:t>
      </w:r>
      <w:proofErr w:type="gramEnd"/>
      <w:r w:rsidRPr="001802D6">
        <w:rPr>
          <w:rFonts w:asciiTheme="minorHAnsi" w:hAnsiTheme="minorHAnsi"/>
          <w:sz w:val="10"/>
        </w:rPr>
        <w:t xml:space="preserve"> those people who now identify with al-Qaeda and say they support bin-Laden's philosophy. That circle used to be relatively small. It's now, however, probably several hundred million people. They don't fight, but they do </w:t>
      </w:r>
      <w:proofErr w:type="gramStart"/>
      <w:r w:rsidRPr="001802D6">
        <w:rPr>
          <w:rFonts w:asciiTheme="minorHAnsi" w:hAnsiTheme="minorHAnsi"/>
          <w:sz w:val="10"/>
        </w:rPr>
        <w:t>support ...</w:t>
      </w:r>
      <w:proofErr w:type="gramEnd"/>
      <w:r w:rsidRPr="001802D6">
        <w:rPr>
          <w:rFonts w:asciiTheme="minorHAnsi" w:hAnsiTheme="minorHAnsi"/>
          <w:sz w:val="10"/>
        </w:rPr>
        <w:t xml:space="preserve"> . And then an inner circle, a very small circle, in the core of this, and that is the group of terrorists who actually go out and fight and die. And this may be 10,000, it may be 40,000. 100 Clarke's idea is that we need to decrease the size of this second circle which has grown since the inception of war in Iraq. 101 The way he suggests doing this is to fight "a battle of ideas" within that second circle. 102 While Clarke's description of Al-Qaeda's extremist philosophy being at the core of the larger Islamic "circle" is debatable, we do agree that there is a strong need to present a counterargument to Al-Qaeda propaganda. The battle of ideas he is talking about is abroad. However, there is also an important battle of ideas to be fought at home. We see this "battle of ideas" as a battle for the "hearts and minds" of Muslims and Arabs in the United States as well as abroad. We see the second circle, the place where the battle of ideas needs to be won, as comprised of people who do not support terrorism and do not engage in terrorist activities. These people may dislike American foreign policy, but still strongly oppose terrorism. At all costs we need to keep these people out of the third inner circle where the real terrorist threat resides</w:t>
      </w:r>
      <w:r w:rsidRPr="00250B5C">
        <w:rPr>
          <w:rFonts w:asciiTheme="minorHAnsi" w:hAnsiTheme="minorHAnsi"/>
          <w:sz w:val="10"/>
        </w:rPr>
        <w:t>.</w:t>
      </w:r>
      <w:r w:rsidRPr="00250B5C">
        <w:rPr>
          <w:rFonts w:asciiTheme="minorHAnsi" w:hAnsiTheme="minorHAnsi"/>
        </w:rPr>
        <w:t xml:space="preserve"> </w:t>
      </w:r>
      <w:r w:rsidRPr="00250B5C">
        <w:rPr>
          <w:rStyle w:val="StyleUnderline"/>
          <w:rFonts w:asciiTheme="minorHAnsi" w:hAnsiTheme="minorHAnsi"/>
        </w:rPr>
        <w:t xml:space="preserve">American Arabs and Muslims are </w:t>
      </w:r>
      <w:r w:rsidRPr="00250B5C">
        <w:rPr>
          <w:rFonts w:asciiTheme="minorHAnsi" w:hAnsiTheme="minorHAnsi"/>
          <w:b/>
          <w:u w:val="single"/>
        </w:rPr>
        <w:t>crucial resources</w:t>
      </w:r>
      <w:r w:rsidRPr="00250B5C">
        <w:rPr>
          <w:rStyle w:val="StyleUnderline"/>
          <w:rFonts w:asciiTheme="minorHAnsi" w:hAnsiTheme="minorHAnsi"/>
        </w:rPr>
        <w:t xml:space="preserve"> in this battle of ideas</w:t>
      </w:r>
      <w:r w:rsidRPr="00250B5C">
        <w:rPr>
          <w:rFonts w:asciiTheme="minorHAnsi" w:hAnsiTheme="minorHAnsi"/>
        </w:rPr>
        <w:t xml:space="preserve">. </w:t>
      </w:r>
      <w:r w:rsidRPr="00250B5C">
        <w:rPr>
          <w:rFonts w:asciiTheme="minorHAnsi" w:hAnsiTheme="minorHAnsi"/>
          <w:b/>
          <w:u w:val="single"/>
        </w:rPr>
        <w:t>They are our best ambassadors</w:t>
      </w:r>
      <w:r w:rsidRPr="00250B5C">
        <w:rPr>
          <w:rStyle w:val="StyleUnderline"/>
          <w:rFonts w:asciiTheme="minorHAnsi" w:hAnsiTheme="minorHAnsi"/>
        </w:rPr>
        <w:t xml:space="preserve"> because many of them speak Arabic</w:t>
      </w:r>
      <w:r w:rsidRPr="00250B5C">
        <w:rPr>
          <w:rFonts w:asciiTheme="minorHAnsi" w:hAnsiTheme="minorHAnsi"/>
        </w:rPr>
        <w:t xml:space="preserve">. </w:t>
      </w:r>
      <w:r w:rsidRPr="00250B5C">
        <w:rPr>
          <w:rStyle w:val="StyleUnderline"/>
          <w:rFonts w:asciiTheme="minorHAnsi" w:hAnsiTheme="minorHAnsi"/>
        </w:rPr>
        <w:t>They share cultural backgrounds, and have relatives living in the Muslim and Arab world</w:t>
      </w:r>
      <w:r w:rsidRPr="00250B5C">
        <w:rPr>
          <w:rFonts w:asciiTheme="minorHAnsi" w:hAnsiTheme="minorHAnsi"/>
        </w:rPr>
        <w:t xml:space="preserve">. </w:t>
      </w:r>
      <w:r w:rsidRPr="00250B5C">
        <w:rPr>
          <w:rFonts w:asciiTheme="minorHAnsi" w:hAnsiTheme="minorHAnsi"/>
          <w:sz w:val="16"/>
        </w:rPr>
        <w:t>At the same time,</w:t>
      </w:r>
      <w:r w:rsidRPr="001802D6">
        <w:rPr>
          <w:rFonts w:asciiTheme="minorHAnsi" w:hAnsiTheme="minorHAnsi"/>
          <w:sz w:val="16"/>
        </w:rPr>
        <w:t xml:space="preserve"> </w:t>
      </w:r>
      <w:r w:rsidRPr="001802D6">
        <w:rPr>
          <w:rStyle w:val="StyleUnderline"/>
          <w:rFonts w:asciiTheme="minorHAnsi" w:hAnsiTheme="minorHAnsi"/>
        </w:rPr>
        <w:t>American Arabs and Muslims are also a part of U.S. culture and U.S. political, and democratic structures</w:t>
      </w:r>
      <w:r w:rsidRPr="001802D6">
        <w:rPr>
          <w:rFonts w:asciiTheme="minorHAnsi" w:hAnsiTheme="minorHAnsi"/>
        </w:rPr>
        <w:t xml:space="preserve">. </w:t>
      </w:r>
      <w:r w:rsidRPr="001802D6">
        <w:rPr>
          <w:rStyle w:val="StyleUnderline"/>
          <w:rFonts w:asciiTheme="minorHAnsi" w:hAnsiTheme="minorHAnsi"/>
        </w:rPr>
        <w:t>The vast and overwhelming majority oppose terrorism</w:t>
      </w:r>
      <w:r w:rsidRPr="001802D6">
        <w:rPr>
          <w:rFonts w:asciiTheme="minorHAnsi" w:hAnsiTheme="minorHAnsi"/>
          <w:sz w:val="16"/>
        </w:rPr>
        <w:t xml:space="preserve">. They are citizens and residents whose futures are tied to the United States, and therefore they have an incentive to help prevent future terrorist attacks on U.S. soil. Moreover, they are as likely to be the victims of the next terrorist attack as any other Americans.  [*511]  </w:t>
      </w:r>
      <w:r w:rsidRPr="001802D6">
        <w:rPr>
          <w:rStyle w:val="StyleUnderline"/>
          <w:rFonts w:asciiTheme="minorHAnsi" w:hAnsiTheme="minorHAnsi"/>
        </w:rPr>
        <w:t xml:space="preserve">In the fight against terrorism, </w:t>
      </w:r>
      <w:r w:rsidRPr="00250B5C">
        <w:rPr>
          <w:rStyle w:val="StyleUnderline"/>
          <w:rFonts w:asciiTheme="minorHAnsi" w:hAnsiTheme="minorHAnsi"/>
          <w:highlight w:val="yellow"/>
        </w:rPr>
        <w:t xml:space="preserve">this community </w:t>
      </w:r>
      <w:r w:rsidRPr="00250B5C">
        <w:rPr>
          <w:rFonts w:asciiTheme="minorHAnsi" w:hAnsiTheme="minorHAnsi"/>
          <w:b/>
          <w:highlight w:val="yellow"/>
          <w:u w:val="single"/>
        </w:rPr>
        <w:t>provides America with a unique resource and competitive advantage</w:t>
      </w:r>
      <w:r w:rsidRPr="00250B5C">
        <w:rPr>
          <w:rFonts w:asciiTheme="minorHAnsi" w:hAnsiTheme="minorHAnsi"/>
          <w:highlight w:val="yellow"/>
        </w:rPr>
        <w:t xml:space="preserve">. </w:t>
      </w:r>
      <w:r w:rsidRPr="00250B5C">
        <w:rPr>
          <w:rFonts w:asciiTheme="minorHAnsi" w:hAnsiTheme="minorHAnsi"/>
          <w:b/>
          <w:highlight w:val="yellow"/>
          <w:u w:val="single"/>
        </w:rPr>
        <w:t>They can use their linguistic and cultural skills to prevent future attacks</w:t>
      </w:r>
      <w:r w:rsidRPr="00250B5C">
        <w:rPr>
          <w:rStyle w:val="StyleUnderline"/>
          <w:rFonts w:asciiTheme="minorHAnsi" w:hAnsiTheme="minorHAnsi"/>
          <w:highlight w:val="yellow"/>
        </w:rPr>
        <w:t xml:space="preserve"> by helping to identify what is "out-of-place"</w:t>
      </w:r>
      <w:r w:rsidRPr="00250B5C">
        <w:rPr>
          <w:rFonts w:asciiTheme="minorHAnsi" w:hAnsiTheme="minorHAnsi"/>
          <w:sz w:val="16"/>
          <w:highlight w:val="yellow"/>
        </w:rPr>
        <w:t xml:space="preserve"> and</w:t>
      </w:r>
      <w:r w:rsidRPr="001802D6">
        <w:rPr>
          <w:rFonts w:asciiTheme="minorHAnsi" w:hAnsiTheme="minorHAnsi"/>
          <w:sz w:val="16"/>
        </w:rPr>
        <w:t xml:space="preserve"> </w:t>
      </w:r>
      <w:r w:rsidRPr="001802D6">
        <w:rPr>
          <w:rStyle w:val="StyleUnderline"/>
          <w:rFonts w:asciiTheme="minorHAnsi" w:hAnsiTheme="minorHAnsi"/>
        </w:rPr>
        <w:t>they can</w:t>
      </w:r>
      <w:r w:rsidRPr="001802D6">
        <w:rPr>
          <w:rFonts w:asciiTheme="minorHAnsi" w:hAnsiTheme="minorHAnsi"/>
        </w:rPr>
        <w:t xml:space="preserve"> </w:t>
      </w:r>
      <w:r w:rsidRPr="001802D6">
        <w:rPr>
          <w:rFonts w:asciiTheme="minorHAnsi" w:hAnsiTheme="minorHAnsi"/>
          <w:sz w:val="16"/>
        </w:rPr>
        <w:t xml:space="preserve">also </w:t>
      </w:r>
      <w:r w:rsidRPr="00250B5C">
        <w:rPr>
          <w:rStyle w:val="StyleUnderline"/>
          <w:rFonts w:asciiTheme="minorHAnsi" w:hAnsiTheme="minorHAnsi"/>
          <w:highlight w:val="yellow"/>
        </w:rPr>
        <w:t xml:space="preserve">serve as ambassadors who </w:t>
      </w:r>
      <w:r w:rsidRPr="00250B5C">
        <w:rPr>
          <w:rFonts w:asciiTheme="minorHAnsi" w:hAnsiTheme="minorHAnsi"/>
          <w:b/>
          <w:highlight w:val="yellow"/>
          <w:u w:val="single"/>
        </w:rPr>
        <w:t>can help win the battle</w:t>
      </w:r>
      <w:r w:rsidRPr="001802D6">
        <w:rPr>
          <w:rFonts w:asciiTheme="minorHAnsi" w:hAnsiTheme="minorHAnsi"/>
        </w:rPr>
        <w:t xml:space="preserve"> </w:t>
      </w:r>
      <w:r w:rsidRPr="001802D6">
        <w:rPr>
          <w:rFonts w:asciiTheme="minorHAnsi" w:hAnsiTheme="minorHAnsi"/>
          <w:sz w:val="16"/>
        </w:rPr>
        <w:t xml:space="preserve">for hearts and minds </w:t>
      </w:r>
      <w:r w:rsidRPr="00250B5C">
        <w:rPr>
          <w:rFonts w:asciiTheme="minorHAnsi" w:hAnsiTheme="minorHAnsi"/>
          <w:b/>
          <w:highlight w:val="yellow"/>
          <w:u w:val="single"/>
        </w:rPr>
        <w:t>at home and abroad</w:t>
      </w:r>
      <w:r w:rsidRPr="001802D6">
        <w:rPr>
          <w:rFonts w:asciiTheme="minorHAnsi" w:hAnsiTheme="minorHAnsi"/>
        </w:rPr>
        <w:t xml:space="preserve">. </w:t>
      </w:r>
      <w:r w:rsidRPr="001802D6">
        <w:rPr>
          <w:rFonts w:asciiTheme="minorHAnsi" w:hAnsiTheme="minorHAnsi"/>
          <w:sz w:val="16"/>
        </w:rPr>
        <w:t xml:space="preserve">For all of these reasons, </w:t>
      </w:r>
      <w:r w:rsidRPr="001802D6">
        <w:rPr>
          <w:rStyle w:val="StyleUnderline"/>
          <w:rFonts w:asciiTheme="minorHAnsi" w:hAnsiTheme="minorHAnsi"/>
        </w:rPr>
        <w:t>the government should invest resources in building bridges between law enforcement and Arab, Muslim, and Sikh American communities</w:t>
      </w:r>
      <w:r w:rsidRPr="001802D6">
        <w:rPr>
          <w:rFonts w:asciiTheme="minorHAnsi" w:hAnsiTheme="minorHAnsi"/>
        </w:rPr>
        <w:t>.</w:t>
      </w:r>
    </w:p>
    <w:p w:rsidR="0058404E" w:rsidRDefault="0058404E" w:rsidP="0058404E">
      <w:pPr>
        <w:rPr>
          <w:rStyle w:val="Style13ptBold"/>
        </w:rPr>
      </w:pPr>
      <w:r>
        <w:rPr>
          <w:rStyle w:val="Style13ptBold"/>
        </w:rPr>
        <w:t>Especially in the context of the Islamic State, diplomacy is necessary to bridge divisions in the Middle East</w:t>
      </w:r>
    </w:p>
    <w:p w:rsidR="0058404E" w:rsidRPr="004E5C2F" w:rsidRDefault="0058404E" w:rsidP="0058404E">
      <w:proofErr w:type="spellStart"/>
      <w:r w:rsidRPr="004E5C2F">
        <w:rPr>
          <w:rStyle w:val="Style13ptBold"/>
        </w:rPr>
        <w:t>Uzayr</w:t>
      </w:r>
      <w:proofErr w:type="spellEnd"/>
      <w:r>
        <w:rPr>
          <w:rStyle w:val="Style13ptBold"/>
        </w:rPr>
        <w:t xml:space="preserve"> 4/16</w:t>
      </w:r>
      <w:r w:rsidRPr="004E5C2F">
        <w:rPr>
          <w:rStyle w:val="Style13ptBold"/>
          <w:b w:val="0"/>
          <w:sz w:val="16"/>
          <w:szCs w:val="16"/>
        </w:rPr>
        <w:t>/15</w:t>
      </w:r>
      <w:r w:rsidRPr="004E5C2F">
        <w:rPr>
          <w:rStyle w:val="Style13ptBold"/>
          <w:sz w:val="16"/>
          <w:szCs w:val="16"/>
        </w:rPr>
        <w:t xml:space="preserve"> </w:t>
      </w:r>
      <w:proofErr w:type="spellStart"/>
      <w:r w:rsidRPr="004E5C2F">
        <w:rPr>
          <w:sz w:val="16"/>
          <w:szCs w:val="16"/>
        </w:rPr>
        <w:t>Sufyan</w:t>
      </w:r>
      <w:proofErr w:type="spellEnd"/>
      <w:r w:rsidRPr="004E5C2F">
        <w:rPr>
          <w:sz w:val="16"/>
          <w:szCs w:val="16"/>
        </w:rPr>
        <w:t xml:space="preserve"> bin </w:t>
      </w:r>
      <w:proofErr w:type="spellStart"/>
      <w:r w:rsidRPr="004E5C2F">
        <w:rPr>
          <w:sz w:val="16"/>
          <w:szCs w:val="16"/>
        </w:rPr>
        <w:t>Uzayr</w:t>
      </w:r>
      <w:proofErr w:type="spellEnd"/>
      <w:r w:rsidRPr="004E5C2F">
        <w:rPr>
          <w:sz w:val="16"/>
          <w:szCs w:val="16"/>
        </w:rPr>
        <w:t xml:space="preserve"> is the founder and writer at the Political Periscope, a political science blog focusing on Foreign Policy and Diplomacy. “Can diplomacy solves the chaos in the Middle East?</w:t>
      </w:r>
      <w:proofErr w:type="gramStart"/>
      <w:r w:rsidRPr="004E5C2F">
        <w:rPr>
          <w:sz w:val="16"/>
          <w:szCs w:val="16"/>
        </w:rPr>
        <w:t>”,</w:t>
      </w:r>
      <w:proofErr w:type="gramEnd"/>
      <w:r w:rsidRPr="004E5C2F">
        <w:rPr>
          <w:sz w:val="16"/>
          <w:szCs w:val="16"/>
        </w:rPr>
        <w:t xml:space="preserve"> 4/16/15, &lt; http://thehill.com/blogs/congress-blog/foreign-policy/238942-can-diplomacy-solves-the-chaos-in-the-middle-east&gt; //</w:t>
      </w:r>
      <w:proofErr w:type="spellStart"/>
      <w:r w:rsidRPr="004E5C2F">
        <w:rPr>
          <w:sz w:val="16"/>
          <w:szCs w:val="16"/>
        </w:rPr>
        <w:t>ak</w:t>
      </w:r>
      <w:proofErr w:type="spellEnd"/>
    </w:p>
    <w:p w:rsidR="0058404E" w:rsidRPr="004E5C2F" w:rsidRDefault="0058404E" w:rsidP="0058404E">
      <w:pPr>
        <w:rPr>
          <w:rStyle w:val="StyleUnderline"/>
        </w:rPr>
      </w:pPr>
      <w:r w:rsidRPr="004E5C2F">
        <w:rPr>
          <w:rStyle w:val="StyleUnderline"/>
        </w:rPr>
        <w:t>A big factor here is the rise of The Islamic State</w:t>
      </w:r>
      <w:r w:rsidRPr="004E5C2F">
        <w:rPr>
          <w:sz w:val="16"/>
        </w:rPr>
        <w:t xml:space="preserve">. Virtually </w:t>
      </w:r>
      <w:r w:rsidRPr="004E5C2F">
        <w:rPr>
          <w:rStyle w:val="StyleUnderline"/>
        </w:rPr>
        <w:t>every player in the region is not fond of IS</w:t>
      </w:r>
      <w:r w:rsidRPr="004E5C2F">
        <w:rPr>
          <w:sz w:val="16"/>
        </w:rPr>
        <w:t xml:space="preserve"> (accusations and conspiracy theories aside, IS surely does not have any open supporters per se). In fact, </w:t>
      </w:r>
      <w:r w:rsidRPr="004E5C2F">
        <w:rPr>
          <w:rStyle w:val="StyleUnderline"/>
        </w:rPr>
        <w:t>the recent nuclear deal might just have happened as an outcome of the fact that USA needs Iran to fight against IS in Iraq and possibly in Syria.</w:t>
      </w:r>
      <w:r w:rsidRPr="004E5C2F">
        <w:rPr>
          <w:sz w:val="16"/>
        </w:rPr>
        <w:t xml:space="preserve"> Recently, at the Turkish-Iranian summit, Iran gave a warm reception to Turkish President Erdogan. Even though both Turkey and Iran do not see eye to eye on various issues, they still managed to agree to double their trade from $14bn to $30bn</w:t>
      </w:r>
      <w:r w:rsidRPr="004E5C2F">
        <w:rPr>
          <w:rStyle w:val="StyleUnderline"/>
        </w:rPr>
        <w:t>. The same model should be implemented in case of Saudi Arabia and Iran as well. Diplomacy is the way forward, war is not.</w:t>
      </w:r>
      <w:r w:rsidRPr="004E5C2F">
        <w:rPr>
          <w:sz w:val="16"/>
        </w:rPr>
        <w:t xml:space="preserve"> Of course, such a summit seems unlikely as of now, especially because the Islamic Middle East has multiple players in the picture: Turkey on one hand, the Saudi Arabian party on the second, and Iran and its friends on the third. More importantly, the volatile borders in the Middle East are surely not sensible, and a good number of them were drawn not by legitimate methods but as a by-product of imperialism. </w:t>
      </w:r>
      <w:r w:rsidRPr="004E5C2F">
        <w:rPr>
          <w:rStyle w:val="StyleUnderline"/>
        </w:rPr>
        <w:t xml:space="preserve">The divisions in the Middle East </w:t>
      </w:r>
      <w:r w:rsidRPr="004E5C2F">
        <w:rPr>
          <w:sz w:val="16"/>
        </w:rPr>
        <w:t xml:space="preserve">-- be it the case of Iraq, or Syria or Palestine or even Saudi Arabia and Iran themselves -- </w:t>
      </w:r>
      <w:r w:rsidRPr="004E5C2F">
        <w:rPr>
          <w:rStyle w:val="StyleUnderline"/>
        </w:rPr>
        <w:t>are more artificial and less logical. But this is precisely why diplomacy can be helpful. As a matter of fact, the best way forward for the Arab World would be complete unification,</w:t>
      </w:r>
      <w:r w:rsidRPr="004E5C2F">
        <w:rPr>
          <w:sz w:val="16"/>
        </w:rPr>
        <w:t xml:space="preserve"> in sync with the aspirations of the Arab people and against the wishes of both Israel and oil-hungry West. </w:t>
      </w:r>
      <w:r w:rsidRPr="004E5C2F">
        <w:rPr>
          <w:rStyle w:val="StyleUnderline"/>
        </w:rPr>
        <w:t>Sadly, that seems unlikely as of now</w:t>
      </w:r>
      <w:r w:rsidRPr="004E5C2F">
        <w:rPr>
          <w:sz w:val="16"/>
        </w:rPr>
        <w:t xml:space="preserve">, and whether you like it or not, Saudi Arabia is the de facto face of the Gulf. As such, </w:t>
      </w:r>
      <w:r w:rsidRPr="004E5C2F">
        <w:rPr>
          <w:rStyle w:val="StyleUnderline"/>
        </w:rPr>
        <w:t>any solution will have to acknowledge the reality and focus on arriving at a conclusion thereafter</w:t>
      </w:r>
      <w:r w:rsidRPr="004E5C2F">
        <w:rPr>
          <w:sz w:val="16"/>
        </w:rPr>
        <w:t xml:space="preserve">. Similarly, Iranian borders and desires may be questionable, but it does stand tall as a powerful Islamic entity, and can serve as a legitimate check against Zionist aggression (something that the Arabian powers have failed to do so far). Right now, </w:t>
      </w:r>
      <w:r w:rsidRPr="004E5C2F">
        <w:rPr>
          <w:rStyle w:val="Emphasis"/>
        </w:rPr>
        <w:t>the most plausible solution to the crisis in Yemen as well as Syria would be a diplomatic arrangement between all the parties involved</w:t>
      </w:r>
      <w:r w:rsidRPr="004E5C2F">
        <w:rPr>
          <w:sz w:val="16"/>
        </w:rPr>
        <w:t xml:space="preserve">, sans the foreign detractors. Probably Turkey and Qatar can mediate, whereas Saudi Arabia, Iran and other relevant parties can sit together and discuss the details. </w:t>
      </w:r>
      <w:proofErr w:type="gramStart"/>
      <w:r w:rsidRPr="004E5C2F">
        <w:rPr>
          <w:rStyle w:val="StyleUnderline"/>
        </w:rPr>
        <w:t>Day dreaming?</w:t>
      </w:r>
      <w:proofErr w:type="gramEnd"/>
      <w:r w:rsidRPr="004E5C2F">
        <w:rPr>
          <w:rStyle w:val="StyleUnderline"/>
        </w:rPr>
        <w:t xml:space="preserve"> Might be, but it is still better than engaging in dumb sectarian strife and offering additional leverage to NATO and Israel. </w:t>
      </w:r>
      <w:r w:rsidRPr="004E5C2F">
        <w:rPr>
          <w:sz w:val="16"/>
        </w:rPr>
        <w:t xml:space="preserve">Both Saudi Arabia and Iran are currently involved in a race to the bottom, with each party declaring itself to be the sole voice of sanity. In such a tug of war, there are no winners, and if the current trend continues, all of Middle East will fight its way back to Stone Age. </w:t>
      </w:r>
      <w:r w:rsidRPr="004E5C2F">
        <w:rPr>
          <w:rStyle w:val="StyleUnderline"/>
        </w:rPr>
        <w:t>For Middle East, unification is the cure, but since that is not happening anytime soon, unity is what we should strive for.</w:t>
      </w:r>
    </w:p>
    <w:p w:rsidR="0058404E" w:rsidRPr="005140A8" w:rsidRDefault="0058404E" w:rsidP="0058404E">
      <w:pPr>
        <w:pStyle w:val="Heading4"/>
      </w:pPr>
      <w:r>
        <w:t>UN Charter agrees—diplomacy is the most fundamental instrument for cooperative efforts</w:t>
      </w:r>
    </w:p>
    <w:p w:rsidR="0058404E" w:rsidRDefault="0058404E" w:rsidP="0058404E">
      <w:proofErr w:type="spellStart"/>
      <w:r w:rsidRPr="00DB0B9F">
        <w:rPr>
          <w:rStyle w:val="Style13ptBold"/>
        </w:rPr>
        <w:t>Kiraz</w:t>
      </w:r>
      <w:proofErr w:type="spellEnd"/>
      <w:r w:rsidRPr="00DB0B9F">
        <w:rPr>
          <w:rStyle w:val="Style13ptBold"/>
        </w:rPr>
        <w:t xml:space="preserve"> 14,</w:t>
      </w:r>
      <w:r>
        <w:t xml:space="preserve"> </w:t>
      </w:r>
      <w:proofErr w:type="spellStart"/>
      <w:r w:rsidRPr="00DB0B9F">
        <w:rPr>
          <w:sz w:val="16"/>
          <w:szCs w:val="16"/>
        </w:rPr>
        <w:t>Ilkim</w:t>
      </w:r>
      <w:proofErr w:type="spellEnd"/>
      <w:r w:rsidRPr="00DB0B9F">
        <w:rPr>
          <w:sz w:val="16"/>
          <w:szCs w:val="16"/>
        </w:rPr>
        <w:t xml:space="preserve"> </w:t>
      </w:r>
      <w:proofErr w:type="spellStart"/>
      <w:r w:rsidRPr="00DB0B9F">
        <w:rPr>
          <w:sz w:val="16"/>
          <w:szCs w:val="16"/>
        </w:rPr>
        <w:t>Ilayda</w:t>
      </w:r>
      <w:proofErr w:type="spellEnd"/>
      <w:r w:rsidRPr="00DB0B9F">
        <w:rPr>
          <w:sz w:val="16"/>
          <w:szCs w:val="16"/>
        </w:rPr>
        <w:t xml:space="preserve"> </w:t>
      </w:r>
      <w:proofErr w:type="spellStart"/>
      <w:r w:rsidRPr="00DB0B9F">
        <w:rPr>
          <w:sz w:val="16"/>
          <w:szCs w:val="16"/>
        </w:rPr>
        <w:t>Kiraz</w:t>
      </w:r>
      <w:proofErr w:type="spellEnd"/>
      <w:r w:rsidRPr="00DB0B9F">
        <w:rPr>
          <w:sz w:val="16"/>
          <w:szCs w:val="16"/>
        </w:rPr>
        <w:t xml:space="preserve"> has a Master of Arts with </w:t>
      </w:r>
      <w:proofErr w:type="spellStart"/>
      <w:r w:rsidRPr="00DB0B9F">
        <w:rPr>
          <w:sz w:val="16"/>
          <w:szCs w:val="16"/>
        </w:rPr>
        <w:t>Honours</w:t>
      </w:r>
      <w:proofErr w:type="spellEnd"/>
      <w:r w:rsidRPr="00DB0B9F">
        <w:rPr>
          <w:sz w:val="16"/>
          <w:szCs w:val="16"/>
        </w:rPr>
        <w:t xml:space="preserve"> in Business Studies from The University of Edinburgh and has served with the Republic of Turkey Ministry for EU Affairs and Turkish Embassy in London.  </w:t>
      </w:r>
      <w:r>
        <w:rPr>
          <w:sz w:val="16"/>
          <w:szCs w:val="16"/>
        </w:rPr>
        <w:t xml:space="preserve">**Internally </w:t>
      </w:r>
      <w:r w:rsidRPr="00DB0B9F">
        <w:rPr>
          <w:sz w:val="16"/>
          <w:szCs w:val="16"/>
        </w:rPr>
        <w:t xml:space="preserve">cites  </w:t>
      </w:r>
      <w:proofErr w:type="spellStart"/>
      <w:r w:rsidRPr="00DB0B9F">
        <w:rPr>
          <w:sz w:val="16"/>
          <w:szCs w:val="16"/>
        </w:rPr>
        <w:t>Fatma</w:t>
      </w:r>
      <w:proofErr w:type="spellEnd"/>
      <w:r w:rsidRPr="00DB0B9F">
        <w:rPr>
          <w:sz w:val="16"/>
          <w:szCs w:val="16"/>
        </w:rPr>
        <w:t xml:space="preserve"> </w:t>
      </w:r>
      <w:proofErr w:type="spellStart"/>
      <w:r w:rsidRPr="00DB0B9F">
        <w:rPr>
          <w:sz w:val="16"/>
          <w:szCs w:val="16"/>
        </w:rPr>
        <w:t>Ceren</w:t>
      </w:r>
      <w:proofErr w:type="spellEnd"/>
      <w:r w:rsidRPr="00DB0B9F">
        <w:rPr>
          <w:sz w:val="16"/>
          <w:szCs w:val="16"/>
        </w:rPr>
        <w:t xml:space="preserve"> </w:t>
      </w:r>
      <w:proofErr w:type="spellStart"/>
      <w:r w:rsidRPr="00DB0B9F">
        <w:rPr>
          <w:sz w:val="16"/>
          <w:szCs w:val="16"/>
        </w:rPr>
        <w:t>Yazgan</w:t>
      </w:r>
      <w:proofErr w:type="spellEnd"/>
      <w:r w:rsidRPr="00DB0B9F">
        <w:rPr>
          <w:sz w:val="16"/>
          <w:szCs w:val="16"/>
        </w:rPr>
        <w:t>, Deputy Director General for Security and Intelligence Affairs at the Turkish Ministry of Foreign Affairs</w:t>
      </w:r>
      <w:r>
        <w:rPr>
          <w:sz w:val="16"/>
          <w:szCs w:val="16"/>
        </w:rPr>
        <w:t xml:space="preserve"> </w:t>
      </w:r>
      <w:r w:rsidRPr="00DB0B9F">
        <w:rPr>
          <w:sz w:val="16"/>
          <w:szCs w:val="16"/>
        </w:rPr>
        <w:t xml:space="preserve">“The Role of Diplomacy and Soft Power in Combatting Terrorism”  12/12/14, </w:t>
      </w:r>
      <w:hyperlink r:id="rId42" w:history="1">
        <w:r w:rsidRPr="00DB0B9F">
          <w:rPr>
            <w:rStyle w:val="Hyperlink"/>
            <w:sz w:val="16"/>
            <w:szCs w:val="16"/>
          </w:rPr>
          <w:t>http://www.coedat.nato.int/publication/workshop_reports/04-Diplomacy_Soft_Power_Report.pdf</w:t>
        </w:r>
      </w:hyperlink>
      <w:r w:rsidRPr="00DB0B9F">
        <w:rPr>
          <w:sz w:val="16"/>
          <w:szCs w:val="16"/>
        </w:rPr>
        <w:t>//ak</w:t>
      </w:r>
    </w:p>
    <w:p w:rsidR="0058404E" w:rsidRPr="00DB0B9F" w:rsidRDefault="0058404E" w:rsidP="0058404E">
      <w:pPr>
        <w:rPr>
          <w:sz w:val="16"/>
        </w:rPr>
      </w:pPr>
      <w:r w:rsidRPr="00DB0B9F">
        <w:rPr>
          <w:sz w:val="16"/>
        </w:rPr>
        <w:t xml:space="preserve">Mrs. </w:t>
      </w:r>
      <w:proofErr w:type="spellStart"/>
      <w:r w:rsidRPr="00DB0B9F">
        <w:rPr>
          <w:sz w:val="16"/>
        </w:rPr>
        <w:t>Fatma</w:t>
      </w:r>
      <w:proofErr w:type="spellEnd"/>
      <w:r w:rsidRPr="00DB0B9F">
        <w:rPr>
          <w:sz w:val="16"/>
        </w:rPr>
        <w:t xml:space="preserve"> </w:t>
      </w:r>
      <w:proofErr w:type="spellStart"/>
      <w:r w:rsidRPr="00DB0B9F">
        <w:rPr>
          <w:sz w:val="16"/>
        </w:rPr>
        <w:t>Ceren</w:t>
      </w:r>
      <w:proofErr w:type="spellEnd"/>
      <w:r w:rsidRPr="00DB0B9F">
        <w:rPr>
          <w:sz w:val="16"/>
        </w:rPr>
        <w:t xml:space="preserve"> </w:t>
      </w:r>
      <w:proofErr w:type="spellStart"/>
      <w:r w:rsidRPr="00DB0B9F">
        <w:rPr>
          <w:sz w:val="16"/>
        </w:rPr>
        <w:t>Yazgan</w:t>
      </w:r>
      <w:proofErr w:type="spellEnd"/>
      <w:r w:rsidRPr="00DB0B9F">
        <w:rPr>
          <w:sz w:val="16"/>
        </w:rPr>
        <w:t xml:space="preserve">, Deputy Director General for Security and Intelligence Affairs at the Turkish Ministry of Foreign Affairs, expressed that </w:t>
      </w:r>
      <w:r w:rsidRPr="00DB0B9F">
        <w:rPr>
          <w:rStyle w:val="StyleUnderline"/>
        </w:rPr>
        <w:t>diplomacy</w:t>
      </w:r>
      <w:r w:rsidRPr="00DB0B9F">
        <w:rPr>
          <w:sz w:val="16"/>
        </w:rPr>
        <w:t xml:space="preserve"> and the criminal justice system </w:t>
      </w:r>
      <w:r w:rsidRPr="00DB0B9F">
        <w:rPr>
          <w:rStyle w:val="StyleUnderline"/>
        </w:rPr>
        <w:t>have key roles in combatting terrorism</w:t>
      </w:r>
      <w:r w:rsidRPr="00DB0B9F">
        <w:rPr>
          <w:sz w:val="16"/>
        </w:rPr>
        <w:t xml:space="preserve">. </w:t>
      </w:r>
      <w:r w:rsidRPr="00DB0B9F">
        <w:rPr>
          <w:rStyle w:val="StyleUnderline"/>
        </w:rPr>
        <w:t>The United Nations Charter and the Council of Europe agreements which set the international legal framework for combatting terrorism</w:t>
      </w:r>
      <w:r w:rsidRPr="00DB0B9F">
        <w:rPr>
          <w:sz w:val="16"/>
        </w:rPr>
        <w:t xml:space="preserve"> </w:t>
      </w:r>
      <w:r w:rsidRPr="00DB0B9F">
        <w:rPr>
          <w:rStyle w:val="StyleUnderline"/>
        </w:rPr>
        <w:t>have been drawn up through</w:t>
      </w:r>
      <w:r w:rsidRPr="00DB0B9F">
        <w:rPr>
          <w:sz w:val="16"/>
        </w:rPr>
        <w:t xml:space="preserve"> negotiations carried out between various countries through </w:t>
      </w:r>
      <w:r w:rsidRPr="00DB0B9F">
        <w:rPr>
          <w:rStyle w:val="StyleUnderline"/>
        </w:rPr>
        <w:t>diplomatic channels</w:t>
      </w:r>
      <w:r w:rsidRPr="00DB0B9F">
        <w:rPr>
          <w:sz w:val="16"/>
        </w:rPr>
        <w:t xml:space="preserve">. As </w:t>
      </w:r>
      <w:r w:rsidRPr="00DB0B9F">
        <w:rPr>
          <w:rStyle w:val="StyleUnderline"/>
        </w:rPr>
        <w:t>every country has a different set of regulations, diplomacy is the most fundamental instrument to ensure convergence</w:t>
      </w:r>
      <w:r w:rsidRPr="00DB0B9F">
        <w:rPr>
          <w:sz w:val="16"/>
        </w:rPr>
        <w:t xml:space="preserve"> between these regulations and </w:t>
      </w:r>
      <w:r w:rsidRPr="00DB0B9F">
        <w:rPr>
          <w:rStyle w:val="StyleUnderline"/>
        </w:rPr>
        <w:t>International cooperation is crucial in the fight against terrorism</w:t>
      </w:r>
      <w:r w:rsidRPr="00DB0B9F">
        <w:rPr>
          <w:sz w:val="16"/>
        </w:rPr>
        <w:t xml:space="preserve"> within this scope, an international legal framework should be set up for this purpose, and Turkey maintains its close cooperation with its international partners against every form and method of terrorism.</w:t>
      </w:r>
    </w:p>
    <w:p w:rsidR="0058404E" w:rsidRDefault="0058404E" w:rsidP="0058404E">
      <w:pPr>
        <w:pStyle w:val="Heading1"/>
      </w:pPr>
      <w:r>
        <w:t>***Off-Case***</w:t>
      </w:r>
    </w:p>
    <w:p w:rsidR="0058404E" w:rsidRDefault="0058404E" w:rsidP="0058404E">
      <w:pPr>
        <w:pStyle w:val="Heading1"/>
      </w:pPr>
      <w:r>
        <w:t>Topicality</w:t>
      </w:r>
    </w:p>
    <w:p w:rsidR="0058404E" w:rsidRDefault="0058404E" w:rsidP="0058404E">
      <w:pPr>
        <w:pStyle w:val="Heading2"/>
      </w:pPr>
      <w:r>
        <w:t>Domestic</w:t>
      </w:r>
    </w:p>
    <w:p w:rsidR="0058404E" w:rsidRPr="005F7C7B" w:rsidRDefault="0058404E" w:rsidP="0058404E">
      <w:pPr>
        <w:pStyle w:val="Heading3"/>
      </w:pPr>
      <w:r>
        <w:t>Within US Borders</w:t>
      </w:r>
    </w:p>
    <w:p w:rsidR="0058404E" w:rsidRDefault="0058404E" w:rsidP="0058404E">
      <w:pPr>
        <w:pStyle w:val="Heading4"/>
      </w:pPr>
      <w:r>
        <w:t xml:space="preserve">Interpretation: Domestic means physically within the U.S. borders. </w:t>
      </w:r>
      <w:r>
        <w:tab/>
      </w:r>
    </w:p>
    <w:p w:rsidR="0058404E" w:rsidRDefault="0058404E" w:rsidP="0058404E">
      <w:r w:rsidRPr="00A703FD">
        <w:rPr>
          <w:rStyle w:val="Style13ptBold"/>
        </w:rPr>
        <w:t>DOD 82</w:t>
      </w:r>
      <w:r>
        <w:t xml:space="preserve"> (Department of Defense, regulation sets forth procedures governing the activities of DoD intelligence components that affect United States persons, “PROCEDURES GOVERNING THE ACTIVITIES OF DOD INTELLIGENCE COMPONENTS THAT AFFECT UNITED STATES PERSONS,” December 1982, https://fas.org/irp/doddir/dod/d5240_1_r.pdf)//ghs-VA</w:t>
      </w:r>
    </w:p>
    <w:p w:rsidR="0058404E" w:rsidRDefault="0058404E" w:rsidP="0058404E">
      <w:pPr>
        <w:rPr>
          <w:sz w:val="16"/>
        </w:rPr>
      </w:pPr>
      <w:proofErr w:type="gramStart"/>
      <w:r w:rsidRPr="00A703FD">
        <w:rPr>
          <w:sz w:val="16"/>
        </w:rPr>
        <w:t xml:space="preserve">C10.2.1. </w:t>
      </w:r>
      <w:r w:rsidRPr="00A703FD">
        <w:rPr>
          <w:rStyle w:val="StyleUnderline"/>
          <w:highlight w:val="green"/>
        </w:rPr>
        <w:t>Domestic activities refers</w:t>
      </w:r>
      <w:proofErr w:type="gramEnd"/>
      <w:r w:rsidRPr="00A703FD">
        <w:rPr>
          <w:rStyle w:val="StyleUnderline"/>
          <w:highlight w:val="green"/>
        </w:rPr>
        <w:t xml:space="preserve"> to activities that take place within the U</w:t>
      </w:r>
      <w:r w:rsidRPr="00A703FD">
        <w:rPr>
          <w:rStyle w:val="StyleUnderline"/>
        </w:rPr>
        <w:t xml:space="preserve">nited </w:t>
      </w:r>
      <w:r w:rsidRPr="00A703FD">
        <w:rPr>
          <w:rStyle w:val="StyleUnderline"/>
          <w:highlight w:val="green"/>
        </w:rPr>
        <w:t>S</w:t>
      </w:r>
      <w:r w:rsidRPr="00A703FD">
        <w:rPr>
          <w:rStyle w:val="StyleUnderline"/>
        </w:rPr>
        <w:t xml:space="preserve">tates </w:t>
      </w:r>
      <w:r w:rsidRPr="00A703FD">
        <w:rPr>
          <w:rStyle w:val="StyleUnderline"/>
          <w:highlight w:val="green"/>
        </w:rPr>
        <w:t xml:space="preserve">that do not involve a significant connection with a foreign </w:t>
      </w:r>
      <w:r w:rsidRPr="003D540C">
        <w:rPr>
          <w:rStyle w:val="StyleUnderline"/>
          <w:highlight w:val="green"/>
        </w:rPr>
        <w:t>power, organization or person</w:t>
      </w:r>
      <w:r w:rsidRPr="00A703FD">
        <w:rPr>
          <w:sz w:val="16"/>
        </w:rPr>
        <w:t xml:space="preserve">. C10.2.2. </w:t>
      </w:r>
      <w:proofErr w:type="gramStart"/>
      <w:r w:rsidRPr="00A703FD">
        <w:rPr>
          <w:sz w:val="16"/>
        </w:rPr>
        <w:t>The</w:t>
      </w:r>
      <w:proofErr w:type="gramEnd"/>
      <w:r w:rsidRPr="00A703FD">
        <w:rPr>
          <w:sz w:val="16"/>
        </w:rPr>
        <w:t xml:space="preserve"> term organization includes corporations and other commercial organizations, academic institutions, clubs, professional societies, associations, and any other group whose existence is formalized in some manner or otherwise functions on a continuing basis. C10.2.3. An organization </w:t>
      </w:r>
      <w:r w:rsidRPr="00A703FD">
        <w:rPr>
          <w:rStyle w:val="StyleUnderline"/>
          <w:highlight w:val="green"/>
        </w:rPr>
        <w:t>within the U</w:t>
      </w:r>
      <w:r w:rsidRPr="00A703FD">
        <w:rPr>
          <w:sz w:val="16"/>
        </w:rPr>
        <w:t xml:space="preserve">nited </w:t>
      </w:r>
      <w:r w:rsidRPr="00A703FD">
        <w:rPr>
          <w:rStyle w:val="StyleUnderline"/>
          <w:highlight w:val="green"/>
        </w:rPr>
        <w:t>S</w:t>
      </w:r>
      <w:r w:rsidRPr="00A703FD">
        <w:rPr>
          <w:sz w:val="16"/>
        </w:rPr>
        <w:t xml:space="preserve">tates </w:t>
      </w:r>
      <w:r w:rsidRPr="00A703FD">
        <w:rPr>
          <w:rStyle w:val="StyleUnderline"/>
          <w:highlight w:val="green"/>
        </w:rPr>
        <w:t>means</w:t>
      </w:r>
      <w:r w:rsidRPr="00A703FD">
        <w:rPr>
          <w:rStyle w:val="StyleUnderline"/>
        </w:rPr>
        <w:t xml:space="preserve"> all </w:t>
      </w:r>
      <w:r w:rsidRPr="00A703FD">
        <w:rPr>
          <w:rStyle w:val="StyleUnderline"/>
          <w:highlight w:val="green"/>
        </w:rPr>
        <w:t>organizations physically located within the geographical boundaries</w:t>
      </w:r>
      <w:r w:rsidRPr="00A703FD">
        <w:rPr>
          <w:rStyle w:val="StyleUnderline"/>
        </w:rPr>
        <w:t xml:space="preserve"> of the U</w:t>
      </w:r>
      <w:r w:rsidRPr="00A703FD">
        <w:rPr>
          <w:sz w:val="16"/>
        </w:rPr>
        <w:t xml:space="preserve">nited </w:t>
      </w:r>
      <w:r w:rsidRPr="00A703FD">
        <w:rPr>
          <w:rStyle w:val="StyleUnderline"/>
        </w:rPr>
        <w:t>S</w:t>
      </w:r>
      <w:r w:rsidRPr="00A703FD">
        <w:rPr>
          <w:sz w:val="16"/>
        </w:rPr>
        <w:t xml:space="preserve">tates </w:t>
      </w:r>
      <w:r w:rsidRPr="00A703FD">
        <w:rPr>
          <w:rStyle w:val="StyleUnderline"/>
        </w:rPr>
        <w:t xml:space="preserve">whether or not they constitute </w:t>
      </w:r>
      <w:proofErr w:type="gramStart"/>
      <w:r w:rsidRPr="00A703FD">
        <w:rPr>
          <w:rStyle w:val="StyleUnderline"/>
        </w:rPr>
        <w:t>a United States persons</w:t>
      </w:r>
      <w:proofErr w:type="gramEnd"/>
      <w:r w:rsidRPr="00A703FD">
        <w:rPr>
          <w:sz w:val="16"/>
        </w:rPr>
        <w:t xml:space="preserve">. </w:t>
      </w:r>
      <w:r w:rsidRPr="00A703FD">
        <w:rPr>
          <w:rStyle w:val="StyleUnderline"/>
          <w:highlight w:val="green"/>
        </w:rPr>
        <w:t>Thus, a</w:t>
      </w:r>
      <w:r w:rsidRPr="00A703FD">
        <w:rPr>
          <w:rStyle w:val="StyleUnderline"/>
        </w:rPr>
        <w:t xml:space="preserve"> branch, </w:t>
      </w:r>
      <w:r w:rsidRPr="00A703FD">
        <w:rPr>
          <w:rStyle w:val="StyleUnderline"/>
          <w:highlight w:val="green"/>
        </w:rPr>
        <w:t>subsidiary</w:t>
      </w:r>
      <w:r w:rsidRPr="00A703FD">
        <w:rPr>
          <w:rStyle w:val="StyleUnderline"/>
        </w:rPr>
        <w:t>, or office of an organization within the U</w:t>
      </w:r>
      <w:r w:rsidRPr="00A703FD">
        <w:rPr>
          <w:sz w:val="16"/>
        </w:rPr>
        <w:t xml:space="preserve">nited </w:t>
      </w:r>
      <w:r w:rsidRPr="00A703FD">
        <w:rPr>
          <w:rStyle w:val="StyleUnderline"/>
        </w:rPr>
        <w:t>S</w:t>
      </w:r>
      <w:r w:rsidRPr="00A703FD">
        <w:rPr>
          <w:sz w:val="16"/>
        </w:rPr>
        <w:t xml:space="preserve">tates, </w:t>
      </w:r>
      <w:r w:rsidRPr="00A703FD">
        <w:rPr>
          <w:rStyle w:val="Emphasis"/>
          <w:highlight w:val="green"/>
        </w:rPr>
        <w:t>which is physically located outside the U</w:t>
      </w:r>
      <w:r w:rsidRPr="00A703FD">
        <w:rPr>
          <w:rStyle w:val="Emphasis"/>
        </w:rPr>
        <w:t xml:space="preserve">nited </w:t>
      </w:r>
      <w:r w:rsidRPr="00A703FD">
        <w:rPr>
          <w:rStyle w:val="Emphasis"/>
          <w:highlight w:val="green"/>
        </w:rPr>
        <w:t>S</w:t>
      </w:r>
      <w:r w:rsidRPr="00A703FD">
        <w:rPr>
          <w:rStyle w:val="Emphasis"/>
        </w:rPr>
        <w:t>tates</w:t>
      </w:r>
      <w:r w:rsidRPr="00A703FD">
        <w:rPr>
          <w:sz w:val="16"/>
        </w:rPr>
        <w:t xml:space="preserve">, </w:t>
      </w:r>
      <w:r w:rsidRPr="00A703FD">
        <w:rPr>
          <w:rStyle w:val="StyleUnderline"/>
          <w:highlight w:val="green"/>
        </w:rPr>
        <w:t xml:space="preserve">is not considered </w:t>
      </w:r>
      <w:r w:rsidRPr="00A703FD">
        <w:rPr>
          <w:rStyle w:val="StyleUnderline"/>
        </w:rPr>
        <w:t xml:space="preserve">as an organization </w:t>
      </w:r>
      <w:r w:rsidRPr="00A703FD">
        <w:rPr>
          <w:rStyle w:val="StyleUnderline"/>
          <w:highlight w:val="green"/>
        </w:rPr>
        <w:t>within the U</w:t>
      </w:r>
      <w:r w:rsidRPr="00A703FD">
        <w:rPr>
          <w:sz w:val="16"/>
        </w:rPr>
        <w:t xml:space="preserve">nited </w:t>
      </w:r>
      <w:r w:rsidRPr="00A703FD">
        <w:rPr>
          <w:rStyle w:val="StyleUnderline"/>
          <w:highlight w:val="green"/>
        </w:rPr>
        <w:t>S</w:t>
      </w:r>
      <w:r w:rsidRPr="00A703FD">
        <w:rPr>
          <w:sz w:val="16"/>
        </w:rPr>
        <w:t xml:space="preserve">tates. </w:t>
      </w:r>
    </w:p>
    <w:p w:rsidR="0058404E" w:rsidRDefault="0058404E" w:rsidP="0058404E"/>
    <w:p w:rsidR="0058404E" w:rsidRDefault="0058404E" w:rsidP="0058404E">
      <w:pPr>
        <w:pStyle w:val="Heading4"/>
      </w:pPr>
      <w:r>
        <w:t>SEVIS is on US soil—part of US schools system</w:t>
      </w:r>
    </w:p>
    <w:p w:rsidR="0058404E" w:rsidRDefault="0058404E" w:rsidP="0058404E">
      <w:pPr>
        <w:rPr>
          <w:sz w:val="16"/>
          <w:szCs w:val="16"/>
        </w:rPr>
      </w:pPr>
      <w:proofErr w:type="spellStart"/>
      <w:r>
        <w:rPr>
          <w:rStyle w:val="Style13ptBold"/>
        </w:rPr>
        <w:t>Kalhan</w:t>
      </w:r>
      <w:proofErr w:type="spellEnd"/>
      <w:r>
        <w:rPr>
          <w:rStyle w:val="Style13ptBold"/>
        </w:rPr>
        <w:t xml:space="preserve"> 14, </w:t>
      </w:r>
      <w:r>
        <w:rPr>
          <w:sz w:val="16"/>
          <w:szCs w:val="16"/>
        </w:rPr>
        <w:t xml:space="preserve">Anil </w:t>
      </w:r>
      <w:proofErr w:type="spellStart"/>
      <w:r>
        <w:rPr>
          <w:sz w:val="16"/>
          <w:szCs w:val="16"/>
        </w:rPr>
        <w:t>Kalhan</w:t>
      </w:r>
      <w:proofErr w:type="spellEnd"/>
      <w:r>
        <w:rPr>
          <w:sz w:val="16"/>
          <w:szCs w:val="16"/>
        </w:rPr>
        <w:t>, associate Professor of Law, Drexel University, Maryland Law Review, “IMMIGRATION SURVEILLANCE,” 2014</w:t>
      </w:r>
    </w:p>
    <w:p w:rsidR="0058404E" w:rsidRPr="005371B3" w:rsidRDefault="0058404E" w:rsidP="0058404E">
      <w:pPr>
        <w:rPr>
          <w:sz w:val="16"/>
          <w:szCs w:val="16"/>
        </w:rPr>
      </w:pPr>
      <w:r w:rsidRPr="005371B3">
        <w:rPr>
          <w:sz w:val="16"/>
          <w:szCs w:val="16"/>
        </w:rPr>
        <w:t xml:space="preserve">Congress also has mandated more extensive ongoing monitoring of international students and exchange visitors, requiring educational institutions to share enrollment status and other personal information on these individuals and their dependents with DHS and expanding the FBI's ability to obtain student records that otherwise would be protected from disclosure. </w:t>
      </w:r>
      <w:proofErr w:type="gramStart"/>
      <w:r w:rsidRPr="005371B3">
        <w:rPr>
          <w:sz w:val="16"/>
          <w:szCs w:val="16"/>
        </w:rPr>
        <w:t>n192</w:t>
      </w:r>
      <w:proofErr w:type="gramEnd"/>
      <w:r w:rsidRPr="005371B3">
        <w:rPr>
          <w:sz w:val="16"/>
          <w:szCs w:val="16"/>
        </w:rPr>
        <w:t xml:space="preserve"> To implement these mandates, DHS has developed the Student and Exchange Visitor Information System ("</w:t>
      </w:r>
      <w:r w:rsidRPr="005371B3">
        <w:rPr>
          <w:rStyle w:val="StyleUnderline"/>
        </w:rPr>
        <w:t>SEVIS</w:t>
      </w:r>
      <w:r w:rsidRPr="005371B3">
        <w:rPr>
          <w:sz w:val="16"/>
          <w:szCs w:val="16"/>
        </w:rPr>
        <w:t xml:space="preserve">"), </w:t>
      </w:r>
      <w:r w:rsidRPr="005371B3">
        <w:rPr>
          <w:rStyle w:val="StyleUnderline"/>
        </w:rPr>
        <w:t xml:space="preserve">a database system through which schools must regularly report personal information about international students - including their enrollment status, class attendance, changes in majors, disciplinary action, or early graduation - and their dependents. </w:t>
      </w:r>
      <w:r w:rsidRPr="005371B3">
        <w:rPr>
          <w:sz w:val="16"/>
          <w:szCs w:val="16"/>
        </w:rPr>
        <w:t>n193 DHS officials use SEVIS not only to monitor and identify international students who may have fallen out of lawful nonimmigrant status but also to "identify patterns of criminal activity, including terrorism" and to "identify trends and patterns to assist in planning and analyzing risks." n194</w:t>
      </w:r>
    </w:p>
    <w:p w:rsidR="0058404E" w:rsidRDefault="0058404E" w:rsidP="0058404E">
      <w:pPr>
        <w:pStyle w:val="Heading2"/>
      </w:pPr>
      <w:r>
        <w:t>Curtail</w:t>
      </w:r>
    </w:p>
    <w:p w:rsidR="0058404E" w:rsidRDefault="0058404E" w:rsidP="0058404E">
      <w:pPr>
        <w:pStyle w:val="Heading3"/>
      </w:pPr>
      <w:r>
        <w:t>Elimination</w:t>
      </w:r>
    </w:p>
    <w:p w:rsidR="0058404E" w:rsidRDefault="0058404E" w:rsidP="0058404E">
      <w:pPr>
        <w:pStyle w:val="Heading4"/>
      </w:pPr>
      <w:r>
        <w:t xml:space="preserve">We meet: the </w:t>
      </w:r>
      <w:proofErr w:type="spellStart"/>
      <w:r>
        <w:t>aff</w:t>
      </w:r>
      <w:proofErr w:type="spellEnd"/>
      <w:r>
        <w:t xml:space="preserve"> reduces overall domestic surveillance, SEVIS is just a program</w:t>
      </w:r>
    </w:p>
    <w:p w:rsidR="0058404E" w:rsidRDefault="0058404E" w:rsidP="0058404E">
      <w:pPr>
        <w:pStyle w:val="Heading4"/>
      </w:pPr>
      <w:r>
        <w:t xml:space="preserve">Counter- Interpretation: Curtailing domestic surveillance necessitates </w:t>
      </w:r>
      <w:r w:rsidRPr="009C60D8">
        <w:rPr>
          <w:u w:val="single"/>
        </w:rPr>
        <w:t>elimination</w:t>
      </w:r>
      <w:r>
        <w:t xml:space="preserve">. </w:t>
      </w:r>
    </w:p>
    <w:p w:rsidR="0058404E" w:rsidRDefault="0058404E" w:rsidP="0058404E">
      <w:r w:rsidRPr="000A63E1">
        <w:rPr>
          <w:rStyle w:val="Style13ptBold"/>
        </w:rPr>
        <w:t>Ackerman 14</w:t>
      </w:r>
      <w:r>
        <w:t xml:space="preserve"> (Spencer, national security editor for Guardian US. A former senior writer for Wired, “Failure to pass US surveillance reform bill could still curtail NSA powers,” October 3</w:t>
      </w:r>
      <w:r w:rsidRPr="000A63E1">
        <w:rPr>
          <w:vertAlign w:val="superscript"/>
        </w:rPr>
        <w:t>rd</w:t>
      </w:r>
      <w:r>
        <w:t>, 2014, http://www.theguardian.com/world/2014/oct/03/usa-freedom-act-house-surveillance-powers)//ghs-VA</w:t>
      </w:r>
    </w:p>
    <w:p w:rsidR="0058404E" w:rsidRPr="00837EB3" w:rsidRDefault="0058404E" w:rsidP="0058404E">
      <w:pPr>
        <w:rPr>
          <w:sz w:val="16"/>
        </w:rPr>
      </w:pPr>
      <w:r w:rsidRPr="00DD5463">
        <w:rPr>
          <w:sz w:val="16"/>
        </w:rPr>
        <w:t xml:space="preserve">Two members of the US House of Representatives are warning that a </w:t>
      </w:r>
      <w:r w:rsidRPr="000A63E1">
        <w:rPr>
          <w:b/>
          <w:u w:val="single"/>
        </w:rPr>
        <w:t>failure to pass</w:t>
      </w:r>
      <w:r w:rsidRPr="00DD5463">
        <w:rPr>
          <w:sz w:val="16"/>
        </w:rPr>
        <w:t xml:space="preserve"> landmark </w:t>
      </w:r>
      <w:r w:rsidRPr="000A63E1">
        <w:rPr>
          <w:rStyle w:val="StyleUnderline"/>
        </w:rPr>
        <w:t>surveillance reform will result in a</w:t>
      </w:r>
      <w:r w:rsidRPr="00DD5463">
        <w:rPr>
          <w:sz w:val="16"/>
        </w:rPr>
        <w:t xml:space="preserve"> far more drastic </w:t>
      </w:r>
      <w:r w:rsidRPr="000A63E1">
        <w:rPr>
          <w:rStyle w:val="StyleUnderline"/>
        </w:rPr>
        <w:t>curtailment of US surveillance powers</w:t>
      </w:r>
      <w:r w:rsidRPr="00DD5463">
        <w:rPr>
          <w:sz w:val="16"/>
        </w:rPr>
        <w:t xml:space="preserve"> – one that will occur simply by the House doing nothing at all. As the clock ticks down on the 113th Congress, time is running out for the USA Freedom Act, the first legislative attempt at reining in the National Security Agency during the 9/11 era. </w:t>
      </w:r>
      <w:r w:rsidRPr="000A63E1">
        <w:rPr>
          <w:b/>
          <w:u w:val="single"/>
        </w:rPr>
        <w:t>Unless the Senate passes the stalled bill</w:t>
      </w:r>
      <w:r w:rsidRPr="00DD5463">
        <w:rPr>
          <w:sz w:val="16"/>
        </w:rPr>
        <w:t xml:space="preserve"> in the brief session following November’s midterm elections, </w:t>
      </w:r>
      <w:r w:rsidRPr="000A63E1">
        <w:rPr>
          <w:b/>
          <w:u w:val="single"/>
        </w:rPr>
        <w:t>the NSA will keep all of its existing powers to collect US phone records in bulk</w:t>
      </w:r>
      <w:r w:rsidRPr="00DD5463">
        <w:rPr>
          <w:sz w:val="16"/>
        </w:rPr>
        <w:t xml:space="preserve">, despite support for the bill from the White House, the House of Representatives and, formally, the NSA itself. But supporters of the Freedom Act are warning that the intelligence agencies and their congressional allies will find the reform bill’s legislative death to be a cold comfort. On 1 June 2015, Section 215 of the Patriot Act will expire. The loss of Section 215 will deprive the NSA of the legal pretext for its bulk domestic phone records dragnet. But it will cut deeper than that: the Federal Bureau of Investigation will lose its controversial post-9/11 powers to obtain vast amounts of business records relevant to terrorism or espionage investigations. Those are investigative authorities the USA Freedom Act leaves largely untouched. Section 215’s expiration will occur through simple legislative inertia, a characteristic of the House of Representatives in recent years. Already, </w:t>
      </w:r>
      <w:r w:rsidRPr="00844B12">
        <w:rPr>
          <w:b/>
          <w:highlight w:val="green"/>
          <w:u w:val="single"/>
        </w:rPr>
        <w:t>the House</w:t>
      </w:r>
      <w:r w:rsidRPr="00DD5463">
        <w:rPr>
          <w:b/>
          <w:u w:val="single"/>
        </w:rPr>
        <w:t xml:space="preserve"> has </w:t>
      </w:r>
      <w:r w:rsidRPr="00844B12">
        <w:rPr>
          <w:b/>
          <w:highlight w:val="green"/>
          <w:u w:val="single"/>
        </w:rPr>
        <w:t xml:space="preserve">voted to sharply </w:t>
      </w:r>
      <w:r w:rsidRPr="00844B12">
        <w:rPr>
          <w:rStyle w:val="Emphasis"/>
          <w:highlight w:val="green"/>
        </w:rPr>
        <w:t>curtail domestic</w:t>
      </w:r>
      <w:r w:rsidRPr="00DD5463">
        <w:rPr>
          <w:sz w:val="16"/>
        </w:rPr>
        <w:t xml:space="preserve"> dragnet </w:t>
      </w:r>
      <w:r w:rsidRPr="00844B12">
        <w:rPr>
          <w:rStyle w:val="Emphasis"/>
          <w:highlight w:val="green"/>
        </w:rPr>
        <w:t>surveillance</w:t>
      </w:r>
      <w:r w:rsidRPr="00DD5463">
        <w:rPr>
          <w:sz w:val="16"/>
        </w:rPr>
        <w:t xml:space="preserve">, both </w:t>
      </w:r>
      <w:r w:rsidRPr="00844B12">
        <w:rPr>
          <w:b/>
          <w:highlight w:val="green"/>
          <w:u w:val="single"/>
        </w:rPr>
        <w:t>by</w:t>
      </w:r>
      <w:r w:rsidRPr="00DD5463">
        <w:rPr>
          <w:sz w:val="16"/>
        </w:rPr>
        <w:t xml:space="preserve"> passing the Freedom Act in May and </w:t>
      </w:r>
      <w:r w:rsidRPr="00844B12">
        <w:rPr>
          <w:b/>
          <w:highlight w:val="green"/>
          <w:u w:val="single"/>
        </w:rPr>
        <w:t>voting</w:t>
      </w:r>
      <w:r w:rsidRPr="00DD5463">
        <w:rPr>
          <w:sz w:val="16"/>
        </w:rPr>
        <w:t xml:space="preserve"> the following month </w:t>
      </w:r>
      <w:r w:rsidRPr="00844B12">
        <w:rPr>
          <w:rStyle w:val="Emphasis"/>
          <w:highlight w:val="green"/>
        </w:rPr>
        <w:t>to ban</w:t>
      </w:r>
      <w:r w:rsidRPr="00844B12">
        <w:rPr>
          <w:sz w:val="16"/>
          <w:highlight w:val="green"/>
        </w:rPr>
        <w:t xml:space="preserve"> </w:t>
      </w:r>
      <w:r w:rsidRPr="00844B12">
        <w:rPr>
          <w:b/>
          <w:highlight w:val="green"/>
          <w:u w:val="single"/>
        </w:rPr>
        <w:t>the NSA from</w:t>
      </w:r>
      <w:r w:rsidRPr="00DD5463">
        <w:rPr>
          <w:b/>
          <w:u w:val="single"/>
        </w:rPr>
        <w:t xml:space="preserve"> </w:t>
      </w:r>
      <w:proofErr w:type="spellStart"/>
      <w:r w:rsidRPr="00DD5463">
        <w:rPr>
          <w:b/>
          <w:u w:val="single"/>
        </w:rPr>
        <w:t>warrantlessly</w:t>
      </w:r>
      <w:proofErr w:type="spellEnd"/>
      <w:r w:rsidRPr="00DD5463">
        <w:rPr>
          <w:b/>
          <w:u w:val="single"/>
        </w:rPr>
        <w:t xml:space="preserve"> </w:t>
      </w:r>
      <w:r w:rsidRPr="00844B12">
        <w:rPr>
          <w:b/>
          <w:highlight w:val="green"/>
          <w:u w:val="single"/>
        </w:rPr>
        <w:t>searching</w:t>
      </w:r>
      <w:r w:rsidRPr="00DD5463">
        <w:rPr>
          <w:b/>
          <w:u w:val="single"/>
        </w:rPr>
        <w:t xml:space="preserve"> through its troves of</w:t>
      </w:r>
      <w:r w:rsidRPr="00DD5463">
        <w:rPr>
          <w:sz w:val="16"/>
        </w:rPr>
        <w:t xml:space="preserve"> international </w:t>
      </w:r>
      <w:r w:rsidRPr="00844B12">
        <w:rPr>
          <w:b/>
          <w:highlight w:val="green"/>
          <w:u w:val="single"/>
        </w:rPr>
        <w:t>communications</w:t>
      </w:r>
      <w:r w:rsidRPr="00DD5463">
        <w:rPr>
          <w:b/>
          <w:u w:val="single"/>
        </w:rPr>
        <w:t xml:space="preserve"> for Americans’</w:t>
      </w:r>
      <w:r w:rsidRPr="00DD5463">
        <w:rPr>
          <w:sz w:val="16"/>
        </w:rPr>
        <w:t xml:space="preserve"> identifying information. Legislators are warning that the next Congress, expected to be more Republican and more hostile to domestic spying, is unlikely to </w:t>
      </w:r>
      <w:proofErr w:type="spellStart"/>
      <w:r w:rsidRPr="00DD5463">
        <w:rPr>
          <w:sz w:val="16"/>
        </w:rPr>
        <w:t>reauthorise</w:t>
      </w:r>
      <w:proofErr w:type="spellEnd"/>
      <w:r w:rsidRPr="00DD5463">
        <w:rPr>
          <w:sz w:val="16"/>
        </w:rPr>
        <w:t xml:space="preserve"> Section 215.</w:t>
      </w:r>
    </w:p>
    <w:p w:rsidR="0058404E" w:rsidRPr="00837EB3" w:rsidRDefault="0058404E" w:rsidP="0058404E"/>
    <w:p w:rsidR="0000065E" w:rsidRDefault="0000065E" w:rsidP="0000065E">
      <w:pPr>
        <w:pStyle w:val="Heading2"/>
      </w:pPr>
      <w:r>
        <w:t>Surveillance</w:t>
      </w:r>
    </w:p>
    <w:p w:rsidR="0058404E" w:rsidRDefault="0058404E" w:rsidP="0058404E">
      <w:pPr>
        <w:pStyle w:val="Heading3"/>
      </w:pPr>
      <w:r>
        <w:t>T-surveillance means general</w:t>
      </w:r>
    </w:p>
    <w:p w:rsidR="0058404E" w:rsidRDefault="0058404E" w:rsidP="0058404E">
      <w:pPr>
        <w:pStyle w:val="Heading4"/>
      </w:pPr>
      <w:r>
        <w:t>SEVIS is continuous tracking and monitoring of a specific population</w:t>
      </w:r>
    </w:p>
    <w:p w:rsidR="0058404E" w:rsidRPr="00B374B2" w:rsidRDefault="0058404E" w:rsidP="0058404E">
      <w:pPr>
        <w:rPr>
          <w:sz w:val="16"/>
          <w:szCs w:val="16"/>
        </w:rPr>
      </w:pPr>
      <w:r w:rsidRPr="00B374B2">
        <w:rPr>
          <w:rStyle w:val="Style13ptBold"/>
        </w:rPr>
        <w:t>ICE No Date</w:t>
      </w:r>
      <w:r>
        <w:t xml:space="preserve">, </w:t>
      </w:r>
      <w:r w:rsidRPr="00B374B2">
        <w:rPr>
          <w:sz w:val="16"/>
          <w:szCs w:val="16"/>
        </w:rPr>
        <w:t xml:space="preserve">U.S. Immigrations and Customs Enforcement, subset of the Department of Homeland Security, “Student and Exchange Visitor Information System”, &lt; </w:t>
      </w:r>
      <w:hyperlink r:id="rId43" w:history="1">
        <w:r w:rsidRPr="00B374B2">
          <w:rPr>
            <w:rStyle w:val="Hyperlink"/>
            <w:sz w:val="16"/>
            <w:szCs w:val="16"/>
          </w:rPr>
          <w:t>http://www.ice.gov/sevis/overview</w:t>
        </w:r>
      </w:hyperlink>
      <w:r w:rsidRPr="00B374B2">
        <w:rPr>
          <w:sz w:val="16"/>
          <w:szCs w:val="16"/>
        </w:rPr>
        <w:t>&gt; (under SEVIS History)//</w:t>
      </w:r>
      <w:proofErr w:type="spellStart"/>
      <w:r w:rsidRPr="00B374B2">
        <w:rPr>
          <w:sz w:val="16"/>
          <w:szCs w:val="16"/>
        </w:rPr>
        <w:t>ak</w:t>
      </w:r>
      <w:proofErr w:type="spellEnd"/>
    </w:p>
    <w:p w:rsidR="0058404E" w:rsidRPr="00B374B2" w:rsidRDefault="0058404E" w:rsidP="0058404E">
      <w:pPr>
        <w:rPr>
          <w:sz w:val="16"/>
        </w:rPr>
      </w:pPr>
      <w:r w:rsidRPr="00B374B2">
        <w:rPr>
          <w:sz w:val="16"/>
        </w:rPr>
        <w:t xml:space="preserve">To meet this mandate, </w:t>
      </w:r>
      <w:r w:rsidRPr="00B374B2">
        <w:rPr>
          <w:rStyle w:val="StyleUnderline"/>
          <w:highlight w:val="green"/>
        </w:rPr>
        <w:t>the Department of Homeland Security</w:t>
      </w:r>
      <w:r w:rsidRPr="00B374B2">
        <w:rPr>
          <w:sz w:val="16"/>
        </w:rPr>
        <w:t xml:space="preserve"> (DHS) </w:t>
      </w:r>
      <w:r w:rsidRPr="00B374B2">
        <w:rPr>
          <w:rStyle w:val="StyleUnderline"/>
          <w:highlight w:val="green"/>
        </w:rPr>
        <w:t>and the Department of State</w:t>
      </w:r>
      <w:r w:rsidRPr="00B374B2">
        <w:rPr>
          <w:sz w:val="16"/>
          <w:highlight w:val="green"/>
        </w:rPr>
        <w:t xml:space="preserve"> </w:t>
      </w:r>
      <w:r w:rsidRPr="00B374B2">
        <w:rPr>
          <w:rStyle w:val="StyleUnderline"/>
          <w:highlight w:val="green"/>
        </w:rPr>
        <w:t>deployed SEVIS</w:t>
      </w:r>
      <w:r w:rsidRPr="00B374B2">
        <w:rPr>
          <w:sz w:val="16"/>
        </w:rPr>
        <w:t xml:space="preserve"> in January 2003. SEVIS is a web-based information system that </w:t>
      </w:r>
      <w:r w:rsidRPr="00B374B2">
        <w:rPr>
          <w:rStyle w:val="StyleUnderline"/>
          <w:highlight w:val="green"/>
        </w:rPr>
        <w:t>tracks and monitors F, M, and J nonimmigrants</w:t>
      </w:r>
      <w:r w:rsidRPr="00B374B2">
        <w:rPr>
          <w:sz w:val="16"/>
        </w:rPr>
        <w:t xml:space="preserve"> and dependents throughout the duration of approved participation within the U.S. education system or designated exchange visitor program. </w:t>
      </w:r>
      <w:r w:rsidRPr="00B374B2">
        <w:rPr>
          <w:rStyle w:val="StyleUnderline"/>
          <w:highlight w:val="green"/>
        </w:rPr>
        <w:t>SEVIS maintains records on these nonimmigrants and receives updated information from schools and sponsors</w:t>
      </w:r>
      <w:r w:rsidRPr="00B374B2">
        <w:rPr>
          <w:sz w:val="16"/>
        </w:rPr>
        <w:t>, such as changes of domestic address and in program study. SEVIS also maintains information on the schools, exchange visitor program sponsors, and their representatives (i.e., designated school officials, responsible officers, and alternate responsible officers).</w:t>
      </w:r>
    </w:p>
    <w:p w:rsidR="0058404E" w:rsidRPr="00402D89" w:rsidRDefault="0058404E" w:rsidP="0058404E">
      <w:pPr>
        <w:pStyle w:val="Heading4"/>
      </w:pPr>
      <w:r>
        <w:t xml:space="preserve">Surveillance is focused and systematic. </w:t>
      </w:r>
    </w:p>
    <w:p w:rsidR="0058404E" w:rsidRDefault="0058404E" w:rsidP="0058404E">
      <w:r w:rsidRPr="00FD2142">
        <w:rPr>
          <w:rStyle w:val="Style13ptBold"/>
        </w:rPr>
        <w:t>Richards 13</w:t>
      </w:r>
      <w:r>
        <w:t xml:space="preserve"> (NM Richards, Professor of Law, Washington University School of Law, “THE DANGERS OF SURVEILLANCE,” 2013, http://harvardlawreview.org/wp-content/uploads/pdfs/vol126_richards.pdf)//ghs-VA</w:t>
      </w:r>
    </w:p>
    <w:p w:rsidR="0058404E" w:rsidRPr="00181E9F" w:rsidRDefault="0058404E" w:rsidP="0058404E">
      <w:pPr>
        <w:rPr>
          <w:sz w:val="16"/>
        </w:rPr>
      </w:pPr>
      <w:r w:rsidRPr="00073F99">
        <w:rPr>
          <w:sz w:val="16"/>
        </w:rPr>
        <w:t xml:space="preserve">Reviewing the vast surveillance studies literature, Professor David Lyon concludes that </w:t>
      </w:r>
      <w:r w:rsidRPr="00402D89">
        <w:rPr>
          <w:b/>
          <w:highlight w:val="green"/>
          <w:u w:val="single"/>
        </w:rPr>
        <w:t>surveillance is</w:t>
      </w:r>
      <w:r w:rsidRPr="00073F99">
        <w:rPr>
          <w:sz w:val="16"/>
        </w:rPr>
        <w:t xml:space="preserve"> primarily about power, but it is also about personhood.8 Lyon offers a definition of surveillance as “</w:t>
      </w:r>
      <w:r w:rsidRPr="00073F99">
        <w:rPr>
          <w:b/>
          <w:u w:val="single"/>
        </w:rPr>
        <w:t xml:space="preserve">the </w:t>
      </w:r>
      <w:r w:rsidRPr="00402D89">
        <w:rPr>
          <w:b/>
          <w:highlight w:val="green"/>
          <w:u w:val="single"/>
        </w:rPr>
        <w:t>focused</w:t>
      </w:r>
      <w:r w:rsidRPr="00073F99">
        <w:rPr>
          <w:b/>
          <w:u w:val="single"/>
        </w:rPr>
        <w:t xml:space="preserve">, systematic </w:t>
      </w:r>
      <w:r w:rsidRPr="00402D89">
        <w:rPr>
          <w:b/>
          <w:highlight w:val="green"/>
          <w:u w:val="single"/>
        </w:rPr>
        <w:t>and routine</w:t>
      </w:r>
      <w:r w:rsidRPr="00073F99">
        <w:rPr>
          <w:b/>
          <w:u w:val="single"/>
        </w:rPr>
        <w:t xml:space="preserve"> attention to </w:t>
      </w:r>
      <w:r w:rsidRPr="006F7EB4">
        <w:rPr>
          <w:sz w:val="16"/>
        </w:rPr>
        <w:t>personal details for purposes of influence, management, protection or direction.”</w:t>
      </w:r>
      <w:r w:rsidRPr="00073F99">
        <w:rPr>
          <w:sz w:val="16"/>
        </w:rPr>
        <w:t xml:space="preserve">9 </w:t>
      </w:r>
      <w:r w:rsidRPr="00073F99">
        <w:rPr>
          <w:b/>
          <w:u w:val="single"/>
        </w:rPr>
        <w:t>Four aspects</w:t>
      </w:r>
      <w:r w:rsidRPr="00073F99">
        <w:rPr>
          <w:sz w:val="16"/>
        </w:rPr>
        <w:t xml:space="preserve"> of this definition </w:t>
      </w:r>
      <w:r w:rsidRPr="00073F99">
        <w:rPr>
          <w:b/>
          <w:u w:val="single"/>
        </w:rPr>
        <w:t>are noteworthy</w:t>
      </w:r>
      <w:r w:rsidRPr="00073F99">
        <w:rPr>
          <w:sz w:val="16"/>
        </w:rPr>
        <w:t xml:space="preserve">, as they expand our understanding of what surveillance is and what its purposes are. </w:t>
      </w:r>
      <w:r w:rsidRPr="00073F99">
        <w:rPr>
          <w:b/>
          <w:u w:val="single"/>
        </w:rPr>
        <w:t>First, it is focused on learning information</w:t>
      </w:r>
      <w:r w:rsidRPr="00073F99">
        <w:rPr>
          <w:sz w:val="16"/>
        </w:rPr>
        <w:t xml:space="preserve"> about individuals. </w:t>
      </w:r>
      <w:r w:rsidRPr="00073F99">
        <w:rPr>
          <w:b/>
          <w:u w:val="single"/>
        </w:rPr>
        <w:t xml:space="preserve">Second, surveillance is systematic; </w:t>
      </w:r>
      <w:r w:rsidRPr="00402D89">
        <w:rPr>
          <w:b/>
          <w:highlight w:val="green"/>
          <w:u w:val="single"/>
        </w:rPr>
        <w:t>it is intentional rather than random</w:t>
      </w:r>
      <w:r w:rsidRPr="00073F99">
        <w:rPr>
          <w:sz w:val="16"/>
        </w:rPr>
        <w:t xml:space="preserve"> or arbitrary. </w:t>
      </w:r>
      <w:r w:rsidRPr="00073F99">
        <w:rPr>
          <w:b/>
          <w:u w:val="single"/>
        </w:rPr>
        <w:t xml:space="preserve">Third, </w:t>
      </w:r>
      <w:r w:rsidRPr="00402D89">
        <w:rPr>
          <w:b/>
          <w:highlight w:val="green"/>
          <w:u w:val="single"/>
        </w:rPr>
        <w:t>surveillance is</w:t>
      </w:r>
      <w:r w:rsidRPr="00073F99">
        <w:rPr>
          <w:b/>
          <w:u w:val="single"/>
        </w:rPr>
        <w:t xml:space="preserve"> routine — </w:t>
      </w:r>
      <w:r w:rsidRPr="00402D89">
        <w:rPr>
          <w:b/>
          <w:highlight w:val="green"/>
          <w:u w:val="single"/>
        </w:rPr>
        <w:t>a part of the ordinary administrative apparatus</w:t>
      </w:r>
      <w:r w:rsidRPr="00073F99">
        <w:rPr>
          <w:sz w:val="16"/>
        </w:rPr>
        <w:t xml:space="preserve"> that characterizes modern societies.10 </w:t>
      </w:r>
      <w:r w:rsidRPr="00073F99">
        <w:rPr>
          <w:b/>
          <w:u w:val="single"/>
        </w:rPr>
        <w:t>Fourth, surveillance can have a wide variety of purposes</w:t>
      </w:r>
      <w:r w:rsidRPr="00073F99">
        <w:rPr>
          <w:sz w:val="16"/>
        </w:rPr>
        <w:t xml:space="preserve"> — rarely totalitarian domination, but more typically subtler forms of influence or control.1</w:t>
      </w:r>
    </w:p>
    <w:p w:rsidR="0058404E" w:rsidRPr="0011172F" w:rsidRDefault="0058404E" w:rsidP="0058404E">
      <w:pPr>
        <w:pStyle w:val="Heading3"/>
      </w:pPr>
      <w:r>
        <w:t>Domestic Surveillance</w:t>
      </w:r>
    </w:p>
    <w:p w:rsidR="0058404E" w:rsidRDefault="0058404E" w:rsidP="0058404E">
      <w:pPr>
        <w:pStyle w:val="Heading4"/>
      </w:pPr>
      <w:r>
        <w:t xml:space="preserve">Domestic surveillance collects information of people within the border. </w:t>
      </w:r>
    </w:p>
    <w:p w:rsidR="0058404E" w:rsidRDefault="0058404E" w:rsidP="0058404E">
      <w:proofErr w:type="spellStart"/>
      <w:r w:rsidRPr="00395011">
        <w:rPr>
          <w:rStyle w:val="Style13ptBold"/>
        </w:rPr>
        <w:t>Avilez</w:t>
      </w:r>
      <w:proofErr w:type="spellEnd"/>
      <w:r w:rsidRPr="00395011">
        <w:rPr>
          <w:rStyle w:val="Style13ptBold"/>
        </w:rPr>
        <w:t xml:space="preserve"> et al 14</w:t>
      </w:r>
      <w:r>
        <w:t xml:space="preserve"> (Marie </w:t>
      </w:r>
      <w:proofErr w:type="spellStart"/>
      <w:r>
        <w:t>Avilez</w:t>
      </w:r>
      <w:proofErr w:type="spellEnd"/>
      <w:r>
        <w:t xml:space="preserve">, Catherine </w:t>
      </w:r>
      <w:proofErr w:type="spellStart"/>
      <w:r>
        <w:t>Ciriello</w:t>
      </w:r>
      <w:proofErr w:type="spellEnd"/>
      <w:r>
        <w:t xml:space="preserve">, Christophe </w:t>
      </w:r>
      <w:proofErr w:type="spellStart"/>
      <w:r>
        <w:t>Combemale</w:t>
      </w:r>
      <w:proofErr w:type="spellEnd"/>
      <w:r>
        <w:t xml:space="preserve">, Latif Elam, Michelle Kung, Emily </w:t>
      </w:r>
      <w:proofErr w:type="spellStart"/>
      <w:r>
        <w:t>LaRosa</w:t>
      </w:r>
      <w:proofErr w:type="spellEnd"/>
      <w:r>
        <w:t xml:space="preserve">, Cameron Low, Madison Nagle, Rachel </w:t>
      </w:r>
      <w:proofErr w:type="spellStart"/>
      <w:r>
        <w:t>Ratzlaff</w:t>
      </w:r>
      <w:proofErr w:type="spellEnd"/>
      <w:r>
        <w:t xml:space="preserve"> Shriver, Colin Shaffer; Senior Capstone Students, “Ethics, History, and Public Policy,” December 10, 2014, http://www.cmu.edu/hss/ehpp/documents/2014-City-Surveillance-Policy.pdf)//ghs-VA</w:t>
      </w:r>
    </w:p>
    <w:p w:rsidR="0058404E" w:rsidRPr="00181E9F" w:rsidRDefault="0058404E" w:rsidP="0058404E">
      <w:pPr>
        <w:rPr>
          <w:sz w:val="16"/>
        </w:rPr>
      </w:pPr>
      <w:r w:rsidRPr="00402D89">
        <w:rPr>
          <w:b/>
          <w:highlight w:val="green"/>
          <w:u w:val="single"/>
        </w:rPr>
        <w:t>Domestic surveillance – collection of info</w:t>
      </w:r>
      <w:r w:rsidRPr="00073F99">
        <w:rPr>
          <w:b/>
          <w:u w:val="single"/>
        </w:rPr>
        <w:t xml:space="preserve">rmation </w:t>
      </w:r>
      <w:r w:rsidRPr="00402D89">
        <w:rPr>
          <w:b/>
          <w:highlight w:val="green"/>
          <w:u w:val="single"/>
        </w:rPr>
        <w:t>about</w:t>
      </w:r>
      <w:r w:rsidRPr="00073F99">
        <w:rPr>
          <w:b/>
          <w:u w:val="single"/>
        </w:rPr>
        <w:t xml:space="preserve"> the activities of private </w:t>
      </w:r>
      <w:r w:rsidRPr="00402D89">
        <w:rPr>
          <w:b/>
          <w:highlight w:val="green"/>
          <w:u w:val="single"/>
        </w:rPr>
        <w:t>individuals</w:t>
      </w:r>
      <w:r w:rsidRPr="00073F99">
        <w:rPr>
          <w:b/>
          <w:u w:val="single"/>
        </w:rPr>
        <w:t>/organizations</w:t>
      </w:r>
      <w:r w:rsidRPr="00073F99">
        <w:rPr>
          <w:sz w:val="16"/>
        </w:rPr>
        <w:t xml:space="preserve"> by a government entity </w:t>
      </w:r>
      <w:r w:rsidRPr="00402D89">
        <w:rPr>
          <w:b/>
          <w:highlight w:val="green"/>
          <w:u w:val="single"/>
        </w:rPr>
        <w:t>within national borders</w:t>
      </w:r>
      <w:r w:rsidRPr="00073F99">
        <w:rPr>
          <w:sz w:val="16"/>
        </w:rPr>
        <w:t>; this can be carried out by federal, state and/or local officials</w:t>
      </w:r>
      <w:r>
        <w:rPr>
          <w:sz w:val="16"/>
        </w:rPr>
        <w:t xml:space="preserve">. </w:t>
      </w:r>
    </w:p>
    <w:p w:rsidR="0000065E" w:rsidRDefault="0000065E" w:rsidP="0000065E">
      <w:pPr>
        <w:pStyle w:val="Heading3"/>
      </w:pPr>
      <w:r>
        <w:t>Generic</w:t>
      </w:r>
    </w:p>
    <w:p w:rsidR="0000065E" w:rsidRDefault="0000065E" w:rsidP="0000065E">
      <w:pPr>
        <w:rPr>
          <w:rStyle w:val="Style13ptBold"/>
        </w:rPr>
      </w:pPr>
      <w:r>
        <w:rPr>
          <w:rStyle w:val="Style13ptBold"/>
        </w:rPr>
        <w:t>SEVIS is surveillance</w:t>
      </w:r>
    </w:p>
    <w:p w:rsidR="0000065E" w:rsidRPr="00F37DDD" w:rsidRDefault="0000065E" w:rsidP="0000065E">
      <w:pPr>
        <w:rPr>
          <w:sz w:val="16"/>
          <w:szCs w:val="16"/>
        </w:rPr>
      </w:pPr>
      <w:proofErr w:type="spellStart"/>
      <w:r w:rsidRPr="00F37DDD">
        <w:rPr>
          <w:rStyle w:val="Style13ptBold"/>
        </w:rPr>
        <w:t>Toutant</w:t>
      </w:r>
      <w:proofErr w:type="spellEnd"/>
      <w:r w:rsidRPr="00F37DDD">
        <w:rPr>
          <w:rStyle w:val="Style13ptBold"/>
        </w:rPr>
        <w:t xml:space="preserve"> 09</w:t>
      </w:r>
      <w:r>
        <w:t xml:space="preserve"> </w:t>
      </w:r>
      <w:r w:rsidRPr="00F37DDD">
        <w:rPr>
          <w:sz w:val="16"/>
          <w:szCs w:val="16"/>
        </w:rPr>
        <w:t xml:space="preserve">Dr. </w:t>
      </w:r>
      <w:proofErr w:type="spellStart"/>
      <w:r w:rsidRPr="00F37DDD">
        <w:rPr>
          <w:sz w:val="16"/>
          <w:szCs w:val="16"/>
        </w:rPr>
        <w:t>Ligia</w:t>
      </w:r>
      <w:proofErr w:type="spellEnd"/>
      <w:r w:rsidRPr="00F37DDD">
        <w:rPr>
          <w:sz w:val="16"/>
          <w:szCs w:val="16"/>
        </w:rPr>
        <w:t xml:space="preserve"> </w:t>
      </w:r>
      <w:proofErr w:type="spellStart"/>
      <w:r w:rsidRPr="00F37DDD">
        <w:rPr>
          <w:sz w:val="16"/>
          <w:szCs w:val="16"/>
        </w:rPr>
        <w:t>Toutant</w:t>
      </w:r>
      <w:proofErr w:type="spellEnd"/>
      <w:r w:rsidRPr="00F37DDD">
        <w:rPr>
          <w:sz w:val="16"/>
          <w:szCs w:val="16"/>
        </w:rPr>
        <w:t xml:space="preserve"> received her Ph.D. in Social Sciences and Comparative Education from UCLA in 2009. She has an eclectic background in economics, human communication, sociology, and sustainability. As an active member of the Comparative and International Education Society (CIES), in 2010 Dr. </w:t>
      </w:r>
      <w:proofErr w:type="spellStart"/>
      <w:r w:rsidRPr="00F37DDD">
        <w:rPr>
          <w:sz w:val="16"/>
          <w:szCs w:val="16"/>
        </w:rPr>
        <w:t>Toutant</w:t>
      </w:r>
      <w:proofErr w:type="spellEnd"/>
      <w:r w:rsidRPr="00F37DDD">
        <w:rPr>
          <w:sz w:val="16"/>
          <w:szCs w:val="16"/>
        </w:rPr>
        <w:t xml:space="preserve"> created a special interest group, Education for Sustainable </w:t>
      </w:r>
      <w:proofErr w:type="gramStart"/>
      <w:r w:rsidRPr="00F37DDD">
        <w:rPr>
          <w:sz w:val="16"/>
          <w:szCs w:val="16"/>
        </w:rPr>
        <w:t>Development, that</w:t>
      </w:r>
      <w:proofErr w:type="gramEnd"/>
      <w:r w:rsidRPr="00F37DDD">
        <w:rPr>
          <w:sz w:val="16"/>
          <w:szCs w:val="16"/>
        </w:rPr>
        <w:t xml:space="preserve"> functions under the auspices of this society. “International Graduate Students, the F-l Visa Process, and the Dark Side of Globalization in Post 9/11 American Society”, ProQuest Database, </w:t>
      </w:r>
      <w:r>
        <w:rPr>
          <w:sz w:val="16"/>
          <w:szCs w:val="16"/>
        </w:rPr>
        <w:t>//</w:t>
      </w:r>
      <w:proofErr w:type="spellStart"/>
      <w:r>
        <w:rPr>
          <w:sz w:val="16"/>
          <w:szCs w:val="16"/>
        </w:rPr>
        <w:t>ak</w:t>
      </w:r>
      <w:proofErr w:type="spellEnd"/>
    </w:p>
    <w:p w:rsidR="0000065E" w:rsidRPr="00B374B2" w:rsidRDefault="0000065E" w:rsidP="0000065E">
      <w:pPr>
        <w:rPr>
          <w:sz w:val="16"/>
        </w:rPr>
      </w:pPr>
      <w:r w:rsidRPr="00B374B2">
        <w:rPr>
          <w:sz w:val="16"/>
        </w:rPr>
        <w:t xml:space="preserve">In addition to the articles summarized above, I read many others just to get a feeling of what has been published about international students, and I agree with </w:t>
      </w:r>
      <w:proofErr w:type="spellStart"/>
      <w:r w:rsidRPr="00B374B2">
        <w:rPr>
          <w:sz w:val="16"/>
        </w:rPr>
        <w:t>Szelenyi's</w:t>
      </w:r>
      <w:proofErr w:type="spellEnd"/>
      <w:r w:rsidRPr="00B374B2">
        <w:rPr>
          <w:sz w:val="16"/>
        </w:rPr>
        <w:t xml:space="preserve"> and Rhoads' statement. Indeed, there are many studies on how international students encounter challenges due to the language barriers and psychological alienation. </w:t>
      </w:r>
      <w:proofErr w:type="spellStart"/>
      <w:r w:rsidRPr="00B374B2">
        <w:rPr>
          <w:sz w:val="16"/>
        </w:rPr>
        <w:t>Szelenyi</w:t>
      </w:r>
      <w:proofErr w:type="spellEnd"/>
      <w:r w:rsidRPr="00B374B2">
        <w:rPr>
          <w:sz w:val="16"/>
        </w:rPr>
        <w:t xml:space="preserve"> and Rhoads argue that despite efforts to expedite visas for international students, many problems continue to exist. They assert, </w:t>
      </w:r>
      <w:r w:rsidRPr="00B374B2">
        <w:rPr>
          <w:sz w:val="16"/>
          <w:highlight w:val="green"/>
        </w:rPr>
        <w:t>"</w:t>
      </w:r>
      <w:r w:rsidRPr="00B374B2">
        <w:rPr>
          <w:rStyle w:val="StyleUnderline"/>
          <w:highlight w:val="green"/>
        </w:rPr>
        <w:t>The policies of</w:t>
      </w:r>
      <w:r w:rsidRPr="00B374B2">
        <w:rPr>
          <w:sz w:val="16"/>
        </w:rPr>
        <w:t xml:space="preserve"> visa restriction and </w:t>
      </w:r>
      <w:proofErr w:type="gramStart"/>
      <w:r w:rsidRPr="00B374B2">
        <w:rPr>
          <w:sz w:val="16"/>
        </w:rPr>
        <w:t xml:space="preserve">24 </w:t>
      </w:r>
      <w:r w:rsidRPr="00B374B2">
        <w:rPr>
          <w:rStyle w:val="StyleUnderline"/>
          <w:highlight w:val="green"/>
        </w:rPr>
        <w:t>continued surveillance of international students via SEVIS</w:t>
      </w:r>
      <w:r w:rsidRPr="00B374B2">
        <w:rPr>
          <w:sz w:val="16"/>
        </w:rPr>
        <w:t xml:space="preserve"> and Visa Mantis</w:t>
      </w:r>
      <w:proofErr w:type="gramEnd"/>
      <w:r w:rsidRPr="00B374B2">
        <w:rPr>
          <w:sz w:val="16"/>
        </w:rPr>
        <w:t xml:space="preserve"> present serious difficulties" (45). Among the problems </w:t>
      </w:r>
      <w:proofErr w:type="spellStart"/>
      <w:r w:rsidRPr="00B374B2">
        <w:rPr>
          <w:sz w:val="16"/>
        </w:rPr>
        <w:t>Szelenyi</w:t>
      </w:r>
      <w:proofErr w:type="spellEnd"/>
      <w:r w:rsidRPr="00B374B2">
        <w:rPr>
          <w:sz w:val="16"/>
        </w:rPr>
        <w:t xml:space="preserve"> and Rhoads mention are that some basic rights of international students are restricted, and they have feelings of being unwanted.</w:t>
      </w:r>
    </w:p>
    <w:p w:rsidR="0058404E" w:rsidRDefault="0058404E" w:rsidP="0058404E">
      <w:pPr>
        <w:pStyle w:val="Heading1"/>
      </w:pPr>
      <w:r>
        <w:t>CP</w:t>
      </w:r>
    </w:p>
    <w:p w:rsidR="0058404E" w:rsidRDefault="0058404E" w:rsidP="0058404E">
      <w:pPr>
        <w:pStyle w:val="Heading2"/>
      </w:pPr>
      <w:r>
        <w:t>VISA CP</w:t>
      </w:r>
    </w:p>
    <w:p w:rsidR="0058404E" w:rsidRDefault="0058404E" w:rsidP="0058404E">
      <w:pPr>
        <w:pStyle w:val="Heading4"/>
      </w:pPr>
      <w:r>
        <w:t>SEVIS is the main problem of visa delays—computerized tracking systems of students is slow and delays visas</w:t>
      </w:r>
    </w:p>
    <w:p w:rsidR="0058404E" w:rsidRPr="002114E1" w:rsidRDefault="0058404E" w:rsidP="0058404E">
      <w:pPr>
        <w:rPr>
          <w:sz w:val="16"/>
          <w:szCs w:val="16"/>
        </w:rPr>
      </w:pPr>
      <w:r w:rsidRPr="002114E1">
        <w:rPr>
          <w:sz w:val="16"/>
          <w:szCs w:val="16"/>
        </w:rPr>
        <w:t xml:space="preserve">Michael R. </w:t>
      </w:r>
      <w:r w:rsidRPr="002114E1">
        <w:rPr>
          <w:rStyle w:val="Style13ptBold"/>
        </w:rPr>
        <w:t>Traven,</w:t>
      </w:r>
      <w:r w:rsidRPr="002114E1">
        <w:rPr>
          <w:sz w:val="16"/>
          <w:szCs w:val="16"/>
        </w:rPr>
        <w:t xml:space="preserve"> 20</w:t>
      </w:r>
      <w:r w:rsidRPr="002114E1">
        <w:rPr>
          <w:rStyle w:val="Style13ptBold"/>
        </w:rPr>
        <w:t>06,</w:t>
      </w:r>
      <w:r w:rsidRPr="002114E1">
        <w:rPr>
          <w:sz w:val="16"/>
          <w:szCs w:val="16"/>
        </w:rPr>
        <w:t xml:space="preserve"> he focuses his practice on commercial and business related transactions and litigation. , Capital University Law Review 34 Cap. U.L. Rev. 693 LENGTH: 22989 words COMMENT: RESTRICTING INNOVATION: HOW RESTRICTIVE U.S. VISA POLICIES HAVE THE POTENTIAL TO DEPLETE OUR INNOVATIVE ECONOMY </w:t>
      </w:r>
    </w:p>
    <w:p w:rsidR="0058404E" w:rsidRPr="00214DEA" w:rsidRDefault="0058404E" w:rsidP="0058404E">
      <w:pPr>
        <w:rPr>
          <w:sz w:val="16"/>
        </w:rPr>
      </w:pPr>
      <w:r w:rsidRPr="00356729">
        <w:rPr>
          <w:sz w:val="16"/>
        </w:rPr>
        <w:t>T</w:t>
      </w:r>
      <w:r w:rsidRPr="00356729">
        <w:rPr>
          <w:rStyle w:val="StyleUnderline"/>
        </w:rPr>
        <w:t xml:space="preserve">he Act has affected the creative class primarily through its reestablishment of the computerized tracking system of foreign students, </w:t>
      </w:r>
      <w:r w:rsidRPr="00356729">
        <w:rPr>
          <w:sz w:val="16"/>
        </w:rPr>
        <w:t xml:space="preserve"> [*718]  </w:t>
      </w:r>
      <w:r w:rsidRPr="00356729">
        <w:rPr>
          <w:rStyle w:val="StyleUnderline"/>
        </w:rPr>
        <w:t>named</w:t>
      </w:r>
      <w:r w:rsidRPr="00356729">
        <w:rPr>
          <w:sz w:val="16"/>
        </w:rPr>
        <w:t xml:space="preserve"> the Student Exchange and Visitor Information System (</w:t>
      </w:r>
      <w:r w:rsidRPr="00356729">
        <w:rPr>
          <w:rStyle w:val="StyleUnderline"/>
        </w:rPr>
        <w:t>SEVIS</w:t>
      </w:r>
      <w:r w:rsidRPr="00356729">
        <w:rPr>
          <w:sz w:val="16"/>
        </w:rPr>
        <w:t>) n168 -a program that had initially been created through the Illegal Immigrant Reform and Immigration Responsibility Act of 1996 n169 (IIRIRA). "</w:t>
      </w:r>
      <w:r w:rsidRPr="00EF0EF3">
        <w:rPr>
          <w:rStyle w:val="StyleUnderline"/>
          <w:highlight w:val="yellow"/>
        </w:rPr>
        <w:t>SEVIS</w:t>
      </w:r>
      <w:r w:rsidRPr="00356729">
        <w:rPr>
          <w:rStyle w:val="StyleUnderline"/>
        </w:rPr>
        <w:t xml:space="preserve"> increases the ability of the INS to </w:t>
      </w:r>
      <w:r w:rsidRPr="00EF0EF3">
        <w:rPr>
          <w:rStyle w:val="StyleUnderline"/>
          <w:highlight w:val="yellow"/>
        </w:rPr>
        <w:t>maintain up-to-date info</w:t>
      </w:r>
      <w:r w:rsidRPr="00356729">
        <w:rPr>
          <w:rStyle w:val="StyleUnderline"/>
        </w:rPr>
        <w:t xml:space="preserve">rmation </w:t>
      </w:r>
      <w:r w:rsidRPr="00EF0EF3">
        <w:rPr>
          <w:rStyle w:val="StyleUnderline"/>
          <w:highlight w:val="yellow"/>
        </w:rPr>
        <w:t>on foreign students and exchange visitors</w:t>
      </w:r>
      <w:r w:rsidRPr="00356729">
        <w:rPr>
          <w:rStyle w:val="StyleUnderline"/>
        </w:rPr>
        <w:t xml:space="preserve"> in order </w:t>
      </w:r>
      <w:r w:rsidRPr="00EF0EF3">
        <w:rPr>
          <w:rStyle w:val="StyleUnderline"/>
          <w:highlight w:val="yellow"/>
        </w:rPr>
        <w:t>to ensure that they arrive in the U</w:t>
      </w:r>
      <w:r w:rsidRPr="00356729">
        <w:rPr>
          <w:rStyle w:val="StyleUnderline"/>
        </w:rPr>
        <w:t xml:space="preserve">nited </w:t>
      </w:r>
      <w:r w:rsidRPr="00EF0EF3">
        <w:rPr>
          <w:rStyle w:val="StyleUnderline"/>
          <w:highlight w:val="yellow"/>
        </w:rPr>
        <w:t>S</w:t>
      </w:r>
      <w:r w:rsidRPr="00356729">
        <w:rPr>
          <w:rStyle w:val="StyleUnderline"/>
        </w:rPr>
        <w:t xml:space="preserve">tates, </w:t>
      </w:r>
      <w:r w:rsidRPr="00EF0EF3">
        <w:rPr>
          <w:rStyle w:val="StyleUnderline"/>
          <w:highlight w:val="yellow"/>
        </w:rPr>
        <w:t>show up and register at the school or exchange program, and properly maintain their status during their stay</w:t>
      </w:r>
      <w:r w:rsidRPr="00356729">
        <w:rPr>
          <w:rStyle w:val="StyleUnderline"/>
        </w:rPr>
        <w:t>."</w:t>
      </w:r>
      <w:r w:rsidRPr="00356729">
        <w:rPr>
          <w:sz w:val="16"/>
        </w:rPr>
        <w:t xml:space="preserve"> n170 The Patriot Act's establishment of </w:t>
      </w:r>
      <w:r w:rsidRPr="00EF0EF3">
        <w:rPr>
          <w:rStyle w:val="StyleUnderline"/>
          <w:b/>
          <w:highlight w:val="yellow"/>
        </w:rPr>
        <w:t>SEVIS has directly affected the creative class because the slow and ineffective implementation of the tracking program has led to unnecessary and costly visa delays.</w:t>
      </w:r>
      <w:r w:rsidRPr="00EF0EF3">
        <w:rPr>
          <w:sz w:val="16"/>
          <w:highlight w:val="yellow"/>
        </w:rPr>
        <w:t xml:space="preserve"> n171</w:t>
      </w:r>
    </w:p>
    <w:p w:rsidR="0058404E" w:rsidRDefault="0058404E" w:rsidP="0058404E">
      <w:pPr>
        <w:pStyle w:val="Heading4"/>
      </w:pPr>
      <w:r>
        <w:t>Visa cap not a problem—foreigner who are at the top of their field get the EB-1 visa, which allows them to stay despite of the cap</w:t>
      </w:r>
    </w:p>
    <w:p w:rsidR="0058404E" w:rsidRDefault="0058404E" w:rsidP="0058404E">
      <w:pPr>
        <w:rPr>
          <w:sz w:val="16"/>
        </w:rPr>
      </w:pPr>
      <w:r>
        <w:rPr>
          <w:rStyle w:val="Style13ptBold"/>
        </w:rPr>
        <w:t xml:space="preserve">Swenson 15, </w:t>
      </w:r>
      <w:r>
        <w:rPr>
          <w:sz w:val="16"/>
        </w:rPr>
        <w:t xml:space="preserve">A Law office, “EB-1 Visa: Extraordinary Ability,” Swenson, Mar 23, </w:t>
      </w:r>
      <w:proofErr w:type="gramStart"/>
      <w:r>
        <w:rPr>
          <w:sz w:val="16"/>
        </w:rPr>
        <w:t>2015 ,</w:t>
      </w:r>
      <w:proofErr w:type="gramEnd"/>
      <w:r>
        <w:rPr>
          <w:sz w:val="16"/>
        </w:rPr>
        <w:t xml:space="preserve"> </w:t>
      </w:r>
      <w:hyperlink r:id="rId44" w:history="1">
        <w:r w:rsidRPr="006B739A">
          <w:rPr>
            <w:rStyle w:val="Hyperlink"/>
            <w:sz w:val="16"/>
          </w:rPr>
          <w:t>http://www.immigrationlegaladvice.com/citizenship-immigration-services/business-employment/employment-based-preferences/eb-1-visa/</w:t>
        </w:r>
      </w:hyperlink>
    </w:p>
    <w:p w:rsidR="0058404E" w:rsidRPr="008D45E4" w:rsidRDefault="0058404E" w:rsidP="0058404E">
      <w:pPr>
        <w:rPr>
          <w:rStyle w:val="StyleUnderline"/>
        </w:rPr>
      </w:pPr>
      <w:r w:rsidRPr="000F557A">
        <w:rPr>
          <w:rStyle w:val="StyleUnderline"/>
        </w:rPr>
        <w:t>If you are at the top of your field and would like the opportunity to work in the U</w:t>
      </w:r>
      <w:r>
        <w:rPr>
          <w:sz w:val="16"/>
        </w:rPr>
        <w:t xml:space="preserve">nited </w:t>
      </w:r>
      <w:r w:rsidRPr="000F557A">
        <w:rPr>
          <w:rStyle w:val="StyleUnderline"/>
        </w:rPr>
        <w:t>S</w:t>
      </w:r>
      <w:r>
        <w:rPr>
          <w:sz w:val="16"/>
        </w:rPr>
        <w:t xml:space="preserve">tates, </w:t>
      </w:r>
      <w:r w:rsidRPr="008D45E4">
        <w:rPr>
          <w:rStyle w:val="StyleUnderline"/>
        </w:rPr>
        <w:t>you may qualify for the EB-1 Visa. This visa gives you first preference due to the extraordinary ability or achievements that you have had, which will make you a valuable asset to the US workforce. People in almost any field can qualify for this type of visa.</w:t>
      </w:r>
      <w:r>
        <w:rPr>
          <w:sz w:val="16"/>
        </w:rPr>
        <w:t xml:space="preserve"> There are three main categories for this visa, each of which </w:t>
      </w:r>
      <w:proofErr w:type="gramStart"/>
      <w:r>
        <w:rPr>
          <w:sz w:val="16"/>
        </w:rPr>
        <w:t>have</w:t>
      </w:r>
      <w:proofErr w:type="gramEnd"/>
      <w:r>
        <w:rPr>
          <w:sz w:val="16"/>
        </w:rPr>
        <w:t xml:space="preserve"> different requirements. Extraordinary Ability </w:t>
      </w:r>
      <w:proofErr w:type="gramStart"/>
      <w:r w:rsidRPr="008D45E4">
        <w:rPr>
          <w:rStyle w:val="StyleUnderline"/>
        </w:rPr>
        <w:t>Those</w:t>
      </w:r>
      <w:proofErr w:type="gramEnd"/>
      <w:r w:rsidRPr="008D45E4">
        <w:rPr>
          <w:rStyle w:val="StyleUnderline"/>
        </w:rPr>
        <w:t xml:space="preserve"> who can show that they have an extraordinary ability in art, education, business, athletics, or other skill may qualify </w:t>
      </w:r>
      <w:r>
        <w:rPr>
          <w:sz w:val="16"/>
        </w:rPr>
        <w:t xml:space="preserve">for this category. You will need to either have achieved a significant award (Olympic Medal, Pulitzer Prize, Oscar, </w:t>
      </w:r>
      <w:proofErr w:type="spellStart"/>
      <w:proofErr w:type="gramStart"/>
      <w:r>
        <w:rPr>
          <w:sz w:val="16"/>
        </w:rPr>
        <w:t>ect</w:t>
      </w:r>
      <w:proofErr w:type="spellEnd"/>
      <w:proofErr w:type="gramEnd"/>
      <w:r>
        <w:rPr>
          <w:sz w:val="16"/>
        </w:rPr>
        <w:t xml:space="preserve">) or meet at least three criteria listed below. </w:t>
      </w:r>
      <w:r w:rsidRPr="008D45E4">
        <w:rPr>
          <w:rStyle w:val="StyleUnderline"/>
        </w:rPr>
        <w:t>No employment offer is required</w:t>
      </w:r>
      <w:r>
        <w:rPr>
          <w:sz w:val="16"/>
        </w:rPr>
        <w:t xml:space="preserve"> </w:t>
      </w:r>
      <w:r w:rsidRPr="008D45E4">
        <w:rPr>
          <w:sz w:val="8"/>
          <w:szCs w:val="8"/>
        </w:rPr>
        <w:t>for this category. The following criteria for this category are pulled directly from the US Department of homeland security: Evidence of receipt of lesser nationally or internationally recognized prizes or awards for excellence Evidence of your membership in associations in the field which demand outstanding achievement of their members Evidence of published material about you in professional or major trade publications or other major media Evidence that you have been asked to judge the work of others, either individually or on a panel Evidence of your original scientific, scholarly, artistic, athletic, or business-related contributions of major significance to the field Evidence of your authorship of scholarly articles in professional or major trade publications or other major media Evidence that your work has been displayed at artistic exhibitions or showcases Evidence of your performance of a leading or critical role in distinguished organizations Evidence that you command a high salary or other significantly high remuneration in relation to others in the field Evidence of your commercial successes in the performing arts Outstanding Professor and/or Researcher</w:t>
      </w:r>
      <w:r>
        <w:rPr>
          <w:sz w:val="16"/>
        </w:rPr>
        <w:t xml:space="preserve"> </w:t>
      </w:r>
      <w:r w:rsidRPr="008D45E4">
        <w:rPr>
          <w:rStyle w:val="StyleUnderline"/>
        </w:rPr>
        <w:t>If you have international recognition for your skills as a professor or researcher, you can apply for this type of visa as well.</w:t>
      </w:r>
      <w:r>
        <w:rPr>
          <w:sz w:val="16"/>
        </w:rPr>
        <w:t xml:space="preserve"> </w:t>
      </w:r>
      <w:r w:rsidRPr="008D45E4">
        <w:rPr>
          <w:sz w:val="8"/>
          <w:szCs w:val="8"/>
        </w:rPr>
        <w:t xml:space="preserve">You will need a minimum of three years of experience in the specific academic area to qualify. In addition, you need to have a minimum of two of the below listed criteria and an offer of employment from a US employer. Evidence of receipt of major prizes or awards for outstanding achievement Evidence of membership in associations that require their members to demonstrate outstanding achievement Evidence of published material in professional publications written by others about the alien’s work in the academic field Evidence of participation, either on a panel or individually, as a judge of the work of others in the same or allied academic field Evidence of original scientific or scholarly research contributions in the field Evidence of authorship of scholarly books or articles (in scholarly journals with international circulation) in the field Multinational Manager or Executive </w:t>
      </w:r>
      <w:r w:rsidRPr="008D45E4">
        <w:rPr>
          <w:rStyle w:val="StyleUnderline"/>
        </w:rPr>
        <w:t>For high-level leaders of multinational companies, this is an excellent option. In order to qualify, you must have three years of experience in this type of role, and at least one of those years must be with the company for which you will work for in the US. You can be employed as an affiliate, a subsidiary, or directly for this company abroad in order to qualify. You do not need to meet any other specific criteria for this category.</w:t>
      </w:r>
    </w:p>
    <w:p w:rsidR="0058404E" w:rsidRDefault="0058404E" w:rsidP="0058404E">
      <w:pPr>
        <w:pStyle w:val="Heading4"/>
      </w:pPr>
      <w:r>
        <w:t>Visa cap not a problem—foreigner who prove that they are active in the US industry get to apply for a 0-1 visa, which allows them to stay despite of the cap</w:t>
      </w:r>
    </w:p>
    <w:p w:rsidR="0058404E" w:rsidRDefault="0058404E" w:rsidP="0058404E">
      <w:pPr>
        <w:rPr>
          <w:sz w:val="16"/>
        </w:rPr>
      </w:pPr>
      <w:proofErr w:type="spellStart"/>
      <w:r>
        <w:rPr>
          <w:rStyle w:val="Style13ptBold"/>
        </w:rPr>
        <w:t>Bramme</w:t>
      </w:r>
      <w:proofErr w:type="spellEnd"/>
      <w:r>
        <w:rPr>
          <w:rStyle w:val="Style13ptBold"/>
        </w:rPr>
        <w:t xml:space="preserve"> 14, </w:t>
      </w:r>
      <w:r>
        <w:rPr>
          <w:sz w:val="16"/>
        </w:rPr>
        <w:t xml:space="preserve">Daniel </w:t>
      </w:r>
      <w:proofErr w:type="spellStart"/>
      <w:r>
        <w:rPr>
          <w:sz w:val="16"/>
        </w:rPr>
        <w:t>Bramme</w:t>
      </w:r>
      <w:proofErr w:type="spellEnd"/>
      <w:r>
        <w:rPr>
          <w:sz w:val="16"/>
        </w:rPr>
        <w:t xml:space="preserve">, business developer in the U.S. and </w:t>
      </w:r>
      <w:proofErr w:type="gramStart"/>
      <w:r>
        <w:rPr>
          <w:sz w:val="16"/>
        </w:rPr>
        <w:t>Scandinavia.,</w:t>
      </w:r>
      <w:proofErr w:type="gramEnd"/>
      <w:r>
        <w:rPr>
          <w:sz w:val="16"/>
        </w:rPr>
        <w:t xml:space="preserve"> “O-1 Visa - What it's all about,” </w:t>
      </w:r>
      <w:proofErr w:type="spellStart"/>
      <w:r>
        <w:rPr>
          <w:sz w:val="16"/>
        </w:rPr>
        <w:t>Danielbramme</w:t>
      </w:r>
      <w:proofErr w:type="spellEnd"/>
      <w:r>
        <w:rPr>
          <w:sz w:val="16"/>
        </w:rPr>
        <w:t>, December 17, 2014, http://www.danielbramme.com/blog/2014/7/27/o-1-visa-what-to-know</w:t>
      </w:r>
    </w:p>
    <w:p w:rsidR="0058404E" w:rsidRDefault="0058404E" w:rsidP="0058404E">
      <w:pPr>
        <w:rPr>
          <w:sz w:val="16"/>
        </w:rPr>
      </w:pPr>
      <w:r>
        <w:rPr>
          <w:sz w:val="16"/>
        </w:rPr>
        <w:t xml:space="preserve">I will try to write some helpful information and explain why a </w:t>
      </w:r>
      <w:r w:rsidRPr="00AC1133">
        <w:rPr>
          <w:rStyle w:val="StyleUnderline"/>
        </w:rPr>
        <w:t>0-1 Visa is something to work for if you want to be active in the entertainment industry in the U.S.</w:t>
      </w:r>
      <w:r>
        <w:rPr>
          <w:sz w:val="16"/>
        </w:rPr>
        <w:t xml:space="preserve"> I will try to fit it all in one blog </w:t>
      </w:r>
      <w:proofErr w:type="gramStart"/>
      <w:r>
        <w:rPr>
          <w:sz w:val="16"/>
        </w:rPr>
        <w:t>post,</w:t>
      </w:r>
      <w:proofErr w:type="gramEnd"/>
      <w:r>
        <w:rPr>
          <w:sz w:val="16"/>
        </w:rPr>
        <w:t xml:space="preserve"> however it will be very basic information just to introduce you to the idea and to give a brief understanding of what’s required. The US 0-1 Visa for aliens of “extraordinary ability” is a legal minefield and there are some things that you just cannot explain on paper. There </w:t>
      </w:r>
      <w:proofErr w:type="gramStart"/>
      <w:r>
        <w:rPr>
          <w:sz w:val="16"/>
        </w:rPr>
        <w:t>are</w:t>
      </w:r>
      <w:proofErr w:type="gramEnd"/>
      <w:r>
        <w:rPr>
          <w:sz w:val="16"/>
        </w:rPr>
        <w:t xml:space="preserve"> also some Industry links and procedures that I can’t give away because of different reasons. You are always welcome to connect if you need any help. Let's begin “</w:t>
      </w:r>
      <w:r w:rsidRPr="00F262EF">
        <w:rPr>
          <w:rStyle w:val="StyleUnderline"/>
        </w:rPr>
        <w:t>The O-1 non-immigrant visa is for foreign nationals who possess extraordinary ability in the sciences, arts, education, business, or athletics, or who have demonstrated a record of extraordinary achievement in the motion picture or television industry and have been recognized nationally or internationally for those achievements.</w:t>
      </w:r>
      <w:r>
        <w:rPr>
          <w:sz w:val="16"/>
        </w:rPr>
        <w:t xml:space="preserve"> O-1 visas require an employer sponsor - a foreign national cannot petition for an O-1 visa on his or her own behalf.” So the description of the 0-1 Visa is pretty straight forward</w:t>
      </w:r>
      <w:r w:rsidRPr="00F262EF">
        <w:rPr>
          <w:rStyle w:val="StyleUnderline"/>
        </w:rPr>
        <w:t>. For this Visa, artists must be deemed to have “extraordinary ability”. T</w:t>
      </w:r>
      <w:r>
        <w:rPr>
          <w:sz w:val="16"/>
        </w:rPr>
        <w:t xml:space="preserve">he reason Industry Hollywood recommend this particular type of working Visa is because it is an ‘umbrella’ Visa which allows the holder to take part in all kinds of media production rather than limiting yourself to just one field, for example: Commercial, Film and </w:t>
      </w:r>
      <w:r w:rsidRPr="00F262EF">
        <w:rPr>
          <w:rStyle w:val="StyleUnderline"/>
        </w:rPr>
        <w:t>Television. The Visa is an agreement with the US Government that you can stay in the country and work in your particular field, for the allotted time.</w:t>
      </w:r>
      <w:r>
        <w:rPr>
          <w:sz w:val="16"/>
        </w:rPr>
        <w:t xml:space="preserve"> It takes approximately 3-6 months (providing you have all the necessary paraphernalia) to be given an answer to your application. You will be given a Social Security number (National Insurance number) and you will pay tax to the US Government on your earnings. The Visa typically lasts for 3 </w:t>
      </w:r>
      <w:proofErr w:type="gramStart"/>
      <w:r>
        <w:rPr>
          <w:sz w:val="16"/>
        </w:rPr>
        <w:t>years,</w:t>
      </w:r>
      <w:proofErr w:type="gramEnd"/>
      <w:r>
        <w:rPr>
          <w:sz w:val="16"/>
        </w:rPr>
        <w:t xml:space="preserve"> the holder can then be based in the US.</w:t>
      </w:r>
    </w:p>
    <w:p w:rsidR="0058404E" w:rsidRPr="00CC62AE" w:rsidRDefault="0058404E" w:rsidP="0058404E">
      <w:pPr>
        <w:pStyle w:val="Heading4"/>
      </w:pPr>
      <w:r>
        <w:t>Student visas don’t spill over to citizenship—account for less than 3% of adjustment cases</w:t>
      </w:r>
    </w:p>
    <w:p w:rsidR="0058404E" w:rsidRPr="00924FA2" w:rsidRDefault="0058404E" w:rsidP="0058404E">
      <w:pPr>
        <w:rPr>
          <w:sz w:val="16"/>
          <w:szCs w:val="16"/>
        </w:rPr>
      </w:pPr>
      <w:r w:rsidRPr="003B1914">
        <w:rPr>
          <w:rStyle w:val="Style13ptBold"/>
        </w:rPr>
        <w:t>Lu 09</w:t>
      </w:r>
      <w:r w:rsidRPr="003B1914">
        <w:rPr>
          <w:sz w:val="16"/>
          <w:szCs w:val="16"/>
        </w:rPr>
        <w:t xml:space="preserve">, </w:t>
      </w:r>
      <w:proofErr w:type="spellStart"/>
      <w:r w:rsidRPr="003B1914">
        <w:rPr>
          <w:sz w:val="16"/>
          <w:szCs w:val="16"/>
        </w:rPr>
        <w:t>Meng</w:t>
      </w:r>
      <w:proofErr w:type="spellEnd"/>
      <w:r w:rsidRPr="003B1914">
        <w:rPr>
          <w:sz w:val="16"/>
          <w:szCs w:val="16"/>
        </w:rPr>
        <w:t xml:space="preserve"> Lu received her J.D. from Harvard Law School and is currently an assistant fellow at Harvard University. “Not Part of the Family: U.S. Immigration Policy and Foreign Students”, </w:t>
      </w:r>
      <w:proofErr w:type="gramStart"/>
      <w:r w:rsidRPr="003B1914">
        <w:rPr>
          <w:sz w:val="16"/>
          <w:szCs w:val="16"/>
        </w:rPr>
        <w:t>Spring</w:t>
      </w:r>
      <w:proofErr w:type="gramEnd"/>
      <w:r w:rsidRPr="003B1914">
        <w:rPr>
          <w:sz w:val="16"/>
          <w:szCs w:val="16"/>
        </w:rPr>
        <w:t xml:space="preserve"> 2009, 34 T. Marshall L. Rev. 343, LexisNexis Academic</w:t>
      </w:r>
      <w:r>
        <w:rPr>
          <w:sz w:val="16"/>
          <w:szCs w:val="16"/>
        </w:rPr>
        <w:t>//</w:t>
      </w:r>
      <w:proofErr w:type="spellStart"/>
      <w:r>
        <w:rPr>
          <w:sz w:val="16"/>
          <w:szCs w:val="16"/>
        </w:rPr>
        <w:t>ak</w:t>
      </w:r>
      <w:proofErr w:type="spellEnd"/>
    </w:p>
    <w:p w:rsidR="0058404E" w:rsidRPr="00924FA2" w:rsidRDefault="0058404E" w:rsidP="0058404E">
      <w:pPr>
        <w:rPr>
          <w:sz w:val="16"/>
        </w:rPr>
      </w:pPr>
      <w:proofErr w:type="spellStart"/>
      <w:r w:rsidRPr="00924FA2">
        <w:rPr>
          <w:rStyle w:val="StyleUnderline"/>
        </w:rPr>
        <w:t>Borjas</w:t>
      </w:r>
      <w:proofErr w:type="spellEnd"/>
      <w:r w:rsidRPr="00924FA2">
        <w:rPr>
          <w:rStyle w:val="StyleUnderline"/>
        </w:rPr>
        <w:t>' argument seems to presume that foreign students come to the United States with the sole goal of immigration</w:t>
      </w:r>
      <w:r w:rsidRPr="00924FA2">
        <w:rPr>
          <w:sz w:val="16"/>
        </w:rPr>
        <w:t xml:space="preserve">. </w:t>
      </w:r>
      <w:proofErr w:type="gramStart"/>
      <w:r w:rsidRPr="00924FA2">
        <w:rPr>
          <w:sz w:val="16"/>
        </w:rPr>
        <w:t>n58</w:t>
      </w:r>
      <w:proofErr w:type="gramEnd"/>
      <w:r w:rsidRPr="00924FA2">
        <w:rPr>
          <w:sz w:val="16"/>
        </w:rPr>
        <w:t xml:space="preserve"> Since the United States immigration policy gives preference to family-based criterion, foreign students will find this an easy and convenient avenue to immigration compared with other immigration categories. </w:t>
      </w:r>
      <w:proofErr w:type="gramStart"/>
      <w:r w:rsidRPr="00924FA2">
        <w:rPr>
          <w:sz w:val="16"/>
        </w:rPr>
        <w:t>n59</w:t>
      </w:r>
      <w:proofErr w:type="gramEnd"/>
      <w:r w:rsidRPr="00924FA2">
        <w:rPr>
          <w:sz w:val="16"/>
        </w:rPr>
        <w:t xml:space="preserve"> Nevertheless, the extent in which foreign students create a visa-abusing problem is debatable. </w:t>
      </w:r>
      <w:r w:rsidRPr="00924FA2">
        <w:rPr>
          <w:rStyle w:val="StyleUnderline"/>
        </w:rPr>
        <w:t xml:space="preserve">The available data on the rate of foreign students' adjustment to permanent resident status lacks direct support for </w:t>
      </w:r>
      <w:proofErr w:type="spellStart"/>
      <w:r w:rsidRPr="00924FA2">
        <w:rPr>
          <w:rStyle w:val="StyleUnderline"/>
        </w:rPr>
        <w:t>Borjas</w:t>
      </w:r>
      <w:proofErr w:type="spellEnd"/>
      <w:r w:rsidRPr="00924FA2">
        <w:rPr>
          <w:rStyle w:val="StyleUnderline"/>
        </w:rPr>
        <w:t>' conclusion</w:t>
      </w:r>
      <w:r w:rsidRPr="00924FA2">
        <w:rPr>
          <w:sz w:val="16"/>
        </w:rPr>
        <w:t xml:space="preserve">. </w:t>
      </w:r>
      <w:proofErr w:type="gramStart"/>
      <w:r w:rsidRPr="00924FA2">
        <w:rPr>
          <w:sz w:val="16"/>
        </w:rPr>
        <w:t>n60</w:t>
      </w:r>
      <w:proofErr w:type="gramEnd"/>
      <w:r w:rsidRPr="00924FA2">
        <w:rPr>
          <w:sz w:val="16"/>
        </w:rPr>
        <w:t xml:space="preserve"> Table 1 in the Appendix shows the percentage of foreign students (F-1) that adjusted their status to permanent residence status from year 1994 to 2002. </w:t>
      </w:r>
      <w:proofErr w:type="gramStart"/>
      <w:r w:rsidRPr="00924FA2">
        <w:rPr>
          <w:sz w:val="16"/>
        </w:rPr>
        <w:t>n61</w:t>
      </w:r>
      <w:proofErr w:type="gramEnd"/>
      <w:r w:rsidRPr="00924FA2">
        <w:rPr>
          <w:sz w:val="16"/>
        </w:rPr>
        <w:t xml:space="preserve"> In 1994, about 10.1 percent of foreign students who entered the United States with student visas adjusted their temporary status to permanent residence status. </w:t>
      </w:r>
      <w:proofErr w:type="gramStart"/>
      <w:r w:rsidRPr="00924FA2">
        <w:rPr>
          <w:sz w:val="16"/>
        </w:rPr>
        <w:t>n62</w:t>
      </w:r>
      <w:proofErr w:type="gramEnd"/>
      <w:r w:rsidRPr="00924FA2">
        <w:rPr>
          <w:sz w:val="16"/>
        </w:rPr>
        <w:t xml:space="preserve"> The number declined drastically in 1994 and dropped by more than fifty percent in 2002. </w:t>
      </w:r>
      <w:proofErr w:type="gramStart"/>
      <w:r w:rsidRPr="00924FA2">
        <w:rPr>
          <w:sz w:val="16"/>
        </w:rPr>
        <w:t>n63</w:t>
      </w:r>
      <w:proofErr w:type="gramEnd"/>
      <w:r w:rsidRPr="00924FA2">
        <w:rPr>
          <w:sz w:val="16"/>
        </w:rPr>
        <w:t xml:space="preserve"> </w:t>
      </w:r>
      <w:r w:rsidRPr="00924FA2">
        <w:rPr>
          <w:rStyle w:val="StyleUnderline"/>
        </w:rPr>
        <w:t xml:space="preserve">These numbers suggest that only a small proportion of foreign students are actually able to change their temporary </w:t>
      </w:r>
      <w:proofErr w:type="spellStart"/>
      <w:r w:rsidRPr="00924FA2">
        <w:rPr>
          <w:rStyle w:val="StyleUnderline"/>
        </w:rPr>
        <w:t>status.</w:t>
      </w:r>
      <w:r w:rsidRPr="00924FA2">
        <w:rPr>
          <w:sz w:val="16"/>
        </w:rPr>
        <w:t>Another</w:t>
      </w:r>
      <w:proofErr w:type="spellEnd"/>
      <w:r w:rsidRPr="00924FA2">
        <w:rPr>
          <w:sz w:val="16"/>
        </w:rPr>
        <w:t xml:space="preserve"> way of examining whether foreign student programs created the serious problem of misusing the non-immigrant visa system as a "back door" to immigration is </w:t>
      </w:r>
      <w:r w:rsidRPr="00924FA2">
        <w:rPr>
          <w:rStyle w:val="StyleUnderline"/>
        </w:rPr>
        <w:t>to compare the volume of adjustment status with other non-immigrant visa holders</w:t>
      </w:r>
      <w:r w:rsidRPr="00924FA2">
        <w:rPr>
          <w:sz w:val="16"/>
        </w:rPr>
        <w:t xml:space="preserve">. In 2002, a total of 679.305 non-immigrant visa holders adjusted their status, "representing sixty-four percent of all "new" immigrants admitted that year." n64 Among them, [*353] </w:t>
      </w:r>
      <w:r w:rsidRPr="00924FA2">
        <w:rPr>
          <w:rStyle w:val="StyleUnderline"/>
        </w:rPr>
        <w:t>persons who entered the United States as visitors for pleasure (B-2) and temporary workers (H-1B) have the highest adjustment of status rates</w:t>
      </w:r>
      <w:r w:rsidRPr="00924FA2">
        <w:rPr>
          <w:sz w:val="16"/>
        </w:rPr>
        <w:t xml:space="preserve">, which accounts for one quarter of all the adjustment cases. </w:t>
      </w:r>
      <w:proofErr w:type="gramStart"/>
      <w:r w:rsidRPr="00924FA2">
        <w:rPr>
          <w:sz w:val="16"/>
        </w:rPr>
        <w:t>n65</w:t>
      </w:r>
      <w:proofErr w:type="gramEnd"/>
      <w:r w:rsidRPr="00924FA2">
        <w:rPr>
          <w:sz w:val="16"/>
        </w:rPr>
        <w:t xml:space="preserve"> </w:t>
      </w:r>
      <w:r w:rsidRPr="00924FA2">
        <w:rPr>
          <w:rStyle w:val="StyleUnderline"/>
        </w:rPr>
        <w:t>Foreign students accounted for less than three percent of the adjustment cases</w:t>
      </w:r>
      <w:r w:rsidRPr="00924FA2">
        <w:rPr>
          <w:sz w:val="16"/>
        </w:rPr>
        <w:t xml:space="preserve"> in 2002. </w:t>
      </w:r>
      <w:proofErr w:type="gramStart"/>
      <w:r w:rsidRPr="00924FA2">
        <w:rPr>
          <w:sz w:val="16"/>
        </w:rPr>
        <w:t>n66</w:t>
      </w:r>
      <w:proofErr w:type="gramEnd"/>
      <w:r w:rsidRPr="00924FA2">
        <w:rPr>
          <w:sz w:val="16"/>
        </w:rPr>
        <w:t xml:space="preserve"> This comparison suggests </w:t>
      </w:r>
      <w:r w:rsidRPr="00924FA2">
        <w:rPr>
          <w:rStyle w:val="StyleUnderline"/>
        </w:rPr>
        <w:t>that claiming the foreign student program provides students an opportunity to abuse the visa system</w:t>
      </w:r>
      <w:r w:rsidRPr="00924FA2">
        <w:rPr>
          <w:sz w:val="16"/>
        </w:rPr>
        <w:t xml:space="preserve"> to achieve permanent residence </w:t>
      </w:r>
      <w:r w:rsidRPr="00924FA2">
        <w:rPr>
          <w:rStyle w:val="StyleUnderline"/>
        </w:rPr>
        <w:t>is incomplete</w:t>
      </w:r>
      <w:r w:rsidRPr="00924FA2">
        <w:rPr>
          <w:sz w:val="16"/>
        </w:rPr>
        <w:t>.</w:t>
      </w:r>
    </w:p>
    <w:p w:rsidR="0058404E" w:rsidRPr="00BA78A5" w:rsidRDefault="0058404E" w:rsidP="0058404E">
      <w:pPr>
        <w:rPr>
          <w:sz w:val="16"/>
        </w:rPr>
      </w:pPr>
    </w:p>
    <w:p w:rsidR="0058404E" w:rsidRDefault="0058404E" w:rsidP="0058404E">
      <w:pPr>
        <w:pStyle w:val="Heading2"/>
      </w:pPr>
      <w:r>
        <w:t>STEM CP</w:t>
      </w:r>
    </w:p>
    <w:p w:rsidR="0058404E" w:rsidRPr="006C487D" w:rsidRDefault="0058404E" w:rsidP="0058404E">
      <w:pPr>
        <w:pStyle w:val="Heading4"/>
      </w:pPr>
      <w:r>
        <w:t>Turn—immigrant workers help raise the wages of American workers—stats prove</w:t>
      </w:r>
    </w:p>
    <w:p w:rsidR="0058404E" w:rsidRPr="00267038" w:rsidRDefault="0058404E" w:rsidP="0058404E">
      <w:pPr>
        <w:rPr>
          <w:sz w:val="16"/>
          <w:szCs w:val="16"/>
        </w:rPr>
      </w:pPr>
      <w:r>
        <w:rPr>
          <w:rStyle w:val="Style13ptBold"/>
        </w:rPr>
        <w:t xml:space="preserve">India </w:t>
      </w:r>
      <w:proofErr w:type="spellStart"/>
      <w:r>
        <w:rPr>
          <w:rStyle w:val="Style13ptBold"/>
        </w:rPr>
        <w:t>Panorma</w:t>
      </w:r>
      <w:proofErr w:type="spellEnd"/>
      <w:r>
        <w:rPr>
          <w:rStyle w:val="Style13ptBold"/>
        </w:rPr>
        <w:t xml:space="preserve"> 15, </w:t>
      </w:r>
      <w:r w:rsidRPr="00267038">
        <w:rPr>
          <w:sz w:val="16"/>
          <w:szCs w:val="16"/>
        </w:rPr>
        <w:t xml:space="preserve">South–Asian English newspaper with print editions in New York City, the Tristate area and now also as the first English Indian Newspaper from Dallas, printed </w:t>
      </w:r>
      <w:proofErr w:type="gramStart"/>
      <w:r w:rsidRPr="00267038">
        <w:rPr>
          <w:sz w:val="16"/>
          <w:szCs w:val="16"/>
        </w:rPr>
        <w:t>weekly ,</w:t>
      </w:r>
      <w:proofErr w:type="gramEnd"/>
      <w:r w:rsidRPr="00267038">
        <w:rPr>
          <w:sz w:val="16"/>
          <w:szCs w:val="16"/>
        </w:rPr>
        <w:t xml:space="preserve"> “H1B Visa – The Conflicting Perceptions,” The Indian </w:t>
      </w:r>
      <w:proofErr w:type="spellStart"/>
      <w:r w:rsidRPr="00267038">
        <w:rPr>
          <w:sz w:val="16"/>
          <w:szCs w:val="16"/>
        </w:rPr>
        <w:t>Panorma</w:t>
      </w:r>
      <w:proofErr w:type="spellEnd"/>
      <w:r w:rsidRPr="00267038">
        <w:rPr>
          <w:sz w:val="16"/>
          <w:szCs w:val="16"/>
        </w:rPr>
        <w:t xml:space="preserve">, June 28, 2015, </w:t>
      </w:r>
      <w:hyperlink r:id="rId45" w:history="1">
        <w:r w:rsidRPr="00267038">
          <w:rPr>
            <w:rStyle w:val="Hyperlink"/>
            <w:sz w:val="16"/>
            <w:szCs w:val="16"/>
          </w:rPr>
          <w:t>http://www.theindianpanorama.com/featured/h1b-visa-the-conflicting-perceptions-41760.html</w:t>
        </w:r>
      </w:hyperlink>
    </w:p>
    <w:p w:rsidR="0058404E" w:rsidRPr="002A7551" w:rsidRDefault="0058404E" w:rsidP="0058404E">
      <w:pPr>
        <w:rPr>
          <w:rStyle w:val="StyleUnderline"/>
        </w:rPr>
      </w:pPr>
      <w:r w:rsidRPr="00AE08BE">
        <w:rPr>
          <w:rStyle w:val="StyleUnderline"/>
        </w:rPr>
        <w:t xml:space="preserve">In fact, </w:t>
      </w:r>
      <w:r w:rsidRPr="008923E1">
        <w:rPr>
          <w:rStyle w:val="StyleUnderline"/>
          <w:highlight w:val="yellow"/>
        </w:rPr>
        <w:t>Kerr’s study suggested</w:t>
      </w:r>
      <w:r w:rsidRPr="00FC009D">
        <w:rPr>
          <w:rStyle w:val="StyleUnderline"/>
        </w:rPr>
        <w:t xml:space="preserve"> exactly the opposite — </w:t>
      </w:r>
      <w:r w:rsidRPr="008923E1">
        <w:rPr>
          <w:rStyle w:val="StyleUnderline"/>
          <w:highlight w:val="yellow"/>
        </w:rPr>
        <w:t xml:space="preserve">that the </w:t>
      </w:r>
      <w:r w:rsidRPr="008923E1">
        <w:rPr>
          <w:rStyle w:val="StyleUnderline"/>
          <w:b/>
          <w:highlight w:val="yellow"/>
        </w:rPr>
        <w:t xml:space="preserve">growth of immigrant workers “helps younger American technical workers; more of them are hired and at higher-paying jobs </w:t>
      </w:r>
      <w:r w:rsidRPr="008923E1">
        <w:rPr>
          <w:rStyle w:val="StyleUnderline"/>
          <w:highlight w:val="yellow"/>
        </w:rPr>
        <w:t xml:space="preserve">— but has no noticeable consequences, </w:t>
      </w:r>
      <w:r w:rsidRPr="00FC009D">
        <w:rPr>
          <w:rStyle w:val="StyleUnderline"/>
        </w:rPr>
        <w:t xml:space="preserve">good or bad, </w:t>
      </w:r>
      <w:r w:rsidRPr="008923E1">
        <w:rPr>
          <w:rStyle w:val="StyleUnderline"/>
          <w:highlight w:val="yellow"/>
        </w:rPr>
        <w:t>on older workers</w:t>
      </w:r>
      <w:r w:rsidRPr="00AE08BE">
        <w:rPr>
          <w:rStyle w:val="StyleUnderline"/>
        </w:rPr>
        <w:t>”.</w:t>
      </w:r>
      <w:r w:rsidRPr="002A7551">
        <w:rPr>
          <w:sz w:val="16"/>
        </w:rPr>
        <w:t xml:space="preserve"> Kerr also said that “</w:t>
      </w:r>
      <w:r w:rsidRPr="002A7551">
        <w:rPr>
          <w:rStyle w:val="StyleUnderline"/>
        </w:rPr>
        <w:t xml:space="preserve">in the short run, we don’t find really any adverse or super-positive effect on the employment of Americans”, adding that “people take an extremely one-sided view of this stuff and dismiss any evidence to the contrary”. And yet </w:t>
      </w:r>
      <w:r w:rsidRPr="00FC009D">
        <w:rPr>
          <w:rStyle w:val="StyleUnderline"/>
          <w:highlight w:val="yellow"/>
        </w:rPr>
        <w:t>another study conducted by</w:t>
      </w:r>
      <w:r w:rsidRPr="002A7551">
        <w:rPr>
          <w:rStyle w:val="StyleUnderline"/>
        </w:rPr>
        <w:t xml:space="preserve"> academics at </w:t>
      </w:r>
      <w:r w:rsidRPr="00FC009D">
        <w:rPr>
          <w:rStyle w:val="StyleUnderline"/>
        </w:rPr>
        <w:t>the University of California</w:t>
      </w:r>
      <w:r w:rsidRPr="002A7551">
        <w:rPr>
          <w:rStyle w:val="StyleUnderline"/>
        </w:rPr>
        <w:t xml:space="preserve"> </w:t>
      </w:r>
      <w:r w:rsidRPr="00FC009D">
        <w:rPr>
          <w:rStyle w:val="StyleUnderline"/>
          <w:highlight w:val="yellow"/>
        </w:rPr>
        <w:t>at Berkeley found that</w:t>
      </w:r>
      <w:r w:rsidRPr="002A7551">
        <w:rPr>
          <w:rStyle w:val="StyleUnderline"/>
        </w:rPr>
        <w:t xml:space="preserve"> over the span of a decade in an urban area</w:t>
      </w:r>
      <w:r w:rsidRPr="00FC009D">
        <w:rPr>
          <w:rStyle w:val="StyleUnderline"/>
          <w:highlight w:val="yellow"/>
        </w:rPr>
        <w:t>, a 1 percentage</w:t>
      </w:r>
      <w:r w:rsidRPr="002A7551">
        <w:rPr>
          <w:rStyle w:val="StyleUnderline"/>
        </w:rPr>
        <w:t xml:space="preserve"> </w:t>
      </w:r>
      <w:r w:rsidRPr="002A7551">
        <w:rPr>
          <w:sz w:val="16"/>
        </w:rPr>
        <w:t>(of total employment</w:t>
      </w:r>
      <w:r w:rsidRPr="0001249B">
        <w:rPr>
          <w:sz w:val="16"/>
        </w:rPr>
        <w:t xml:space="preserve">) </w:t>
      </w:r>
      <w:r w:rsidRPr="00FC009D">
        <w:rPr>
          <w:rStyle w:val="StyleUnderline"/>
          <w:highlight w:val="yellow"/>
        </w:rPr>
        <w:t>increase in foreign STEM workers</w:t>
      </w:r>
      <w:r w:rsidRPr="002A7551">
        <w:rPr>
          <w:rStyle w:val="StyleUnderline"/>
        </w:rPr>
        <w:t xml:space="preserve"> during a decade </w:t>
      </w:r>
      <w:r w:rsidRPr="00FC009D">
        <w:rPr>
          <w:rStyle w:val="StyleUnderline"/>
          <w:highlight w:val="yellow"/>
        </w:rPr>
        <w:t>actually increased the wages of native-born American college graduates by</w:t>
      </w:r>
      <w:r w:rsidRPr="002A7551">
        <w:rPr>
          <w:rStyle w:val="StyleUnderline"/>
        </w:rPr>
        <w:t xml:space="preserve"> 4 percent to </w:t>
      </w:r>
      <w:r w:rsidRPr="00FC009D">
        <w:rPr>
          <w:rStyle w:val="StyleUnderline"/>
          <w:highlight w:val="yellow"/>
        </w:rPr>
        <w:t>6 percent</w:t>
      </w:r>
      <w:r w:rsidRPr="002A7551">
        <w:rPr>
          <w:rStyle w:val="StyleUnderline"/>
        </w:rPr>
        <w:t>, with small effect on their employment.</w:t>
      </w:r>
    </w:p>
    <w:p w:rsidR="0058404E" w:rsidRPr="003C73CA" w:rsidRDefault="0058404E" w:rsidP="0058404E">
      <w:pPr>
        <w:pStyle w:val="Heading4"/>
      </w:pPr>
      <w:r>
        <w:t>CP doesn’t solve—t</w:t>
      </w:r>
      <w:r w:rsidRPr="003C73CA">
        <w:t xml:space="preserve">he job market for scientists and engineers </w:t>
      </w:r>
      <w:r>
        <w:t>is</w:t>
      </w:r>
      <w:r w:rsidRPr="003C73CA">
        <w:t xml:space="preserve"> weak</w:t>
      </w:r>
      <w:r>
        <w:t>, so only foreign students would be willing to be part of it</w:t>
      </w:r>
    </w:p>
    <w:p w:rsidR="0058404E" w:rsidRDefault="0058404E" w:rsidP="0058404E">
      <w:pPr>
        <w:rPr>
          <w:sz w:val="16"/>
        </w:rPr>
      </w:pPr>
      <w:r>
        <w:rPr>
          <w:rStyle w:val="Style13ptBold"/>
        </w:rPr>
        <w:t xml:space="preserve">Freeman 05, </w:t>
      </w:r>
      <w:r>
        <w:rPr>
          <w:sz w:val="16"/>
        </w:rPr>
        <w:t xml:space="preserve">Richard B. Freeman, Economics at Harvard University.,  NBER WORKING PAPER SERIES, “DOES GLOBALIZATION OF THE SCIENTIFIC/ENGINEERING WORKFORCE THREATEN U.S. ECONOMIC LEADERSHIP?,” Working Paper 11457, NATIONAL BUREAU OF ECONOMIC RESEARCH,  </w:t>
      </w:r>
      <w:hyperlink r:id="rId46" w:history="1">
        <w:r w:rsidRPr="009D2E6B">
          <w:rPr>
            <w:rStyle w:val="Hyperlink"/>
            <w:sz w:val="16"/>
          </w:rPr>
          <w:t>http://www.nber.org/papers/w11457</w:t>
        </w:r>
      </w:hyperlink>
      <w:r>
        <w:rPr>
          <w:sz w:val="16"/>
        </w:rPr>
        <w:t xml:space="preserve">, June 2005 </w:t>
      </w:r>
    </w:p>
    <w:p w:rsidR="0058404E" w:rsidRDefault="0058404E" w:rsidP="0058404E">
      <w:pPr>
        <w:rPr>
          <w:rStyle w:val="StyleUnderline"/>
        </w:rPr>
      </w:pPr>
      <w:r w:rsidRPr="00844E9F">
        <w:rPr>
          <w:sz w:val="16"/>
        </w:rPr>
        <w:t xml:space="preserve">One reason that </w:t>
      </w:r>
      <w:r w:rsidRPr="00DF3985">
        <w:rPr>
          <w:rStyle w:val="Emphasis"/>
          <w:highlight w:val="yellow"/>
        </w:rPr>
        <w:t>foreign born students</w:t>
      </w:r>
      <w:r w:rsidRPr="00990179">
        <w:rPr>
          <w:rStyle w:val="Emphasis"/>
        </w:rPr>
        <w:t xml:space="preserve"> and degree recipients </w:t>
      </w:r>
      <w:r w:rsidRPr="00DF3985">
        <w:rPr>
          <w:rStyle w:val="Emphasis"/>
          <w:highlight w:val="yellow"/>
        </w:rPr>
        <w:t>are attracted to science and engineering work in the US while many US citizens or permanent residents do not find that work attractive</w:t>
      </w:r>
      <w:r w:rsidRPr="00990179">
        <w:rPr>
          <w:rStyle w:val="Emphasis"/>
        </w:rPr>
        <w:t xml:space="preserve"> is that </w:t>
      </w:r>
      <w:r w:rsidRPr="00DF3985">
        <w:rPr>
          <w:rStyle w:val="Emphasis"/>
          <w:highlight w:val="yellow"/>
        </w:rPr>
        <w:t>the foreign-born have lower opportunity costs from other specialties than do Americans.</w:t>
      </w:r>
      <w:r w:rsidRPr="00DF3985">
        <w:rPr>
          <w:sz w:val="16"/>
          <w:highlight w:val="yellow"/>
        </w:rPr>
        <w:t xml:space="preserve"> </w:t>
      </w:r>
      <w:r w:rsidRPr="002905AE">
        <w:rPr>
          <w:rStyle w:val="StyleUnderline"/>
        </w:rPr>
        <w:t>The higher average incomes in the US, particularly compared to developing countries, and the greater dispersion of earnings in the US, particularly compared</w:t>
      </w:r>
      <w:r w:rsidRPr="007C251C">
        <w:rPr>
          <w:rStyle w:val="StyleUnderline"/>
        </w:rPr>
        <w:t xml:space="preserve"> to other high income countries, means that </w:t>
      </w:r>
      <w:r w:rsidRPr="00DF3985">
        <w:rPr>
          <w:rStyle w:val="StyleUnderline"/>
          <w:highlight w:val="yellow"/>
        </w:rPr>
        <w:t>US students, particularly the most able, have more lucrative</w:t>
      </w:r>
      <w:r w:rsidRPr="007C251C">
        <w:rPr>
          <w:rStyle w:val="StyleUnderline"/>
        </w:rPr>
        <w:t xml:space="preserve"> non-S&amp;E 16 </w:t>
      </w:r>
      <w:r w:rsidRPr="00DF3985">
        <w:rPr>
          <w:rStyle w:val="StyleUnderline"/>
          <w:highlight w:val="yellow"/>
        </w:rPr>
        <w:t>options than do foreign-born students.</w:t>
      </w:r>
      <w:r w:rsidRPr="00DF3985">
        <w:rPr>
          <w:sz w:val="16"/>
          <w:highlight w:val="yellow"/>
        </w:rPr>
        <w:t xml:space="preserve"> </w:t>
      </w:r>
      <w:r w:rsidRPr="00DF3985">
        <w:rPr>
          <w:rStyle w:val="StyleUnderline"/>
          <w:highlight w:val="yellow"/>
        </w:rPr>
        <w:t>To many foreign-born students or workers, obtaining an S&amp;E education or job is their ticket to the US job market, a green card, and possible citizenship.</w:t>
      </w:r>
      <w:r w:rsidRPr="007C251C">
        <w:rPr>
          <w:rStyle w:val="StyleUnderline"/>
        </w:rPr>
        <w:t xml:space="preserve"> Their opportunities in their native country outside of science and engineering are far less attractive than are the opportunities outside of science and engineering to comparable Americans.</w:t>
      </w:r>
    </w:p>
    <w:p w:rsidR="0058404E" w:rsidRDefault="0058404E" w:rsidP="0058404E">
      <w:pPr>
        <w:pStyle w:val="Heading1"/>
      </w:pPr>
      <w:r>
        <w:t>DA</w:t>
      </w:r>
    </w:p>
    <w:p w:rsidR="0058404E" w:rsidRDefault="0058404E" w:rsidP="0058404E">
      <w:pPr>
        <w:pStyle w:val="Heading2"/>
      </w:pPr>
      <w:proofErr w:type="spellStart"/>
      <w:r>
        <w:t>Crowdout</w:t>
      </w:r>
      <w:proofErr w:type="spellEnd"/>
      <w:r>
        <w:t xml:space="preserve"> DA</w:t>
      </w:r>
    </w:p>
    <w:p w:rsidR="0058404E" w:rsidRPr="006C487D" w:rsidRDefault="0058404E" w:rsidP="0058404E">
      <w:pPr>
        <w:pStyle w:val="Heading4"/>
      </w:pPr>
      <w:r>
        <w:t xml:space="preserve">Foreign students don’t steal US jobs because there’s a shortage in STEM without them—in fact, the emergence of foreign students actually </w:t>
      </w:r>
      <w:r w:rsidRPr="00891724">
        <w:rPr>
          <w:i/>
          <w:u w:val="single"/>
        </w:rPr>
        <w:t>raise US citizens’ wages</w:t>
      </w:r>
      <w:r>
        <w:t xml:space="preserve">—stats prove </w:t>
      </w:r>
    </w:p>
    <w:p w:rsidR="0058404E" w:rsidRPr="00267038" w:rsidRDefault="0058404E" w:rsidP="0058404E">
      <w:pPr>
        <w:rPr>
          <w:sz w:val="16"/>
          <w:szCs w:val="16"/>
        </w:rPr>
      </w:pPr>
      <w:r>
        <w:rPr>
          <w:rStyle w:val="Style13ptBold"/>
        </w:rPr>
        <w:t xml:space="preserve">India </w:t>
      </w:r>
      <w:proofErr w:type="spellStart"/>
      <w:r>
        <w:rPr>
          <w:rStyle w:val="Style13ptBold"/>
        </w:rPr>
        <w:t>Panorma</w:t>
      </w:r>
      <w:proofErr w:type="spellEnd"/>
      <w:r>
        <w:rPr>
          <w:rStyle w:val="Style13ptBold"/>
        </w:rPr>
        <w:t xml:space="preserve"> 15, </w:t>
      </w:r>
      <w:r w:rsidRPr="00267038">
        <w:rPr>
          <w:sz w:val="16"/>
          <w:szCs w:val="16"/>
        </w:rPr>
        <w:t xml:space="preserve">South–Asian English newspaper with print editions in New York City, the Tristate area and now also as the first English Indian Newspaper from Dallas, printed </w:t>
      </w:r>
      <w:proofErr w:type="gramStart"/>
      <w:r w:rsidRPr="00267038">
        <w:rPr>
          <w:sz w:val="16"/>
          <w:szCs w:val="16"/>
        </w:rPr>
        <w:t>weekly ,</w:t>
      </w:r>
      <w:proofErr w:type="gramEnd"/>
      <w:r w:rsidRPr="00267038">
        <w:rPr>
          <w:sz w:val="16"/>
          <w:szCs w:val="16"/>
        </w:rPr>
        <w:t xml:space="preserve"> “H1B Visa – The Conflicting Perceptions,” The Indian </w:t>
      </w:r>
      <w:proofErr w:type="spellStart"/>
      <w:r w:rsidRPr="00267038">
        <w:rPr>
          <w:sz w:val="16"/>
          <w:szCs w:val="16"/>
        </w:rPr>
        <w:t>Panorma</w:t>
      </w:r>
      <w:proofErr w:type="spellEnd"/>
      <w:r w:rsidRPr="00267038">
        <w:rPr>
          <w:sz w:val="16"/>
          <w:szCs w:val="16"/>
        </w:rPr>
        <w:t xml:space="preserve">, June 28, 2015, </w:t>
      </w:r>
      <w:hyperlink r:id="rId47" w:history="1">
        <w:r w:rsidRPr="00267038">
          <w:rPr>
            <w:rStyle w:val="Hyperlink"/>
            <w:sz w:val="16"/>
            <w:szCs w:val="16"/>
          </w:rPr>
          <w:t>http://www.theindianpanorama.com/featured/h1b-visa-the-conflicting-perceptions-41760.html</w:t>
        </w:r>
      </w:hyperlink>
    </w:p>
    <w:p w:rsidR="0058404E" w:rsidRPr="002A7551" w:rsidRDefault="0058404E" w:rsidP="0058404E">
      <w:pPr>
        <w:rPr>
          <w:rStyle w:val="StyleUnderline"/>
        </w:rPr>
      </w:pPr>
      <w:r w:rsidRPr="002A7551">
        <w:rPr>
          <w:sz w:val="16"/>
        </w:rPr>
        <w:t xml:space="preserve">It turns out that </w:t>
      </w:r>
      <w:r w:rsidRPr="00C66CCD">
        <w:rPr>
          <w:rStyle w:val="StyleUnderline"/>
        </w:rPr>
        <w:t xml:space="preserve">Ian </w:t>
      </w:r>
      <w:r w:rsidRPr="008923E1">
        <w:rPr>
          <w:rStyle w:val="StyleUnderline"/>
          <w:highlight w:val="yellow"/>
        </w:rPr>
        <w:t>Hathaway, research director at</w:t>
      </w:r>
      <w:r w:rsidRPr="00C66CCD">
        <w:rPr>
          <w:rStyle w:val="StyleUnderline"/>
        </w:rPr>
        <w:t xml:space="preserve"> Engine, </w:t>
      </w:r>
      <w:r w:rsidRPr="008923E1">
        <w:rPr>
          <w:rStyle w:val="StyleUnderline"/>
          <w:highlight w:val="yellow"/>
        </w:rPr>
        <w:t>an American economic research outfit, has churned out numbers that show employers find it a whole lot more difficult to find candidates</w:t>
      </w:r>
      <w:r w:rsidRPr="00C66CCD">
        <w:rPr>
          <w:rStyle w:val="StyleUnderline"/>
        </w:rPr>
        <w:t xml:space="preserve"> </w:t>
      </w:r>
      <w:r w:rsidRPr="002A7551">
        <w:rPr>
          <w:sz w:val="16"/>
        </w:rPr>
        <w:t>in the science, technology, engineering, and mathematics (</w:t>
      </w:r>
      <w:r w:rsidRPr="008923E1">
        <w:rPr>
          <w:rStyle w:val="StyleUnderline"/>
          <w:highlight w:val="yellow"/>
        </w:rPr>
        <w:t>STEM</w:t>
      </w:r>
      <w:r w:rsidRPr="008923E1">
        <w:rPr>
          <w:sz w:val="16"/>
          <w:highlight w:val="yellow"/>
        </w:rPr>
        <w:t xml:space="preserve">) </w:t>
      </w:r>
      <w:r w:rsidRPr="008923E1">
        <w:rPr>
          <w:rStyle w:val="StyleUnderline"/>
          <w:highlight w:val="yellow"/>
        </w:rPr>
        <w:t>fields</w:t>
      </w:r>
      <w:r w:rsidRPr="00C66CCD">
        <w:rPr>
          <w:rStyle w:val="StyleUnderline"/>
        </w:rPr>
        <w:t>, as well as computer and math sciences</w:t>
      </w:r>
      <w:r w:rsidRPr="002A7551">
        <w:rPr>
          <w:sz w:val="16"/>
        </w:rPr>
        <w:t xml:space="preserve"> (CMS), </w:t>
      </w:r>
      <w:r w:rsidRPr="00C66CCD">
        <w:rPr>
          <w:rStyle w:val="StyleUnderline"/>
        </w:rPr>
        <w:t>than those in other fields.</w:t>
      </w:r>
      <w:r w:rsidRPr="002A7551">
        <w:rPr>
          <w:sz w:val="16"/>
        </w:rPr>
        <w:t xml:space="preserve"> Apparently</w:t>
      </w:r>
      <w:r w:rsidRPr="000B7B23">
        <w:rPr>
          <w:rStyle w:val="StyleUnderline"/>
        </w:rPr>
        <w:t xml:space="preserve">, </w:t>
      </w:r>
      <w:r w:rsidRPr="008923E1">
        <w:rPr>
          <w:rStyle w:val="StyleUnderline"/>
          <w:highlight w:val="yellow"/>
        </w:rPr>
        <w:t xml:space="preserve">at the end of 2012, there were </w:t>
      </w:r>
      <w:r w:rsidRPr="008923E1">
        <w:rPr>
          <w:rStyle w:val="StyleUnderline"/>
        </w:rPr>
        <w:t>2.4 CMS job openings for each unemployed CMS worker</w:t>
      </w:r>
      <w:r w:rsidRPr="000B7B23">
        <w:rPr>
          <w:rStyle w:val="StyleUnderline"/>
        </w:rPr>
        <w:t xml:space="preserve">, and </w:t>
      </w:r>
      <w:r w:rsidRPr="008923E1">
        <w:rPr>
          <w:rStyle w:val="StyleUnderline"/>
          <w:highlight w:val="yellow"/>
        </w:rPr>
        <w:t>1.4 STEM openings for each unemployed STEM worker, versus four unemployed workers per job opening in non-STEM</w:t>
      </w:r>
      <w:r w:rsidRPr="000B7B23">
        <w:rPr>
          <w:rStyle w:val="StyleUnderline"/>
        </w:rPr>
        <w:t xml:space="preserve"> and CMS </w:t>
      </w:r>
      <w:r w:rsidRPr="008923E1">
        <w:rPr>
          <w:rStyle w:val="StyleUnderline"/>
          <w:highlight w:val="yellow"/>
        </w:rPr>
        <w:t>fields</w:t>
      </w:r>
      <w:r w:rsidRPr="000B7B23">
        <w:rPr>
          <w:rStyle w:val="StyleUnderline"/>
        </w:rPr>
        <w:t>.</w:t>
      </w:r>
      <w:r w:rsidRPr="002A7551">
        <w:rPr>
          <w:sz w:val="16"/>
        </w:rPr>
        <w:t xml:space="preserve"> What’s more</w:t>
      </w:r>
      <w:r w:rsidRPr="00AE08BE">
        <w:rPr>
          <w:rStyle w:val="StyleUnderline"/>
        </w:rPr>
        <w:t>, Hathaway showed that wage growth for STEM and CMS workers with at least a bachelor’s degree was far more “robust” in the last 12 years, compared to other fields. “</w:t>
      </w:r>
      <w:r w:rsidRPr="008923E1">
        <w:rPr>
          <w:rStyle w:val="StyleUnderline"/>
        </w:rPr>
        <w:t>Not only did</w:t>
      </w:r>
      <w:r w:rsidRPr="008923E1">
        <w:rPr>
          <w:rStyle w:val="StyleUnderline"/>
          <w:highlight w:val="yellow"/>
        </w:rPr>
        <w:t xml:space="preserve"> wages grow at the median for these fields while wages in all other professions fell substantially</w:t>
      </w:r>
      <w:r w:rsidRPr="00AE08BE">
        <w:rPr>
          <w:rStyle w:val="StyleUnderline"/>
        </w:rPr>
        <w:t xml:space="preserve">; that growth also reached workers with a broader set of income levels,” Hathaway pointed out. In fact, </w:t>
      </w:r>
      <w:r w:rsidRPr="008923E1">
        <w:rPr>
          <w:rStyle w:val="StyleUnderline"/>
          <w:highlight w:val="yellow"/>
        </w:rPr>
        <w:t>it is</w:t>
      </w:r>
      <w:r w:rsidRPr="00AE08BE">
        <w:rPr>
          <w:rStyle w:val="StyleUnderline"/>
        </w:rPr>
        <w:t xml:space="preserve"> “</w:t>
      </w:r>
      <w:r w:rsidRPr="008923E1">
        <w:rPr>
          <w:rStyle w:val="StyleUnderline"/>
          <w:highlight w:val="yellow"/>
        </w:rPr>
        <w:t>irresponsible for researchers to claim there is an oversupply of STEM workers</w:t>
      </w:r>
      <w:r w:rsidRPr="002A7551">
        <w:rPr>
          <w:sz w:val="16"/>
        </w:rPr>
        <w:t>”, he added. If this isn’t conclusive enough</w:t>
      </w:r>
      <w:r w:rsidRPr="00AE08BE">
        <w:rPr>
          <w:rStyle w:val="StyleUnderline"/>
        </w:rPr>
        <w:t xml:space="preserve">, The New York Times pointed to another study conducted by William R </w:t>
      </w:r>
      <w:r w:rsidRPr="008923E1">
        <w:rPr>
          <w:rStyle w:val="StyleUnderline"/>
          <w:highlight w:val="yellow"/>
        </w:rPr>
        <w:t>Kerr, a Harvard business professor,</w:t>
      </w:r>
      <w:r w:rsidRPr="00AE08BE">
        <w:rPr>
          <w:rStyle w:val="StyleUnderline"/>
        </w:rPr>
        <w:t xml:space="preserve"> </w:t>
      </w:r>
      <w:r w:rsidRPr="008923E1">
        <w:rPr>
          <w:rStyle w:val="StyleUnderline"/>
          <w:highlight w:val="yellow"/>
        </w:rPr>
        <w:t>who found little empirical evidence amongst 300 American companies that pointed to American engineers being displaced by foreign ones.</w:t>
      </w:r>
      <w:r w:rsidRPr="00AE08BE">
        <w:rPr>
          <w:rStyle w:val="StyleUnderline"/>
        </w:rPr>
        <w:t xml:space="preserve"> In fact, </w:t>
      </w:r>
      <w:r w:rsidRPr="008923E1">
        <w:rPr>
          <w:rStyle w:val="StyleUnderline"/>
          <w:highlight w:val="yellow"/>
        </w:rPr>
        <w:t>Kerr’s study suggested</w:t>
      </w:r>
      <w:r w:rsidRPr="00FC009D">
        <w:rPr>
          <w:rStyle w:val="StyleUnderline"/>
        </w:rPr>
        <w:t xml:space="preserve"> exactly the opposite — </w:t>
      </w:r>
      <w:r w:rsidRPr="008923E1">
        <w:rPr>
          <w:rStyle w:val="StyleUnderline"/>
          <w:highlight w:val="yellow"/>
        </w:rPr>
        <w:t xml:space="preserve">that the </w:t>
      </w:r>
      <w:r w:rsidRPr="008923E1">
        <w:rPr>
          <w:rStyle w:val="StyleUnderline"/>
          <w:b/>
          <w:highlight w:val="yellow"/>
        </w:rPr>
        <w:t xml:space="preserve">growth of immigrant workers “helps younger American technical workers; more of them are hired and at higher-paying jobs </w:t>
      </w:r>
      <w:r w:rsidRPr="008923E1">
        <w:rPr>
          <w:rStyle w:val="StyleUnderline"/>
          <w:highlight w:val="yellow"/>
        </w:rPr>
        <w:t xml:space="preserve">— but has no noticeable consequences, </w:t>
      </w:r>
      <w:r w:rsidRPr="00FC009D">
        <w:rPr>
          <w:rStyle w:val="StyleUnderline"/>
        </w:rPr>
        <w:t xml:space="preserve">good or bad, </w:t>
      </w:r>
      <w:r w:rsidRPr="008923E1">
        <w:rPr>
          <w:rStyle w:val="StyleUnderline"/>
          <w:highlight w:val="yellow"/>
        </w:rPr>
        <w:t>on older workers</w:t>
      </w:r>
      <w:r w:rsidRPr="00AE08BE">
        <w:rPr>
          <w:rStyle w:val="StyleUnderline"/>
        </w:rPr>
        <w:t>”.</w:t>
      </w:r>
      <w:r w:rsidRPr="002A7551">
        <w:rPr>
          <w:sz w:val="16"/>
        </w:rPr>
        <w:t xml:space="preserve"> Kerr also said that “</w:t>
      </w:r>
      <w:r w:rsidRPr="002A7551">
        <w:rPr>
          <w:rStyle w:val="StyleUnderline"/>
        </w:rPr>
        <w:t xml:space="preserve">in the short run, we don’t find really any adverse or super-positive effect on the employment of Americans”, adding that “people take an extremely one-sided view of this stuff and dismiss any evidence to the contrary”. And yet </w:t>
      </w:r>
      <w:r w:rsidRPr="00FC009D">
        <w:rPr>
          <w:rStyle w:val="StyleUnderline"/>
          <w:highlight w:val="yellow"/>
        </w:rPr>
        <w:t>another study conducted by</w:t>
      </w:r>
      <w:r w:rsidRPr="002A7551">
        <w:rPr>
          <w:rStyle w:val="StyleUnderline"/>
        </w:rPr>
        <w:t xml:space="preserve"> academics at </w:t>
      </w:r>
      <w:r w:rsidRPr="00FC009D">
        <w:rPr>
          <w:rStyle w:val="StyleUnderline"/>
        </w:rPr>
        <w:t>the University of California</w:t>
      </w:r>
      <w:r w:rsidRPr="002A7551">
        <w:rPr>
          <w:rStyle w:val="StyleUnderline"/>
        </w:rPr>
        <w:t xml:space="preserve"> </w:t>
      </w:r>
      <w:r w:rsidRPr="00FC009D">
        <w:rPr>
          <w:rStyle w:val="StyleUnderline"/>
          <w:highlight w:val="yellow"/>
        </w:rPr>
        <w:t>at Berkeley found that</w:t>
      </w:r>
      <w:r w:rsidRPr="002A7551">
        <w:rPr>
          <w:rStyle w:val="StyleUnderline"/>
        </w:rPr>
        <w:t xml:space="preserve"> over the span of a decade in an urban area</w:t>
      </w:r>
      <w:r w:rsidRPr="00FC009D">
        <w:rPr>
          <w:rStyle w:val="StyleUnderline"/>
          <w:highlight w:val="yellow"/>
        </w:rPr>
        <w:t>, a 1 percentage</w:t>
      </w:r>
      <w:r w:rsidRPr="002A7551">
        <w:rPr>
          <w:rStyle w:val="StyleUnderline"/>
        </w:rPr>
        <w:t xml:space="preserve"> </w:t>
      </w:r>
      <w:r w:rsidRPr="002A7551">
        <w:rPr>
          <w:sz w:val="16"/>
        </w:rPr>
        <w:t>(of total employment</w:t>
      </w:r>
      <w:r w:rsidRPr="00FC009D">
        <w:rPr>
          <w:sz w:val="16"/>
          <w:highlight w:val="yellow"/>
        </w:rPr>
        <w:t xml:space="preserve">) </w:t>
      </w:r>
      <w:r w:rsidRPr="00FC009D">
        <w:rPr>
          <w:rStyle w:val="StyleUnderline"/>
          <w:highlight w:val="yellow"/>
        </w:rPr>
        <w:t>increase in foreign STEM workers</w:t>
      </w:r>
      <w:r w:rsidRPr="002A7551">
        <w:rPr>
          <w:rStyle w:val="StyleUnderline"/>
        </w:rPr>
        <w:t xml:space="preserve"> during a decade </w:t>
      </w:r>
      <w:r w:rsidRPr="00FC009D">
        <w:rPr>
          <w:rStyle w:val="StyleUnderline"/>
          <w:highlight w:val="yellow"/>
        </w:rPr>
        <w:t>actually increased the wages of native-born American college graduates by</w:t>
      </w:r>
      <w:r w:rsidRPr="002A7551">
        <w:rPr>
          <w:rStyle w:val="StyleUnderline"/>
        </w:rPr>
        <w:t xml:space="preserve"> 4 percent to </w:t>
      </w:r>
      <w:r w:rsidRPr="00FC009D">
        <w:rPr>
          <w:rStyle w:val="StyleUnderline"/>
          <w:highlight w:val="yellow"/>
        </w:rPr>
        <w:t>6 percent</w:t>
      </w:r>
      <w:r w:rsidRPr="002A7551">
        <w:rPr>
          <w:rStyle w:val="StyleUnderline"/>
        </w:rPr>
        <w:t>, with small effect on their employment.</w:t>
      </w:r>
    </w:p>
    <w:p w:rsidR="0058404E" w:rsidRDefault="0058404E" w:rsidP="0058404E">
      <w:pPr>
        <w:pStyle w:val="Heading4"/>
      </w:pPr>
      <w:r>
        <w:t>Foreign students don’t lower US education—they are just as qualified as American students</w:t>
      </w:r>
    </w:p>
    <w:p w:rsidR="0058404E" w:rsidRPr="00D226F7" w:rsidRDefault="0058404E" w:rsidP="0058404E">
      <w:proofErr w:type="spellStart"/>
      <w:r>
        <w:rPr>
          <w:rStyle w:val="Style13ptBold"/>
        </w:rPr>
        <w:t>Mamun</w:t>
      </w:r>
      <w:proofErr w:type="spellEnd"/>
      <w:r>
        <w:rPr>
          <w:rStyle w:val="Style13ptBold"/>
        </w:rPr>
        <w:t xml:space="preserve"> 15, </w:t>
      </w:r>
      <w:proofErr w:type="spellStart"/>
      <w:r w:rsidRPr="00F94EAE">
        <w:rPr>
          <w:sz w:val="16"/>
          <w:szCs w:val="16"/>
        </w:rPr>
        <w:t>Rajib</w:t>
      </w:r>
      <w:proofErr w:type="spellEnd"/>
      <w:r w:rsidRPr="00F94EAE">
        <w:rPr>
          <w:sz w:val="16"/>
          <w:szCs w:val="16"/>
        </w:rPr>
        <w:t xml:space="preserve"> Al </w:t>
      </w:r>
      <w:proofErr w:type="spellStart"/>
      <w:r w:rsidRPr="00F94EAE">
        <w:rPr>
          <w:sz w:val="16"/>
          <w:szCs w:val="16"/>
        </w:rPr>
        <w:t>Mamun</w:t>
      </w:r>
      <w:proofErr w:type="spellEnd"/>
      <w:r w:rsidRPr="00F94EAE">
        <w:rPr>
          <w:sz w:val="16"/>
          <w:szCs w:val="16"/>
        </w:rPr>
        <w:t xml:space="preserve">, writer, “Immigration reform for foreign STEM graduate students,” The Hill, </w:t>
      </w:r>
      <w:proofErr w:type="spellStart"/>
      <w:proofErr w:type="gramStart"/>
      <w:r w:rsidRPr="00F94EAE">
        <w:rPr>
          <w:sz w:val="16"/>
          <w:szCs w:val="16"/>
        </w:rPr>
        <w:t>feb</w:t>
      </w:r>
      <w:proofErr w:type="spellEnd"/>
      <w:proofErr w:type="gramEnd"/>
      <w:r w:rsidRPr="00F94EAE">
        <w:rPr>
          <w:sz w:val="16"/>
          <w:szCs w:val="16"/>
        </w:rPr>
        <w:t xml:space="preserve"> 8, 2015, http://thehill.com/blogs/congress-blog/education/232021-immigration-reform-for-foreign-stem-graduate-students</w:t>
      </w:r>
    </w:p>
    <w:p w:rsidR="0058404E" w:rsidRPr="00BD097D" w:rsidRDefault="0058404E" w:rsidP="0058404E">
      <w:pPr>
        <w:rPr>
          <w:sz w:val="16"/>
        </w:rPr>
      </w:pPr>
      <w:r w:rsidRPr="00BD097D">
        <w:rPr>
          <w:rStyle w:val="StyleUnderline"/>
          <w:highlight w:val="yellow"/>
        </w:rPr>
        <w:t>Foreign students reach the U.S. after satisfying the university admission</w:t>
      </w:r>
      <w:r w:rsidRPr="00601A8E">
        <w:rPr>
          <w:rStyle w:val="StyleUnderline"/>
        </w:rPr>
        <w:t xml:space="preserve"> </w:t>
      </w:r>
      <w:r w:rsidRPr="00BD097D">
        <w:rPr>
          <w:sz w:val="16"/>
        </w:rPr>
        <w:t xml:space="preserve">and visa requirements. </w:t>
      </w:r>
      <w:r w:rsidRPr="00BD097D">
        <w:rPr>
          <w:rStyle w:val="StyleUnderline"/>
          <w:highlight w:val="yellow"/>
        </w:rPr>
        <w:t>They overcome</w:t>
      </w:r>
      <w:r w:rsidRPr="00601A8E">
        <w:rPr>
          <w:rStyle w:val="StyleUnderline"/>
        </w:rPr>
        <w:t xml:space="preserve"> all the </w:t>
      </w:r>
      <w:r w:rsidRPr="00BD097D">
        <w:rPr>
          <w:rStyle w:val="StyleUnderline"/>
          <w:highlight w:val="yellow"/>
        </w:rPr>
        <w:t>culture shocks</w:t>
      </w:r>
      <w:r w:rsidRPr="00601A8E">
        <w:rPr>
          <w:rStyle w:val="StyleUnderline"/>
        </w:rPr>
        <w:t xml:space="preserve"> and become American little by little.</w:t>
      </w:r>
      <w:r w:rsidRPr="00BD097D">
        <w:rPr>
          <w:sz w:val="16"/>
        </w:rPr>
        <w:t xml:space="preserve"> They usually pay more than twice in tuition than local students in public universities.</w:t>
      </w:r>
      <w:r w:rsidRPr="00601A8E">
        <w:rPr>
          <w:rStyle w:val="StyleUnderline"/>
        </w:rPr>
        <w:t xml:space="preserve"> </w:t>
      </w:r>
      <w:r w:rsidRPr="00BD097D">
        <w:rPr>
          <w:rStyle w:val="StyleUnderline"/>
          <w:highlight w:val="yellow"/>
        </w:rPr>
        <w:t>Many of them work as a graduate assistant</w:t>
      </w:r>
      <w:r w:rsidRPr="00601A8E">
        <w:rPr>
          <w:rStyle w:val="StyleUnderline"/>
        </w:rPr>
        <w:t xml:space="preserve"> (teaching or research). Some of their research funds directly come from federal authorities including NSF, NASA, NOAA, USDA, USGS, EPA, and so forth. </w:t>
      </w:r>
      <w:r w:rsidRPr="00BD097D">
        <w:rPr>
          <w:rStyle w:val="StyleUnderline"/>
          <w:highlight w:val="yellow"/>
        </w:rPr>
        <w:t>Some of them have multiple degrees from U.S. universities. Most of them finish their masters or doctorates. They publish papers in research journals. Some of them work as a</w:t>
      </w:r>
      <w:r w:rsidRPr="00601A8E">
        <w:rPr>
          <w:rStyle w:val="StyleUnderline"/>
        </w:rPr>
        <w:t xml:space="preserve"> PI (</w:t>
      </w:r>
      <w:r w:rsidRPr="00BD097D">
        <w:rPr>
          <w:rStyle w:val="StyleUnderline"/>
          <w:highlight w:val="yellow"/>
        </w:rPr>
        <w:t>Principal Investigator</w:t>
      </w:r>
      <w:r w:rsidRPr="00601A8E">
        <w:rPr>
          <w:rStyle w:val="StyleUnderline"/>
        </w:rPr>
        <w:t xml:space="preserve">) in their projects. </w:t>
      </w:r>
      <w:r w:rsidRPr="00BD097D">
        <w:rPr>
          <w:rStyle w:val="StyleUnderline"/>
          <w:highlight w:val="yellow"/>
        </w:rPr>
        <w:t>Many of them obtain patents for their innovation.</w:t>
      </w:r>
      <w:r w:rsidRPr="00601A8E">
        <w:rPr>
          <w:rStyle w:val="StyleUnderline"/>
        </w:rPr>
        <w:t xml:space="preserve"> These students pay income taxes from their first earnings. Local grocery stores to car dealers and credit card companies depend on them to grow their business.</w:t>
      </w:r>
      <w:r w:rsidRPr="00BD097D">
        <w:rPr>
          <w:sz w:val="16"/>
        </w:rPr>
        <w:t xml:space="preserve"> After 5 years of staying, their tax status changes to tax-purpose residents and they pay taxes (including social security tax and Medicare tax) equal to U.S. citizens. In the U.S., 11.57 percent of the </w:t>
      </w:r>
      <w:proofErr w:type="gramStart"/>
      <w:r w:rsidRPr="00BD097D">
        <w:rPr>
          <w:sz w:val="16"/>
        </w:rPr>
        <w:t>population above 25 years old have</w:t>
      </w:r>
      <w:proofErr w:type="gramEnd"/>
      <w:r w:rsidRPr="00BD097D">
        <w:rPr>
          <w:sz w:val="16"/>
        </w:rPr>
        <w:t xml:space="preserve"> graduate or professional degrees [6, 7]. Therefore, foreign STEM graduate students stay in the top 12 percent based on education. </w:t>
      </w:r>
      <w:r w:rsidRPr="00BD097D">
        <w:rPr>
          <w:rStyle w:val="StyleUnderline"/>
          <w:highlight w:val="yellow"/>
        </w:rPr>
        <w:t>They build good/excellent credit history and driving history</w:t>
      </w:r>
      <w:r w:rsidRPr="00B67B9E">
        <w:rPr>
          <w:rStyle w:val="StyleUnderline"/>
        </w:rPr>
        <w:t>. All these criteria are good enough to become eligible to be a permanent resident</w:t>
      </w:r>
      <w:r w:rsidRPr="00BD097D">
        <w:rPr>
          <w:sz w:val="16"/>
        </w:rPr>
        <w:t xml:space="preserve"> (also known as lawful immigrant or Green Card holder). However, the current U.S. broken immigration law does not allow them to become permanent residents easily.</w:t>
      </w:r>
    </w:p>
    <w:p w:rsidR="0058404E" w:rsidRPr="00A16028" w:rsidRDefault="0058404E" w:rsidP="0058404E"/>
    <w:p w:rsidR="0058404E" w:rsidRDefault="0058404E" w:rsidP="0058404E">
      <w:pPr>
        <w:pStyle w:val="Heading2"/>
      </w:pPr>
      <w:r>
        <w:t xml:space="preserve">Brain Drain </w:t>
      </w:r>
      <w:r w:rsidRPr="00FD345C">
        <w:t>DA</w:t>
      </w:r>
    </w:p>
    <w:p w:rsidR="00254758" w:rsidRPr="00051EDB" w:rsidRDefault="00254758" w:rsidP="00254758">
      <w:pPr>
        <w:pStyle w:val="Heading3"/>
      </w:pPr>
      <w:r w:rsidRPr="00051EDB">
        <w:t>UQ</w:t>
      </w:r>
    </w:p>
    <w:p w:rsidR="00254758" w:rsidRDefault="00254758" w:rsidP="00254758">
      <w:pPr>
        <w:pStyle w:val="Heading4"/>
      </w:pPr>
      <w:r>
        <w:t>Alt causes to Chinese economic decline means it’s inevitable whether the plan occurs or not—corruption, pollution, and immigration to countries other than the US also hinder China’s development</w:t>
      </w:r>
    </w:p>
    <w:p w:rsidR="00254758" w:rsidRPr="00A22D4D" w:rsidRDefault="00254758" w:rsidP="00254758">
      <w:pPr>
        <w:rPr>
          <w:sz w:val="16"/>
          <w:szCs w:val="16"/>
        </w:rPr>
      </w:pPr>
      <w:r>
        <w:rPr>
          <w:rStyle w:val="Style13ptBold"/>
        </w:rPr>
        <w:t xml:space="preserve">Kirby and McFarlan 15, </w:t>
      </w:r>
      <w:r w:rsidRPr="00A22D4D">
        <w:rPr>
          <w:sz w:val="16"/>
          <w:szCs w:val="16"/>
        </w:rPr>
        <w:t>William C. Kirby, Professor of China Studies at Harvard, F. Warren McFarlan, a faculty member at Harvard Business Review, “china-still-</w:t>
      </w:r>
      <w:proofErr w:type="spellStart"/>
      <w:r w:rsidRPr="00A22D4D">
        <w:rPr>
          <w:sz w:val="16"/>
          <w:szCs w:val="16"/>
        </w:rPr>
        <w:t>isnt</w:t>
      </w:r>
      <w:proofErr w:type="spellEnd"/>
      <w:r w:rsidRPr="00A22D4D">
        <w:rPr>
          <w:sz w:val="16"/>
          <w:szCs w:val="16"/>
        </w:rPr>
        <w:t>-ready-to-be-a-true-global-leader,” Harvard Business Review, Jan 5, 2015, https://hbr.org/2015/01/china-still-isnt-ready-to-be-a-true-global-leader</w:t>
      </w:r>
    </w:p>
    <w:p w:rsidR="00254758" w:rsidRPr="009C0F0C" w:rsidRDefault="00254758" w:rsidP="00254758">
      <w:pPr>
        <w:rPr>
          <w:rStyle w:val="StyleUnderline"/>
        </w:rPr>
      </w:pPr>
      <w:r w:rsidRPr="002839C4">
        <w:rPr>
          <w:rStyle w:val="StyleUnderline"/>
          <w:highlight w:val="yellow"/>
        </w:rPr>
        <w:t>We see substantial barriers to progress</w:t>
      </w:r>
      <w:r w:rsidRPr="003456EE">
        <w:rPr>
          <w:rStyle w:val="StyleUnderline"/>
        </w:rPr>
        <w:t xml:space="preserve"> on the short- and medium-term horizons that collectively suggest that</w:t>
      </w:r>
      <w:r w:rsidRPr="00A22D4D">
        <w:rPr>
          <w:sz w:val="16"/>
          <w:szCs w:val="16"/>
        </w:rPr>
        <w:t xml:space="preserve"> while China has done easy economic repositioning work, </w:t>
      </w:r>
      <w:r w:rsidRPr="003456EE">
        <w:rPr>
          <w:rStyle w:val="StyleUnderline"/>
        </w:rPr>
        <w:t>there are increasingly substantial obstacles standing in the way of further progress.</w:t>
      </w:r>
      <w:r w:rsidRPr="00A22D4D">
        <w:rPr>
          <w:sz w:val="16"/>
          <w:szCs w:val="16"/>
        </w:rPr>
        <w:t xml:space="preserve"> Economic dynamism is necessary for global leadership, but it’s not enough. </w:t>
      </w:r>
      <w:r w:rsidRPr="002839C4">
        <w:rPr>
          <w:rStyle w:val="StyleUnderline"/>
          <w:highlight w:val="yellow"/>
        </w:rPr>
        <w:t>Although</w:t>
      </w:r>
      <w:r w:rsidRPr="003456EE">
        <w:rPr>
          <w:rStyle w:val="StyleUnderline"/>
        </w:rPr>
        <w:t xml:space="preserve"> </w:t>
      </w:r>
      <w:r w:rsidRPr="002839C4">
        <w:rPr>
          <w:rStyle w:val="StyleUnderline"/>
          <w:highlight w:val="yellow"/>
        </w:rPr>
        <w:t>China’s growth has been extraordinary,</w:t>
      </w:r>
      <w:r w:rsidRPr="003456EE">
        <w:rPr>
          <w:rStyle w:val="StyleUnderline"/>
        </w:rPr>
        <w:t xml:space="preserve"> and its short-term prospects continue to be bright even in these turbulent times</w:t>
      </w:r>
      <w:r w:rsidRPr="002839C4">
        <w:rPr>
          <w:rStyle w:val="StyleUnderline"/>
          <w:highlight w:val="yellow"/>
        </w:rPr>
        <w:t>, deep challenges lie ahead. They range from brain drain to civil unease over pollution and corruption to hundreds of millions of migrant workers, who,</w:t>
      </w:r>
      <w:r w:rsidRPr="003456EE">
        <w:rPr>
          <w:rStyle w:val="StyleUnderline"/>
        </w:rPr>
        <w:t xml:space="preserve"> without </w:t>
      </w:r>
      <w:proofErr w:type="spellStart"/>
      <w:r w:rsidRPr="003456EE">
        <w:rPr>
          <w:rStyle w:val="StyleUnderline"/>
        </w:rPr>
        <w:t>hukou</w:t>
      </w:r>
      <w:proofErr w:type="spellEnd"/>
      <w:r w:rsidRPr="003456EE">
        <w:rPr>
          <w:rStyle w:val="StyleUnderline"/>
        </w:rPr>
        <w:t xml:space="preserve">, or formal residency status, </w:t>
      </w:r>
      <w:r w:rsidRPr="002839C4">
        <w:rPr>
          <w:rStyle w:val="StyleUnderline"/>
          <w:highlight w:val="yellow"/>
        </w:rPr>
        <w:t>constitute an alienated army of second-class citizens in every major Chinese city.</w:t>
      </w:r>
      <w:r w:rsidRPr="003456EE">
        <w:rPr>
          <w:rStyle w:val="StyleUnderline"/>
        </w:rPr>
        <w:t xml:space="preserve"> Perhaps a greater sign of challenge is to be found in the actions of China’s elites. What does it mean when a country’s leading citizens send their wealth and children </w:t>
      </w:r>
      <w:r w:rsidRPr="009C0F0C">
        <w:rPr>
          <w:rStyle w:val="StyleUnderline"/>
        </w:rPr>
        <w:t xml:space="preserve">abroad? What does it mean when family and company funds are parked in American, Canadian, and British real estate? What does it mean when </w:t>
      </w:r>
      <w:r w:rsidRPr="009C0F0C">
        <w:rPr>
          <w:rStyle w:val="StyleUnderline"/>
          <w:highlight w:val="yellow"/>
        </w:rPr>
        <w:t>Canada has had so many rich Chinese apply for citizenship</w:t>
      </w:r>
      <w:r w:rsidRPr="009C0F0C">
        <w:rPr>
          <w:rStyle w:val="StyleUnderline"/>
        </w:rPr>
        <w:t xml:space="preserve"> that it has recently attempted to limit their immigration?</w:t>
      </w:r>
    </w:p>
    <w:p w:rsidR="00254758" w:rsidRPr="00051EDB" w:rsidRDefault="00254758" w:rsidP="00254758">
      <w:pPr>
        <w:pStyle w:val="Heading3"/>
      </w:pPr>
      <w:r w:rsidRPr="00051EDB">
        <w:t>No link</w:t>
      </w:r>
    </w:p>
    <w:p w:rsidR="00254758" w:rsidRDefault="00254758" w:rsidP="00254758">
      <w:pPr>
        <w:pStyle w:val="Heading4"/>
      </w:pPr>
      <w:r>
        <w:t>No link—US policy changes won’t drastically change the immigration of Chinese students—students are already hesitant to stay abroad—in fact, it motivates students to improve education back at home</w:t>
      </w:r>
    </w:p>
    <w:p w:rsidR="00254758" w:rsidRPr="002B0509" w:rsidRDefault="00254758" w:rsidP="00254758">
      <w:pPr>
        <w:rPr>
          <w:sz w:val="16"/>
          <w:szCs w:val="16"/>
        </w:rPr>
      </w:pPr>
      <w:r w:rsidRPr="002B0509">
        <w:rPr>
          <w:rStyle w:val="Style13ptBold"/>
        </w:rPr>
        <w:t>Luo 14,</w:t>
      </w:r>
      <w:r>
        <w:t xml:space="preserve"> </w:t>
      </w:r>
      <w:r w:rsidRPr="002B0509">
        <w:rPr>
          <w:sz w:val="16"/>
          <w:szCs w:val="16"/>
        </w:rPr>
        <w:t>Chris Luo, 14 years of marketing, sales operations, and strategy experience for startup, mid-size, and large companies in US and Asia-Pacific. “US relaxation of visa scheme triggers fears over ‘brain drain’ from China,” South China Morning Post, 17 November, 2014, http://www.scmp.com/news/china-insider/article/1642267/us-relaxation-visa-scheme-triggers-debate-fears-over-brain-drain</w:t>
      </w:r>
    </w:p>
    <w:p w:rsidR="00254758" w:rsidRPr="00254758" w:rsidRDefault="00254758" w:rsidP="00254758">
      <w:pPr>
        <w:rPr>
          <w:u w:val="single"/>
        </w:rPr>
      </w:pPr>
      <w:r w:rsidRPr="000A02E3">
        <w:rPr>
          <w:rStyle w:val="StyleUnderline"/>
        </w:rPr>
        <w:t xml:space="preserve">Jasmine Li, a </w:t>
      </w:r>
      <w:r w:rsidRPr="004C4EA3">
        <w:rPr>
          <w:rStyle w:val="StyleUnderline"/>
          <w:highlight w:val="yellow"/>
        </w:rPr>
        <w:t>director of Beijing-</w:t>
      </w:r>
      <w:r w:rsidRPr="00F96358">
        <w:rPr>
          <w:rStyle w:val="StyleUnderline"/>
        </w:rPr>
        <w:t xml:space="preserve">based overseas study </w:t>
      </w:r>
      <w:r w:rsidRPr="004C4EA3">
        <w:rPr>
          <w:rStyle w:val="StyleUnderline"/>
          <w:highlight w:val="yellow"/>
        </w:rPr>
        <w:t>consultancy</w:t>
      </w:r>
      <w:r w:rsidRPr="000A02E3">
        <w:rPr>
          <w:rStyle w:val="StyleUnderline"/>
        </w:rPr>
        <w:t xml:space="preserve"> </w:t>
      </w:r>
      <w:proofErr w:type="spellStart"/>
      <w:r w:rsidRPr="000A02E3">
        <w:rPr>
          <w:rStyle w:val="StyleUnderline"/>
        </w:rPr>
        <w:t>Weshareedu</w:t>
      </w:r>
      <w:proofErr w:type="spellEnd"/>
      <w:r w:rsidRPr="000A02E3">
        <w:rPr>
          <w:rStyle w:val="StyleUnderline"/>
        </w:rPr>
        <w:t xml:space="preserve">, </w:t>
      </w:r>
      <w:r w:rsidRPr="004C4EA3">
        <w:rPr>
          <w:rStyle w:val="StyleUnderline"/>
          <w:highlight w:val="yellow"/>
        </w:rPr>
        <w:t>is not optimistic that the policy change will lead to a surge in the numbers of Chinese students studying overseas.</w:t>
      </w:r>
      <w:r w:rsidRPr="000A02E3">
        <w:rPr>
          <w:rStyle w:val="StyleUnderline"/>
        </w:rPr>
        <w:t xml:space="preserve"> </w:t>
      </w:r>
      <w:r w:rsidRPr="004C4EA3">
        <w:rPr>
          <w:rStyle w:val="StyleUnderline"/>
          <w:highlight w:val="yellow"/>
        </w:rPr>
        <w:t>“This policy might serve as a catalyst if it was introduced a decade ago,</w:t>
      </w:r>
      <w:r w:rsidRPr="000A02E3">
        <w:rPr>
          <w:rStyle w:val="StyleUnderline"/>
        </w:rPr>
        <w:t xml:space="preserve"> at a time </w:t>
      </w:r>
      <w:r w:rsidRPr="004C4EA3">
        <w:rPr>
          <w:rStyle w:val="StyleUnderline"/>
          <w:highlight w:val="yellow"/>
        </w:rPr>
        <w:t>when US visas were difficult to come by,</w:t>
      </w:r>
      <w:r w:rsidRPr="000A02E3">
        <w:rPr>
          <w:rStyle w:val="StyleUnderline"/>
        </w:rPr>
        <w:t xml:space="preserve"> but not now,” said Li, whose company advises Chinese students on applications for entrance to US universities and for student visas. “As the rejection rate has been quite low in recent years, people don’t worry too much about visa applications these days,” she said</w:t>
      </w:r>
      <w:r w:rsidRPr="00433A4E">
        <w:rPr>
          <w:sz w:val="16"/>
        </w:rPr>
        <w:t xml:space="preserve">, adding that </w:t>
      </w:r>
      <w:r w:rsidRPr="004C4EA3">
        <w:rPr>
          <w:rStyle w:val="StyleUnderline"/>
          <w:highlight w:val="yellow"/>
        </w:rPr>
        <w:t>most students return to China at least once every year to visit families</w:t>
      </w:r>
      <w:r w:rsidRPr="00B6026A">
        <w:rPr>
          <w:rStyle w:val="StyleUnderline"/>
        </w:rPr>
        <w:t>, and not just to re-apply for their overseas visas. “</w:t>
      </w:r>
      <w:r w:rsidRPr="004C4EA3">
        <w:rPr>
          <w:rStyle w:val="StyleUnderline"/>
          <w:highlight w:val="yellow"/>
        </w:rPr>
        <w:t>Those who are hesitating are not likely to make up their minds about studying abroad</w:t>
      </w:r>
      <w:r w:rsidRPr="00B6026A">
        <w:rPr>
          <w:rStyle w:val="StyleUnderline"/>
        </w:rPr>
        <w:t xml:space="preserve"> as a result of the announcement,”</w:t>
      </w:r>
      <w:r w:rsidRPr="00433A4E">
        <w:rPr>
          <w:sz w:val="16"/>
        </w:rPr>
        <w:t xml:space="preserve"> she added. “</w:t>
      </w:r>
      <w:r w:rsidRPr="00B6026A">
        <w:rPr>
          <w:rStyle w:val="StyleUnderline"/>
        </w:rPr>
        <w:t xml:space="preserve">After all, </w:t>
      </w:r>
      <w:r w:rsidRPr="004C4EA3">
        <w:rPr>
          <w:rStyle w:val="StyleUnderline"/>
          <w:highlight w:val="yellow"/>
        </w:rPr>
        <w:t>studying abroad needs long-term planning, and is a costly matter,”</w:t>
      </w:r>
      <w:r w:rsidRPr="00B6026A">
        <w:rPr>
          <w:rStyle w:val="StyleUnderline"/>
        </w:rPr>
        <w:t xml:space="preserve"> Su </w:t>
      </w:r>
      <w:proofErr w:type="spellStart"/>
      <w:r w:rsidRPr="00B6026A">
        <w:rPr>
          <w:rStyle w:val="StyleUnderline"/>
        </w:rPr>
        <w:t>Hao</w:t>
      </w:r>
      <w:proofErr w:type="spellEnd"/>
      <w:r w:rsidRPr="00B6026A">
        <w:rPr>
          <w:rStyle w:val="StyleUnderline"/>
        </w:rPr>
        <w:t xml:space="preserve">, </w:t>
      </w:r>
      <w:r w:rsidRPr="004C4EA3">
        <w:rPr>
          <w:rStyle w:val="StyleUnderline"/>
          <w:highlight w:val="yellow"/>
        </w:rPr>
        <w:t>a director</w:t>
      </w:r>
      <w:r w:rsidRPr="00B6026A">
        <w:rPr>
          <w:rStyle w:val="StyleUnderline"/>
        </w:rPr>
        <w:t xml:space="preserve"> </w:t>
      </w:r>
      <w:proofErr w:type="spellStart"/>
      <w:r w:rsidRPr="00B6026A">
        <w:rPr>
          <w:rStyle w:val="StyleUnderline"/>
        </w:rPr>
        <w:t>specialising</w:t>
      </w:r>
      <w:proofErr w:type="spellEnd"/>
      <w:r w:rsidRPr="00B6026A">
        <w:rPr>
          <w:rStyle w:val="StyleUnderline"/>
        </w:rPr>
        <w:t xml:space="preserve"> </w:t>
      </w:r>
      <w:r w:rsidRPr="004C4EA3">
        <w:rPr>
          <w:rStyle w:val="StyleUnderline"/>
          <w:highlight w:val="yellow"/>
        </w:rPr>
        <w:t>in Sino-US relations</w:t>
      </w:r>
      <w:r w:rsidRPr="00B6026A">
        <w:rPr>
          <w:rStyle w:val="StyleUnderline"/>
        </w:rPr>
        <w:t xml:space="preserve"> at the China Foreign Affairs University in </w:t>
      </w:r>
      <w:r w:rsidRPr="004C4EA3">
        <w:rPr>
          <w:rStyle w:val="StyleUnderline"/>
        </w:rPr>
        <w:t>Beijing</w:t>
      </w:r>
      <w:r w:rsidRPr="004C4EA3">
        <w:rPr>
          <w:rStyle w:val="StyleUnderline"/>
          <w:highlight w:val="yellow"/>
        </w:rPr>
        <w:t>, said</w:t>
      </w:r>
      <w:r w:rsidRPr="00433A4E">
        <w:rPr>
          <w:sz w:val="16"/>
        </w:rPr>
        <w:t xml:space="preserve"> he expected the policy change to encourage more people to travel to US, since it was “aimed at attracting Chinese students in order to financially benefit US education institutions”. But </w:t>
      </w:r>
      <w:r w:rsidRPr="00B6026A">
        <w:rPr>
          <w:rStyle w:val="StyleUnderline"/>
        </w:rPr>
        <w:t>he frowned on concerns over a potential “brain drain”. “</w:t>
      </w:r>
      <w:r w:rsidRPr="00020962">
        <w:rPr>
          <w:rStyle w:val="StyleUnderline"/>
          <w:highlight w:val="yellow"/>
        </w:rPr>
        <w:t>A considerable number of positions in China are in the public sector.</w:t>
      </w:r>
      <w:r w:rsidRPr="00020962">
        <w:rPr>
          <w:sz w:val="16"/>
          <w:highlight w:val="yellow"/>
        </w:rPr>
        <w:t xml:space="preserve"> </w:t>
      </w:r>
      <w:r w:rsidRPr="00020962">
        <w:rPr>
          <w:rStyle w:val="StyleUnderline"/>
          <w:highlight w:val="yellow"/>
        </w:rPr>
        <w:t>They will not be easily swayed to go overseas merely because of a policy change</w:t>
      </w:r>
      <w:r w:rsidRPr="0013521B">
        <w:rPr>
          <w:rStyle w:val="StyleUnderline"/>
        </w:rPr>
        <w:t>, because there’s too much to lose,</w:t>
      </w:r>
      <w:r w:rsidRPr="00433A4E">
        <w:rPr>
          <w:sz w:val="16"/>
        </w:rPr>
        <w:t xml:space="preserve">” Su said. </w:t>
      </w:r>
      <w:r w:rsidRPr="006965BC">
        <w:rPr>
          <w:rStyle w:val="StyleUnderline"/>
        </w:rPr>
        <w:t>Su conceded inevitable there will be some loss of talent during the process, but he pointed there are also growing opportunities in China as the economy continues to develop. “Looking on the bright side</w:t>
      </w:r>
      <w:r w:rsidRPr="00C0293E">
        <w:rPr>
          <w:rStyle w:val="StyleUnderline"/>
        </w:rPr>
        <w:t xml:space="preserve">, </w:t>
      </w:r>
      <w:r w:rsidRPr="00C0293E">
        <w:rPr>
          <w:rStyle w:val="StyleUnderline"/>
          <w:highlight w:val="yellow"/>
        </w:rPr>
        <w:t>the challenge itself could also motivate China to improve its own academic environment, so it can attract more talent from abroad,”</w:t>
      </w:r>
      <w:r w:rsidRPr="006965BC">
        <w:rPr>
          <w:rStyle w:val="StyleUnderline"/>
        </w:rPr>
        <w:t xml:space="preserve"> he said.</w:t>
      </w:r>
    </w:p>
    <w:p w:rsidR="0000065E" w:rsidRDefault="0000065E" w:rsidP="0000065E">
      <w:pPr>
        <w:pStyle w:val="Heading4"/>
      </w:pPr>
      <w:r>
        <w:t>Visa Policies are the root of the brain drain</w:t>
      </w:r>
    </w:p>
    <w:p w:rsidR="0000065E" w:rsidRPr="00BB2D0F" w:rsidRDefault="0000065E" w:rsidP="0000065E">
      <w:pPr>
        <w:rPr>
          <w:rStyle w:val="Style13ptBold"/>
        </w:rPr>
      </w:pPr>
      <w:r w:rsidRPr="00BB2D0F">
        <w:rPr>
          <w:rStyle w:val="Style13ptBold"/>
        </w:rPr>
        <w:t>Han 15</w:t>
      </w:r>
    </w:p>
    <w:p w:rsidR="0000065E" w:rsidRDefault="0000065E" w:rsidP="0000065E">
      <w:r>
        <w:t>(</w:t>
      </w:r>
      <w:proofErr w:type="spellStart"/>
      <w:r>
        <w:t>Xueying</w:t>
      </w:r>
      <w:proofErr w:type="spellEnd"/>
      <w:r>
        <w:t xml:space="preserve"> Han, Postdoctoral Scholar at University of California, Santa Barbara, “</w:t>
      </w:r>
      <w:proofErr w:type="spellStart"/>
      <w:r>
        <w:t>STEMming</w:t>
      </w:r>
      <w:proofErr w:type="spellEnd"/>
      <w:r>
        <w:t xml:space="preserve"> reverse brain drain: what would make foreign students stay in the US?</w:t>
      </w:r>
      <w:proofErr w:type="gramStart"/>
      <w:r>
        <w:t>”,</w:t>
      </w:r>
      <w:proofErr w:type="gramEnd"/>
      <w:r>
        <w:t xml:space="preserve"> March 31</w:t>
      </w:r>
      <w:r w:rsidRPr="00BB2D0F">
        <w:rPr>
          <w:vertAlign w:val="superscript"/>
        </w:rPr>
        <w:t>st</w:t>
      </w:r>
      <w:r>
        <w:t xml:space="preserve">, 2015, the conversation, </w:t>
      </w:r>
      <w:hyperlink r:id="rId48" w:history="1">
        <w:r w:rsidRPr="002127FE">
          <w:rPr>
            <w:rStyle w:val="Hyperlink"/>
          </w:rPr>
          <w:t>http://theconversation.com/stemming-reverse-brain-drain-what-would-make-foreign-students-stay-in-the-us-39148</w:t>
        </w:r>
      </w:hyperlink>
      <w:r>
        <w:t>, JAS)</w:t>
      </w:r>
    </w:p>
    <w:p w:rsidR="0000065E" w:rsidRDefault="0000065E" w:rsidP="0000065E">
      <w:pPr>
        <w:rPr>
          <w:rStyle w:val="StyleUnderline"/>
        </w:rPr>
      </w:pPr>
      <w:r w:rsidRPr="00BC1D76">
        <w:rPr>
          <w:sz w:val="16"/>
        </w:rPr>
        <w:t xml:space="preserve">Science, technology, engineering and math </w:t>
      </w:r>
      <w:r w:rsidRPr="00844A7D">
        <w:rPr>
          <w:rStyle w:val="StyleUnderline"/>
        </w:rPr>
        <w:t>(</w:t>
      </w:r>
      <w:r w:rsidRPr="00844A7D">
        <w:rPr>
          <w:rStyle w:val="StyleUnderline"/>
          <w:highlight w:val="green"/>
        </w:rPr>
        <w:t>STEM) disciplines</w:t>
      </w:r>
      <w:r w:rsidRPr="00BC1D76">
        <w:rPr>
          <w:rStyle w:val="StyleUnderline"/>
        </w:rPr>
        <w:t xml:space="preserve"> in the US </w:t>
      </w:r>
      <w:r w:rsidRPr="00844A7D">
        <w:rPr>
          <w:rStyle w:val="StyleUnderline"/>
          <w:highlight w:val="green"/>
        </w:rPr>
        <w:t>have come to heavily rely on international students</w:t>
      </w:r>
      <w:r w:rsidRPr="00BC1D76">
        <w:rPr>
          <w:rStyle w:val="StyleUnderline"/>
        </w:rPr>
        <w:t xml:space="preserve">, who constitute about a third of all STEM graduate students in the US. So </w:t>
      </w:r>
      <w:r w:rsidRPr="00844A7D">
        <w:rPr>
          <w:rStyle w:val="StyleUnderline"/>
          <w:highlight w:val="green"/>
        </w:rPr>
        <w:t>what makes these individuals stay in the US</w:t>
      </w:r>
      <w:r w:rsidRPr="00BC1D76">
        <w:rPr>
          <w:rStyle w:val="StyleUnderline"/>
        </w:rPr>
        <w:t xml:space="preserve"> upon graduation? This has come to be an important question considering that for science and engineering, 40% of US doctorates awarded today are to people from abroad</w:t>
      </w:r>
      <w:r w:rsidRPr="00BC1D76">
        <w:rPr>
          <w:sz w:val="16"/>
        </w:rPr>
        <w:t xml:space="preserve">. Understanding why international students may or may not want to leave the US and where they choose to work after they graduate is crucial for future immigration policies. As a postdoctoral fellow at the Center for Nanotechnology in Society at the University of California, Santa Barbara, I am part of an interdisciplinary research group headed by Richard </w:t>
      </w:r>
      <w:proofErr w:type="spellStart"/>
      <w:r w:rsidRPr="00BC1D76">
        <w:rPr>
          <w:sz w:val="16"/>
        </w:rPr>
        <w:t>Appelbaum</w:t>
      </w:r>
      <w:proofErr w:type="spellEnd"/>
      <w:r w:rsidRPr="00BC1D76">
        <w:rPr>
          <w:sz w:val="16"/>
        </w:rPr>
        <w:t xml:space="preserve"> that investigated international students' career choices and found </w:t>
      </w:r>
      <w:r w:rsidRPr="00BC1D76">
        <w:rPr>
          <w:rStyle w:val="StyleUnderline"/>
        </w:rPr>
        <w:t>that those interested in becoming entrepreneurs were most inclined to stay after graduation. US still a magnet for the entrepreneurial</w:t>
      </w:r>
      <w:r w:rsidRPr="00BC1D76">
        <w:rPr>
          <w:sz w:val="16"/>
        </w:rPr>
        <w:t xml:space="preserve"> </w:t>
      </w:r>
      <w:proofErr w:type="gramStart"/>
      <w:r w:rsidRPr="00BC1D76">
        <w:rPr>
          <w:sz w:val="16"/>
        </w:rPr>
        <w:t>Among</w:t>
      </w:r>
      <w:proofErr w:type="gramEnd"/>
      <w:r w:rsidRPr="00BC1D76">
        <w:rPr>
          <w:sz w:val="16"/>
        </w:rPr>
        <w:t xml:space="preserve"> multiple factors, the choice of career plays a key role in students deciding to stay or leave the US upon graduation. Our study found those who wanted to work with business groups, or start their own business, or work for a non-governmental organization had a 90% likelihood of wanting to stay in the US. This suggests to us that the </w:t>
      </w:r>
      <w:r w:rsidRPr="00BC1D76">
        <w:rPr>
          <w:rStyle w:val="StyleUnderline"/>
        </w:rPr>
        <w:t xml:space="preserve">US continues to be viewed as a hub for innovation and research. However, </w:t>
      </w:r>
      <w:r w:rsidRPr="00844A7D">
        <w:rPr>
          <w:rStyle w:val="StyleUnderline"/>
          <w:highlight w:val="green"/>
        </w:rPr>
        <w:t>for those wanting a career</w:t>
      </w:r>
      <w:r w:rsidRPr="00BC1D76">
        <w:rPr>
          <w:rStyle w:val="StyleUnderline"/>
        </w:rPr>
        <w:t xml:space="preserve"> in academia or a governmental agency, </w:t>
      </w:r>
      <w:r w:rsidRPr="00844A7D">
        <w:rPr>
          <w:rStyle w:val="StyleUnderline"/>
          <w:highlight w:val="green"/>
        </w:rPr>
        <w:t>the choice is</w:t>
      </w:r>
      <w:r w:rsidRPr="00BC1D76">
        <w:rPr>
          <w:rStyle w:val="StyleUnderline"/>
        </w:rPr>
        <w:t xml:space="preserve"> more </w:t>
      </w:r>
      <w:r w:rsidRPr="00844A7D">
        <w:rPr>
          <w:rStyle w:val="StyleUnderline"/>
          <w:highlight w:val="green"/>
        </w:rPr>
        <w:t>complicated and depends on a combination of</w:t>
      </w:r>
      <w:r w:rsidRPr="00BC1D76">
        <w:rPr>
          <w:rStyle w:val="StyleUnderline"/>
        </w:rPr>
        <w:t xml:space="preserve"> social, professional and personal </w:t>
      </w:r>
      <w:r w:rsidRPr="00844A7D">
        <w:rPr>
          <w:rStyle w:val="StyleUnderline"/>
          <w:highlight w:val="green"/>
        </w:rPr>
        <w:t>reasons</w:t>
      </w:r>
      <w:r w:rsidRPr="00BC1D76">
        <w:rPr>
          <w:rStyle w:val="StyleUnderline"/>
        </w:rPr>
        <w:t xml:space="preserve">. They come but </w:t>
      </w:r>
      <w:r w:rsidRPr="00844A7D">
        <w:rPr>
          <w:rStyle w:val="StyleUnderline"/>
          <w:highlight w:val="green"/>
        </w:rPr>
        <w:t>they are going back in higher numbers</w:t>
      </w:r>
      <w:r w:rsidRPr="00BC1D76">
        <w:rPr>
          <w:rStyle w:val="StyleUnderline"/>
        </w:rPr>
        <w:t xml:space="preserve"> </w:t>
      </w:r>
      <w:r w:rsidRPr="00BC1D76">
        <w:rPr>
          <w:sz w:val="16"/>
        </w:rPr>
        <w:t xml:space="preserve">Perceived as a global leader in STEM innovation, the </w:t>
      </w:r>
      <w:r w:rsidRPr="00BC1D76">
        <w:rPr>
          <w:rStyle w:val="StyleUnderline"/>
        </w:rPr>
        <w:t>US remains the most popular destination in the world for international students. International students are also more likely to earn a doctorate in a STEM related field than their American counterparts</w:t>
      </w:r>
      <w:r w:rsidRPr="00BC1D76">
        <w:rPr>
          <w:sz w:val="16"/>
        </w:rPr>
        <w:t xml:space="preserve">. From 2001 to 2011, 84% of doctorate degrees earned by international students were in STEM compared to only 63% by US citizens and permanent residents. STEM areas are offering exciting possibilities of research. Scientist image via www.shutterstock.com </w:t>
      </w:r>
      <w:r w:rsidRPr="00BC1D76">
        <w:rPr>
          <w:rStyle w:val="StyleUnderline"/>
        </w:rPr>
        <w:t>However, given the importance of STEM research, increasingly many countries have come up with policies and programs to encourage individuals who studied abroad to return to their home countries</w:t>
      </w:r>
      <w:r w:rsidRPr="00BC1D76">
        <w:rPr>
          <w:sz w:val="16"/>
        </w:rPr>
        <w:t xml:space="preserve">. From technological advancements in fully autonomous vehicles to medical breakthroughs in targeted drug delivery, STEM disciplines offer exciting possibilities of research with significant economic and global impact. A 2011 study focusing only on foreign STEM doctoral recipients in the US has found that the percentage of individuals who stay long-term after graduation has steadily decreased. At the same time, studies by Brookings, Harvard, NAFSA: Association of International Educators, and the Institute of International Education have highlighted </w:t>
      </w:r>
      <w:r w:rsidRPr="00BC1D76">
        <w:rPr>
          <w:rStyle w:val="StyleUnderline"/>
        </w:rPr>
        <w:t xml:space="preserve">that </w:t>
      </w:r>
      <w:r w:rsidRPr="00844A7D">
        <w:rPr>
          <w:rStyle w:val="StyleUnderline"/>
          <w:highlight w:val="green"/>
        </w:rPr>
        <w:t xml:space="preserve">international students are </w:t>
      </w:r>
      <w:r w:rsidRPr="00844A7D">
        <w:rPr>
          <w:rStyle w:val="StyleUnderline"/>
        </w:rPr>
        <w:t xml:space="preserve">important contributors to the US economy and </w:t>
      </w:r>
      <w:r w:rsidRPr="00844A7D">
        <w:rPr>
          <w:rStyle w:val="StyleUnderline"/>
          <w:highlight w:val="green"/>
        </w:rPr>
        <w:t>are integral to the future economic success of the country. Immigration policies deter many from staying</w:t>
      </w:r>
      <w:r w:rsidRPr="00BC1D76">
        <w:rPr>
          <w:rStyle w:val="StyleUnderline"/>
        </w:rPr>
        <w:t xml:space="preserve"> on </w:t>
      </w:r>
      <w:proofErr w:type="gramStart"/>
      <w:r w:rsidRPr="00BC1D76">
        <w:rPr>
          <w:rStyle w:val="StyleUnderline"/>
        </w:rPr>
        <w:t>Our</w:t>
      </w:r>
      <w:proofErr w:type="gramEnd"/>
      <w:r w:rsidRPr="00BC1D76">
        <w:rPr>
          <w:rStyle w:val="StyleUnderline"/>
        </w:rPr>
        <w:t xml:space="preserve"> study also looked at current immigration policies and whether they </w:t>
      </w:r>
      <w:r w:rsidRPr="00844A7D">
        <w:rPr>
          <w:rStyle w:val="StyleUnderline"/>
          <w:highlight w:val="green"/>
        </w:rPr>
        <w:t xml:space="preserve">acted as a </w:t>
      </w:r>
      <w:r w:rsidRPr="00844A7D">
        <w:rPr>
          <w:rStyle w:val="StyleUnderline"/>
        </w:rPr>
        <w:t>possible</w:t>
      </w:r>
      <w:r w:rsidRPr="00844A7D">
        <w:rPr>
          <w:rStyle w:val="StyleUnderline"/>
          <w:highlight w:val="green"/>
        </w:rPr>
        <w:t xml:space="preserve"> barrier in retaining the best talent</w:t>
      </w:r>
      <w:r w:rsidRPr="00BC1D76">
        <w:rPr>
          <w:sz w:val="16"/>
        </w:rPr>
        <w:t xml:space="preserve">. An Optional Practical Training (OPT) period allows individuals to stay and work in the US in a job related to their field of study for 12 months following graduation. Qualified STEM degree holders are then eligible to apply for an additional 17-month OPT extension. </w:t>
      </w:r>
      <w:r w:rsidRPr="00BC1D76">
        <w:rPr>
          <w:rStyle w:val="StyleUnderline"/>
        </w:rPr>
        <w:t xml:space="preserve">But to stay past their OPT period, international students must find a business willing to sponsor them for an H-1B visa. Respondents in our study were forthright on how </w:t>
      </w:r>
      <w:r w:rsidRPr="00844A7D">
        <w:rPr>
          <w:rStyle w:val="StyleUnderline"/>
        </w:rPr>
        <w:t>frustrating they found the H-1B visa process</w:t>
      </w:r>
      <w:r w:rsidRPr="00BC1D76">
        <w:rPr>
          <w:rStyle w:val="StyleUnderline"/>
        </w:rPr>
        <w:t xml:space="preserve">. Students say </w:t>
      </w:r>
      <w:r w:rsidRPr="00844A7D">
        <w:rPr>
          <w:rStyle w:val="StyleUnderline"/>
          <w:highlight w:val="green"/>
        </w:rPr>
        <w:t>visa issues are a major deterrent</w:t>
      </w:r>
      <w:r w:rsidRPr="00BC1D76">
        <w:rPr>
          <w:rStyle w:val="StyleUnderline"/>
        </w:rPr>
        <w:t xml:space="preserve"> For instance, a graduate student in electrical and computer engineering said: “The </w:t>
      </w:r>
      <w:r w:rsidRPr="00844A7D">
        <w:rPr>
          <w:rStyle w:val="StyleUnderline"/>
          <w:highlight w:val="green"/>
        </w:rPr>
        <w:t>H-1B visa makes you get a sponsor for five years</w:t>
      </w:r>
      <w:r w:rsidRPr="00BC1D76">
        <w:rPr>
          <w:rStyle w:val="StyleUnderline"/>
        </w:rPr>
        <w:t xml:space="preserve"> or so and you are bound to that employer and </w:t>
      </w:r>
      <w:r w:rsidRPr="00844A7D">
        <w:rPr>
          <w:rStyle w:val="StyleUnderline"/>
          <w:highlight w:val="green"/>
        </w:rPr>
        <w:t>that is not very attractive</w:t>
      </w:r>
      <w:r w:rsidRPr="00BC1D76">
        <w:rPr>
          <w:rStyle w:val="StyleUnderline"/>
        </w:rPr>
        <w:t xml:space="preserve">. </w:t>
      </w:r>
      <w:r w:rsidRPr="00844A7D">
        <w:rPr>
          <w:rStyle w:val="Emphasis"/>
          <w:highlight w:val="green"/>
        </w:rPr>
        <w:t>If the US wants to retain talent, people need freedom to pursue what they want to research</w:t>
      </w:r>
      <w:r w:rsidRPr="00BC1D76">
        <w:rPr>
          <w:sz w:val="16"/>
        </w:rPr>
        <w:t>.” Another graduate student in mechanical engineering voiced a similar sentiment: “</w:t>
      </w:r>
      <w:r w:rsidRPr="00BC1D76">
        <w:rPr>
          <w:rStyle w:val="StyleUnderline"/>
        </w:rPr>
        <w:t xml:space="preserve">The fact that you don’t have a green card at the end of your PhD – it’s a nightmare. For international students, </w:t>
      </w:r>
      <w:r w:rsidRPr="00844A7D">
        <w:rPr>
          <w:rStyle w:val="StyleUnderline"/>
          <w:highlight w:val="green"/>
        </w:rPr>
        <w:t>not having a green card - it impacts the job search…everything</w:t>
      </w:r>
      <w:r w:rsidRPr="00BC1D76">
        <w:rPr>
          <w:rStyle w:val="StyleUnderline"/>
        </w:rPr>
        <w:t>. ” For policymakers in the US, such a large pool of STEM students raises crucial questions about the direction of future policies. Do we want to retain international STEM graduates? And if so, how do we go about easing immigration policies restrictions so as to encourage those most likely to contribute to the American economy?</w:t>
      </w:r>
    </w:p>
    <w:p w:rsidR="0000065E" w:rsidRPr="0000065E" w:rsidRDefault="0000065E" w:rsidP="0000065E"/>
    <w:p w:rsidR="0000065E" w:rsidRDefault="0000065E" w:rsidP="0000065E">
      <w:pPr>
        <w:pStyle w:val="Heading3"/>
      </w:pPr>
      <w:r>
        <w:t>China</w:t>
      </w:r>
    </w:p>
    <w:p w:rsidR="0000065E" w:rsidRPr="00547B3D" w:rsidRDefault="00BA74F0" w:rsidP="0000065E">
      <w:pPr>
        <w:pStyle w:val="Heading4"/>
      </w:pPr>
      <w:r>
        <w:t>Only a third of Chinese students have returned</w:t>
      </w:r>
    </w:p>
    <w:p w:rsidR="0000065E" w:rsidRPr="00BA74F0" w:rsidRDefault="00BA74F0" w:rsidP="0000065E">
      <w:pPr>
        <w:rPr>
          <w:sz w:val="16"/>
          <w:szCs w:val="16"/>
        </w:rPr>
      </w:pPr>
      <w:r>
        <w:rPr>
          <w:rStyle w:val="Style13ptBold"/>
        </w:rPr>
        <w:t>The Economist</w:t>
      </w:r>
      <w:r w:rsidR="0000065E" w:rsidRPr="0000065E">
        <w:rPr>
          <w:rStyle w:val="Style13ptBold"/>
        </w:rPr>
        <w:t xml:space="preserve"> 14</w:t>
      </w:r>
      <w:r w:rsidR="0000065E" w:rsidRPr="0000065E">
        <w:t xml:space="preserve"> </w:t>
      </w:r>
      <w:r w:rsidR="0000065E" w:rsidRPr="00BA74F0">
        <w:rPr>
          <w:sz w:val="16"/>
          <w:szCs w:val="16"/>
        </w:rPr>
        <w:t>(</w:t>
      </w:r>
      <w:r w:rsidRPr="00BA74F0">
        <w:rPr>
          <w:sz w:val="16"/>
          <w:szCs w:val="16"/>
        </w:rPr>
        <w:t xml:space="preserve">The Economist is an acclaimed news magazine that focuses on the intersection of economics, politics, and social issues. </w:t>
      </w:r>
      <w:r w:rsidR="0000065E" w:rsidRPr="00BA74F0">
        <w:rPr>
          <w:sz w:val="16"/>
          <w:szCs w:val="16"/>
        </w:rPr>
        <w:t>“A matter of honors”</w:t>
      </w:r>
      <w:r w:rsidRPr="00BA74F0">
        <w:rPr>
          <w:sz w:val="16"/>
          <w:szCs w:val="16"/>
        </w:rPr>
        <w:t xml:space="preserve">, 11/22/14 </w:t>
      </w:r>
      <w:r w:rsidR="0000065E" w:rsidRPr="00BA74F0">
        <w:rPr>
          <w:sz w:val="16"/>
          <w:szCs w:val="16"/>
        </w:rPr>
        <w:t>http://www.economist.com/news/china/21633865-china-trying-reverse-its-brain-drain-matter-honours)</w:t>
      </w:r>
    </w:p>
    <w:p w:rsidR="0000065E" w:rsidRPr="00547B3D" w:rsidRDefault="0000065E" w:rsidP="0000065E">
      <w:pPr>
        <w:pStyle w:val="NormalWeb"/>
        <w:spacing w:before="0" w:beforeAutospacing="0" w:after="225" w:afterAutospacing="0"/>
        <w:textAlignment w:val="baseline"/>
        <w:rPr>
          <w:rStyle w:val="StyleUnderline"/>
          <w:rFonts w:asciiTheme="minorHAnsi" w:hAnsiTheme="minorHAnsi"/>
        </w:rPr>
      </w:pPr>
      <w:r w:rsidRPr="00547B3D">
        <w:rPr>
          <w:rStyle w:val="StyleUnderline"/>
          <w:rFonts w:asciiTheme="minorHAnsi" w:hAnsiTheme="minorHAnsi"/>
        </w:rPr>
        <w:t>Sending students abroad has been central to China’s efforts to improve its education since the late 1970s</w:t>
      </w:r>
      <w:r w:rsidRPr="00BA74F0">
        <w:rPr>
          <w:rFonts w:asciiTheme="minorHAnsi" w:hAnsiTheme="minorHAnsi" w:cs="Arial"/>
          <w:sz w:val="16"/>
          <w:szCs w:val="22"/>
        </w:rPr>
        <w:t xml:space="preserve">, when it began trying to repair the damage wrought by Mao’s destruction of the country’s academic institutions. </w:t>
      </w:r>
      <w:r w:rsidRPr="00547B3D">
        <w:rPr>
          <w:rStyle w:val="StyleUnderline"/>
          <w:rFonts w:asciiTheme="minorHAnsi" w:hAnsiTheme="minorHAnsi"/>
          <w:highlight w:val="cyan"/>
        </w:rPr>
        <w:t>More than 3 million Chinese have gone overseas to study</w:t>
      </w:r>
      <w:r w:rsidRPr="00BA74F0">
        <w:rPr>
          <w:rFonts w:asciiTheme="minorHAnsi" w:hAnsiTheme="minorHAnsi" w:cs="Arial"/>
          <w:sz w:val="16"/>
          <w:szCs w:val="22"/>
        </w:rPr>
        <w:t xml:space="preserve">. </w:t>
      </w:r>
      <w:r w:rsidRPr="00547B3D">
        <w:rPr>
          <w:rStyle w:val="StyleUnderline"/>
          <w:rFonts w:asciiTheme="minorHAnsi" w:hAnsiTheme="minorHAnsi"/>
          <w:highlight w:val="cyan"/>
        </w:rPr>
        <w:t>Chinese youths make up over a fifth of all international students in higher education in the OECD</w:t>
      </w:r>
      <w:r w:rsidRPr="00BA74F0">
        <w:rPr>
          <w:rFonts w:asciiTheme="minorHAnsi" w:hAnsiTheme="minorHAnsi" w:cs="Arial"/>
          <w:sz w:val="16"/>
          <w:szCs w:val="22"/>
        </w:rPr>
        <w:t xml:space="preserve">, a club mostly of rich countries. </w:t>
      </w:r>
      <w:r w:rsidRPr="00547B3D">
        <w:rPr>
          <w:rStyle w:val="StyleUnderline"/>
          <w:rFonts w:asciiTheme="minorHAnsi" w:hAnsiTheme="minorHAnsi"/>
          <w:highlight w:val="cyan"/>
        </w:rPr>
        <w:t>More than a quarter of them are in America.</w:t>
      </w:r>
      <w:r w:rsidRPr="00547B3D">
        <w:rPr>
          <w:rStyle w:val="StyleUnderline"/>
          <w:rFonts w:asciiTheme="minorHAnsi" w:hAnsiTheme="minorHAnsi"/>
        </w:rPr>
        <w:t xml:space="preserve"> </w:t>
      </w:r>
      <w:r w:rsidRPr="00BA74F0">
        <w:rPr>
          <w:rFonts w:asciiTheme="minorHAnsi" w:hAnsiTheme="minorHAnsi" w:cs="Arial"/>
          <w:sz w:val="16"/>
          <w:szCs w:val="22"/>
        </w:rPr>
        <w:t xml:space="preserve">Every country sends out students. </w:t>
      </w:r>
      <w:r w:rsidRPr="00547B3D">
        <w:rPr>
          <w:rStyle w:val="StyleUnderline"/>
          <w:rFonts w:asciiTheme="minorHAnsi" w:hAnsiTheme="minorHAnsi"/>
          <w:highlight w:val="cyan"/>
        </w:rPr>
        <w:t>What makes China different is that most of these bright minds have stayed away. Only a third have come back, according to the Ministry of Education; fewer by some counts</w:t>
      </w:r>
      <w:r w:rsidRPr="00BA74F0">
        <w:rPr>
          <w:rFonts w:asciiTheme="minorHAnsi" w:hAnsiTheme="minorHAnsi" w:cs="Arial"/>
          <w:sz w:val="16"/>
          <w:szCs w:val="22"/>
        </w:rPr>
        <w:t>.</w:t>
      </w:r>
      <w:r w:rsidRPr="00547B3D">
        <w:rPr>
          <w:rStyle w:val="StyleUnderline"/>
          <w:rFonts w:asciiTheme="minorHAnsi" w:hAnsiTheme="minorHAnsi"/>
        </w:rPr>
        <w:t xml:space="preserve"> </w:t>
      </w:r>
      <w:r w:rsidRPr="00547B3D">
        <w:rPr>
          <w:rStyle w:val="StyleUnderline"/>
          <w:rFonts w:asciiTheme="minorHAnsi" w:hAnsiTheme="minorHAnsi"/>
          <w:highlight w:val="cyan"/>
        </w:rPr>
        <w:t>A study</w:t>
      </w:r>
      <w:r w:rsidRPr="00BA74F0">
        <w:rPr>
          <w:rFonts w:asciiTheme="minorHAnsi" w:hAnsiTheme="minorHAnsi" w:cs="Arial"/>
          <w:sz w:val="16"/>
          <w:szCs w:val="22"/>
        </w:rPr>
        <w:t xml:space="preserve"> this year by a scholar</w:t>
      </w:r>
      <w:r w:rsidRPr="00547B3D">
        <w:rPr>
          <w:rStyle w:val="StyleUnderline"/>
          <w:rFonts w:asciiTheme="minorHAnsi" w:hAnsiTheme="minorHAnsi"/>
        </w:rPr>
        <w:t xml:space="preserve"> </w:t>
      </w:r>
      <w:r w:rsidRPr="00547B3D">
        <w:rPr>
          <w:rStyle w:val="StyleUnderline"/>
          <w:rFonts w:asciiTheme="minorHAnsi" w:hAnsiTheme="minorHAnsi"/>
          <w:highlight w:val="cyan"/>
        </w:rPr>
        <w:t>at America’s Oak Ridge Institute</w:t>
      </w:r>
      <w:r w:rsidRPr="00BA74F0">
        <w:rPr>
          <w:rFonts w:asciiTheme="minorHAnsi" w:hAnsiTheme="minorHAnsi" w:cs="Arial"/>
          <w:sz w:val="16"/>
          <w:szCs w:val="22"/>
        </w:rPr>
        <w:t xml:space="preserve"> for Science and Education</w:t>
      </w:r>
      <w:r w:rsidRPr="00547B3D">
        <w:rPr>
          <w:rStyle w:val="StyleUnderline"/>
          <w:rFonts w:asciiTheme="minorHAnsi" w:hAnsiTheme="minorHAnsi"/>
        </w:rPr>
        <w:t xml:space="preserve"> </w:t>
      </w:r>
      <w:r w:rsidRPr="00547B3D">
        <w:rPr>
          <w:rStyle w:val="StyleUnderline"/>
          <w:rFonts w:asciiTheme="minorHAnsi" w:hAnsiTheme="minorHAnsi"/>
          <w:highlight w:val="cyan"/>
        </w:rPr>
        <w:t>found that 85% of those who gained their doctorate in America in 2006 were still there in 2011.</w:t>
      </w:r>
    </w:p>
    <w:p w:rsidR="0000065E" w:rsidRPr="00547B3D" w:rsidRDefault="00BA74F0" w:rsidP="0000065E">
      <w:pPr>
        <w:pStyle w:val="Heading4"/>
      </w:pPr>
      <w:r>
        <w:t xml:space="preserve">Even government incentives didn’t </w:t>
      </w:r>
      <w:r w:rsidR="00E7114B">
        <w:t>draw students back</w:t>
      </w:r>
    </w:p>
    <w:p w:rsidR="00BA74F0" w:rsidRPr="00BA74F0" w:rsidRDefault="00BA74F0" w:rsidP="00BA74F0">
      <w:pPr>
        <w:rPr>
          <w:sz w:val="16"/>
          <w:szCs w:val="16"/>
        </w:rPr>
      </w:pPr>
      <w:r>
        <w:rPr>
          <w:rStyle w:val="Style13ptBold"/>
        </w:rPr>
        <w:t>The Economist</w:t>
      </w:r>
      <w:r w:rsidRPr="0000065E">
        <w:rPr>
          <w:rStyle w:val="Style13ptBold"/>
        </w:rPr>
        <w:t xml:space="preserve"> 14</w:t>
      </w:r>
      <w:r w:rsidRPr="0000065E">
        <w:t xml:space="preserve"> </w:t>
      </w:r>
      <w:r w:rsidRPr="00BA74F0">
        <w:rPr>
          <w:sz w:val="16"/>
          <w:szCs w:val="16"/>
        </w:rPr>
        <w:t>(The Economist is an acclaimed news magazine that focuses on the intersection of economics, politics, and social issues. “A matter of honors”, 11/22/14 http://www.economist.com/news/china/21633865-china-trying-reverse-its-brain-drain-matter-honours)</w:t>
      </w:r>
    </w:p>
    <w:p w:rsidR="0000065E" w:rsidRPr="00E7114B" w:rsidRDefault="0000065E" w:rsidP="00E7114B">
      <w:pPr>
        <w:pStyle w:val="NormalWeb"/>
        <w:spacing w:before="0" w:beforeAutospacing="0" w:after="225" w:afterAutospacing="0"/>
        <w:textAlignment w:val="baseline"/>
        <w:rPr>
          <w:rFonts w:asciiTheme="minorHAnsi" w:hAnsiTheme="minorHAnsi" w:cs="Arial"/>
          <w:sz w:val="16"/>
          <w:szCs w:val="22"/>
        </w:rPr>
      </w:pPr>
      <w:r w:rsidRPr="00547B3D">
        <w:rPr>
          <w:rStyle w:val="StyleUnderline"/>
          <w:rFonts w:asciiTheme="minorHAnsi" w:hAnsiTheme="minorHAnsi"/>
          <w:highlight w:val="cyan"/>
        </w:rPr>
        <w:t>To lure experts to Chinese universities</w:t>
      </w:r>
      <w:r w:rsidRPr="00BA74F0">
        <w:rPr>
          <w:rFonts w:asciiTheme="minorHAnsi" w:hAnsiTheme="minorHAnsi" w:cs="Arial"/>
          <w:sz w:val="16"/>
          <w:szCs w:val="22"/>
        </w:rPr>
        <w:t>,</w:t>
      </w:r>
      <w:r w:rsidRPr="00547B3D">
        <w:rPr>
          <w:rStyle w:val="StyleUnderline"/>
          <w:rFonts w:asciiTheme="minorHAnsi" w:hAnsiTheme="minorHAnsi"/>
        </w:rPr>
        <w:t xml:space="preserve"> </w:t>
      </w:r>
      <w:r w:rsidRPr="00547B3D">
        <w:rPr>
          <w:rStyle w:val="StyleUnderline"/>
          <w:rFonts w:asciiTheme="minorHAnsi" w:hAnsiTheme="minorHAnsi"/>
          <w:highlight w:val="cyan"/>
        </w:rPr>
        <w:t>the government has launched a series of schemes</w:t>
      </w:r>
      <w:r w:rsidRPr="00BA74F0">
        <w:rPr>
          <w:rFonts w:asciiTheme="minorHAnsi" w:hAnsiTheme="minorHAnsi" w:cs="Arial"/>
          <w:sz w:val="16"/>
          <w:szCs w:val="22"/>
        </w:rPr>
        <w:t xml:space="preserve"> since the mid-1990s. </w:t>
      </w:r>
      <w:r w:rsidRPr="00547B3D">
        <w:rPr>
          <w:rStyle w:val="StyleUnderline"/>
          <w:rFonts w:asciiTheme="minorHAnsi" w:hAnsiTheme="minorHAnsi"/>
          <w:highlight w:val="cyan"/>
        </w:rPr>
        <w:t>These have offered some combination of a one-off bonus</w:t>
      </w:r>
      <w:r w:rsidRPr="00547B3D">
        <w:rPr>
          <w:rStyle w:val="StyleUnderline"/>
          <w:rFonts w:asciiTheme="minorHAnsi" w:hAnsiTheme="minorHAnsi"/>
        </w:rPr>
        <w:t xml:space="preserve"> </w:t>
      </w:r>
      <w:r w:rsidRPr="00BA74F0">
        <w:rPr>
          <w:rFonts w:asciiTheme="minorHAnsi" w:hAnsiTheme="minorHAnsi" w:cs="Arial"/>
          <w:sz w:val="16"/>
          <w:szCs w:val="22"/>
        </w:rPr>
        <w:t xml:space="preserve">of up to 1m yuan ($160,000), </w:t>
      </w:r>
      <w:r w:rsidRPr="00547B3D">
        <w:rPr>
          <w:rStyle w:val="StyleUnderline"/>
          <w:rFonts w:asciiTheme="minorHAnsi" w:hAnsiTheme="minorHAnsi"/>
          <w:highlight w:val="cyan"/>
        </w:rPr>
        <w:t>promotion, an assured salary and a housing allowance</w:t>
      </w:r>
      <w:r w:rsidRPr="00547B3D">
        <w:rPr>
          <w:rStyle w:val="StyleUnderline"/>
          <w:rFonts w:asciiTheme="minorHAnsi" w:hAnsiTheme="minorHAnsi"/>
        </w:rPr>
        <w:t xml:space="preserve"> </w:t>
      </w:r>
      <w:r w:rsidRPr="00BA74F0">
        <w:rPr>
          <w:rFonts w:asciiTheme="minorHAnsi" w:hAnsiTheme="minorHAnsi" w:cs="Arial"/>
          <w:sz w:val="16"/>
          <w:szCs w:val="22"/>
        </w:rPr>
        <w:t xml:space="preserve">or even a free apartment. Some of the best universities have built homes for academics to rent or buy at a discount. All are promised top-notch facilities. Many campuses, which were once </w:t>
      </w:r>
      <w:proofErr w:type="spellStart"/>
      <w:r w:rsidRPr="00BA74F0">
        <w:rPr>
          <w:rFonts w:asciiTheme="minorHAnsi" w:hAnsiTheme="minorHAnsi" w:cs="Arial"/>
          <w:sz w:val="16"/>
          <w:szCs w:val="22"/>
        </w:rPr>
        <w:t>spartan</w:t>
      </w:r>
      <w:proofErr w:type="spellEnd"/>
      <w:r w:rsidRPr="00BA74F0">
        <w:rPr>
          <w:rFonts w:asciiTheme="minorHAnsi" w:hAnsiTheme="minorHAnsi" w:cs="Arial"/>
          <w:sz w:val="16"/>
          <w:szCs w:val="22"/>
        </w:rPr>
        <w:t xml:space="preserve">, now have swanky buildings (one of Tsinghua’s is pictured above). The </w:t>
      </w:r>
      <w:proofErr w:type="spellStart"/>
      <w:r w:rsidRPr="00BA74F0">
        <w:rPr>
          <w:rFonts w:asciiTheme="minorHAnsi" w:hAnsiTheme="minorHAnsi" w:cs="Arial"/>
          <w:sz w:val="16"/>
          <w:szCs w:val="22"/>
        </w:rPr>
        <w:t>programmes</w:t>
      </w:r>
      <w:proofErr w:type="spellEnd"/>
      <w:r w:rsidRPr="00BA74F0">
        <w:rPr>
          <w:rFonts w:asciiTheme="minorHAnsi" w:hAnsiTheme="minorHAnsi" w:cs="Arial"/>
          <w:sz w:val="16"/>
          <w:szCs w:val="22"/>
        </w:rPr>
        <w:t xml:space="preserve"> have also targeted non-Chinese. A “foreign expert thousand-talent scheme”, launched in 2011, has enticed around 200 people. Spending on universities has shot up, too: </w:t>
      </w:r>
      <w:proofErr w:type="spellStart"/>
      <w:r w:rsidRPr="00BA74F0">
        <w:rPr>
          <w:rFonts w:asciiTheme="minorHAnsi" w:hAnsiTheme="minorHAnsi" w:cs="Arial"/>
          <w:sz w:val="16"/>
          <w:szCs w:val="22"/>
        </w:rPr>
        <w:t>sixfold</w:t>
      </w:r>
      <w:proofErr w:type="spellEnd"/>
      <w:r w:rsidRPr="00BA74F0">
        <w:rPr>
          <w:rFonts w:asciiTheme="minorHAnsi" w:hAnsiTheme="minorHAnsi" w:cs="Arial"/>
          <w:sz w:val="16"/>
          <w:szCs w:val="22"/>
        </w:rPr>
        <w:t xml:space="preserve"> in 2001-11. The results have been striking. In 2005-2012 published research articles from higher-education institutions rose by 54%; patents granted went up eightfold. </w:t>
      </w:r>
      <w:r w:rsidRPr="00547B3D">
        <w:rPr>
          <w:rStyle w:val="StyleUnderline"/>
          <w:rFonts w:asciiTheme="minorHAnsi" w:hAnsiTheme="minorHAnsi"/>
          <w:highlight w:val="cyan"/>
        </w:rPr>
        <w:t>But most universities still have far to go. Only two Chinese institutions number in the top 100 in the Times Higher Education</w:t>
      </w:r>
      <w:r w:rsidRPr="00547B3D">
        <w:rPr>
          <w:rStyle w:val="StyleUnderline"/>
          <w:rFonts w:asciiTheme="minorHAnsi" w:hAnsiTheme="minorHAnsi"/>
        </w:rPr>
        <w:t> </w:t>
      </w:r>
      <w:r w:rsidRPr="00BA74F0">
        <w:rPr>
          <w:rFonts w:asciiTheme="minorHAnsi" w:hAnsiTheme="minorHAnsi" w:cs="Arial"/>
          <w:sz w:val="16"/>
          <w:szCs w:val="22"/>
        </w:rPr>
        <w:t>World University Rankings. Shanghai’s Jiao Tong University includes only 32 institutions from mainland China among the world’s 500 best. The government frets about the failure of a Chinese scholar ever to win a Nobel prize in science (although the country has a laureate for literature and an—unwelcome—winner in 2010 of the Nobel peace prize, Liu Xiaobo, an imprisoned dissident).</w:t>
      </w:r>
      <w:r w:rsidRPr="00547B3D">
        <w:rPr>
          <w:rStyle w:val="StyleUnderline"/>
          <w:rFonts w:asciiTheme="minorHAnsi" w:hAnsiTheme="minorHAnsi"/>
          <w:highlight w:val="cyan"/>
        </w:rPr>
        <w:t xml:space="preserve">Pulling some star scholars back from abroad will not be enough to turn China into an academic giant. Many of those who return do </w:t>
      </w:r>
      <w:proofErr w:type="gramStart"/>
      <w:r w:rsidRPr="00547B3D">
        <w:rPr>
          <w:rStyle w:val="StyleUnderline"/>
          <w:rFonts w:asciiTheme="minorHAnsi" w:hAnsiTheme="minorHAnsi"/>
          <w:highlight w:val="cyan"/>
        </w:rPr>
        <w:t>so on</w:t>
      </w:r>
      <w:proofErr w:type="gramEnd"/>
      <w:r w:rsidRPr="00547B3D">
        <w:rPr>
          <w:rStyle w:val="StyleUnderline"/>
          <w:rFonts w:asciiTheme="minorHAnsi" w:hAnsiTheme="minorHAnsi"/>
          <w:highlight w:val="cyan"/>
        </w:rPr>
        <w:t xml:space="preserve"> a part-time basis.</w:t>
      </w:r>
      <w:r w:rsidRPr="00547B3D">
        <w:rPr>
          <w:rStyle w:val="StyleUnderline"/>
          <w:rFonts w:asciiTheme="minorHAnsi" w:hAnsiTheme="minorHAnsi"/>
        </w:rPr>
        <w:t xml:space="preserve"> </w:t>
      </w:r>
      <w:r w:rsidRPr="00BA74F0">
        <w:rPr>
          <w:rFonts w:asciiTheme="minorHAnsi" w:hAnsiTheme="minorHAnsi" w:cs="Arial"/>
          <w:sz w:val="16"/>
          <w:szCs w:val="22"/>
        </w:rPr>
        <w:t>According to David Zweig of the Hong Kong University of Science and Technology,</w:t>
      </w:r>
      <w:r w:rsidRPr="00547B3D">
        <w:rPr>
          <w:rStyle w:val="StyleUnderline"/>
          <w:rFonts w:asciiTheme="minorHAnsi" w:hAnsiTheme="minorHAnsi"/>
        </w:rPr>
        <w:t xml:space="preserve"> </w:t>
      </w:r>
      <w:r w:rsidRPr="00547B3D">
        <w:rPr>
          <w:rStyle w:val="StyleUnderline"/>
          <w:rFonts w:asciiTheme="minorHAnsi" w:hAnsiTheme="minorHAnsi"/>
          <w:highlight w:val="cyan"/>
        </w:rPr>
        <w:t xml:space="preserve">nearly 75% of Chinese nationals who were lured by a “thousand-talent” </w:t>
      </w:r>
      <w:proofErr w:type="spellStart"/>
      <w:r w:rsidRPr="00547B3D">
        <w:rPr>
          <w:rStyle w:val="StyleUnderline"/>
          <w:rFonts w:asciiTheme="minorHAnsi" w:hAnsiTheme="minorHAnsi"/>
          <w:highlight w:val="cyan"/>
        </w:rPr>
        <w:t>programme</w:t>
      </w:r>
      <w:proofErr w:type="spellEnd"/>
      <w:r w:rsidRPr="00547B3D">
        <w:rPr>
          <w:rStyle w:val="StyleUnderline"/>
          <w:rFonts w:asciiTheme="minorHAnsi" w:hAnsiTheme="minorHAnsi"/>
          <w:highlight w:val="cyan"/>
        </w:rPr>
        <w:t xml:space="preserve"> l</w:t>
      </w:r>
      <w:r w:rsidRPr="00BA74F0">
        <w:rPr>
          <w:rFonts w:asciiTheme="minorHAnsi" w:hAnsiTheme="minorHAnsi" w:cs="Arial"/>
          <w:sz w:val="16"/>
          <w:szCs w:val="22"/>
        </w:rPr>
        <w:t xml:space="preserve">aunched in 2008 </w:t>
      </w:r>
      <w:r w:rsidRPr="00547B3D">
        <w:rPr>
          <w:rStyle w:val="StyleUnderline"/>
          <w:rFonts w:asciiTheme="minorHAnsi" w:hAnsiTheme="minorHAnsi"/>
          <w:highlight w:val="cyan"/>
        </w:rPr>
        <w:t>did not give up tenure elsewhere.</w:t>
      </w:r>
      <w:r w:rsidRPr="00547B3D">
        <w:rPr>
          <w:rStyle w:val="StyleUnderline"/>
          <w:rFonts w:asciiTheme="minorHAnsi" w:hAnsiTheme="minorHAnsi"/>
        </w:rPr>
        <w:t xml:space="preserve"> </w:t>
      </w:r>
      <w:r w:rsidRPr="00547B3D">
        <w:rPr>
          <w:rStyle w:val="StyleUnderline"/>
          <w:rFonts w:asciiTheme="minorHAnsi" w:hAnsiTheme="minorHAnsi"/>
          <w:highlight w:val="cyan"/>
        </w:rPr>
        <w:t>Such schemes have often</w:t>
      </w:r>
      <w:r w:rsidRPr="00547B3D">
        <w:rPr>
          <w:rStyle w:val="StyleUnderline"/>
          <w:rFonts w:asciiTheme="minorHAnsi" w:hAnsiTheme="minorHAnsi"/>
        </w:rPr>
        <w:t xml:space="preserve"> </w:t>
      </w:r>
      <w:r w:rsidRPr="00547B3D">
        <w:rPr>
          <w:rStyle w:val="StyleUnderline"/>
          <w:rFonts w:asciiTheme="minorHAnsi" w:hAnsiTheme="minorHAnsi"/>
          <w:highlight w:val="cyan"/>
        </w:rPr>
        <w:t>bought reputation rather</w:t>
      </w:r>
      <w:r w:rsidRPr="00BA74F0">
        <w:rPr>
          <w:rFonts w:asciiTheme="minorHAnsi" w:hAnsiTheme="minorHAnsi" w:cs="Arial"/>
          <w:sz w:val="16"/>
          <w:szCs w:val="22"/>
        </w:rPr>
        <w:t xml:space="preserve"> than better research. They typically target full professors whose more productive, </w:t>
      </w:r>
      <w:r w:rsidRPr="00547B3D">
        <w:rPr>
          <w:rStyle w:val="StyleUnderline"/>
          <w:rFonts w:asciiTheme="minorHAnsi" w:hAnsiTheme="minorHAnsi"/>
          <w:highlight w:val="cyan"/>
        </w:rPr>
        <w:t>innovative</w:t>
      </w:r>
      <w:r w:rsidRPr="00BA74F0">
        <w:rPr>
          <w:rFonts w:asciiTheme="minorHAnsi" w:hAnsiTheme="minorHAnsi" w:cs="Arial"/>
          <w:sz w:val="16"/>
          <w:szCs w:val="22"/>
        </w:rPr>
        <w:t xml:space="preserve"> years may already be behind them. (They also </w:t>
      </w:r>
      <w:proofErr w:type="spellStart"/>
      <w:r w:rsidRPr="00BA74F0">
        <w:rPr>
          <w:rFonts w:asciiTheme="minorHAnsi" w:hAnsiTheme="minorHAnsi" w:cs="Arial"/>
          <w:sz w:val="16"/>
          <w:szCs w:val="22"/>
        </w:rPr>
        <w:t>favour</w:t>
      </w:r>
      <w:proofErr w:type="spellEnd"/>
      <w:r w:rsidRPr="00BA74F0">
        <w:rPr>
          <w:rFonts w:asciiTheme="minorHAnsi" w:hAnsiTheme="minorHAnsi" w:cs="Arial"/>
          <w:sz w:val="16"/>
          <w:szCs w:val="22"/>
        </w:rPr>
        <w:t xml:space="preserve"> experts in </w:t>
      </w:r>
      <w:r w:rsidRPr="00547B3D">
        <w:rPr>
          <w:rStyle w:val="StyleUnderline"/>
          <w:rFonts w:asciiTheme="minorHAnsi" w:hAnsiTheme="minorHAnsi"/>
          <w:highlight w:val="cyan"/>
        </w:rPr>
        <w:t>science, technology and management</w:t>
      </w:r>
      <w:r w:rsidRPr="00BA74F0">
        <w:rPr>
          <w:rFonts w:asciiTheme="minorHAnsi" w:hAnsiTheme="minorHAnsi" w:cs="Arial"/>
          <w:sz w:val="16"/>
          <w:szCs w:val="22"/>
        </w:rPr>
        <w:t xml:space="preserve">; the Communist Party is less interested in attracting scholars in more politically controversial fields.) </w:t>
      </w:r>
      <w:r w:rsidRPr="00547B3D">
        <w:rPr>
          <w:rStyle w:val="StyleUnderline"/>
          <w:rFonts w:asciiTheme="minorHAnsi" w:hAnsiTheme="minorHAnsi"/>
          <w:highlight w:val="cyan"/>
        </w:rPr>
        <w:t>Chinese universities have great difficulty fostering talent at home.</w:t>
      </w:r>
      <w:r w:rsidRPr="00547B3D">
        <w:rPr>
          <w:rStyle w:val="StyleUnderline"/>
          <w:rFonts w:asciiTheme="minorHAnsi" w:hAnsiTheme="minorHAnsi"/>
        </w:rPr>
        <w:t xml:space="preserve"> </w:t>
      </w:r>
      <w:r w:rsidRPr="00BA74F0">
        <w:rPr>
          <w:rFonts w:asciiTheme="minorHAnsi" w:hAnsiTheme="minorHAnsi" w:cs="Arial"/>
          <w:sz w:val="16"/>
          <w:szCs w:val="22"/>
        </w:rPr>
        <w:t xml:space="preserve">The premium on foreign experience in China has created perverse incentives, says Cao Cong of Nottingham University in Britain. </w:t>
      </w:r>
      <w:r w:rsidRPr="00547B3D">
        <w:rPr>
          <w:rStyle w:val="StyleUnderline"/>
          <w:rFonts w:asciiTheme="minorHAnsi" w:hAnsiTheme="minorHAnsi"/>
          <w:highlight w:val="cyan"/>
        </w:rPr>
        <w:t>It sends the message to today’s best and brightest that they should still spend their most productive years abroad.</w:t>
      </w:r>
      <w:r w:rsidRPr="00547B3D">
        <w:rPr>
          <w:rStyle w:val="StyleUnderline"/>
          <w:rFonts w:asciiTheme="minorHAnsi" w:hAnsiTheme="minorHAnsi"/>
        </w:rPr>
        <w:t xml:space="preserve"> </w:t>
      </w:r>
      <w:r w:rsidRPr="00BA74F0">
        <w:rPr>
          <w:rFonts w:asciiTheme="minorHAnsi" w:hAnsiTheme="minorHAnsi" w:cs="Arial"/>
          <w:sz w:val="16"/>
          <w:szCs w:val="22"/>
        </w:rPr>
        <w:t>More than 300,000 students leave each year.</w:t>
      </w:r>
    </w:p>
    <w:p w:rsidR="0000065E" w:rsidRPr="00547B3D" w:rsidRDefault="00CC528E" w:rsidP="00E7114B">
      <w:pPr>
        <w:pStyle w:val="Heading4"/>
        <w:rPr>
          <w:lang w:eastAsia="zh-TW"/>
        </w:rPr>
      </w:pPr>
      <w:r>
        <w:rPr>
          <w:lang w:eastAsia="zh-TW"/>
        </w:rPr>
        <w:t>Two a</w:t>
      </w:r>
      <w:r w:rsidR="00E7114B">
        <w:rPr>
          <w:lang w:eastAsia="zh-TW"/>
        </w:rPr>
        <w:t xml:space="preserve">lt causes-- </w:t>
      </w:r>
    </w:p>
    <w:p w:rsidR="00E7114B" w:rsidRPr="00E7114B" w:rsidRDefault="00CC528E" w:rsidP="00E7114B">
      <w:pPr>
        <w:pStyle w:val="Heading4"/>
      </w:pPr>
      <w:r>
        <w:t>First - o</w:t>
      </w:r>
      <w:r w:rsidR="00E7114B" w:rsidRPr="00E7114B">
        <w:t>verwhelming failure of start-ups</w:t>
      </w:r>
    </w:p>
    <w:p w:rsidR="0000065E" w:rsidRPr="0000065E" w:rsidRDefault="00E7114B" w:rsidP="00E7114B">
      <w:r>
        <w:rPr>
          <w:rStyle w:val="Style13ptBold"/>
        </w:rPr>
        <w:t xml:space="preserve"> </w:t>
      </w:r>
      <w:r w:rsidR="0000065E" w:rsidRPr="0000065E">
        <w:rPr>
          <w:rStyle w:val="Style13ptBold"/>
        </w:rPr>
        <w:t>Ford 14</w:t>
      </w:r>
      <w:r w:rsidR="0000065E" w:rsidRPr="0000065E">
        <w:t xml:space="preserve"> (Peter Ford is The Christian Science Monitor’s Beijing Bureau Chief. He covers news and features throughout China and also makes reporting trips to Japan and the Korean </w:t>
      </w:r>
      <w:proofErr w:type="spellStart"/>
      <w:r w:rsidR="0000065E" w:rsidRPr="0000065E">
        <w:t>peninsula.Prior</w:t>
      </w:r>
      <w:proofErr w:type="spellEnd"/>
      <w:r w:rsidR="0000065E" w:rsidRPr="0000065E">
        <w:t xml:space="preserve"> to his current posting, Peter served for six years as the Monitor’s Chief European Correspondent. “China’s Fear of Failure” http://pulitzercenter.org/reporting/china-brain-drain-entrepreneurs-chinese-scientists-wuxi-incentive-program)</w:t>
      </w:r>
    </w:p>
    <w:p w:rsidR="0000065E" w:rsidRPr="00547B3D" w:rsidRDefault="0000065E" w:rsidP="0000065E">
      <w:pPr>
        <w:shd w:val="clear" w:color="auto" w:fill="FFFFFF"/>
        <w:textAlignment w:val="baseline"/>
        <w:rPr>
          <w:rFonts w:asciiTheme="minorHAnsi" w:eastAsia="PMingLiU" w:hAnsiTheme="minorHAnsi" w:cs="PMingLiU"/>
          <w:sz w:val="14"/>
          <w:szCs w:val="20"/>
          <w:lang w:eastAsia="zh-TW"/>
        </w:rPr>
      </w:pPr>
      <w:r w:rsidRPr="00547B3D">
        <w:rPr>
          <w:rFonts w:asciiTheme="minorHAnsi" w:eastAsia="PMingLiU" w:hAnsiTheme="minorHAnsi" w:cs="PMingLiU"/>
          <w:sz w:val="14"/>
          <w:szCs w:val="20"/>
          <w:lang w:eastAsia="zh-TW"/>
        </w:rPr>
        <w:t>As the city hosting one of China’s best-known</w:t>
      </w:r>
      <w:r w:rsidRPr="00547B3D">
        <w:rPr>
          <w:rFonts w:asciiTheme="minorHAnsi" w:hAnsiTheme="minorHAnsi"/>
          <w:sz w:val="14"/>
        </w:rPr>
        <w:t xml:space="preserve"> incentive programs to encourage Chinese entrepreneurs and scientists to come home, </w:t>
      </w:r>
      <w:r w:rsidRPr="00547B3D">
        <w:rPr>
          <w:rFonts w:asciiTheme="minorHAnsi" w:eastAsia="PMingLiU" w:hAnsiTheme="minorHAnsi" w:cs="PMingLiU"/>
          <w:sz w:val="14"/>
          <w:szCs w:val="20"/>
          <w:lang w:eastAsia="zh-TW"/>
        </w:rPr>
        <w:t xml:space="preserve">Wuxi, near Shanghai, seemed a natural place for me to visit. The people who run the “Wuxi 530” program said they were happy enough to show me around and talk about their work, but they needed permission from the city’s (Communist party controlled) Foreign Affairs Office. And that, strangely, was not forthcoming. The Foreign Affairs Office, which oversees city officials’ contacts with foreigners, told my would-be hosts that “it is not suggested to arrange this planned visit in a sensitive moment.” It was “strongly recommended” that I change my schedule. The “sensitive moment” could only refer to the ruling Communist party’s 18th Party Congress, even though that meeting was not due to be held for at least a month after my planned visit, and in Beijing, 1,000 kilometers away from Wuxi. But I knew from experience that this was not the sort of ruling that you bother to challenge, even if it made no apparent sense. I went to Wuxi anyway, of course. If a reporter in China did only what the authorities suggested he </w:t>
      </w:r>
      <w:proofErr w:type="gramStart"/>
      <w:r w:rsidRPr="00547B3D">
        <w:rPr>
          <w:rFonts w:asciiTheme="minorHAnsi" w:eastAsia="PMingLiU" w:hAnsiTheme="minorHAnsi" w:cs="PMingLiU"/>
          <w:sz w:val="14"/>
          <w:szCs w:val="20"/>
          <w:lang w:eastAsia="zh-TW"/>
        </w:rPr>
        <w:t>do</w:t>
      </w:r>
      <w:proofErr w:type="gramEnd"/>
      <w:r w:rsidRPr="00547B3D">
        <w:rPr>
          <w:rFonts w:asciiTheme="minorHAnsi" w:eastAsia="PMingLiU" w:hAnsiTheme="minorHAnsi" w:cs="PMingLiU"/>
          <w:sz w:val="14"/>
          <w:szCs w:val="20"/>
          <w:lang w:eastAsia="zh-TW"/>
        </w:rPr>
        <w:t xml:space="preserve"> he would never write anything. I could not meet the people running the returnee program – they would have got into trouble if they had seen me – but I could talk to independent businessmen who had benefited from it. And it was while I was talking to them that I got an inkling of why, perhaps, city government officials had wanted to keep me out of Wuxi. Because it transpired tha</w:t>
      </w:r>
      <w:r w:rsidRPr="00547B3D">
        <w:rPr>
          <w:rStyle w:val="StyleUnderline"/>
          <w:rFonts w:asciiTheme="minorHAnsi" w:hAnsiTheme="minorHAnsi"/>
          <w:highlight w:val="cyan"/>
          <w:lang w:eastAsia="zh-TW"/>
        </w:rPr>
        <w:t>t a large proportion of the companies that returnees have set up in Wuxi have failed. And if there is one thing that Chinese officials hate to acknowledge, it is failure</w:t>
      </w:r>
      <w:r w:rsidRPr="00547B3D">
        <w:rPr>
          <w:rFonts w:asciiTheme="minorHAnsi" w:eastAsia="PMingLiU" w:hAnsiTheme="minorHAnsi" w:cs="PMingLiU"/>
          <w:sz w:val="14"/>
          <w:szCs w:val="20"/>
          <w:lang w:eastAsia="zh-TW"/>
        </w:rPr>
        <w:t xml:space="preserve">. </w:t>
      </w:r>
      <w:r w:rsidRPr="00547B3D">
        <w:rPr>
          <w:rStyle w:val="StyleUnderline"/>
          <w:rFonts w:asciiTheme="minorHAnsi" w:hAnsiTheme="minorHAnsi"/>
          <w:highlight w:val="cyan"/>
          <w:lang w:eastAsia="zh-TW"/>
        </w:rPr>
        <w:t xml:space="preserve">No matter that large proportions of start-up companies all over the world fail. </w:t>
      </w:r>
      <w:proofErr w:type="gramStart"/>
      <w:r w:rsidRPr="00547B3D">
        <w:rPr>
          <w:rStyle w:val="StyleUnderline"/>
          <w:rFonts w:asciiTheme="minorHAnsi" w:hAnsiTheme="minorHAnsi"/>
          <w:highlight w:val="cyan"/>
          <w:lang w:eastAsia="zh-TW"/>
        </w:rPr>
        <w:t>As many as 40 percent of startups in the United States quickly go bankrupt, according to Harvard Business School research.</w:t>
      </w:r>
      <w:proofErr w:type="gramEnd"/>
      <w:r w:rsidRPr="00547B3D">
        <w:rPr>
          <w:rStyle w:val="StyleUnderline"/>
          <w:rFonts w:asciiTheme="minorHAnsi" w:hAnsiTheme="minorHAnsi"/>
          <w:highlight w:val="cyan"/>
        </w:rPr>
        <w:t xml:space="preserve"> </w:t>
      </w:r>
      <w:r w:rsidRPr="00547B3D">
        <w:rPr>
          <w:rStyle w:val="StyleUnderline"/>
          <w:rFonts w:asciiTheme="minorHAnsi" w:hAnsiTheme="minorHAnsi"/>
          <w:highlight w:val="cyan"/>
          <w:lang w:eastAsia="zh-TW"/>
        </w:rPr>
        <w:t>The big difference is that in America this is not a cause for shame, but regarded as a natural result of the risks that small entrepreneurs take. In China it is seen as a reflection – and a poor one – on the officials who sponsored the entrepreneurs.</w:t>
      </w:r>
      <w:r w:rsidRPr="00547B3D">
        <w:rPr>
          <w:rFonts w:asciiTheme="minorHAnsi" w:eastAsia="PMingLiU" w:hAnsiTheme="minorHAnsi" w:cs="PMingLiU"/>
          <w:sz w:val="14"/>
          <w:szCs w:val="20"/>
          <w:lang w:eastAsia="zh-TW"/>
        </w:rPr>
        <w:t xml:space="preserve"> I could not find out exactly how many of the businesses launched through the Wuxi incentive program had gone bust. The program managers were not allowed to talk to me, and the city government refused to do so. The businessmen with whom I talked suggested, anecdotally, that </w:t>
      </w:r>
      <w:r w:rsidRPr="00547B3D">
        <w:rPr>
          <w:rStyle w:val="StyleUnderline"/>
          <w:rFonts w:asciiTheme="minorHAnsi" w:hAnsiTheme="minorHAnsi"/>
          <w:highlight w:val="cyan"/>
          <w:lang w:eastAsia="zh-TW"/>
        </w:rPr>
        <w:t>around half of their peers had given up within a year or two.</w:t>
      </w:r>
      <w:r w:rsidRPr="00547B3D">
        <w:rPr>
          <w:rStyle w:val="StyleUnderline"/>
          <w:rFonts w:asciiTheme="minorHAnsi" w:hAnsiTheme="minorHAnsi"/>
        </w:rPr>
        <w:t xml:space="preserve"> </w:t>
      </w:r>
      <w:r w:rsidRPr="00547B3D">
        <w:rPr>
          <w:rFonts w:asciiTheme="minorHAnsi" w:eastAsia="PMingLiU" w:hAnsiTheme="minorHAnsi" w:cs="PMingLiU"/>
          <w:sz w:val="14"/>
          <w:szCs w:val="20"/>
          <w:lang w:eastAsia="zh-TW"/>
        </w:rPr>
        <w:t xml:space="preserve">This is not surprising to anyone anywhere in the world familiar with the pitfalls of starting a small business. </w:t>
      </w:r>
      <w:r w:rsidRPr="00547B3D">
        <w:rPr>
          <w:rStyle w:val="StyleUnderline"/>
          <w:rFonts w:asciiTheme="minorHAnsi" w:hAnsiTheme="minorHAnsi"/>
          <w:highlight w:val="cyan"/>
          <w:lang w:eastAsia="zh-TW"/>
        </w:rPr>
        <w:t>But the official Chinese</w:t>
      </w:r>
      <w:r w:rsidRPr="00547B3D">
        <w:rPr>
          <w:rFonts w:asciiTheme="minorHAnsi" w:eastAsia="PMingLiU" w:hAnsiTheme="minorHAnsi" w:cs="PMingLiU"/>
          <w:sz w:val="14"/>
          <w:szCs w:val="20"/>
          <w:lang w:eastAsia="zh-TW"/>
        </w:rPr>
        <w:t xml:space="preserve"> attitude is indicative of a deeper </w:t>
      </w:r>
      <w:r w:rsidRPr="00547B3D">
        <w:rPr>
          <w:rStyle w:val="StyleUnderline"/>
          <w:rFonts w:asciiTheme="minorHAnsi" w:hAnsiTheme="minorHAnsi"/>
          <w:highlight w:val="cyan"/>
          <w:lang w:eastAsia="zh-TW"/>
        </w:rPr>
        <w:t>mindset that may prove an obstacle</w:t>
      </w:r>
      <w:r w:rsidRPr="00547B3D">
        <w:rPr>
          <w:rStyle w:val="StyleUnderline"/>
          <w:rFonts w:asciiTheme="minorHAnsi" w:hAnsiTheme="minorHAnsi"/>
          <w:lang w:eastAsia="zh-TW"/>
        </w:rPr>
        <w:t xml:space="preserve"> </w:t>
      </w:r>
      <w:r w:rsidRPr="00547B3D">
        <w:rPr>
          <w:rFonts w:asciiTheme="minorHAnsi" w:eastAsia="PMingLiU" w:hAnsiTheme="minorHAnsi" w:cs="PMingLiU"/>
          <w:sz w:val="14"/>
          <w:szCs w:val="20"/>
          <w:lang w:eastAsia="zh-TW"/>
        </w:rPr>
        <w:t>in the long term</w:t>
      </w:r>
      <w:r w:rsidRPr="00547B3D">
        <w:rPr>
          <w:rStyle w:val="StyleUnderline"/>
          <w:rFonts w:asciiTheme="minorHAnsi" w:hAnsiTheme="minorHAnsi"/>
          <w:lang w:eastAsia="zh-TW"/>
        </w:rPr>
        <w:t xml:space="preserve"> </w:t>
      </w:r>
      <w:r w:rsidRPr="00547B3D">
        <w:rPr>
          <w:rStyle w:val="StyleUnderline"/>
          <w:rFonts w:asciiTheme="minorHAnsi" w:hAnsiTheme="minorHAnsi"/>
          <w:highlight w:val="cyan"/>
          <w:lang w:eastAsia="zh-TW"/>
        </w:rPr>
        <w:t>to the country’s ambitions to boost innovation</w:t>
      </w:r>
      <w:r w:rsidRPr="00547B3D">
        <w:rPr>
          <w:rStyle w:val="StyleUnderline"/>
          <w:rFonts w:asciiTheme="minorHAnsi" w:hAnsiTheme="minorHAnsi"/>
          <w:lang w:eastAsia="zh-TW"/>
        </w:rPr>
        <w:t xml:space="preserve"> </w:t>
      </w:r>
      <w:r w:rsidRPr="00547B3D">
        <w:rPr>
          <w:rFonts w:asciiTheme="minorHAnsi" w:eastAsia="PMingLiU" w:hAnsiTheme="minorHAnsi" w:cs="PMingLiU"/>
          <w:sz w:val="14"/>
          <w:szCs w:val="20"/>
          <w:lang w:eastAsia="zh-TW"/>
        </w:rPr>
        <w:t xml:space="preserve">by tempting home people with experience abroad. </w:t>
      </w:r>
      <w:r w:rsidRPr="00547B3D">
        <w:rPr>
          <w:rStyle w:val="StyleUnderline"/>
          <w:rFonts w:asciiTheme="minorHAnsi" w:hAnsiTheme="minorHAnsi"/>
          <w:highlight w:val="cyan"/>
          <w:lang w:eastAsia="zh-TW"/>
        </w:rPr>
        <w:t>Cutting-edge scientists and hi-tech entrepreneurs in the U.S. and Europe are accustomed</w:t>
      </w:r>
      <w:r w:rsidRPr="00547B3D">
        <w:rPr>
          <w:rFonts w:asciiTheme="minorHAnsi" w:eastAsia="PMingLiU" w:hAnsiTheme="minorHAnsi" w:cs="PMingLiU"/>
          <w:sz w:val="14"/>
          <w:szCs w:val="20"/>
          <w:lang w:eastAsia="zh-TW"/>
        </w:rPr>
        <w:t xml:space="preserve"> to taking risks, and accustomed to shrugging off</w:t>
      </w:r>
      <w:r w:rsidRPr="00547B3D">
        <w:rPr>
          <w:rStyle w:val="StyleUnderline"/>
          <w:rFonts w:asciiTheme="minorHAnsi" w:hAnsiTheme="minorHAnsi"/>
          <w:lang w:eastAsia="zh-TW"/>
        </w:rPr>
        <w:t xml:space="preserve"> </w:t>
      </w:r>
      <w:r w:rsidRPr="00547B3D">
        <w:rPr>
          <w:rStyle w:val="StyleUnderline"/>
          <w:rFonts w:asciiTheme="minorHAnsi" w:hAnsiTheme="minorHAnsi"/>
          <w:highlight w:val="cyan"/>
          <w:lang w:eastAsia="zh-TW"/>
        </w:rPr>
        <w:t>initial failure</w:t>
      </w:r>
      <w:r w:rsidRPr="00547B3D">
        <w:rPr>
          <w:rStyle w:val="StyleUnderline"/>
          <w:rFonts w:asciiTheme="minorHAnsi" w:hAnsiTheme="minorHAnsi"/>
          <w:lang w:eastAsia="zh-TW"/>
        </w:rPr>
        <w:t xml:space="preserve"> </w:t>
      </w:r>
      <w:r w:rsidRPr="00547B3D">
        <w:rPr>
          <w:rFonts w:asciiTheme="minorHAnsi" w:eastAsia="PMingLiU" w:hAnsiTheme="minorHAnsi" w:cs="PMingLiU"/>
          <w:sz w:val="14"/>
          <w:szCs w:val="20"/>
          <w:lang w:eastAsia="zh-TW"/>
        </w:rPr>
        <w:t xml:space="preserve">as par for the course. </w:t>
      </w:r>
      <w:r w:rsidRPr="00547B3D">
        <w:rPr>
          <w:rStyle w:val="StyleUnderline"/>
          <w:rFonts w:asciiTheme="minorHAnsi" w:hAnsiTheme="minorHAnsi"/>
          <w:highlight w:val="cyan"/>
          <w:lang w:eastAsia="zh-TW"/>
        </w:rPr>
        <w:t>Their funders and their investors share that outlook.</w:t>
      </w:r>
      <w:r w:rsidRPr="00547B3D">
        <w:rPr>
          <w:rStyle w:val="StyleUnderline"/>
          <w:rFonts w:asciiTheme="minorHAnsi" w:hAnsiTheme="minorHAnsi"/>
          <w:highlight w:val="cyan"/>
        </w:rPr>
        <w:t xml:space="preserve"> </w:t>
      </w:r>
      <w:r w:rsidRPr="00547B3D">
        <w:rPr>
          <w:rStyle w:val="StyleUnderline"/>
          <w:rFonts w:asciiTheme="minorHAnsi" w:hAnsiTheme="minorHAnsi"/>
          <w:highlight w:val="cyan"/>
          <w:lang w:eastAsia="zh-TW"/>
        </w:rPr>
        <w:t>In China, failure implies a shameful loss of face; only in rare circumstances will an official risk it</w:t>
      </w:r>
      <w:r w:rsidRPr="00547B3D">
        <w:rPr>
          <w:rFonts w:asciiTheme="minorHAnsi" w:eastAsia="PMingLiU" w:hAnsiTheme="minorHAnsi" w:cs="PMingLiU"/>
          <w:sz w:val="14"/>
          <w:szCs w:val="20"/>
          <w:lang w:eastAsia="zh-TW"/>
        </w:rPr>
        <w:t>. And that may explain why the very best Chinese scientists, and the very brightest entrepreneurs, are not coming home.</w:t>
      </w:r>
    </w:p>
    <w:p w:rsidR="0000065E" w:rsidRPr="00547B3D" w:rsidRDefault="0000065E" w:rsidP="0000065E">
      <w:pPr>
        <w:pStyle w:val="loose"/>
        <w:shd w:val="clear" w:color="auto" w:fill="FFFFFF"/>
        <w:spacing w:before="210" w:beforeAutospacing="0" w:after="0" w:afterAutospacing="0"/>
        <w:rPr>
          <w:rFonts w:asciiTheme="minorHAnsi" w:hAnsiTheme="minorHAnsi"/>
          <w:sz w:val="22"/>
          <w:szCs w:val="22"/>
        </w:rPr>
      </w:pPr>
    </w:p>
    <w:p w:rsidR="0000065E" w:rsidRPr="00547B3D" w:rsidRDefault="00CC528E" w:rsidP="0000065E">
      <w:pPr>
        <w:pStyle w:val="Heading4"/>
      </w:pPr>
      <w:r>
        <w:t xml:space="preserve">Second- </w:t>
      </w:r>
      <w:r w:rsidR="00E7114B">
        <w:t>Research culture</w:t>
      </w:r>
      <w:r>
        <w:t xml:space="preserve"> </w:t>
      </w:r>
    </w:p>
    <w:p w:rsidR="0000065E" w:rsidRPr="00E7114B" w:rsidRDefault="00E7114B" w:rsidP="00E7114B">
      <w:r w:rsidRPr="00E7114B">
        <w:rPr>
          <w:rStyle w:val="Style13ptBold"/>
        </w:rPr>
        <w:t>Cao 13</w:t>
      </w:r>
      <w:r>
        <w:t xml:space="preserve"> </w:t>
      </w:r>
      <w:r w:rsidR="0000065E" w:rsidRPr="00E7114B">
        <w:rPr>
          <w:sz w:val="16"/>
          <w:szCs w:val="16"/>
        </w:rPr>
        <w:t>Cong Cao</w:t>
      </w:r>
      <w:r w:rsidRPr="00E7114B">
        <w:rPr>
          <w:sz w:val="16"/>
          <w:szCs w:val="16"/>
        </w:rPr>
        <w:t xml:space="preserve"> received a </w:t>
      </w:r>
      <w:r w:rsidR="0000065E" w:rsidRPr="00E7114B">
        <w:rPr>
          <w:sz w:val="16"/>
          <w:szCs w:val="16"/>
        </w:rPr>
        <w:t>Ph.D. in</w:t>
      </w:r>
      <w:r w:rsidRPr="00E7114B">
        <w:rPr>
          <w:sz w:val="16"/>
          <w:szCs w:val="16"/>
        </w:rPr>
        <w:t xml:space="preserve"> Sociology from Columbia University and</w:t>
      </w:r>
      <w:r w:rsidR="0000065E" w:rsidRPr="00E7114B">
        <w:rPr>
          <w:sz w:val="16"/>
          <w:szCs w:val="16"/>
        </w:rPr>
        <w:t xml:space="preserve"> is</w:t>
      </w:r>
      <w:r w:rsidRPr="00E7114B">
        <w:rPr>
          <w:sz w:val="16"/>
          <w:szCs w:val="16"/>
        </w:rPr>
        <w:t xml:space="preserve"> an</w:t>
      </w:r>
      <w:r w:rsidR="0000065E" w:rsidRPr="00E7114B">
        <w:rPr>
          <w:sz w:val="16"/>
          <w:szCs w:val="16"/>
        </w:rPr>
        <w:t xml:space="preserve"> Associate Professor and Reader at the School of Contemporary Chinese Studies, University of Nottingham. Educated in both China and the U.S. and in both the natural and social sciences, he has worked at the University of Oregon, the National University of Singapore, and the State University of New York. “Culture change needed to counter brain drain” </w:t>
      </w:r>
      <w:r w:rsidRPr="00E7114B">
        <w:rPr>
          <w:sz w:val="16"/>
          <w:szCs w:val="16"/>
        </w:rPr>
        <w:t>&lt;</w:t>
      </w:r>
      <w:r w:rsidR="0000065E" w:rsidRPr="00E7114B">
        <w:rPr>
          <w:sz w:val="16"/>
          <w:szCs w:val="16"/>
        </w:rPr>
        <w:t>http://www.universityworldnews.com/arti</w:t>
      </w:r>
      <w:r w:rsidRPr="00E7114B">
        <w:rPr>
          <w:sz w:val="16"/>
          <w:szCs w:val="16"/>
        </w:rPr>
        <w:t>cle.php?story=20130719150700309&gt;</w:t>
      </w:r>
    </w:p>
    <w:p w:rsidR="0000065E" w:rsidRDefault="0000065E" w:rsidP="0000065E">
      <w:pPr>
        <w:rPr>
          <w:lang w:eastAsia="zh-TW"/>
        </w:rPr>
      </w:pPr>
      <w:r w:rsidRPr="00547B3D">
        <w:rPr>
          <w:rFonts w:asciiTheme="minorHAnsi" w:hAnsiTheme="minorHAnsi"/>
          <w:sz w:val="16"/>
          <w:shd w:val="clear" w:color="auto" w:fill="FFFFFF"/>
        </w:rPr>
        <w:t>So, why are</w:t>
      </w:r>
      <w:r w:rsidRPr="00547B3D">
        <w:rPr>
          <w:rStyle w:val="StyleUnderline"/>
          <w:rFonts w:asciiTheme="minorHAnsi" w:hAnsiTheme="minorHAnsi"/>
        </w:rPr>
        <w:t xml:space="preserve"> </w:t>
      </w:r>
      <w:r w:rsidRPr="00547B3D">
        <w:rPr>
          <w:rStyle w:val="StyleUnderline"/>
          <w:rFonts w:asciiTheme="minorHAnsi" w:hAnsiTheme="minorHAnsi"/>
          <w:highlight w:val="yellow"/>
        </w:rPr>
        <w:t>China's first-rate academics reluctant to return home</w:t>
      </w:r>
      <w:r w:rsidRPr="00547B3D">
        <w:rPr>
          <w:rStyle w:val="StyleUnderline"/>
          <w:rFonts w:asciiTheme="minorHAnsi" w:hAnsiTheme="minorHAnsi"/>
        </w:rPr>
        <w:t xml:space="preserve"> </w:t>
      </w:r>
      <w:r w:rsidRPr="00547B3D">
        <w:rPr>
          <w:rFonts w:asciiTheme="minorHAnsi" w:hAnsiTheme="minorHAnsi"/>
          <w:sz w:val="16"/>
          <w:shd w:val="clear" w:color="auto" w:fill="FFFFFF"/>
        </w:rPr>
        <w:t>to participate in the country's expected rise to superpower status</w:t>
      </w:r>
      <w:r w:rsidRPr="00547B3D">
        <w:rPr>
          <w:rFonts w:asciiTheme="minorHAnsi" w:hAnsiTheme="minorHAnsi"/>
          <w:sz w:val="12"/>
          <w:shd w:val="clear" w:color="auto" w:fill="FFFFFF"/>
          <w:lang w:eastAsia="zh-TW"/>
        </w:rPr>
        <w:t>?</w:t>
      </w:r>
      <w:r w:rsidRPr="00547B3D">
        <w:rPr>
          <w:rFonts w:asciiTheme="minorHAnsi" w:hAnsiTheme="minorHAnsi"/>
          <w:sz w:val="16"/>
          <w:shd w:val="clear" w:color="auto" w:fill="FFFFFF"/>
          <w:lang w:eastAsia="zh-TW"/>
        </w:rPr>
        <w:t xml:space="preserve"> </w:t>
      </w:r>
      <w:r w:rsidRPr="00547B3D">
        <w:rPr>
          <w:rStyle w:val="StyleUnderline"/>
          <w:rFonts w:asciiTheme="minorHAnsi" w:hAnsiTheme="minorHAnsi"/>
          <w:highlight w:val="yellow"/>
        </w:rPr>
        <w:t>China remains a society that revolves around personal relations</w:t>
      </w:r>
      <w:r w:rsidRPr="00547B3D">
        <w:rPr>
          <w:rFonts w:asciiTheme="minorHAnsi" w:hAnsiTheme="minorHAnsi"/>
          <w:sz w:val="16"/>
          <w:shd w:val="clear" w:color="auto" w:fill="FFFFFF"/>
        </w:rPr>
        <w:t>, or</w:t>
      </w:r>
      <w:r w:rsidRPr="00547B3D">
        <w:rPr>
          <w:rFonts w:asciiTheme="minorHAnsi" w:hAnsiTheme="minorHAnsi"/>
          <w:sz w:val="16"/>
          <w:shd w:val="clear" w:color="auto" w:fill="FFFFFF"/>
          <w:lang w:eastAsia="zh-TW"/>
        </w:rPr>
        <w:t xml:space="preserve"> </w:t>
      </w:r>
      <w:proofErr w:type="spellStart"/>
      <w:r w:rsidRPr="00547B3D">
        <w:rPr>
          <w:rFonts w:asciiTheme="minorHAnsi" w:hAnsiTheme="minorHAnsi"/>
          <w:i/>
          <w:iCs/>
          <w:sz w:val="16"/>
          <w:shd w:val="clear" w:color="auto" w:fill="FFFFFF"/>
        </w:rPr>
        <w:t>guanxi</w:t>
      </w:r>
      <w:proofErr w:type="spellEnd"/>
      <w:r w:rsidRPr="00547B3D">
        <w:rPr>
          <w:rFonts w:asciiTheme="minorHAnsi" w:hAnsiTheme="minorHAnsi"/>
          <w:sz w:val="16"/>
          <w:shd w:val="clear" w:color="auto" w:fill="FFFFFF"/>
        </w:rPr>
        <w:t xml:space="preserve">. </w:t>
      </w:r>
      <w:r w:rsidRPr="00547B3D">
        <w:rPr>
          <w:rStyle w:val="StyleUnderline"/>
          <w:rFonts w:asciiTheme="minorHAnsi" w:hAnsiTheme="minorHAnsi"/>
          <w:highlight w:val="yellow"/>
        </w:rPr>
        <w:t>After spending a long period overseas, academics are unlikely to have maintained a strong set of personal business relationships, which in turn reduces their access to sources of research funding.</w:t>
      </w:r>
      <w:r w:rsidRPr="00547B3D">
        <w:rPr>
          <w:rStyle w:val="StyleUnderline"/>
          <w:rFonts w:asciiTheme="minorHAnsi" w:hAnsiTheme="minorHAnsi"/>
        </w:rPr>
        <w:t xml:space="preserve"> </w:t>
      </w:r>
      <w:r w:rsidRPr="00547B3D">
        <w:rPr>
          <w:rFonts w:asciiTheme="minorHAnsi" w:hAnsiTheme="minorHAnsi"/>
          <w:sz w:val="16"/>
          <w:shd w:val="clear" w:color="auto" w:fill="FFFFFF"/>
        </w:rPr>
        <w:t xml:space="preserve">Since many Chinese scientists have no experience of carrying out research in an international setting, </w:t>
      </w:r>
      <w:r w:rsidRPr="00547B3D">
        <w:rPr>
          <w:rStyle w:val="StyleUnderline"/>
          <w:rFonts w:asciiTheme="minorHAnsi" w:hAnsiTheme="minorHAnsi"/>
          <w:highlight w:val="yellow"/>
        </w:rPr>
        <w:t>returnees</w:t>
      </w:r>
      <w:r w:rsidRPr="00547B3D">
        <w:rPr>
          <w:rFonts w:asciiTheme="minorHAnsi" w:hAnsiTheme="minorHAnsi"/>
          <w:sz w:val="16"/>
          <w:shd w:val="clear" w:color="auto" w:fill="FFFFFF"/>
        </w:rPr>
        <w:t xml:space="preserve"> may</w:t>
      </w:r>
      <w:r w:rsidRPr="00547B3D">
        <w:rPr>
          <w:rStyle w:val="StyleUnderline"/>
          <w:rFonts w:asciiTheme="minorHAnsi" w:hAnsiTheme="minorHAnsi"/>
        </w:rPr>
        <w:t xml:space="preserve"> </w:t>
      </w:r>
      <w:r w:rsidRPr="00547B3D">
        <w:rPr>
          <w:rStyle w:val="StyleUnderline"/>
          <w:rFonts w:asciiTheme="minorHAnsi" w:hAnsiTheme="minorHAnsi"/>
          <w:highlight w:val="yellow"/>
        </w:rPr>
        <w:t>experience</w:t>
      </w:r>
      <w:r w:rsidRPr="00547B3D">
        <w:rPr>
          <w:rFonts w:asciiTheme="minorHAnsi" w:hAnsiTheme="minorHAnsi"/>
          <w:sz w:val="16"/>
          <w:shd w:val="clear" w:color="auto" w:fill="FFFFFF"/>
        </w:rPr>
        <w:t xml:space="preserve"> </w:t>
      </w:r>
      <w:r w:rsidRPr="00547B3D">
        <w:rPr>
          <w:rStyle w:val="StyleUnderline"/>
          <w:rFonts w:asciiTheme="minorHAnsi" w:hAnsiTheme="minorHAnsi"/>
          <w:highlight w:val="yellow"/>
        </w:rPr>
        <w:t>another culture shock: they struggle to find like-minded scholars with whom they can collaborate.</w:t>
      </w:r>
      <w:r w:rsidRPr="00547B3D">
        <w:rPr>
          <w:rStyle w:val="StyleUnderline"/>
          <w:rFonts w:asciiTheme="minorHAnsi" w:hAnsiTheme="minorHAnsi"/>
        </w:rPr>
        <w:t xml:space="preserve"> </w:t>
      </w:r>
      <w:r w:rsidRPr="00547B3D">
        <w:rPr>
          <w:rStyle w:val="StyleUnderline"/>
          <w:rFonts w:asciiTheme="minorHAnsi" w:hAnsiTheme="minorHAnsi"/>
          <w:highlight w:val="yellow"/>
        </w:rPr>
        <w:t>The Chinese research system favors instant results and does not tolerate failure. Vision and strategic thinking,</w:t>
      </w:r>
      <w:r w:rsidRPr="00547B3D">
        <w:rPr>
          <w:rFonts w:asciiTheme="minorHAnsi" w:hAnsiTheme="minorHAnsi"/>
          <w:sz w:val="16"/>
          <w:shd w:val="clear" w:color="auto" w:fill="FFFFFF"/>
        </w:rPr>
        <w:t xml:space="preserve"> which are held in such high regard in the West, </w:t>
      </w:r>
      <w:r w:rsidRPr="00547B3D">
        <w:rPr>
          <w:rStyle w:val="StyleUnderline"/>
          <w:rFonts w:asciiTheme="minorHAnsi" w:hAnsiTheme="minorHAnsi"/>
          <w:highlight w:val="yellow"/>
        </w:rPr>
        <w:t>are off the agenda.</w:t>
      </w:r>
      <w:r w:rsidRPr="00547B3D">
        <w:rPr>
          <w:rFonts w:asciiTheme="minorHAnsi" w:hAnsiTheme="minorHAnsi"/>
          <w:sz w:val="16"/>
          <w:shd w:val="clear" w:color="auto" w:fill="FFFFFF"/>
          <w:lang w:eastAsia="zh-TW"/>
        </w:rPr>
        <w:t xml:space="preserve"> </w:t>
      </w:r>
      <w:r w:rsidRPr="00547B3D">
        <w:rPr>
          <w:rFonts w:asciiTheme="minorHAnsi" w:hAnsiTheme="minorHAnsi"/>
          <w:sz w:val="16"/>
          <w:shd w:val="clear" w:color="auto" w:fill="FFFFFF"/>
        </w:rPr>
        <w:t>This situation is improving. A special amendment to the law on the progress of science and technology was passed in late 2007, acknowledging that failure is part of the innovation process. Yet</w:t>
      </w:r>
      <w:r w:rsidRPr="00547B3D">
        <w:rPr>
          <w:rStyle w:val="StyleUnderline"/>
          <w:rFonts w:asciiTheme="minorHAnsi" w:hAnsiTheme="minorHAnsi"/>
        </w:rPr>
        <w:t xml:space="preserve"> </w:t>
      </w:r>
      <w:r w:rsidRPr="00547B3D">
        <w:rPr>
          <w:rStyle w:val="StyleUnderline"/>
          <w:rFonts w:asciiTheme="minorHAnsi" w:hAnsiTheme="minorHAnsi"/>
          <w:highlight w:val="yellow"/>
        </w:rPr>
        <w:t>there remains</w:t>
      </w:r>
      <w:r w:rsidRPr="00547B3D">
        <w:rPr>
          <w:rStyle w:val="StyleUnderline"/>
          <w:rFonts w:asciiTheme="minorHAnsi" w:hAnsiTheme="minorHAnsi"/>
        </w:rPr>
        <w:t xml:space="preserve"> </w:t>
      </w:r>
      <w:r w:rsidRPr="00547B3D">
        <w:rPr>
          <w:rStyle w:val="StyleUnderline"/>
          <w:rFonts w:asciiTheme="minorHAnsi" w:hAnsiTheme="minorHAnsi"/>
          <w:highlight w:val="yellow"/>
        </w:rPr>
        <w:t>tremendous pressure on</w:t>
      </w:r>
      <w:r w:rsidRPr="00547B3D">
        <w:rPr>
          <w:rFonts w:asciiTheme="minorHAnsi" w:hAnsiTheme="minorHAnsi"/>
          <w:sz w:val="16"/>
          <w:shd w:val="clear" w:color="auto" w:fill="FFFFFF"/>
        </w:rPr>
        <w:t xml:space="preserve"> scientists, including</w:t>
      </w:r>
      <w:r w:rsidRPr="00547B3D">
        <w:rPr>
          <w:rStyle w:val="StyleUnderline"/>
          <w:rFonts w:asciiTheme="minorHAnsi" w:hAnsiTheme="minorHAnsi"/>
        </w:rPr>
        <w:t xml:space="preserve"> </w:t>
      </w:r>
      <w:r w:rsidRPr="00547B3D">
        <w:rPr>
          <w:rStyle w:val="StyleUnderline"/>
          <w:rFonts w:asciiTheme="minorHAnsi" w:hAnsiTheme="minorHAnsi"/>
          <w:highlight w:val="yellow"/>
        </w:rPr>
        <w:t>returnees, for immediate results.</w:t>
      </w:r>
      <w:r w:rsidRPr="00547B3D">
        <w:rPr>
          <w:rStyle w:val="StyleUnderline"/>
          <w:rFonts w:asciiTheme="minorHAnsi" w:hAnsiTheme="minorHAnsi"/>
        </w:rPr>
        <w:t xml:space="preserve"> </w:t>
      </w:r>
      <w:r w:rsidRPr="00547B3D">
        <w:rPr>
          <w:rStyle w:val="StyleUnderline"/>
          <w:rFonts w:asciiTheme="minorHAnsi" w:hAnsiTheme="minorHAnsi"/>
          <w:highlight w:val="yellow"/>
        </w:rPr>
        <w:t>There is growing evidence that plagiarism, fraud and manipulation of data</w:t>
      </w:r>
      <w:r w:rsidRPr="00547B3D">
        <w:rPr>
          <w:rFonts w:asciiTheme="minorHAnsi" w:hAnsiTheme="minorHAnsi"/>
          <w:sz w:val="16"/>
          <w:shd w:val="clear" w:color="auto" w:fill="FFFFFF"/>
        </w:rPr>
        <w:t xml:space="preserve"> are interwoven through China's research process. With the scientific community failing to take action,</w:t>
      </w:r>
      <w:r w:rsidRPr="00547B3D">
        <w:rPr>
          <w:rStyle w:val="StyleUnderline"/>
          <w:rFonts w:asciiTheme="minorHAnsi" w:hAnsiTheme="minorHAnsi"/>
        </w:rPr>
        <w:t xml:space="preserve"> </w:t>
      </w:r>
      <w:r w:rsidRPr="00547B3D">
        <w:rPr>
          <w:rStyle w:val="StyleUnderline"/>
          <w:rFonts w:asciiTheme="minorHAnsi" w:hAnsiTheme="minorHAnsi"/>
          <w:highlight w:val="yellow"/>
        </w:rPr>
        <w:t>many potential returnees are reluctant to enter this environment.</w:t>
      </w:r>
      <w:r w:rsidRPr="00547B3D">
        <w:rPr>
          <w:rFonts w:asciiTheme="minorHAnsi" w:hAnsiTheme="minorHAnsi"/>
          <w:sz w:val="16"/>
          <w:shd w:val="clear" w:color="auto" w:fill="FFFFFF"/>
        </w:rPr>
        <w:t xml:space="preserve"> </w:t>
      </w:r>
      <w:r w:rsidRPr="00547B3D">
        <w:rPr>
          <w:rStyle w:val="StyleUnderline"/>
          <w:rFonts w:asciiTheme="minorHAnsi" w:hAnsiTheme="minorHAnsi"/>
          <w:highlight w:val="yellow"/>
        </w:rPr>
        <w:t>Political obstacles also act as deterrents.</w:t>
      </w:r>
      <w:r w:rsidRPr="00547B3D">
        <w:rPr>
          <w:rStyle w:val="StyleUnderline"/>
          <w:rFonts w:asciiTheme="minorHAnsi" w:hAnsiTheme="minorHAnsi"/>
        </w:rPr>
        <w:t xml:space="preserve"> </w:t>
      </w:r>
      <w:r w:rsidRPr="00547B3D">
        <w:rPr>
          <w:rStyle w:val="StyleUnderline"/>
          <w:rFonts w:asciiTheme="minorHAnsi" w:hAnsiTheme="minorHAnsi"/>
          <w:highlight w:val="yellow"/>
        </w:rPr>
        <w:t>Certain types</w:t>
      </w:r>
      <w:r w:rsidRPr="00547B3D">
        <w:rPr>
          <w:rStyle w:val="StyleUnderline"/>
          <w:rFonts w:asciiTheme="minorHAnsi" w:hAnsiTheme="minorHAnsi"/>
        </w:rPr>
        <w:t xml:space="preserve"> </w:t>
      </w:r>
      <w:r w:rsidRPr="00547B3D">
        <w:rPr>
          <w:rStyle w:val="StyleUnderline"/>
          <w:rFonts w:asciiTheme="minorHAnsi" w:hAnsiTheme="minorHAnsi"/>
          <w:highlight w:val="yellow"/>
        </w:rPr>
        <w:t>of</w:t>
      </w:r>
      <w:r w:rsidRPr="00547B3D">
        <w:rPr>
          <w:rStyle w:val="StyleUnderline"/>
          <w:rFonts w:asciiTheme="minorHAnsi" w:hAnsiTheme="minorHAnsi"/>
        </w:rPr>
        <w:t xml:space="preserve"> </w:t>
      </w:r>
      <w:r w:rsidRPr="00547B3D">
        <w:rPr>
          <w:rFonts w:asciiTheme="minorHAnsi" w:hAnsiTheme="minorHAnsi"/>
          <w:sz w:val="16"/>
          <w:shd w:val="clear" w:color="auto" w:fill="FFFFFF"/>
        </w:rPr>
        <w:t>social science</w:t>
      </w:r>
      <w:r w:rsidRPr="00547B3D">
        <w:rPr>
          <w:rStyle w:val="StyleUnderline"/>
          <w:rFonts w:asciiTheme="minorHAnsi" w:hAnsiTheme="minorHAnsi"/>
        </w:rPr>
        <w:t xml:space="preserve"> </w:t>
      </w:r>
      <w:r w:rsidRPr="00547B3D">
        <w:rPr>
          <w:rStyle w:val="StyleUnderline"/>
          <w:rFonts w:asciiTheme="minorHAnsi" w:hAnsiTheme="minorHAnsi"/>
          <w:highlight w:val="yellow"/>
        </w:rPr>
        <w:t>research are deemed politically unacceptable</w:t>
      </w:r>
      <w:r w:rsidRPr="00547B3D">
        <w:rPr>
          <w:rStyle w:val="StyleUnderline"/>
          <w:rFonts w:asciiTheme="minorHAnsi" w:hAnsiTheme="minorHAnsi"/>
        </w:rPr>
        <w:t xml:space="preserve"> </w:t>
      </w:r>
      <w:r w:rsidRPr="00547B3D">
        <w:rPr>
          <w:rFonts w:asciiTheme="minorHAnsi" w:hAnsiTheme="minorHAnsi"/>
          <w:sz w:val="16"/>
          <w:shd w:val="clear" w:color="auto" w:fill="FFFFFF"/>
        </w:rPr>
        <w:t>even though there is an understanding that China cannot afford to expand its economy without the participation of social thinkers and public intellectuals.</w:t>
      </w:r>
      <w:r w:rsidRPr="00547B3D">
        <w:rPr>
          <w:rStyle w:val="apple-converted-space"/>
          <w:rFonts w:asciiTheme="minorHAnsi" w:hAnsiTheme="minorHAnsi"/>
          <w:sz w:val="16"/>
          <w:shd w:val="clear" w:color="auto" w:fill="FFFFFF"/>
        </w:rPr>
        <w:t> </w:t>
      </w:r>
      <w:r w:rsidRPr="00547B3D">
        <w:rPr>
          <w:rFonts w:asciiTheme="minorHAnsi" w:hAnsiTheme="minorHAnsi"/>
          <w:sz w:val="16"/>
          <w:shd w:val="clear" w:color="auto" w:fill="FFFFFF"/>
        </w:rPr>
        <w:t>Most of the academic returnees are natural scientists; social scientists (except economists) have not returned, and they are cautious about working even part-time in China for fear of political reprisals.</w:t>
      </w:r>
      <w:r w:rsidRPr="00547B3D">
        <w:rPr>
          <w:rStyle w:val="apple-converted-space"/>
          <w:rFonts w:asciiTheme="minorHAnsi" w:hAnsiTheme="minorHAnsi"/>
          <w:sz w:val="16"/>
          <w:shd w:val="clear" w:color="auto" w:fill="FFFFFF"/>
        </w:rPr>
        <w:t> </w:t>
      </w:r>
      <w:r w:rsidRPr="00547B3D">
        <w:rPr>
          <w:rFonts w:asciiTheme="minorHAnsi" w:hAnsiTheme="minorHAnsi"/>
          <w:sz w:val="16"/>
          <w:shd w:val="clear" w:color="auto" w:fill="FFFFFF"/>
        </w:rPr>
        <w:t>The success of government efforts to attract individuals capable of steering</w:t>
      </w:r>
      <w:r w:rsidRPr="00547B3D">
        <w:rPr>
          <w:rStyle w:val="StyleUnderline"/>
          <w:rFonts w:asciiTheme="minorHAnsi" w:hAnsiTheme="minorHAnsi"/>
        </w:rPr>
        <w:t xml:space="preserve"> </w:t>
      </w:r>
      <w:r w:rsidRPr="00547B3D">
        <w:rPr>
          <w:rStyle w:val="StyleUnderline"/>
          <w:rFonts w:asciiTheme="minorHAnsi" w:hAnsiTheme="minorHAnsi"/>
          <w:highlight w:val="yellow"/>
        </w:rPr>
        <w:t>China</w:t>
      </w:r>
      <w:r w:rsidRPr="00547B3D">
        <w:rPr>
          <w:rStyle w:val="StyleUnderline"/>
          <w:rFonts w:asciiTheme="minorHAnsi" w:hAnsiTheme="minorHAnsi"/>
        </w:rPr>
        <w:t xml:space="preserve"> </w:t>
      </w:r>
      <w:r w:rsidRPr="00547B3D">
        <w:rPr>
          <w:rFonts w:asciiTheme="minorHAnsi" w:hAnsiTheme="minorHAnsi"/>
          <w:sz w:val="16"/>
          <w:shd w:val="clear" w:color="auto" w:fill="FFFFFF"/>
        </w:rPr>
        <w:t>along a path of sustainable development will be judged not on numbers of returnees, but on whether it can create a new</w:t>
      </w:r>
      <w:r w:rsidRPr="00547B3D">
        <w:rPr>
          <w:rStyle w:val="StyleUnderline"/>
          <w:rFonts w:asciiTheme="minorHAnsi" w:hAnsiTheme="minorHAnsi"/>
        </w:rPr>
        <w:t xml:space="preserve"> </w:t>
      </w:r>
      <w:r w:rsidRPr="00547B3D">
        <w:rPr>
          <w:rStyle w:val="StyleUnderline"/>
          <w:rFonts w:asciiTheme="minorHAnsi" w:hAnsiTheme="minorHAnsi"/>
          <w:highlight w:val="yellow"/>
        </w:rPr>
        <w:t>research culture</w:t>
      </w:r>
      <w:r w:rsidRPr="00547B3D">
        <w:rPr>
          <w:rFonts w:asciiTheme="minorHAnsi" w:hAnsiTheme="minorHAnsi"/>
          <w:sz w:val="16"/>
          <w:shd w:val="clear" w:color="auto" w:fill="FFFFFF"/>
        </w:rPr>
        <w:t xml:space="preserve"> in which every scientist, whether trained overseas or at home, has the opportunity to demonstrate value.</w:t>
      </w:r>
      <w:r w:rsidRPr="00547B3D">
        <w:rPr>
          <w:rFonts w:asciiTheme="minorHAnsi" w:hAnsiTheme="minorHAnsi"/>
          <w:sz w:val="16"/>
          <w:shd w:val="clear" w:color="auto" w:fill="FFFFFF"/>
          <w:lang w:eastAsia="zh-TW"/>
        </w:rPr>
        <w:t xml:space="preserve"> </w:t>
      </w:r>
      <w:r w:rsidRPr="00547B3D">
        <w:rPr>
          <w:rFonts w:asciiTheme="minorHAnsi" w:hAnsiTheme="minorHAnsi"/>
          <w:sz w:val="16"/>
          <w:shd w:val="clear" w:color="auto" w:fill="FFFFFF"/>
        </w:rPr>
        <w:t xml:space="preserve">It's a pity, then, that the problems associated with initiatives like the Thousand Talents </w:t>
      </w:r>
      <w:proofErr w:type="spellStart"/>
      <w:r w:rsidRPr="00547B3D">
        <w:rPr>
          <w:rFonts w:asciiTheme="minorHAnsi" w:hAnsiTheme="minorHAnsi"/>
          <w:sz w:val="16"/>
          <w:shd w:val="clear" w:color="auto" w:fill="FFFFFF"/>
        </w:rPr>
        <w:t>programme</w:t>
      </w:r>
      <w:proofErr w:type="spellEnd"/>
      <w:r w:rsidRPr="00547B3D">
        <w:rPr>
          <w:rFonts w:asciiTheme="minorHAnsi" w:hAnsiTheme="minorHAnsi"/>
          <w:sz w:val="16"/>
          <w:shd w:val="clear" w:color="auto" w:fill="FFFFFF"/>
        </w:rPr>
        <w:t xml:space="preserve"> </w:t>
      </w:r>
      <w:r w:rsidRPr="00547B3D">
        <w:rPr>
          <w:rStyle w:val="StyleUnderline"/>
          <w:rFonts w:asciiTheme="minorHAnsi" w:hAnsiTheme="minorHAnsi"/>
          <w:highlight w:val="yellow"/>
        </w:rPr>
        <w:t>have dented China's ability to attract the brains the country desperately needs</w:t>
      </w:r>
      <w:r w:rsidRPr="00547B3D">
        <w:rPr>
          <w:rFonts w:asciiTheme="minorHAnsi" w:hAnsiTheme="minorHAnsi"/>
          <w:sz w:val="16"/>
          <w:shd w:val="clear" w:color="auto" w:fill="FFFFFF"/>
        </w:rPr>
        <w:t xml:space="preserve"> to make its next stride forward.</w:t>
      </w:r>
      <w:r w:rsidRPr="00547B3D">
        <w:rPr>
          <w:rStyle w:val="apple-converted-space"/>
          <w:rFonts w:asciiTheme="minorHAnsi" w:hAnsiTheme="minorHAnsi"/>
          <w:sz w:val="16"/>
          <w:shd w:val="clear" w:color="auto" w:fill="FFFFFF"/>
        </w:rPr>
        <w:t> </w:t>
      </w:r>
      <w:r>
        <w:rPr>
          <w:lang w:eastAsia="zh-TW"/>
        </w:rPr>
        <w:t xml:space="preserve"> </w:t>
      </w:r>
    </w:p>
    <w:p w:rsidR="00CC528E" w:rsidRDefault="00CC528E" w:rsidP="00CC528E">
      <w:pPr>
        <w:pStyle w:val="Heading4"/>
      </w:pPr>
      <w:r>
        <w:t>No impact—Chinese economy still strong despite loss of intellectual capital—its economy is based off of its manufacturing</w:t>
      </w:r>
    </w:p>
    <w:p w:rsidR="00CC528E" w:rsidRPr="00175904" w:rsidRDefault="00CC528E" w:rsidP="00CC528E">
      <w:r>
        <w:rPr>
          <w:rStyle w:val="Style13ptBold"/>
        </w:rPr>
        <w:t xml:space="preserve">Guan 15, </w:t>
      </w:r>
      <w:r w:rsidRPr="00285E5F">
        <w:rPr>
          <w:sz w:val="16"/>
          <w:szCs w:val="16"/>
        </w:rPr>
        <w:t>Ryan Guan, Official Contributor at Point of View, “Educated Chinese Leaving China: China’s brain drain undermines its efforts to compete on world stage,” Point of View, Feb 18, 2015, http://www.bbnpov.com/?p=1868</w:t>
      </w:r>
    </w:p>
    <w:p w:rsidR="00CC528E" w:rsidRPr="00CC528E" w:rsidRDefault="00CC528E" w:rsidP="0000065E">
      <w:pPr>
        <w:rPr>
          <w:u w:val="single"/>
        </w:rPr>
      </w:pPr>
      <w:r w:rsidRPr="00BC79AC">
        <w:rPr>
          <w:rStyle w:val="StyleUnderline"/>
          <w:highlight w:val="yellow"/>
        </w:rPr>
        <w:t>Known for its production of everything from Apple products to American flags, China has become the second largest economy in the world due to its manufacturing prowess</w:t>
      </w:r>
      <w:r w:rsidRPr="009A3737">
        <w:rPr>
          <w:rStyle w:val="StyleUnderline"/>
        </w:rPr>
        <w:t xml:space="preserve">. However, </w:t>
      </w:r>
      <w:r w:rsidRPr="00BC79AC">
        <w:rPr>
          <w:rStyle w:val="StyleUnderline"/>
          <w:highlight w:val="yellow"/>
        </w:rPr>
        <w:t>despite this explosive economic growth, higher education in China is still unappealing</w:t>
      </w:r>
      <w:r w:rsidRPr="009A3737">
        <w:rPr>
          <w:rStyle w:val="StyleUnderline"/>
        </w:rPr>
        <w:t>, and job prospects for the highly educated are grim. Chinese universities do not match the academic strength of universities in other nations</w:t>
      </w:r>
      <w:r w:rsidRPr="00215EF6">
        <w:rPr>
          <w:sz w:val="16"/>
        </w:rPr>
        <w:t>, and the Chinese government actually encourages students to seek higher education overseas. Ultimately</w:t>
      </w:r>
      <w:r w:rsidRPr="009A3737">
        <w:rPr>
          <w:rStyle w:val="StyleUnderline"/>
        </w:rPr>
        <w:t xml:space="preserve">, </w:t>
      </w:r>
      <w:r w:rsidRPr="00BC79AC">
        <w:rPr>
          <w:rStyle w:val="StyleUnderline"/>
          <w:highlight w:val="yellow"/>
        </w:rPr>
        <w:t>the majority of these workers never return to China—</w:t>
      </w:r>
      <w:r w:rsidRPr="009A3737">
        <w:rPr>
          <w:rStyle w:val="StyleUnderline"/>
        </w:rPr>
        <w:t>a problem that the Chinese government is trying to ameliorate with monetary incentives. However, this problem is deep, and it can’t be addressed by handing out some extra cash. In order for China to lure back its highly educated workforce, it’s going to have to confront the problems that exist within its work culture.</w:t>
      </w:r>
    </w:p>
    <w:p w:rsidR="0000065E" w:rsidRDefault="0000065E" w:rsidP="0000065E">
      <w:pPr>
        <w:pStyle w:val="Heading3"/>
      </w:pPr>
      <w:r>
        <w:t>Russia</w:t>
      </w:r>
    </w:p>
    <w:p w:rsidR="0000065E" w:rsidRPr="00547B3D" w:rsidRDefault="00254758" w:rsidP="0000065E">
      <w:pPr>
        <w:pStyle w:val="Heading4"/>
      </w:pPr>
      <w:r>
        <w:t>Russia’s innovation sector is growing—new reforms prove</w:t>
      </w:r>
    </w:p>
    <w:p w:rsidR="0000065E" w:rsidRPr="00E7114B" w:rsidRDefault="0000065E" w:rsidP="0000065E">
      <w:pPr>
        <w:rPr>
          <w:rFonts w:asciiTheme="minorHAnsi" w:hAnsiTheme="minorHAnsi"/>
          <w:sz w:val="16"/>
          <w:szCs w:val="16"/>
          <w:shd w:val="clear" w:color="auto" w:fill="FFFFFF"/>
        </w:rPr>
      </w:pPr>
      <w:proofErr w:type="spellStart"/>
      <w:r w:rsidRPr="00E7114B">
        <w:rPr>
          <w:rStyle w:val="Style13ptBold"/>
        </w:rPr>
        <w:t>Appell</w:t>
      </w:r>
      <w:proofErr w:type="spellEnd"/>
      <w:r w:rsidRPr="00E7114B">
        <w:rPr>
          <w:rStyle w:val="Style13ptBold"/>
        </w:rPr>
        <w:t xml:space="preserve"> 15</w:t>
      </w:r>
      <w:r w:rsidRPr="00E7114B">
        <w:t xml:space="preserve"> </w:t>
      </w:r>
      <w:r w:rsidRPr="00E7114B">
        <w:rPr>
          <w:sz w:val="16"/>
          <w:szCs w:val="16"/>
        </w:rPr>
        <w:t xml:space="preserve">(James </w:t>
      </w:r>
      <w:proofErr w:type="spellStart"/>
      <w:r w:rsidRPr="00E7114B">
        <w:rPr>
          <w:sz w:val="16"/>
          <w:szCs w:val="16"/>
        </w:rPr>
        <w:t>Appell</w:t>
      </w:r>
      <w:proofErr w:type="spellEnd"/>
      <w:r w:rsidRPr="00E7114B">
        <w:rPr>
          <w:sz w:val="16"/>
          <w:szCs w:val="16"/>
        </w:rPr>
        <w:t xml:space="preserve"> </w:t>
      </w:r>
      <w:r w:rsidR="00E7114B" w:rsidRPr="00E7114B">
        <w:rPr>
          <w:sz w:val="16"/>
          <w:szCs w:val="16"/>
        </w:rPr>
        <w:t>is a tech worker and journalist</w:t>
      </w:r>
      <w:r w:rsidRPr="00E7114B">
        <w:rPr>
          <w:sz w:val="16"/>
          <w:szCs w:val="16"/>
        </w:rPr>
        <w:t>. “The Short Life and Speedy Death of Russia’s Silicon Valley”</w:t>
      </w:r>
      <w:r w:rsidR="00E7114B" w:rsidRPr="00E7114B">
        <w:rPr>
          <w:sz w:val="16"/>
          <w:szCs w:val="16"/>
        </w:rPr>
        <w:t xml:space="preserve"> 5/6/15,</w:t>
      </w:r>
      <w:r w:rsidRPr="00E7114B">
        <w:rPr>
          <w:sz w:val="16"/>
          <w:szCs w:val="16"/>
        </w:rPr>
        <w:t xml:space="preserve"> </w:t>
      </w:r>
      <w:hyperlink r:id="rId49" w:history="1">
        <w:r w:rsidRPr="00E7114B">
          <w:rPr>
            <w:rStyle w:val="Hyperlink"/>
            <w:sz w:val="16"/>
            <w:szCs w:val="16"/>
          </w:rPr>
          <w:t>http://foreignpolicy.com/2015/05/06/the-short-life-and-speedy-death-of-russias-silicon-valley-medvedev-go-russia-skolkovo/</w:t>
        </w:r>
      </w:hyperlink>
      <w:r w:rsidRPr="00E7114B">
        <w:rPr>
          <w:rFonts w:asciiTheme="minorHAnsi" w:hAnsiTheme="minorHAnsi"/>
          <w:sz w:val="16"/>
          <w:szCs w:val="16"/>
          <w:shd w:val="clear" w:color="auto" w:fill="FFFFFF"/>
        </w:rPr>
        <w:t>)</w:t>
      </w:r>
    </w:p>
    <w:p w:rsidR="0000065E" w:rsidRPr="00E7114B" w:rsidRDefault="0000065E" w:rsidP="0000065E">
      <w:pPr>
        <w:rPr>
          <w:rFonts w:asciiTheme="minorHAnsi" w:hAnsiTheme="minorHAnsi"/>
          <w:sz w:val="16"/>
          <w:szCs w:val="26"/>
        </w:rPr>
      </w:pPr>
      <w:r w:rsidRPr="00E7114B">
        <w:rPr>
          <w:rFonts w:asciiTheme="minorHAnsi" w:hAnsiTheme="minorHAnsi"/>
          <w:sz w:val="16"/>
          <w:szCs w:val="26"/>
        </w:rPr>
        <w:t>Of the world’s major economies, Russia’s had fared the worst in the aftermath of the global downturn. GDP</w:t>
      </w:r>
      <w:r w:rsidRPr="00E7114B">
        <w:rPr>
          <w:rStyle w:val="apple-converted-space"/>
          <w:rFonts w:asciiTheme="minorHAnsi" w:hAnsiTheme="minorHAnsi"/>
          <w:sz w:val="16"/>
        </w:rPr>
        <w:t xml:space="preserve"> </w:t>
      </w:r>
      <w:hyperlink r:id="rId50" w:tgtFrame="_blank" w:history="1">
        <w:r w:rsidRPr="00E7114B">
          <w:rPr>
            <w:rStyle w:val="Hyperlink"/>
            <w:rFonts w:asciiTheme="minorHAnsi" w:hAnsiTheme="minorHAnsi"/>
            <w:sz w:val="16"/>
            <w:szCs w:val="26"/>
            <w:bdr w:val="none" w:sz="0" w:space="0" w:color="auto" w:frame="1"/>
          </w:rPr>
          <w:t>shrank</w:t>
        </w:r>
      </w:hyperlink>
      <w:r w:rsidRPr="00E7114B">
        <w:rPr>
          <w:rStyle w:val="apple-converted-space"/>
          <w:rFonts w:asciiTheme="minorHAnsi" w:hAnsiTheme="minorHAnsi"/>
          <w:sz w:val="16"/>
        </w:rPr>
        <w:t xml:space="preserve"> </w:t>
      </w:r>
      <w:r w:rsidRPr="00E7114B">
        <w:rPr>
          <w:rFonts w:asciiTheme="minorHAnsi" w:hAnsiTheme="minorHAnsi"/>
          <w:sz w:val="16"/>
          <w:szCs w:val="26"/>
        </w:rPr>
        <w:t xml:space="preserve">by 7.9 percent across 2009, including a record 10.9 percent in the second quarter. Unemployment hit a peak of 9.4 percent in February of that same year. Going into the crisis, oil and natural gas had accounted for some two-thirds of exports. Many had already long recognized that </w:t>
      </w:r>
      <w:r w:rsidRPr="00547B3D">
        <w:rPr>
          <w:rStyle w:val="StyleUnderline"/>
          <w:rFonts w:asciiTheme="minorHAnsi" w:hAnsiTheme="minorHAnsi"/>
          <w:highlight w:val="yellow"/>
        </w:rPr>
        <w:t>Russia’s dependence on commodities exports was making it vulnerable, but Medvedev</w:t>
      </w:r>
      <w:r w:rsidRPr="00E7114B">
        <w:rPr>
          <w:rFonts w:asciiTheme="minorHAnsi" w:hAnsiTheme="minorHAnsi"/>
          <w:sz w:val="16"/>
          <w:szCs w:val="26"/>
        </w:rPr>
        <w:t xml:space="preserve"> was the first Russian president to actively engage with the problem. His solution was a </w:t>
      </w:r>
      <w:r w:rsidRPr="00547B3D">
        <w:rPr>
          <w:rStyle w:val="StyleUnderline"/>
          <w:rFonts w:asciiTheme="minorHAnsi" w:hAnsiTheme="minorHAnsi"/>
          <w:highlight w:val="yellow"/>
        </w:rPr>
        <w:t>set of reforms</w:t>
      </w:r>
      <w:r w:rsidRPr="00E7114B">
        <w:rPr>
          <w:rFonts w:asciiTheme="minorHAnsi" w:hAnsiTheme="minorHAnsi"/>
          <w:sz w:val="16"/>
          <w:szCs w:val="26"/>
        </w:rPr>
        <w:t>, sketched out in a 4,000-word treatise titled “</w:t>
      </w:r>
      <w:hyperlink r:id="rId51" w:tgtFrame="_blank" w:history="1">
        <w:r w:rsidRPr="00E7114B">
          <w:rPr>
            <w:rStyle w:val="Hyperlink"/>
            <w:rFonts w:asciiTheme="minorHAnsi" w:hAnsiTheme="minorHAnsi"/>
            <w:sz w:val="16"/>
            <w:szCs w:val="26"/>
            <w:bdr w:val="none" w:sz="0" w:space="0" w:color="auto" w:frame="1"/>
          </w:rPr>
          <w:t>Go Russia!</w:t>
        </w:r>
      </w:hyperlink>
      <w:r w:rsidRPr="00E7114B">
        <w:rPr>
          <w:rFonts w:asciiTheme="minorHAnsi" w:hAnsiTheme="minorHAnsi"/>
          <w:sz w:val="16"/>
          <w:szCs w:val="26"/>
        </w:rPr>
        <w:t xml:space="preserve">” The reforms </w:t>
      </w:r>
      <w:r w:rsidRPr="00547B3D">
        <w:rPr>
          <w:rStyle w:val="StyleUnderline"/>
          <w:rFonts w:asciiTheme="minorHAnsi" w:hAnsiTheme="minorHAnsi"/>
          <w:highlight w:val="yellow"/>
        </w:rPr>
        <w:t>were designed</w:t>
      </w:r>
      <w:r w:rsidRPr="00E7114B">
        <w:rPr>
          <w:rFonts w:asciiTheme="minorHAnsi" w:hAnsiTheme="minorHAnsi"/>
          <w:sz w:val="16"/>
          <w:szCs w:val="26"/>
        </w:rPr>
        <w:t xml:space="preserve"> to harness technology in </w:t>
      </w:r>
      <w:r w:rsidRPr="00547B3D">
        <w:rPr>
          <w:rStyle w:val="StyleUnderline"/>
          <w:rFonts w:asciiTheme="minorHAnsi" w:hAnsiTheme="minorHAnsi"/>
          <w:highlight w:val="yellow"/>
        </w:rPr>
        <w:t>order to equip Russia for the 21st century</w:t>
      </w:r>
      <w:r w:rsidRPr="00E7114B">
        <w:rPr>
          <w:rFonts w:asciiTheme="minorHAnsi" w:hAnsiTheme="minorHAnsi"/>
          <w:sz w:val="16"/>
          <w:szCs w:val="26"/>
        </w:rPr>
        <w:t xml:space="preserve">, and they covered industries ranging from nuclear power to space technology to pharmaceuticals. Medvedev’s reforms called for, among other things, a 40 percent reduction in Russia’s energy consumption by 2020, and the commercial generation by 2050 of power by thermonuclear fusion. But </w:t>
      </w:r>
      <w:r w:rsidRPr="00547B3D">
        <w:rPr>
          <w:rStyle w:val="StyleUnderline"/>
          <w:rFonts w:asciiTheme="minorHAnsi" w:hAnsiTheme="minorHAnsi"/>
          <w:highlight w:val="yellow"/>
        </w:rPr>
        <w:t>the portion</w:t>
      </w:r>
      <w:r w:rsidRPr="00E7114B">
        <w:rPr>
          <w:rFonts w:asciiTheme="minorHAnsi" w:hAnsiTheme="minorHAnsi"/>
          <w:sz w:val="16"/>
          <w:szCs w:val="26"/>
        </w:rPr>
        <w:t xml:space="preserve"> of Go Russia! </w:t>
      </w:r>
      <w:proofErr w:type="gramStart"/>
      <w:r w:rsidRPr="00547B3D">
        <w:rPr>
          <w:rStyle w:val="StyleUnderline"/>
          <w:rFonts w:asciiTheme="minorHAnsi" w:hAnsiTheme="minorHAnsi"/>
          <w:highlight w:val="yellow"/>
        </w:rPr>
        <w:t>that</w:t>
      </w:r>
      <w:proofErr w:type="gramEnd"/>
      <w:r w:rsidRPr="00547B3D">
        <w:rPr>
          <w:rStyle w:val="StyleUnderline"/>
          <w:rFonts w:asciiTheme="minorHAnsi" w:hAnsiTheme="minorHAnsi"/>
          <w:highlight w:val="yellow"/>
        </w:rPr>
        <w:t xml:space="preserve"> attracted the most attention</w:t>
      </w:r>
      <w:r w:rsidRPr="00E7114B">
        <w:rPr>
          <w:rFonts w:asciiTheme="minorHAnsi" w:hAnsiTheme="minorHAnsi"/>
          <w:sz w:val="16"/>
          <w:szCs w:val="26"/>
        </w:rPr>
        <w:t>, from domestic commentators as well as foreign analysts</w:t>
      </w:r>
      <w:r w:rsidRPr="00547B3D">
        <w:rPr>
          <w:rStyle w:val="StyleUnderline"/>
          <w:rFonts w:asciiTheme="minorHAnsi" w:hAnsiTheme="minorHAnsi"/>
          <w:highlight w:val="yellow"/>
        </w:rPr>
        <w:t>, focused on information technology</w:t>
      </w:r>
      <w:r w:rsidRPr="00E7114B">
        <w:rPr>
          <w:rFonts w:asciiTheme="minorHAnsi" w:hAnsiTheme="minorHAnsi"/>
          <w:sz w:val="16"/>
          <w:szCs w:val="26"/>
        </w:rPr>
        <w:t xml:space="preserve">. </w:t>
      </w:r>
      <w:r w:rsidRPr="00547B3D">
        <w:rPr>
          <w:rStyle w:val="StyleUnderline"/>
          <w:rFonts w:asciiTheme="minorHAnsi" w:hAnsiTheme="minorHAnsi"/>
          <w:highlight w:val="yellow"/>
        </w:rPr>
        <w:t>Medvedev proposed a raft of measures to stimulate IT innovation, from e-governance to education programs to the development of a national grid of supercomputers</w:t>
      </w:r>
      <w:r w:rsidRPr="00E7114B">
        <w:rPr>
          <w:rFonts w:asciiTheme="minorHAnsi" w:hAnsiTheme="minorHAnsi"/>
          <w:sz w:val="16"/>
          <w:szCs w:val="26"/>
        </w:rPr>
        <w:t xml:space="preserve">, whose rollout would begin immediately. The jewel in the crown, announced a few months later, was to be a </w:t>
      </w:r>
      <w:r w:rsidRPr="00547B3D">
        <w:rPr>
          <w:rStyle w:val="StyleUnderline"/>
          <w:rFonts w:asciiTheme="minorHAnsi" w:hAnsiTheme="minorHAnsi"/>
          <w:highlight w:val="yellow"/>
        </w:rPr>
        <w:t>$4 billion innovation center</w:t>
      </w:r>
      <w:r w:rsidRPr="00E7114B">
        <w:rPr>
          <w:rFonts w:asciiTheme="minorHAnsi" w:hAnsiTheme="minorHAnsi"/>
          <w:sz w:val="16"/>
          <w:szCs w:val="26"/>
        </w:rPr>
        <w:t xml:space="preserve"> on a 600-acre plot in a suburb called </w:t>
      </w:r>
      <w:proofErr w:type="spellStart"/>
      <w:r w:rsidRPr="00E7114B">
        <w:rPr>
          <w:rFonts w:asciiTheme="minorHAnsi" w:hAnsiTheme="minorHAnsi"/>
          <w:sz w:val="16"/>
          <w:szCs w:val="26"/>
        </w:rPr>
        <w:t>Skolkovo</w:t>
      </w:r>
      <w:proofErr w:type="spellEnd"/>
      <w:r w:rsidRPr="00E7114B">
        <w:rPr>
          <w:rFonts w:asciiTheme="minorHAnsi" w:hAnsiTheme="minorHAnsi"/>
          <w:sz w:val="16"/>
          <w:szCs w:val="26"/>
        </w:rPr>
        <w:t xml:space="preserve"> </w:t>
      </w:r>
      <w:r w:rsidRPr="00547B3D">
        <w:rPr>
          <w:rStyle w:val="StyleUnderline"/>
          <w:rFonts w:asciiTheme="minorHAnsi" w:hAnsiTheme="minorHAnsi"/>
          <w:highlight w:val="yellow"/>
        </w:rPr>
        <w:t>on the outskirts of Moscow — “something on the lines of Silicon Valley</w:t>
      </w:r>
      <w:r w:rsidRPr="00E7114B">
        <w:rPr>
          <w:rFonts w:asciiTheme="minorHAnsi" w:hAnsiTheme="minorHAnsi"/>
          <w:sz w:val="16"/>
          <w:szCs w:val="26"/>
        </w:rPr>
        <w:t>,” as Medvedev himself</w:t>
      </w:r>
      <w:r w:rsidRPr="00E7114B">
        <w:rPr>
          <w:rStyle w:val="apple-converted-space"/>
          <w:rFonts w:asciiTheme="minorHAnsi" w:hAnsiTheme="minorHAnsi"/>
          <w:sz w:val="16"/>
        </w:rPr>
        <w:t xml:space="preserve"> </w:t>
      </w:r>
      <w:hyperlink r:id="rId52" w:tgtFrame="_blank" w:history="1">
        <w:r w:rsidRPr="00E7114B">
          <w:rPr>
            <w:rStyle w:val="Hyperlink"/>
            <w:rFonts w:asciiTheme="minorHAnsi" w:hAnsiTheme="minorHAnsi"/>
            <w:sz w:val="16"/>
            <w:szCs w:val="26"/>
            <w:bdr w:val="none" w:sz="0" w:space="0" w:color="auto" w:frame="1"/>
          </w:rPr>
          <w:t>put it</w:t>
        </w:r>
      </w:hyperlink>
      <w:r w:rsidRPr="00E7114B">
        <w:rPr>
          <w:rFonts w:asciiTheme="minorHAnsi" w:hAnsiTheme="minorHAnsi"/>
          <w:sz w:val="16"/>
          <w:szCs w:val="26"/>
        </w:rPr>
        <w:t xml:space="preserve">, which by 2020 </w:t>
      </w:r>
      <w:r w:rsidRPr="00547B3D">
        <w:rPr>
          <w:rStyle w:val="StyleUnderline"/>
          <w:rFonts w:asciiTheme="minorHAnsi" w:hAnsiTheme="minorHAnsi"/>
          <w:highlight w:val="yellow"/>
        </w:rPr>
        <w:t>would house up to 50,000 researchers and technologists</w:t>
      </w:r>
      <w:r w:rsidRPr="00E7114B">
        <w:rPr>
          <w:rFonts w:asciiTheme="minorHAnsi" w:hAnsiTheme="minorHAnsi"/>
          <w:sz w:val="16"/>
          <w:szCs w:val="26"/>
        </w:rPr>
        <w:t xml:space="preserve">. </w:t>
      </w:r>
      <w:proofErr w:type="spellStart"/>
      <w:r w:rsidRPr="00E7114B">
        <w:rPr>
          <w:rFonts w:asciiTheme="minorHAnsi" w:hAnsiTheme="minorHAnsi"/>
          <w:sz w:val="16"/>
          <w:szCs w:val="26"/>
        </w:rPr>
        <w:t>Skolkovo</w:t>
      </w:r>
      <w:proofErr w:type="spellEnd"/>
      <w:r w:rsidRPr="00E7114B">
        <w:rPr>
          <w:rFonts w:asciiTheme="minorHAnsi" w:hAnsiTheme="minorHAnsi"/>
          <w:sz w:val="16"/>
          <w:szCs w:val="26"/>
        </w:rPr>
        <w:t xml:space="preserve"> would serve as an incubator for Russia’s start-up community, offering grants, education, and office space. Little by little, Medvedev would make his country — known mostly for oil and gas production and the mining of minerals and heavy metals — an attractive place for homegrown innovation and tech entrepreneurs. “Our country has always had an abundance of innovative, progressive, and talented people,” Medvedev</w:t>
      </w:r>
      <w:r w:rsidRPr="00E7114B">
        <w:rPr>
          <w:rStyle w:val="apple-converted-space"/>
          <w:rFonts w:asciiTheme="minorHAnsi" w:hAnsiTheme="minorHAnsi"/>
          <w:sz w:val="16"/>
        </w:rPr>
        <w:t xml:space="preserve"> </w:t>
      </w:r>
      <w:hyperlink r:id="rId53" w:tgtFrame="_blank" w:history="1">
        <w:r w:rsidRPr="00E7114B">
          <w:rPr>
            <w:rStyle w:val="Hyperlink"/>
            <w:rFonts w:asciiTheme="minorHAnsi" w:hAnsiTheme="minorHAnsi"/>
            <w:sz w:val="16"/>
            <w:szCs w:val="26"/>
            <w:bdr w:val="none" w:sz="0" w:space="0" w:color="auto" w:frame="1"/>
          </w:rPr>
          <w:t>said</w:t>
        </w:r>
      </w:hyperlink>
      <w:r w:rsidRPr="00E7114B">
        <w:rPr>
          <w:rStyle w:val="apple-converted-space"/>
          <w:rFonts w:asciiTheme="minorHAnsi" w:hAnsiTheme="minorHAnsi"/>
          <w:sz w:val="16"/>
        </w:rPr>
        <w:t xml:space="preserve"> </w:t>
      </w:r>
      <w:r w:rsidRPr="00E7114B">
        <w:rPr>
          <w:rFonts w:asciiTheme="minorHAnsi" w:hAnsiTheme="minorHAnsi"/>
          <w:sz w:val="16"/>
          <w:szCs w:val="26"/>
        </w:rPr>
        <w:t xml:space="preserve">in his 2009 State of the Nation address, two months after the publication of Go Russia! “They are the pillar holding up the innovative world, and we need to do everything we can to make these specialists want to work here in their own country.” The program was met with some skepticism at home and abroad — </w:t>
      </w:r>
      <w:proofErr w:type="spellStart"/>
      <w:r w:rsidRPr="00E7114B">
        <w:rPr>
          <w:sz w:val="16"/>
        </w:rPr>
        <w:t>theEconomist</w:t>
      </w:r>
      <w:proofErr w:type="spellEnd"/>
      <w:r w:rsidRPr="00E7114B">
        <w:rPr>
          <w:rFonts w:asciiTheme="minorHAnsi" w:hAnsiTheme="minorHAnsi"/>
          <w:sz w:val="16"/>
          <w:szCs w:val="26"/>
        </w:rPr>
        <w:t>, for instance,</w:t>
      </w:r>
      <w:r w:rsidRPr="00E7114B">
        <w:rPr>
          <w:rStyle w:val="apple-converted-space"/>
          <w:rFonts w:asciiTheme="minorHAnsi" w:hAnsiTheme="minorHAnsi"/>
          <w:sz w:val="16"/>
        </w:rPr>
        <w:t xml:space="preserve"> </w:t>
      </w:r>
      <w:hyperlink r:id="rId54" w:tgtFrame="_blank" w:history="1">
        <w:r w:rsidRPr="00E7114B">
          <w:rPr>
            <w:rStyle w:val="Hyperlink"/>
            <w:rFonts w:asciiTheme="minorHAnsi" w:hAnsiTheme="minorHAnsi"/>
            <w:sz w:val="16"/>
            <w:szCs w:val="26"/>
            <w:bdr w:val="none" w:sz="0" w:space="0" w:color="auto" w:frame="1"/>
          </w:rPr>
          <w:t>called</w:t>
        </w:r>
      </w:hyperlink>
      <w:r w:rsidRPr="00E7114B">
        <w:rPr>
          <w:rStyle w:val="apple-converted-space"/>
          <w:rFonts w:asciiTheme="minorHAnsi" w:hAnsiTheme="minorHAnsi"/>
          <w:sz w:val="16"/>
        </w:rPr>
        <w:t xml:space="preserve"> </w:t>
      </w:r>
      <w:r w:rsidRPr="00E7114B">
        <w:rPr>
          <w:rFonts w:asciiTheme="minorHAnsi" w:hAnsiTheme="minorHAnsi"/>
          <w:sz w:val="16"/>
          <w:szCs w:val="26"/>
        </w:rPr>
        <w:t xml:space="preserve">Medvedev’s plans “implausible.” But Go Russia! </w:t>
      </w:r>
      <w:proofErr w:type="gramStart"/>
      <w:r w:rsidRPr="00E7114B">
        <w:rPr>
          <w:rFonts w:asciiTheme="minorHAnsi" w:hAnsiTheme="minorHAnsi"/>
          <w:sz w:val="16"/>
          <w:szCs w:val="26"/>
        </w:rPr>
        <w:t>appeared</w:t>
      </w:r>
      <w:proofErr w:type="gramEnd"/>
      <w:r w:rsidRPr="00E7114B">
        <w:rPr>
          <w:rFonts w:asciiTheme="minorHAnsi" w:hAnsiTheme="minorHAnsi"/>
          <w:sz w:val="16"/>
          <w:szCs w:val="26"/>
        </w:rPr>
        <w:t xml:space="preserve"> to get off to a good start. The Medvedev government traveled abroad to champion its new favorite industry, negotiating a partnership between </w:t>
      </w:r>
      <w:proofErr w:type="spellStart"/>
      <w:r w:rsidRPr="00547B3D">
        <w:rPr>
          <w:rStyle w:val="StyleUnderline"/>
          <w:rFonts w:asciiTheme="minorHAnsi" w:hAnsiTheme="minorHAnsi"/>
          <w:highlight w:val="yellow"/>
        </w:rPr>
        <w:t>Skolkovo</w:t>
      </w:r>
      <w:proofErr w:type="spellEnd"/>
      <w:r w:rsidRPr="00E7114B">
        <w:rPr>
          <w:rFonts w:asciiTheme="minorHAnsi" w:hAnsiTheme="minorHAnsi"/>
          <w:sz w:val="16"/>
          <w:szCs w:val="26"/>
        </w:rPr>
        <w:t xml:space="preserve"> and the Massachusetts Institute of Technology, and </w:t>
      </w:r>
      <w:r w:rsidRPr="00547B3D">
        <w:rPr>
          <w:rStyle w:val="StyleUnderline"/>
          <w:rFonts w:asciiTheme="minorHAnsi" w:hAnsiTheme="minorHAnsi"/>
          <w:highlight w:val="yellow"/>
        </w:rPr>
        <w:t xml:space="preserve">securing financial support from Silicon Valley luminaries, including a </w:t>
      </w:r>
      <w:hyperlink r:id="rId55" w:tgtFrame="_blank" w:history="1">
        <w:r w:rsidRPr="00547B3D">
          <w:rPr>
            <w:rStyle w:val="StyleUnderline"/>
            <w:rFonts w:asciiTheme="minorHAnsi" w:hAnsiTheme="minorHAnsi"/>
            <w:highlight w:val="yellow"/>
          </w:rPr>
          <w:t>$100 million investment</w:t>
        </w:r>
      </w:hyperlink>
      <w:r w:rsidRPr="00547B3D">
        <w:rPr>
          <w:rStyle w:val="StyleUnderline"/>
          <w:rFonts w:asciiTheme="minorHAnsi" w:hAnsiTheme="minorHAnsi"/>
          <w:highlight w:val="yellow"/>
        </w:rPr>
        <w:t xml:space="preserve"> from Cisco. Start-ups began flocking to the campus: It grew from 332 resident companies in 2011, to 793 a year later, to more than a thousand by 2013. Foreign capital flooded into </w:t>
      </w:r>
      <w:proofErr w:type="spellStart"/>
      <w:r w:rsidRPr="00547B3D">
        <w:rPr>
          <w:rStyle w:val="StyleUnderline"/>
          <w:rFonts w:asciiTheme="minorHAnsi" w:hAnsiTheme="minorHAnsi"/>
          <w:highlight w:val="yellow"/>
        </w:rPr>
        <w:t>Russia</w:t>
      </w:r>
      <w:proofErr w:type="gramStart"/>
      <w:r w:rsidRPr="00E7114B">
        <w:rPr>
          <w:rFonts w:asciiTheme="minorHAnsi" w:hAnsiTheme="minorHAnsi"/>
          <w:sz w:val="16"/>
          <w:szCs w:val="26"/>
        </w:rPr>
        <w:t>:</w:t>
      </w:r>
      <w:proofErr w:type="gramEnd"/>
      <w:r w:rsidRPr="00E7114B">
        <w:rPr>
          <w:rFonts w:asciiTheme="minorHAnsi" w:hAnsiTheme="minorHAnsi"/>
          <w:sz w:val="16"/>
          <w:szCs w:val="26"/>
        </w:rPr>
        <w:fldChar w:fldCharType="begin"/>
      </w:r>
      <w:r w:rsidRPr="00E7114B">
        <w:rPr>
          <w:rFonts w:asciiTheme="minorHAnsi" w:hAnsiTheme="minorHAnsi"/>
          <w:sz w:val="16"/>
          <w:szCs w:val="26"/>
        </w:rPr>
        <w:instrText xml:space="preserve"> HYPERLINK "http://www.yandex.ru/" \t "_blank" </w:instrText>
      </w:r>
      <w:r w:rsidRPr="00E7114B">
        <w:rPr>
          <w:rFonts w:asciiTheme="minorHAnsi" w:hAnsiTheme="minorHAnsi"/>
          <w:sz w:val="16"/>
          <w:szCs w:val="26"/>
        </w:rPr>
        <w:fldChar w:fldCharType="separate"/>
      </w:r>
      <w:r w:rsidRPr="00E7114B">
        <w:rPr>
          <w:rStyle w:val="Hyperlink"/>
          <w:rFonts w:asciiTheme="minorHAnsi" w:hAnsiTheme="minorHAnsi"/>
          <w:sz w:val="16"/>
          <w:szCs w:val="26"/>
          <w:bdr w:val="none" w:sz="0" w:space="0" w:color="auto" w:frame="1"/>
        </w:rPr>
        <w:t>Yandex</w:t>
      </w:r>
      <w:proofErr w:type="spellEnd"/>
      <w:r w:rsidRPr="00E7114B">
        <w:rPr>
          <w:rFonts w:asciiTheme="minorHAnsi" w:hAnsiTheme="minorHAnsi"/>
          <w:sz w:val="16"/>
          <w:szCs w:val="26"/>
        </w:rPr>
        <w:fldChar w:fldCharType="end"/>
      </w:r>
      <w:r w:rsidRPr="00E7114B">
        <w:rPr>
          <w:rFonts w:asciiTheme="minorHAnsi" w:hAnsiTheme="minorHAnsi"/>
          <w:sz w:val="16"/>
          <w:szCs w:val="26"/>
        </w:rPr>
        <w:t>, Russia’s largest search engine, staged its initial public offering on the Nasdaq exchange in 2011, raising $1.3 billion — at the time the largest dot-com IPO in the United States since Google’s in 2004. The 2010 IPO on the London Stock Exchange of</w:t>
      </w:r>
      <w:r w:rsidRPr="00E7114B">
        <w:rPr>
          <w:rStyle w:val="apple-converted-space"/>
          <w:rFonts w:asciiTheme="minorHAnsi" w:hAnsiTheme="minorHAnsi"/>
          <w:sz w:val="16"/>
        </w:rPr>
        <w:t xml:space="preserve"> </w:t>
      </w:r>
      <w:hyperlink r:id="rId56" w:tgtFrame="_blank" w:history="1">
        <w:r w:rsidRPr="00E7114B">
          <w:rPr>
            <w:rStyle w:val="Hyperlink"/>
            <w:rFonts w:asciiTheme="minorHAnsi" w:hAnsiTheme="minorHAnsi"/>
            <w:sz w:val="16"/>
            <w:szCs w:val="26"/>
            <w:bdr w:val="none" w:sz="0" w:space="0" w:color="auto" w:frame="1"/>
          </w:rPr>
          <w:t>Mail.ru</w:t>
        </w:r>
      </w:hyperlink>
      <w:r w:rsidRPr="00E7114B">
        <w:rPr>
          <w:rFonts w:asciiTheme="minorHAnsi" w:hAnsiTheme="minorHAnsi"/>
          <w:sz w:val="16"/>
          <w:szCs w:val="26"/>
        </w:rPr>
        <w:t>, a major Russian Internet holding comprising social networking and gaming sites, was</w:t>
      </w:r>
      <w:r w:rsidRPr="00E7114B">
        <w:rPr>
          <w:rStyle w:val="apple-converted-space"/>
          <w:rFonts w:asciiTheme="minorHAnsi" w:hAnsiTheme="minorHAnsi"/>
          <w:sz w:val="16"/>
        </w:rPr>
        <w:t xml:space="preserve"> </w:t>
      </w:r>
      <w:hyperlink r:id="rId57" w:tgtFrame="_blank" w:history="1">
        <w:r w:rsidRPr="00E7114B">
          <w:rPr>
            <w:rStyle w:val="Hyperlink"/>
            <w:rFonts w:asciiTheme="minorHAnsi" w:hAnsiTheme="minorHAnsi"/>
            <w:sz w:val="16"/>
            <w:szCs w:val="26"/>
            <w:bdr w:val="none" w:sz="0" w:space="0" w:color="auto" w:frame="1"/>
          </w:rPr>
          <w:t>20 times oversubscribed</w:t>
        </w:r>
      </w:hyperlink>
      <w:r w:rsidRPr="00E7114B">
        <w:rPr>
          <w:rFonts w:asciiTheme="minorHAnsi" w:hAnsiTheme="minorHAnsi"/>
          <w:sz w:val="16"/>
          <w:szCs w:val="26"/>
        </w:rPr>
        <w:t>, according to insiders.</w:t>
      </w:r>
    </w:p>
    <w:p w:rsidR="0000065E" w:rsidRPr="00547B3D" w:rsidRDefault="00254758" w:rsidP="0000065E">
      <w:pPr>
        <w:pStyle w:val="Heading4"/>
      </w:pPr>
      <w:r>
        <w:t xml:space="preserve">Crimean crisis and Russian domestic policy drive out businesses </w:t>
      </w:r>
    </w:p>
    <w:p w:rsidR="0000065E" w:rsidRPr="00E7114B" w:rsidRDefault="0000065E" w:rsidP="00E7114B">
      <w:proofErr w:type="spellStart"/>
      <w:r w:rsidRPr="00E7114B">
        <w:rPr>
          <w:rStyle w:val="Style13ptBold"/>
        </w:rPr>
        <w:t>Habelly</w:t>
      </w:r>
      <w:proofErr w:type="spellEnd"/>
      <w:r w:rsidRPr="00E7114B">
        <w:rPr>
          <w:rStyle w:val="Style13ptBold"/>
        </w:rPr>
        <w:t xml:space="preserve"> 14</w:t>
      </w:r>
      <w:r w:rsidRPr="00E7114B">
        <w:t xml:space="preserve"> </w:t>
      </w:r>
      <w:r w:rsidRPr="00E7114B">
        <w:rPr>
          <w:sz w:val="16"/>
          <w:szCs w:val="16"/>
        </w:rPr>
        <w:t xml:space="preserve">(Elena </w:t>
      </w:r>
      <w:proofErr w:type="spellStart"/>
      <w:r w:rsidRPr="00E7114B">
        <w:rPr>
          <w:sz w:val="16"/>
          <w:szCs w:val="16"/>
        </w:rPr>
        <w:t>Habelly</w:t>
      </w:r>
      <w:proofErr w:type="spellEnd"/>
      <w:r w:rsidRPr="00E7114B">
        <w:rPr>
          <w:sz w:val="16"/>
          <w:szCs w:val="16"/>
        </w:rPr>
        <w:t xml:space="preserve"> works at Business Insider.</w:t>
      </w:r>
      <w:r w:rsidR="00E7114B">
        <w:rPr>
          <w:sz w:val="16"/>
          <w:szCs w:val="16"/>
        </w:rPr>
        <w:t xml:space="preserve"> </w:t>
      </w:r>
      <w:r w:rsidRPr="00E7114B">
        <w:rPr>
          <w:sz w:val="16"/>
          <w:szCs w:val="16"/>
        </w:rPr>
        <w:t>Previously, she was at the International Criminal Tribunal for the Former Yugoslavia in The Hague. She graduated from Columbia with a degree in economics in 2014. “Russia’s Brain Drain Astounding</w:t>
      </w:r>
      <w:r w:rsidR="00E7114B">
        <w:rPr>
          <w:sz w:val="16"/>
          <w:szCs w:val="16"/>
        </w:rPr>
        <w:t>,</w:t>
      </w:r>
      <w:r w:rsidRPr="00E7114B">
        <w:rPr>
          <w:sz w:val="16"/>
          <w:szCs w:val="16"/>
        </w:rPr>
        <w:t>”</w:t>
      </w:r>
      <w:r w:rsidR="00E7114B">
        <w:rPr>
          <w:sz w:val="16"/>
          <w:szCs w:val="16"/>
        </w:rPr>
        <w:t xml:space="preserve"> 12/2/14</w:t>
      </w:r>
      <w:r w:rsidRPr="00E7114B">
        <w:rPr>
          <w:sz w:val="16"/>
          <w:szCs w:val="16"/>
        </w:rPr>
        <w:t xml:space="preserve"> w</w:t>
      </w:r>
      <w:r w:rsidR="00E7114B">
        <w:rPr>
          <w:sz w:val="16"/>
          <w:szCs w:val="16"/>
        </w:rPr>
        <w:t>w</w:t>
      </w:r>
      <w:r w:rsidRPr="00E7114B">
        <w:rPr>
          <w:sz w:val="16"/>
          <w:szCs w:val="16"/>
        </w:rPr>
        <w:t xml:space="preserve">w.businessinsider.com/russia-brain-drain-putin-ukraine-crimea-2014-12) </w:t>
      </w:r>
    </w:p>
    <w:p w:rsidR="0000065E" w:rsidRPr="00E7114B" w:rsidRDefault="0000065E" w:rsidP="00E7114B">
      <w:pPr>
        <w:pStyle w:val="NormalWeb"/>
        <w:spacing w:before="0" w:beforeAutospacing="0" w:after="150" w:afterAutospacing="0"/>
        <w:rPr>
          <w:rFonts w:asciiTheme="minorHAnsi" w:hAnsiTheme="minorHAnsi"/>
          <w:sz w:val="16"/>
          <w:szCs w:val="22"/>
        </w:rPr>
      </w:pPr>
      <w:r w:rsidRPr="00547B3D">
        <w:rPr>
          <w:rStyle w:val="StyleUnderline"/>
          <w:rFonts w:asciiTheme="minorHAnsi" w:hAnsiTheme="minorHAnsi"/>
          <w:highlight w:val="yellow"/>
        </w:rPr>
        <w:t>Russia is experiencing a</w:t>
      </w:r>
      <w:r w:rsidRPr="00E7114B">
        <w:rPr>
          <w:rFonts w:asciiTheme="minorHAnsi" w:hAnsiTheme="minorHAnsi"/>
          <w:sz w:val="16"/>
          <w:szCs w:val="22"/>
        </w:rPr>
        <w:t xml:space="preserve">nother </w:t>
      </w:r>
      <w:r w:rsidRPr="00547B3D">
        <w:rPr>
          <w:rStyle w:val="StyleUnderline"/>
          <w:rFonts w:asciiTheme="minorHAnsi" w:hAnsiTheme="minorHAnsi"/>
          <w:highlight w:val="yellow"/>
        </w:rPr>
        <w:t>major brain drain</w:t>
      </w:r>
      <w:r w:rsidRPr="00E7114B">
        <w:rPr>
          <w:rFonts w:asciiTheme="minorHAnsi" w:hAnsiTheme="minorHAnsi"/>
          <w:sz w:val="16"/>
          <w:szCs w:val="22"/>
        </w:rPr>
        <w:t>. Although emigration trended downward from 1997 to 2011</w:t>
      </w:r>
      <w:r w:rsidRPr="00547B3D">
        <w:rPr>
          <w:rStyle w:val="StyleUnderline"/>
          <w:rFonts w:asciiTheme="minorHAnsi" w:hAnsiTheme="minorHAnsi"/>
          <w:highlight w:val="yellow"/>
        </w:rPr>
        <w:t>, there was a sudden spike in people leaving the country</w:t>
      </w:r>
      <w:r w:rsidRPr="00E7114B">
        <w:rPr>
          <w:rFonts w:asciiTheme="minorHAnsi" w:hAnsiTheme="minorHAnsi"/>
          <w:sz w:val="16"/>
          <w:szCs w:val="22"/>
        </w:rPr>
        <w:t xml:space="preserve"> around the third term of President Vladimir Putin, </w:t>
      </w:r>
      <w:hyperlink r:id="rId58" w:history="1">
        <w:r w:rsidRPr="00E7114B">
          <w:rPr>
            <w:rStyle w:val="Hyperlink"/>
            <w:rFonts w:asciiTheme="minorHAnsi" w:hAnsiTheme="minorHAnsi"/>
            <w:sz w:val="16"/>
            <w:szCs w:val="22"/>
          </w:rPr>
          <w:t xml:space="preserve">according to </w:t>
        </w:r>
        <w:proofErr w:type="spellStart"/>
        <w:r w:rsidRPr="00E7114B">
          <w:rPr>
            <w:rStyle w:val="Hyperlink"/>
            <w:rFonts w:asciiTheme="minorHAnsi" w:hAnsiTheme="minorHAnsi"/>
            <w:sz w:val="16"/>
            <w:szCs w:val="22"/>
          </w:rPr>
          <w:t>Rosstat</w:t>
        </w:r>
        <w:proofErr w:type="spellEnd"/>
      </w:hyperlink>
      <w:r w:rsidRPr="00E7114B">
        <w:rPr>
          <w:rFonts w:asciiTheme="minorHAnsi" w:hAnsiTheme="minorHAnsi"/>
          <w:sz w:val="16"/>
          <w:szCs w:val="22"/>
        </w:rPr>
        <w:t>, Russia's federal state statistics service</w:t>
      </w:r>
      <w:r w:rsidRPr="00547B3D">
        <w:rPr>
          <w:rStyle w:val="StyleUnderline"/>
          <w:rFonts w:asciiTheme="minorHAnsi" w:hAnsiTheme="minorHAnsi"/>
          <w:highlight w:val="yellow"/>
        </w:rPr>
        <w:t>. In 2012, almost 123,000 people left, and in 2013, more than 186,000 got out</w:t>
      </w:r>
      <w:r w:rsidRPr="00E7114B">
        <w:rPr>
          <w:rFonts w:asciiTheme="minorHAnsi" w:hAnsiTheme="minorHAnsi"/>
          <w:sz w:val="16"/>
          <w:szCs w:val="22"/>
        </w:rPr>
        <w:t xml:space="preserve">. Additionally, a </w:t>
      </w:r>
      <w:hyperlink r:id="rId59" w:history="1">
        <w:r w:rsidRPr="00E7114B">
          <w:rPr>
            <w:rStyle w:val="Hyperlink"/>
            <w:rFonts w:asciiTheme="minorHAnsi" w:hAnsiTheme="minorHAnsi"/>
            <w:sz w:val="16"/>
            <w:szCs w:val="22"/>
          </w:rPr>
          <w:t>UN report showed that</w:t>
        </w:r>
      </w:hyperlink>
      <w:r w:rsidRPr="00E7114B">
        <w:rPr>
          <w:rFonts w:asciiTheme="minorHAnsi" w:hAnsiTheme="minorHAnsi"/>
          <w:sz w:val="16"/>
          <w:szCs w:val="22"/>
        </w:rPr>
        <w:t xml:space="preserve"> 40,000 Russians applied for asylum in 2013 — 76% more than in 2012</w:t>
      </w:r>
      <w:r w:rsidRPr="00547B3D">
        <w:rPr>
          <w:rStyle w:val="StyleUnderline"/>
          <w:rFonts w:asciiTheme="minorHAnsi" w:hAnsiTheme="minorHAnsi"/>
          <w:highlight w:val="yellow"/>
        </w:rPr>
        <w:t>. The biggest bombshell of</w:t>
      </w:r>
      <w:r w:rsidRPr="00E7114B">
        <w:rPr>
          <w:rFonts w:asciiTheme="minorHAnsi" w:hAnsiTheme="minorHAnsi"/>
          <w:sz w:val="16"/>
          <w:szCs w:val="22"/>
        </w:rPr>
        <w:t xml:space="preserve"> all </w:t>
      </w:r>
      <w:r w:rsidRPr="00547B3D">
        <w:rPr>
          <w:rStyle w:val="StyleUnderline"/>
          <w:rFonts w:asciiTheme="minorHAnsi" w:hAnsiTheme="minorHAnsi"/>
          <w:highlight w:val="yellow"/>
        </w:rPr>
        <w:t>is</w:t>
      </w:r>
      <w:r w:rsidRPr="00E7114B">
        <w:rPr>
          <w:rFonts w:asciiTheme="minorHAnsi" w:hAnsiTheme="minorHAnsi"/>
          <w:sz w:val="16"/>
          <w:szCs w:val="22"/>
        </w:rPr>
        <w:t xml:space="preserve"> that since April 2014 </w:t>
      </w:r>
      <w:r w:rsidRPr="00547B3D">
        <w:rPr>
          <w:rStyle w:val="StyleUnderline"/>
          <w:rFonts w:asciiTheme="minorHAnsi" w:hAnsiTheme="minorHAnsi"/>
          <w:highlight w:val="yellow"/>
        </w:rPr>
        <w:t xml:space="preserve">— a month after Russia </w:t>
      </w:r>
      <w:hyperlink r:id="rId60" w:history="1">
        <w:r w:rsidRPr="00547B3D">
          <w:rPr>
            <w:rStyle w:val="StyleUnderline"/>
            <w:rFonts w:asciiTheme="minorHAnsi" w:hAnsiTheme="minorHAnsi"/>
            <w:highlight w:val="yellow"/>
          </w:rPr>
          <w:t>annexed</w:t>
        </w:r>
      </w:hyperlink>
      <w:r w:rsidRPr="00547B3D">
        <w:rPr>
          <w:rStyle w:val="StyleUnderline"/>
          <w:rFonts w:asciiTheme="minorHAnsi" w:hAnsiTheme="minorHAnsi"/>
          <w:highlight w:val="yellow"/>
        </w:rPr>
        <w:t xml:space="preserve"> Crimea — 203,659 Russians have left the country</w:t>
      </w:r>
      <w:r w:rsidRPr="00E7114B">
        <w:rPr>
          <w:rFonts w:asciiTheme="minorHAnsi" w:hAnsiTheme="minorHAnsi"/>
          <w:sz w:val="16"/>
          <w:szCs w:val="22"/>
        </w:rPr>
        <w:t xml:space="preserve">. By comparison, approximately 37,000 people left the country in 2011, and less than 34,000 people left in 2010. Furthermore, the emigration numbers may be even higher. "The official statistics are very low," Mikhail </w:t>
      </w:r>
      <w:proofErr w:type="spellStart"/>
      <w:r w:rsidRPr="00E7114B">
        <w:rPr>
          <w:rFonts w:asciiTheme="minorHAnsi" w:hAnsiTheme="minorHAnsi"/>
          <w:sz w:val="16"/>
          <w:szCs w:val="22"/>
        </w:rPr>
        <w:t>Gorshkov</w:t>
      </w:r>
      <w:proofErr w:type="spellEnd"/>
      <w:r w:rsidRPr="00E7114B">
        <w:rPr>
          <w:rFonts w:asciiTheme="minorHAnsi" w:hAnsiTheme="minorHAnsi"/>
          <w:sz w:val="16"/>
          <w:szCs w:val="22"/>
        </w:rPr>
        <w:t xml:space="preserve">, the director of the Russian Academy of Sciences' Institute of Sociology </w:t>
      </w:r>
      <w:hyperlink r:id="rId61" w:history="1">
        <w:r w:rsidRPr="00E7114B">
          <w:rPr>
            <w:rStyle w:val="Hyperlink"/>
            <w:rFonts w:asciiTheme="minorHAnsi" w:hAnsiTheme="minorHAnsi"/>
            <w:sz w:val="16"/>
            <w:szCs w:val="22"/>
          </w:rPr>
          <w:t>told Reuters</w:t>
        </w:r>
      </w:hyperlink>
      <w:r w:rsidRPr="00E7114B">
        <w:rPr>
          <w:rFonts w:asciiTheme="minorHAnsi" w:hAnsiTheme="minorHAnsi"/>
          <w:sz w:val="16"/>
          <w:szCs w:val="22"/>
        </w:rPr>
        <w:t xml:space="preserve">. </w:t>
      </w:r>
      <w:r w:rsidRPr="00E7114B">
        <w:rPr>
          <w:rFonts w:asciiTheme="minorHAnsi" w:hAnsiTheme="minorHAnsi"/>
          <w:sz w:val="16"/>
          <w:szCs w:val="22"/>
          <w:shd w:val="clear" w:color="auto" w:fill="FFFFFF"/>
        </w:rPr>
        <w:t xml:space="preserve">What's particularly interesting is </w:t>
      </w:r>
      <w:r w:rsidRPr="00547B3D">
        <w:rPr>
          <w:rStyle w:val="StyleUnderline"/>
          <w:rFonts w:asciiTheme="minorHAnsi" w:hAnsiTheme="minorHAnsi"/>
          <w:highlight w:val="yellow"/>
        </w:rPr>
        <w:t>the type of people who are leaving the country</w:t>
      </w:r>
      <w:r w:rsidRPr="00E7114B">
        <w:rPr>
          <w:rFonts w:asciiTheme="minorHAnsi" w:hAnsiTheme="minorHAnsi"/>
          <w:sz w:val="16"/>
          <w:szCs w:val="22"/>
          <w:shd w:val="clear" w:color="auto" w:fill="FFFFFF"/>
        </w:rPr>
        <w:t>.</w:t>
      </w:r>
      <w:r w:rsidRPr="00E7114B">
        <w:rPr>
          <w:rFonts w:asciiTheme="minorHAnsi" w:hAnsiTheme="minorHAnsi"/>
          <w:sz w:val="16"/>
          <w:szCs w:val="22"/>
        </w:rPr>
        <w:t xml:space="preserve"> "While the total number of Russians who leave for good remains relatively small, the profile of the typical emigrant has changed. When the Soviet Union dissolved, the most common emigrant was a poor, unskilled young man. </w:t>
      </w:r>
      <w:proofErr w:type="gramStart"/>
      <w:r w:rsidRPr="00547B3D">
        <w:rPr>
          <w:rStyle w:val="StyleUnderline"/>
          <w:rFonts w:asciiTheme="minorHAnsi" w:hAnsiTheme="minorHAnsi"/>
          <w:highlight w:val="yellow"/>
        </w:rPr>
        <w:t>Today</w:t>
      </w:r>
      <w:r w:rsidRPr="00E7114B">
        <w:rPr>
          <w:rFonts w:asciiTheme="minorHAnsi" w:hAnsiTheme="minorHAnsi"/>
          <w:sz w:val="16"/>
          <w:szCs w:val="22"/>
        </w:rPr>
        <w:t xml:space="preserve">, it is </w:t>
      </w:r>
      <w:r w:rsidRPr="00547B3D">
        <w:rPr>
          <w:rStyle w:val="StyleUnderline"/>
          <w:rFonts w:asciiTheme="minorHAnsi" w:hAnsiTheme="minorHAnsi"/>
          <w:highlight w:val="yellow"/>
        </w:rPr>
        <w:t>a well-off professional,"</w:t>
      </w:r>
      <w:r w:rsidRPr="00E7114B">
        <w:rPr>
          <w:rFonts w:asciiTheme="minorHAnsi" w:hAnsiTheme="minorHAnsi"/>
          <w:sz w:val="16"/>
          <w:szCs w:val="22"/>
        </w:rPr>
        <w:t xml:space="preserve"> according to</w:t>
      </w:r>
      <w:r w:rsidRPr="00E7114B">
        <w:rPr>
          <w:rStyle w:val="apple-converted-space"/>
          <w:rFonts w:asciiTheme="minorHAnsi" w:hAnsiTheme="minorHAnsi"/>
          <w:sz w:val="16"/>
          <w:szCs w:val="22"/>
        </w:rPr>
        <w:t xml:space="preserve"> </w:t>
      </w:r>
      <w:hyperlink r:id="rId62" w:history="1">
        <w:r w:rsidRPr="00E7114B">
          <w:rPr>
            <w:rStyle w:val="Hyperlink"/>
            <w:rFonts w:asciiTheme="minorHAnsi" w:hAnsiTheme="minorHAnsi"/>
            <w:sz w:val="16"/>
            <w:szCs w:val="22"/>
          </w:rPr>
          <w:t>World Policy</w:t>
        </w:r>
      </w:hyperlink>
      <w:r w:rsidRPr="00E7114B">
        <w:rPr>
          <w:rFonts w:asciiTheme="minorHAnsi" w:hAnsiTheme="minorHAnsi"/>
          <w:sz w:val="16"/>
          <w:szCs w:val="22"/>
        </w:rPr>
        <w:t>.</w:t>
      </w:r>
      <w:proofErr w:type="gramEnd"/>
      <w:r w:rsidRPr="00E7114B">
        <w:rPr>
          <w:rFonts w:asciiTheme="minorHAnsi" w:hAnsiTheme="minorHAnsi"/>
          <w:sz w:val="16"/>
          <w:szCs w:val="22"/>
        </w:rPr>
        <w:t xml:space="preserve"> "People who have it </w:t>
      </w:r>
      <w:proofErr w:type="gramStart"/>
      <w:r w:rsidRPr="00E7114B">
        <w:rPr>
          <w:rFonts w:asciiTheme="minorHAnsi" w:hAnsiTheme="minorHAnsi"/>
          <w:sz w:val="16"/>
          <w:szCs w:val="22"/>
        </w:rPr>
        <w:t>good</w:t>
      </w:r>
      <w:proofErr w:type="gramEnd"/>
      <w:r w:rsidRPr="00E7114B">
        <w:rPr>
          <w:rFonts w:asciiTheme="minorHAnsi" w:hAnsiTheme="minorHAnsi"/>
          <w:sz w:val="16"/>
          <w:szCs w:val="22"/>
        </w:rPr>
        <w:t xml:space="preserve"> are starting to leave," Anton </w:t>
      </w:r>
      <w:proofErr w:type="spellStart"/>
      <w:r w:rsidRPr="00E7114B">
        <w:rPr>
          <w:rFonts w:asciiTheme="minorHAnsi" w:hAnsiTheme="minorHAnsi"/>
          <w:sz w:val="16"/>
          <w:szCs w:val="22"/>
        </w:rPr>
        <w:t>Nosski</w:t>
      </w:r>
      <w:proofErr w:type="spellEnd"/>
      <w:r w:rsidRPr="00E7114B">
        <w:rPr>
          <w:rFonts w:asciiTheme="minorHAnsi" w:hAnsiTheme="minorHAnsi"/>
          <w:sz w:val="16"/>
          <w:szCs w:val="22"/>
        </w:rPr>
        <w:t>, a tech entrepreneur, told World Policy</w:t>
      </w:r>
      <w:r w:rsidRPr="00547B3D">
        <w:rPr>
          <w:rStyle w:val="StyleUnderline"/>
          <w:rFonts w:asciiTheme="minorHAnsi" w:hAnsiTheme="minorHAnsi"/>
          <w:highlight w:val="yellow"/>
        </w:rPr>
        <w:t xml:space="preserve">. Notable individuals who have </w:t>
      </w:r>
      <w:hyperlink r:id="rId63" w:history="1">
        <w:r w:rsidRPr="00E7114B">
          <w:rPr>
            <w:rStyle w:val="StyleUnderline"/>
            <w:rFonts w:asciiTheme="minorHAnsi" w:hAnsiTheme="minorHAnsi"/>
            <w:sz w:val="16"/>
            <w:highlight w:val="yellow"/>
          </w:rPr>
          <w:t>left include</w:t>
        </w:r>
        <w:r w:rsidRPr="00E7114B">
          <w:rPr>
            <w:rStyle w:val="apple-converted-space"/>
            <w:rFonts w:asciiTheme="minorHAnsi" w:hAnsiTheme="minorHAnsi"/>
            <w:sz w:val="16"/>
            <w:szCs w:val="22"/>
            <w:highlight w:val="yellow"/>
          </w:rPr>
          <w:t xml:space="preserve"> </w:t>
        </w:r>
      </w:hyperlink>
      <w:r w:rsidRPr="00E7114B">
        <w:rPr>
          <w:rFonts w:asciiTheme="minorHAnsi" w:hAnsiTheme="minorHAnsi"/>
          <w:sz w:val="16"/>
          <w:szCs w:val="22"/>
        </w:rPr>
        <w:t xml:space="preserve">chess grandmaster Garry Kasparov, </w:t>
      </w:r>
      <w:r w:rsidRPr="00547B3D">
        <w:rPr>
          <w:rStyle w:val="StyleUnderline"/>
          <w:rFonts w:asciiTheme="minorHAnsi" w:hAnsiTheme="minorHAnsi"/>
          <w:highlight w:val="yellow"/>
        </w:rPr>
        <w:t xml:space="preserve">economist Sergei </w:t>
      </w:r>
      <w:proofErr w:type="spellStart"/>
      <w:r w:rsidRPr="00547B3D">
        <w:rPr>
          <w:rStyle w:val="StyleUnderline"/>
          <w:rFonts w:asciiTheme="minorHAnsi" w:hAnsiTheme="minorHAnsi"/>
          <w:highlight w:val="yellow"/>
        </w:rPr>
        <w:t>Guriyev</w:t>
      </w:r>
      <w:proofErr w:type="spellEnd"/>
      <w:r w:rsidRPr="00E7114B">
        <w:rPr>
          <w:rFonts w:asciiTheme="minorHAnsi" w:hAnsiTheme="minorHAnsi"/>
          <w:sz w:val="16"/>
          <w:szCs w:val="22"/>
        </w:rPr>
        <w:t>,</w:t>
      </w:r>
      <w:r w:rsidRPr="00E7114B">
        <w:rPr>
          <w:rStyle w:val="apple-converted-space"/>
          <w:rFonts w:asciiTheme="minorHAnsi" w:hAnsiTheme="minorHAnsi"/>
          <w:sz w:val="16"/>
          <w:szCs w:val="22"/>
        </w:rPr>
        <w:t xml:space="preserve"> </w:t>
      </w:r>
      <w:hyperlink r:id="rId64" w:history="1">
        <w:r w:rsidRPr="00E7114B">
          <w:rPr>
            <w:rStyle w:val="Hyperlink"/>
            <w:rFonts w:asciiTheme="minorHAnsi" w:hAnsiTheme="minorHAnsi"/>
            <w:sz w:val="16"/>
            <w:szCs w:val="22"/>
          </w:rPr>
          <w:t xml:space="preserve">journalist Leonid </w:t>
        </w:r>
        <w:proofErr w:type="spellStart"/>
        <w:r w:rsidRPr="00E7114B">
          <w:rPr>
            <w:rStyle w:val="Hyperlink"/>
            <w:rFonts w:asciiTheme="minorHAnsi" w:hAnsiTheme="minorHAnsi"/>
            <w:sz w:val="16"/>
            <w:szCs w:val="22"/>
          </w:rPr>
          <w:t>Bershidsky</w:t>
        </w:r>
        <w:proofErr w:type="spellEnd"/>
      </w:hyperlink>
      <w:r w:rsidRPr="00E7114B">
        <w:rPr>
          <w:rFonts w:asciiTheme="minorHAnsi" w:hAnsiTheme="minorHAnsi"/>
          <w:sz w:val="16"/>
          <w:szCs w:val="22"/>
        </w:rPr>
        <w:t xml:space="preserve">, </w:t>
      </w:r>
      <w:r w:rsidRPr="00547B3D">
        <w:rPr>
          <w:rStyle w:val="StyleUnderline"/>
          <w:rFonts w:asciiTheme="minorHAnsi" w:hAnsiTheme="minorHAnsi"/>
          <w:highlight w:val="yellow"/>
        </w:rPr>
        <w:t xml:space="preserve">and the founder of </w:t>
      </w:r>
      <w:proofErr w:type="spellStart"/>
      <w:r w:rsidRPr="00547B3D">
        <w:rPr>
          <w:rStyle w:val="StyleUnderline"/>
          <w:rFonts w:asciiTheme="minorHAnsi" w:hAnsiTheme="minorHAnsi"/>
          <w:highlight w:val="yellow"/>
        </w:rPr>
        <w:t>VKontakte</w:t>
      </w:r>
      <w:proofErr w:type="spellEnd"/>
      <w:r w:rsidRPr="00E7114B">
        <w:rPr>
          <w:rFonts w:asciiTheme="minorHAnsi" w:hAnsiTheme="minorHAnsi"/>
          <w:sz w:val="16"/>
          <w:szCs w:val="22"/>
        </w:rPr>
        <w:t xml:space="preserve"> (</w:t>
      </w:r>
      <w:r w:rsidRPr="00547B3D">
        <w:rPr>
          <w:rStyle w:val="StyleUnderline"/>
          <w:rFonts w:asciiTheme="minorHAnsi" w:hAnsiTheme="minorHAnsi"/>
        </w:rPr>
        <w:t xml:space="preserve">Russia's version of Facebook) </w:t>
      </w:r>
      <w:hyperlink r:id="rId65" w:history="1">
        <w:r w:rsidRPr="00547B3D">
          <w:rPr>
            <w:rStyle w:val="StyleUnderline"/>
            <w:rFonts w:asciiTheme="minorHAnsi" w:hAnsiTheme="minorHAnsi"/>
            <w:highlight w:val="yellow"/>
          </w:rPr>
          <w:t xml:space="preserve">Pavel </w:t>
        </w:r>
        <w:proofErr w:type="spellStart"/>
        <w:r w:rsidRPr="00547B3D">
          <w:rPr>
            <w:rStyle w:val="StyleUnderline"/>
            <w:rFonts w:asciiTheme="minorHAnsi" w:hAnsiTheme="minorHAnsi"/>
            <w:highlight w:val="yellow"/>
          </w:rPr>
          <w:t>Durov</w:t>
        </w:r>
        <w:proofErr w:type="spellEnd"/>
      </w:hyperlink>
      <w:r w:rsidRPr="00E7114B">
        <w:rPr>
          <w:rFonts w:asciiTheme="minorHAnsi" w:hAnsiTheme="minorHAnsi"/>
          <w:sz w:val="16"/>
          <w:szCs w:val="22"/>
        </w:rPr>
        <w:t>. For the most part</w:t>
      </w:r>
      <w:r w:rsidRPr="00547B3D">
        <w:rPr>
          <w:rStyle w:val="StyleUnderline"/>
          <w:rFonts w:asciiTheme="minorHAnsi" w:hAnsiTheme="minorHAnsi"/>
          <w:highlight w:val="yellow"/>
        </w:rPr>
        <w:t xml:space="preserve">, these people are leaving either for their children or for their professional futures. </w:t>
      </w:r>
      <w:proofErr w:type="gramStart"/>
      <w:r w:rsidRPr="00547B3D">
        <w:rPr>
          <w:rStyle w:val="StyleUnderline"/>
          <w:rFonts w:asciiTheme="minorHAnsi" w:hAnsiTheme="minorHAnsi"/>
          <w:highlight w:val="yellow"/>
        </w:rPr>
        <w:t>"Corruption, red tape, and allegedly crooked courts are [also] driving the exodus among entrepreneurs,"</w:t>
      </w:r>
      <w:r w:rsidRPr="00E7114B">
        <w:rPr>
          <w:rFonts w:asciiTheme="minorHAnsi" w:hAnsiTheme="minorHAnsi"/>
          <w:sz w:val="16"/>
          <w:szCs w:val="22"/>
        </w:rPr>
        <w:t xml:space="preserve"> according to</w:t>
      </w:r>
      <w:r w:rsidRPr="00E7114B">
        <w:rPr>
          <w:rStyle w:val="apple-converted-space"/>
          <w:rFonts w:asciiTheme="minorHAnsi" w:hAnsiTheme="minorHAnsi"/>
          <w:sz w:val="16"/>
          <w:szCs w:val="22"/>
        </w:rPr>
        <w:t xml:space="preserve"> </w:t>
      </w:r>
      <w:hyperlink r:id="rId66" w:history="1">
        <w:r w:rsidRPr="00E7114B">
          <w:rPr>
            <w:rStyle w:val="Hyperlink"/>
            <w:rFonts w:asciiTheme="minorHAnsi" w:hAnsiTheme="minorHAnsi"/>
            <w:sz w:val="16"/>
            <w:szCs w:val="22"/>
          </w:rPr>
          <w:t>Reuters</w:t>
        </w:r>
      </w:hyperlink>
      <w:r w:rsidRPr="00E7114B">
        <w:rPr>
          <w:rFonts w:asciiTheme="minorHAnsi" w:hAnsiTheme="minorHAnsi"/>
          <w:sz w:val="16"/>
          <w:szCs w:val="22"/>
        </w:rPr>
        <w:t>.</w:t>
      </w:r>
      <w:proofErr w:type="gramEnd"/>
      <w:r w:rsidRPr="00E7114B">
        <w:rPr>
          <w:rFonts w:asciiTheme="minorHAnsi" w:hAnsiTheme="minorHAnsi"/>
          <w:sz w:val="16"/>
          <w:szCs w:val="22"/>
        </w:rPr>
        <w:t xml:space="preserve"> "</w:t>
      </w:r>
      <w:r w:rsidRPr="00547B3D">
        <w:rPr>
          <w:rStyle w:val="StyleUnderline"/>
          <w:rFonts w:asciiTheme="minorHAnsi" w:hAnsiTheme="minorHAnsi"/>
          <w:highlight w:val="yellow"/>
        </w:rPr>
        <w:t>I want my children to grow up in a fairer country, one where the rule of law is more or less observed.</w:t>
      </w:r>
      <w:r w:rsidRPr="00E7114B">
        <w:rPr>
          <w:rFonts w:asciiTheme="minorHAnsi" w:hAnsiTheme="minorHAnsi"/>
          <w:sz w:val="16"/>
          <w:szCs w:val="22"/>
        </w:rPr>
        <w:t xml:space="preserve"> I used think it was possible to build a better society in Russia, but I've basically lost all hope now. It's time to leave," one</w:t>
      </w:r>
      <w:r w:rsidRPr="00E7114B">
        <w:rPr>
          <w:rStyle w:val="apple-converted-space"/>
          <w:rFonts w:asciiTheme="minorHAnsi" w:hAnsiTheme="minorHAnsi"/>
          <w:sz w:val="16"/>
          <w:szCs w:val="22"/>
        </w:rPr>
        <w:t xml:space="preserve"> </w:t>
      </w:r>
      <w:hyperlink r:id="rId67" w:history="1">
        <w:r w:rsidRPr="00E7114B">
          <w:rPr>
            <w:rStyle w:val="Hyperlink"/>
            <w:rFonts w:asciiTheme="minorHAnsi" w:hAnsiTheme="minorHAnsi"/>
            <w:sz w:val="16"/>
            <w:szCs w:val="22"/>
          </w:rPr>
          <w:t xml:space="preserve">Russian businessman told </w:t>
        </w:r>
        <w:proofErr w:type="spellStart"/>
        <w:r w:rsidRPr="00E7114B">
          <w:rPr>
            <w:rStyle w:val="Hyperlink"/>
            <w:rFonts w:asciiTheme="minorHAnsi" w:hAnsiTheme="minorHAnsi"/>
            <w:sz w:val="16"/>
            <w:szCs w:val="22"/>
          </w:rPr>
          <w:t>Vocativ</w:t>
        </w:r>
        <w:proofErr w:type="spellEnd"/>
      </w:hyperlink>
      <w:r w:rsidRPr="00E7114B">
        <w:rPr>
          <w:rFonts w:asciiTheme="minorHAnsi" w:hAnsiTheme="minorHAnsi"/>
          <w:sz w:val="16"/>
          <w:szCs w:val="22"/>
        </w:rPr>
        <w:t xml:space="preserve">. "Russian venture capital funds want to invest their money only in Russia," start-up founder </w:t>
      </w:r>
      <w:proofErr w:type="spellStart"/>
      <w:r w:rsidRPr="00E7114B">
        <w:rPr>
          <w:rFonts w:asciiTheme="minorHAnsi" w:hAnsiTheme="minorHAnsi"/>
          <w:sz w:val="16"/>
          <w:szCs w:val="22"/>
        </w:rPr>
        <w:t>Artem</w:t>
      </w:r>
      <w:proofErr w:type="spellEnd"/>
      <w:r w:rsidRPr="00E7114B">
        <w:rPr>
          <w:rFonts w:asciiTheme="minorHAnsi" w:hAnsiTheme="minorHAnsi"/>
          <w:sz w:val="16"/>
          <w:szCs w:val="22"/>
        </w:rPr>
        <w:t xml:space="preserve"> </w:t>
      </w:r>
      <w:proofErr w:type="spellStart"/>
      <w:r w:rsidRPr="00E7114B">
        <w:rPr>
          <w:rFonts w:asciiTheme="minorHAnsi" w:hAnsiTheme="minorHAnsi"/>
          <w:sz w:val="16"/>
          <w:szCs w:val="22"/>
        </w:rPr>
        <w:t>Kulizhnikov</w:t>
      </w:r>
      <w:proofErr w:type="spellEnd"/>
      <w:r w:rsidRPr="00E7114B">
        <w:rPr>
          <w:rStyle w:val="apple-converted-space"/>
          <w:rFonts w:asciiTheme="minorHAnsi" w:hAnsiTheme="minorHAnsi"/>
          <w:sz w:val="16"/>
          <w:szCs w:val="22"/>
        </w:rPr>
        <w:t xml:space="preserve"> </w:t>
      </w:r>
      <w:hyperlink r:id="rId68" w:history="1">
        <w:r w:rsidRPr="00E7114B">
          <w:rPr>
            <w:rStyle w:val="Hyperlink"/>
            <w:rFonts w:asciiTheme="minorHAnsi" w:hAnsiTheme="minorHAnsi"/>
            <w:sz w:val="16"/>
            <w:szCs w:val="22"/>
          </w:rPr>
          <w:t>told Bloomberg news</w:t>
        </w:r>
      </w:hyperlink>
      <w:r w:rsidRPr="00E7114B">
        <w:rPr>
          <w:rFonts w:asciiTheme="minorHAnsi" w:hAnsiTheme="minorHAnsi"/>
          <w:sz w:val="16"/>
          <w:szCs w:val="22"/>
        </w:rPr>
        <w:t>, "but we want to build an international business and they won't support us." Additionally, Russia's "creative class" is</w:t>
      </w:r>
      <w:r w:rsidRPr="00E7114B">
        <w:rPr>
          <w:rStyle w:val="apple-converted-space"/>
          <w:rFonts w:asciiTheme="minorHAnsi" w:hAnsiTheme="minorHAnsi"/>
          <w:sz w:val="16"/>
          <w:szCs w:val="22"/>
        </w:rPr>
        <w:t xml:space="preserve"> </w:t>
      </w:r>
      <w:hyperlink r:id="rId69" w:history="1">
        <w:r w:rsidRPr="00E7114B">
          <w:rPr>
            <w:rStyle w:val="Hyperlink"/>
            <w:rFonts w:asciiTheme="minorHAnsi" w:hAnsiTheme="minorHAnsi"/>
            <w:sz w:val="16"/>
            <w:szCs w:val="22"/>
          </w:rPr>
          <w:t>starting to feel isolated</w:t>
        </w:r>
      </w:hyperlink>
      <w:r w:rsidRPr="00E7114B">
        <w:rPr>
          <w:rFonts w:asciiTheme="minorHAnsi" w:hAnsiTheme="minorHAnsi"/>
          <w:sz w:val="16"/>
          <w:szCs w:val="22"/>
        </w:rPr>
        <w:t>, although some politicians seem unfazed. "Russia won't lose anything if the entire so-called creative class leaves. What's the creative class anyway? For me, a woman who gets up at 5 a.m. to milk a cow is creative because she produces something. Not some guy with a stupid haircut who sits in a cafe all day long writing in his blog,"</w:t>
      </w:r>
      <w:r w:rsidRPr="00E7114B">
        <w:rPr>
          <w:rStyle w:val="apple-converted-space"/>
          <w:rFonts w:asciiTheme="minorHAnsi" w:hAnsiTheme="minorHAnsi"/>
          <w:sz w:val="16"/>
          <w:szCs w:val="22"/>
        </w:rPr>
        <w:t xml:space="preserve"> </w:t>
      </w:r>
      <w:hyperlink r:id="rId70" w:history="1">
        <w:r w:rsidRPr="00E7114B">
          <w:rPr>
            <w:rStyle w:val="Hyperlink"/>
            <w:rFonts w:asciiTheme="minorHAnsi" w:hAnsiTheme="minorHAnsi"/>
            <w:sz w:val="16"/>
            <w:szCs w:val="22"/>
          </w:rPr>
          <w:t xml:space="preserve">said </w:t>
        </w:r>
        <w:proofErr w:type="spellStart"/>
        <w:r w:rsidRPr="00E7114B">
          <w:rPr>
            <w:rStyle w:val="Hyperlink"/>
            <w:rFonts w:asciiTheme="minorHAnsi" w:hAnsiTheme="minorHAnsi"/>
            <w:sz w:val="16"/>
            <w:szCs w:val="22"/>
          </w:rPr>
          <w:t>Vitaly</w:t>
        </w:r>
        <w:proofErr w:type="spellEnd"/>
        <w:r w:rsidRPr="00E7114B">
          <w:rPr>
            <w:rStyle w:val="Hyperlink"/>
            <w:rFonts w:asciiTheme="minorHAnsi" w:hAnsiTheme="minorHAnsi"/>
            <w:sz w:val="16"/>
            <w:szCs w:val="22"/>
          </w:rPr>
          <w:t xml:space="preserve"> Milonov</w:t>
        </w:r>
      </w:hyperlink>
      <w:r w:rsidRPr="00E7114B">
        <w:rPr>
          <w:rFonts w:asciiTheme="minorHAnsi" w:hAnsiTheme="minorHAnsi"/>
          <w:sz w:val="16"/>
          <w:szCs w:val="22"/>
        </w:rPr>
        <w:t>, a Member of the Legislative Assembly of Saint Petersburg. But the brain drain isn't the whole story.</w:t>
      </w:r>
    </w:p>
    <w:p w:rsidR="0000065E" w:rsidRPr="00547B3D" w:rsidRDefault="00254758" w:rsidP="0000065E">
      <w:pPr>
        <w:pStyle w:val="Heading4"/>
      </w:pPr>
      <w:r>
        <w:t>“Brain gain” now</w:t>
      </w:r>
    </w:p>
    <w:p w:rsidR="00E7114B" w:rsidRPr="00E7114B" w:rsidRDefault="00E7114B" w:rsidP="00E7114B">
      <w:proofErr w:type="spellStart"/>
      <w:r w:rsidRPr="00E7114B">
        <w:rPr>
          <w:rStyle w:val="Style13ptBold"/>
        </w:rPr>
        <w:t>Habelly</w:t>
      </w:r>
      <w:proofErr w:type="spellEnd"/>
      <w:r w:rsidRPr="00E7114B">
        <w:rPr>
          <w:rStyle w:val="Style13ptBold"/>
        </w:rPr>
        <w:t xml:space="preserve"> 14</w:t>
      </w:r>
      <w:r w:rsidRPr="00E7114B">
        <w:t xml:space="preserve"> </w:t>
      </w:r>
      <w:r w:rsidRPr="00E7114B">
        <w:rPr>
          <w:sz w:val="16"/>
          <w:szCs w:val="16"/>
        </w:rPr>
        <w:t xml:space="preserve">(Elena </w:t>
      </w:r>
      <w:proofErr w:type="spellStart"/>
      <w:r w:rsidRPr="00E7114B">
        <w:rPr>
          <w:sz w:val="16"/>
          <w:szCs w:val="16"/>
        </w:rPr>
        <w:t>Habelly</w:t>
      </w:r>
      <w:proofErr w:type="spellEnd"/>
      <w:r w:rsidRPr="00E7114B">
        <w:rPr>
          <w:sz w:val="16"/>
          <w:szCs w:val="16"/>
        </w:rPr>
        <w:t xml:space="preserve"> works at Business Insider.</w:t>
      </w:r>
      <w:r>
        <w:rPr>
          <w:sz w:val="16"/>
          <w:szCs w:val="16"/>
        </w:rPr>
        <w:t xml:space="preserve"> </w:t>
      </w:r>
      <w:r w:rsidRPr="00E7114B">
        <w:rPr>
          <w:sz w:val="16"/>
          <w:szCs w:val="16"/>
        </w:rPr>
        <w:t>Previously, she was at the International Criminal Tribunal for the Former Yugoslavia in The Hague. She graduated from Columbia with a degree in economics in 2014. “Russia’s Brain Drain Astounding</w:t>
      </w:r>
      <w:r>
        <w:rPr>
          <w:sz w:val="16"/>
          <w:szCs w:val="16"/>
        </w:rPr>
        <w:t>,</w:t>
      </w:r>
      <w:r w:rsidRPr="00E7114B">
        <w:rPr>
          <w:sz w:val="16"/>
          <w:szCs w:val="16"/>
        </w:rPr>
        <w:t>”</w:t>
      </w:r>
      <w:r>
        <w:rPr>
          <w:sz w:val="16"/>
          <w:szCs w:val="16"/>
        </w:rPr>
        <w:t xml:space="preserve"> 12/2/14</w:t>
      </w:r>
      <w:r w:rsidRPr="00E7114B">
        <w:rPr>
          <w:sz w:val="16"/>
          <w:szCs w:val="16"/>
        </w:rPr>
        <w:t xml:space="preserve"> w</w:t>
      </w:r>
      <w:r>
        <w:rPr>
          <w:sz w:val="16"/>
          <w:szCs w:val="16"/>
        </w:rPr>
        <w:t>w</w:t>
      </w:r>
      <w:r w:rsidRPr="00E7114B">
        <w:rPr>
          <w:sz w:val="16"/>
          <w:szCs w:val="16"/>
        </w:rPr>
        <w:t xml:space="preserve">w.businessinsider.com/russia-brain-drain-putin-ukraine-crimea-2014-12) </w:t>
      </w:r>
    </w:p>
    <w:p w:rsidR="0000065E" w:rsidRPr="00254758" w:rsidRDefault="0000065E" w:rsidP="00254758">
      <w:pPr>
        <w:pStyle w:val="NormalWeb"/>
        <w:spacing w:before="0" w:beforeAutospacing="0" w:after="150" w:afterAutospacing="0"/>
        <w:rPr>
          <w:rFonts w:asciiTheme="minorHAnsi" w:hAnsiTheme="minorHAnsi"/>
          <w:sz w:val="16"/>
          <w:szCs w:val="22"/>
        </w:rPr>
      </w:pPr>
      <w:r w:rsidRPr="00254758">
        <w:rPr>
          <w:rStyle w:val="StyleUnderline"/>
          <w:rFonts w:asciiTheme="minorHAnsi" w:hAnsiTheme="minorHAnsi"/>
        </w:rPr>
        <w:t xml:space="preserve"> </w:t>
      </w:r>
      <w:r w:rsidRPr="00254758">
        <w:rPr>
          <w:rStyle w:val="StyleUnderline"/>
          <w:rFonts w:asciiTheme="minorHAnsi" w:hAnsiTheme="minorHAnsi"/>
          <w:highlight w:val="yellow"/>
        </w:rPr>
        <w:t>Huge influxes of immigrants are entering Russia</w:t>
      </w:r>
      <w:r w:rsidRPr="00254758">
        <w:rPr>
          <w:rFonts w:asciiTheme="minorHAnsi" w:hAnsiTheme="minorHAnsi"/>
          <w:sz w:val="16"/>
          <w:szCs w:val="22"/>
        </w:rPr>
        <w:t xml:space="preserve"> as well. This makes sense: </w:t>
      </w:r>
      <w:r w:rsidRPr="00254758">
        <w:rPr>
          <w:rStyle w:val="StyleUnderline"/>
          <w:rFonts w:asciiTheme="minorHAnsi" w:hAnsiTheme="minorHAnsi"/>
          <w:highlight w:val="yellow"/>
        </w:rPr>
        <w:t>If many high-level individuals and intellectuals are leaving Russia, more high-end jobs and opportunities will become available in Russia</w:t>
      </w:r>
      <w:r w:rsidRPr="00254758">
        <w:rPr>
          <w:rFonts w:asciiTheme="minorHAnsi" w:hAnsiTheme="minorHAnsi"/>
          <w:sz w:val="16"/>
          <w:szCs w:val="22"/>
        </w:rPr>
        <w:t xml:space="preserve">. </w:t>
      </w:r>
      <w:hyperlink r:id="rId71" w:history="1">
        <w:r w:rsidRPr="00254758">
          <w:rPr>
            <w:rStyle w:val="Hyperlink"/>
            <w:rFonts w:asciiTheme="minorHAnsi" w:hAnsiTheme="minorHAnsi"/>
            <w:sz w:val="16"/>
            <w:szCs w:val="22"/>
          </w:rPr>
          <w:t>According to the UN</w:t>
        </w:r>
      </w:hyperlink>
      <w:r w:rsidRPr="00254758">
        <w:rPr>
          <w:rFonts w:asciiTheme="minorHAnsi" w:hAnsiTheme="minorHAnsi"/>
          <w:sz w:val="16"/>
          <w:szCs w:val="22"/>
        </w:rPr>
        <w:t xml:space="preserve">, Russia saw the second-largest number of international migrants in 2013. </w:t>
      </w:r>
      <w:r w:rsidRPr="00254758">
        <w:rPr>
          <w:rStyle w:val="StyleUnderline"/>
          <w:rFonts w:asciiTheme="minorHAnsi" w:hAnsiTheme="minorHAnsi"/>
          <w:highlight w:val="yellow"/>
        </w:rPr>
        <w:t>The number of people moving into Russia actually tops the number of people moving out</w:t>
      </w:r>
      <w:r w:rsidRPr="00254758">
        <w:rPr>
          <w:rFonts w:asciiTheme="minorHAnsi" w:hAnsiTheme="minorHAnsi"/>
          <w:sz w:val="16"/>
          <w:szCs w:val="22"/>
        </w:rPr>
        <w:t xml:space="preserve"> (which you can see above.) Many of the</w:t>
      </w:r>
      <w:r w:rsidRPr="00254758">
        <w:rPr>
          <w:rStyle w:val="StyleUnderline"/>
          <w:rFonts w:asciiTheme="minorHAnsi" w:hAnsiTheme="minorHAnsi"/>
        </w:rPr>
        <w:t xml:space="preserve"> </w:t>
      </w:r>
      <w:r w:rsidRPr="00254758">
        <w:rPr>
          <w:rStyle w:val="StyleUnderline"/>
          <w:rFonts w:asciiTheme="minorHAnsi" w:hAnsiTheme="minorHAnsi"/>
          <w:highlight w:val="yellow"/>
        </w:rPr>
        <w:t>immigrants</w:t>
      </w:r>
      <w:r w:rsidRPr="00254758">
        <w:rPr>
          <w:rFonts w:asciiTheme="minorHAnsi" w:hAnsiTheme="minorHAnsi"/>
          <w:sz w:val="16"/>
          <w:szCs w:val="22"/>
        </w:rPr>
        <w:t xml:space="preserve"> come from countries like Azerbaijan, Uzbekistan, Ukraine, according to data from </w:t>
      </w:r>
      <w:proofErr w:type="spellStart"/>
      <w:r w:rsidRPr="00254758">
        <w:rPr>
          <w:rFonts w:asciiTheme="minorHAnsi" w:hAnsiTheme="minorHAnsi"/>
          <w:sz w:val="16"/>
          <w:szCs w:val="22"/>
        </w:rPr>
        <w:t>Rosstat</w:t>
      </w:r>
      <w:proofErr w:type="spellEnd"/>
      <w:r w:rsidRPr="00254758">
        <w:rPr>
          <w:rFonts w:asciiTheme="minorHAnsi" w:hAnsiTheme="minorHAnsi"/>
          <w:sz w:val="16"/>
          <w:szCs w:val="22"/>
        </w:rPr>
        <w:t xml:space="preserve">. Additionally, </w:t>
      </w:r>
      <w:r w:rsidRPr="00254758">
        <w:rPr>
          <w:rStyle w:val="StyleUnderline"/>
          <w:rFonts w:asciiTheme="minorHAnsi" w:hAnsiTheme="minorHAnsi"/>
          <w:highlight w:val="yellow"/>
        </w:rPr>
        <w:t>millennials who are</w:t>
      </w:r>
      <w:r w:rsidRPr="00254758">
        <w:rPr>
          <w:rFonts w:asciiTheme="minorHAnsi" w:hAnsiTheme="minorHAnsi"/>
          <w:sz w:val="16"/>
          <w:szCs w:val="22"/>
        </w:rPr>
        <w:t xml:space="preserve"> culturally Russian but </w:t>
      </w:r>
      <w:r w:rsidRPr="00254758">
        <w:rPr>
          <w:rStyle w:val="StyleUnderline"/>
          <w:rFonts w:asciiTheme="minorHAnsi" w:hAnsiTheme="minorHAnsi"/>
          <w:highlight w:val="yellow"/>
        </w:rPr>
        <w:t xml:space="preserve">were born in the US or Europe are considering </w:t>
      </w:r>
      <w:r w:rsidRPr="00254758">
        <w:rPr>
          <w:rFonts w:asciiTheme="minorHAnsi" w:hAnsiTheme="minorHAnsi"/>
          <w:sz w:val="16"/>
        </w:rPr>
        <w:t>opportunities in Russia</w:t>
      </w:r>
      <w:r w:rsidRPr="00254758">
        <w:rPr>
          <w:rStyle w:val="StyleUnderline"/>
          <w:rFonts w:asciiTheme="minorHAnsi" w:hAnsiTheme="minorHAnsi"/>
        </w:rPr>
        <w:t>.</w:t>
      </w:r>
      <w:r w:rsidRPr="00254758">
        <w:rPr>
          <w:rFonts w:asciiTheme="minorHAnsi" w:hAnsiTheme="minorHAnsi"/>
          <w:sz w:val="16"/>
          <w:szCs w:val="22"/>
        </w:rPr>
        <w:t xml:space="preserve"> "There are opportunities for my children in Moscow that aren't found anywhere else," one parent told BI. "I believe that Russia is at a point where they realize they cannot rely on just oil and gas to keep up with the other BRIC countries and Western economies. Russia is looking to diversify its economy,"</w:t>
      </w:r>
      <w:r w:rsidRPr="00254758">
        <w:rPr>
          <w:rStyle w:val="apple-converted-space"/>
          <w:rFonts w:asciiTheme="minorHAnsi" w:hAnsiTheme="minorHAnsi"/>
          <w:sz w:val="16"/>
          <w:szCs w:val="22"/>
        </w:rPr>
        <w:t xml:space="preserve"> </w:t>
      </w:r>
      <w:r w:rsidRPr="00254758">
        <w:rPr>
          <w:rFonts w:asciiTheme="minorHAnsi" w:hAnsiTheme="minorHAnsi"/>
          <w:sz w:val="16"/>
          <w:szCs w:val="22"/>
        </w:rPr>
        <w:t xml:space="preserve">one 20-something told BI. </w:t>
      </w:r>
      <w:r w:rsidRPr="00254758">
        <w:rPr>
          <w:rStyle w:val="StyleUnderline"/>
          <w:rFonts w:asciiTheme="minorHAnsi" w:hAnsiTheme="minorHAnsi"/>
          <w:highlight w:val="yellow"/>
        </w:rPr>
        <w:t>"The opportunities in Russia seem to be more promising than here in the States currently.</w:t>
      </w:r>
      <w:r w:rsidRPr="00254758">
        <w:rPr>
          <w:rFonts w:asciiTheme="minorHAnsi" w:hAnsiTheme="minorHAnsi"/>
          <w:sz w:val="16"/>
          <w:szCs w:val="22"/>
        </w:rPr>
        <w:t xml:space="preserve"> Before the current sanctions and drastic low oil prices, Russia was a top seven economic power. As a young Russian-American, I've thought about pursuing opportunities abroad that do not exist in the US." The bottom line: Russia is seeing some dramatic demographic changes that could greatly influence its economic and political future.</w:t>
      </w:r>
    </w:p>
    <w:p w:rsidR="0000065E" w:rsidRDefault="0000065E" w:rsidP="0000065E">
      <w:pPr>
        <w:pStyle w:val="Heading3"/>
      </w:pPr>
      <w:r>
        <w:t>India</w:t>
      </w:r>
    </w:p>
    <w:p w:rsidR="0000065E" w:rsidRPr="00547B3D" w:rsidRDefault="0000065E" w:rsidP="0000065E">
      <w:pPr>
        <w:pStyle w:val="Heading4"/>
      </w:pPr>
      <w:r w:rsidRPr="00547B3D">
        <w:t>India</w:t>
      </w:r>
      <w:r w:rsidR="00254758">
        <w:t>’s competitiveness is faltering—</w:t>
      </w:r>
    </w:p>
    <w:p w:rsidR="0000065E" w:rsidRPr="00254758" w:rsidRDefault="0000065E" w:rsidP="00254758">
      <w:proofErr w:type="spellStart"/>
      <w:r w:rsidRPr="00254758">
        <w:rPr>
          <w:rStyle w:val="Style13ptBold"/>
        </w:rPr>
        <w:t>Kappor</w:t>
      </w:r>
      <w:proofErr w:type="spellEnd"/>
      <w:r w:rsidRPr="00254758">
        <w:rPr>
          <w:rStyle w:val="Style13ptBold"/>
        </w:rPr>
        <w:t xml:space="preserve"> 13</w:t>
      </w:r>
      <w:r w:rsidRPr="00254758">
        <w:t xml:space="preserve"> </w:t>
      </w:r>
      <w:r w:rsidRPr="00254758">
        <w:rPr>
          <w:sz w:val="16"/>
          <w:szCs w:val="16"/>
        </w:rPr>
        <w:t xml:space="preserve">(Amit Kapoor is </w:t>
      </w:r>
      <w:r w:rsidR="00254758">
        <w:rPr>
          <w:sz w:val="16"/>
          <w:szCs w:val="16"/>
        </w:rPr>
        <w:t xml:space="preserve">the Honorary Chairman of the Institute for Competitiveness in India and a Professor </w:t>
      </w:r>
      <w:r w:rsidRPr="00254758">
        <w:rPr>
          <w:sz w:val="16"/>
          <w:szCs w:val="16"/>
        </w:rPr>
        <w:t>of Strategy at MDI, Gurgaon, India. </w:t>
      </w:r>
      <w:r w:rsidR="00254758">
        <w:rPr>
          <w:sz w:val="16"/>
          <w:szCs w:val="16"/>
        </w:rPr>
        <w:t xml:space="preserve">1/23/13 </w:t>
      </w:r>
      <w:r w:rsidRPr="00254758">
        <w:rPr>
          <w:sz w:val="16"/>
          <w:szCs w:val="16"/>
        </w:rPr>
        <w:t xml:space="preserve">“India is in danger of losing its competitiveness” </w:t>
      </w:r>
      <w:hyperlink r:id="rId72" w:history="1">
        <w:r w:rsidRPr="00254758">
          <w:rPr>
            <w:rStyle w:val="Hyperlink"/>
            <w:sz w:val="16"/>
            <w:szCs w:val="16"/>
          </w:rPr>
          <w:t>http://www.bbc.com/news/business-21156158</w:t>
        </w:r>
      </w:hyperlink>
      <w:r w:rsidRPr="00254758">
        <w:rPr>
          <w:sz w:val="16"/>
          <w:szCs w:val="16"/>
        </w:rPr>
        <w:t>)</w:t>
      </w:r>
    </w:p>
    <w:p w:rsidR="0000065E" w:rsidRPr="00547B3D" w:rsidRDefault="0000065E" w:rsidP="0000065E">
      <w:pPr>
        <w:rPr>
          <w:rStyle w:val="StyleUnderline"/>
          <w:rFonts w:asciiTheme="minorHAnsi" w:hAnsiTheme="minorHAnsi"/>
        </w:rPr>
      </w:pPr>
      <w:r w:rsidRPr="00547B3D">
        <w:rPr>
          <w:rFonts w:asciiTheme="minorHAnsi" w:hAnsiTheme="minorHAnsi" w:cs="Helvetica"/>
          <w:sz w:val="16"/>
        </w:rPr>
        <w:t>India has been focusing on and celebrating the wrong achievements. It is great to see</w:t>
      </w:r>
      <w:r w:rsidRPr="00547B3D">
        <w:rPr>
          <w:rStyle w:val="StyleUnderline"/>
          <w:rFonts w:asciiTheme="minorHAnsi" w:hAnsiTheme="minorHAnsi"/>
        </w:rPr>
        <w:t xml:space="preserve"> </w:t>
      </w:r>
      <w:r w:rsidRPr="00547B3D">
        <w:rPr>
          <w:rStyle w:val="StyleUnderline"/>
          <w:rFonts w:asciiTheme="minorHAnsi" w:hAnsiTheme="minorHAnsi"/>
          <w:highlight w:val="yellow"/>
        </w:rPr>
        <w:t>the emergence of IT as an industry</w:t>
      </w:r>
      <w:r w:rsidRPr="00547B3D">
        <w:rPr>
          <w:rFonts w:asciiTheme="minorHAnsi" w:hAnsiTheme="minorHAnsi" w:cs="Helvetica"/>
          <w:sz w:val="16"/>
        </w:rPr>
        <w:t xml:space="preserve"> within the country. However, one has to remember that the sector</w:t>
      </w:r>
      <w:r w:rsidRPr="00547B3D">
        <w:rPr>
          <w:rStyle w:val="StyleUnderline"/>
          <w:rFonts w:asciiTheme="minorHAnsi" w:hAnsiTheme="minorHAnsi"/>
        </w:rPr>
        <w:t xml:space="preserve"> </w:t>
      </w:r>
      <w:r w:rsidRPr="00547B3D">
        <w:rPr>
          <w:rStyle w:val="StyleUnderline"/>
          <w:rFonts w:asciiTheme="minorHAnsi" w:hAnsiTheme="minorHAnsi"/>
          <w:highlight w:val="yellow"/>
        </w:rPr>
        <w:t>has built its business on cost arbitrage</w:t>
      </w:r>
      <w:r w:rsidRPr="00547B3D">
        <w:rPr>
          <w:rFonts w:asciiTheme="minorHAnsi" w:hAnsiTheme="minorHAnsi" w:cs="Helvetica"/>
          <w:sz w:val="16"/>
        </w:rPr>
        <w:t xml:space="preserve">. </w:t>
      </w:r>
      <w:r w:rsidRPr="00547B3D">
        <w:rPr>
          <w:rStyle w:val="StyleUnderline"/>
          <w:rFonts w:asciiTheme="minorHAnsi" w:hAnsiTheme="minorHAnsi"/>
          <w:highlight w:val="yellow"/>
        </w:rPr>
        <w:t>The problem with this model is that it is short lived and would last until the time another low cost location emerges from the shadows.</w:t>
      </w:r>
      <w:r w:rsidRPr="00547B3D">
        <w:rPr>
          <w:rFonts w:asciiTheme="minorHAnsi" w:hAnsiTheme="minorHAnsi" w:cs="Helvetica"/>
          <w:sz w:val="16"/>
        </w:rPr>
        <w:t xml:space="preserve"> One can already see</w:t>
      </w:r>
      <w:r w:rsidRPr="00547B3D">
        <w:rPr>
          <w:rStyle w:val="StyleUnderline"/>
          <w:rFonts w:asciiTheme="minorHAnsi" w:hAnsiTheme="minorHAnsi"/>
        </w:rPr>
        <w:t xml:space="preserve"> </w:t>
      </w:r>
      <w:r w:rsidRPr="00547B3D">
        <w:rPr>
          <w:rFonts w:asciiTheme="minorHAnsi" w:hAnsiTheme="minorHAnsi"/>
          <w:sz w:val="16"/>
        </w:rPr>
        <w:t xml:space="preserve">the impact of this </w:t>
      </w:r>
      <w:r w:rsidRPr="00547B3D">
        <w:rPr>
          <w:rFonts w:asciiTheme="minorHAnsi" w:hAnsiTheme="minorHAnsi" w:cs="Helvetica"/>
          <w:sz w:val="16"/>
        </w:rPr>
        <w:t xml:space="preserve">on the call </w:t>
      </w:r>
      <w:proofErr w:type="spellStart"/>
      <w:r w:rsidRPr="00547B3D">
        <w:rPr>
          <w:rFonts w:asciiTheme="minorHAnsi" w:hAnsiTheme="minorHAnsi" w:cs="Helvetica"/>
          <w:sz w:val="16"/>
        </w:rPr>
        <w:t>centre</w:t>
      </w:r>
      <w:proofErr w:type="spellEnd"/>
      <w:r w:rsidRPr="00547B3D">
        <w:rPr>
          <w:rFonts w:asciiTheme="minorHAnsi" w:hAnsiTheme="minorHAnsi" w:cs="Helvetica"/>
          <w:sz w:val="16"/>
        </w:rPr>
        <w:t xml:space="preserve"> industry in</w:t>
      </w:r>
      <w:r w:rsidRPr="00547B3D">
        <w:rPr>
          <w:rStyle w:val="StyleUnderline"/>
          <w:rFonts w:asciiTheme="minorHAnsi" w:hAnsiTheme="minorHAnsi"/>
        </w:rPr>
        <w:t xml:space="preserve"> </w:t>
      </w:r>
      <w:r w:rsidRPr="00547B3D">
        <w:rPr>
          <w:rStyle w:val="StyleUnderline"/>
          <w:rFonts w:asciiTheme="minorHAnsi" w:hAnsiTheme="minorHAnsi"/>
          <w:highlight w:val="yellow"/>
        </w:rPr>
        <w:t>India,</w:t>
      </w:r>
      <w:r w:rsidRPr="00547B3D">
        <w:rPr>
          <w:rFonts w:asciiTheme="minorHAnsi" w:hAnsiTheme="minorHAnsi" w:cs="Helvetica"/>
          <w:sz w:val="16"/>
        </w:rPr>
        <w:t xml:space="preserve"> which</w:t>
      </w:r>
      <w:r w:rsidRPr="00547B3D">
        <w:rPr>
          <w:rStyle w:val="StyleUnderline"/>
          <w:rFonts w:asciiTheme="minorHAnsi" w:hAnsiTheme="minorHAnsi"/>
        </w:rPr>
        <w:t xml:space="preserve"> </w:t>
      </w:r>
      <w:r w:rsidRPr="00547B3D">
        <w:rPr>
          <w:rStyle w:val="StyleUnderline"/>
          <w:rFonts w:asciiTheme="minorHAnsi" w:hAnsiTheme="minorHAnsi"/>
          <w:highlight w:val="yellow"/>
        </w:rPr>
        <w:t>is facing the heat from the Philippines.</w:t>
      </w:r>
      <w:r w:rsidRPr="00547B3D">
        <w:rPr>
          <w:rStyle w:val="StyleUnderline"/>
          <w:rFonts w:asciiTheme="minorHAnsi" w:hAnsiTheme="minorHAnsi"/>
        </w:rPr>
        <w:t xml:space="preserve"> </w:t>
      </w:r>
      <w:r w:rsidRPr="00547B3D">
        <w:rPr>
          <w:rStyle w:val="StyleUnderline"/>
          <w:rFonts w:asciiTheme="minorHAnsi" w:hAnsiTheme="minorHAnsi"/>
          <w:highlight w:val="yellow"/>
        </w:rPr>
        <w:t>India also suffers</w:t>
      </w:r>
      <w:r w:rsidRPr="00547B3D">
        <w:rPr>
          <w:rFonts w:asciiTheme="minorHAnsi" w:hAnsiTheme="minorHAnsi" w:cs="Helvetica"/>
          <w:sz w:val="16"/>
        </w:rPr>
        <w:t xml:space="preserve"> </w:t>
      </w:r>
      <w:r w:rsidRPr="00547B3D">
        <w:rPr>
          <w:rStyle w:val="StyleUnderline"/>
          <w:rFonts w:asciiTheme="minorHAnsi" w:hAnsiTheme="minorHAnsi"/>
          <w:highlight w:val="yellow"/>
        </w:rPr>
        <w:t>from the obsession</w:t>
      </w:r>
      <w:r w:rsidRPr="00547B3D">
        <w:rPr>
          <w:rStyle w:val="StyleUnderline"/>
          <w:rFonts w:asciiTheme="minorHAnsi" w:hAnsiTheme="minorHAnsi"/>
        </w:rPr>
        <w:t xml:space="preserve"> </w:t>
      </w:r>
      <w:r w:rsidRPr="00547B3D">
        <w:rPr>
          <w:rStyle w:val="StyleUnderline"/>
          <w:rFonts w:asciiTheme="minorHAnsi" w:hAnsiTheme="minorHAnsi"/>
          <w:highlight w:val="yellow"/>
        </w:rPr>
        <w:t>that it is a services economy</w:t>
      </w:r>
      <w:r w:rsidRPr="00547B3D">
        <w:rPr>
          <w:rFonts w:asciiTheme="minorHAnsi" w:hAnsiTheme="minorHAnsi" w:cs="Helvetica"/>
          <w:sz w:val="16"/>
        </w:rPr>
        <w:t xml:space="preserve">. </w:t>
      </w:r>
      <w:r w:rsidRPr="00547B3D">
        <w:rPr>
          <w:rFonts w:asciiTheme="minorHAnsi" w:hAnsiTheme="minorHAnsi"/>
          <w:bCs/>
          <w:sz w:val="16"/>
        </w:rPr>
        <w:t xml:space="preserve">The </w:t>
      </w:r>
      <w:r w:rsidRPr="00547B3D">
        <w:rPr>
          <w:rStyle w:val="StyleUnderline"/>
          <w:rFonts w:asciiTheme="minorHAnsi" w:hAnsiTheme="minorHAnsi"/>
          <w:highlight w:val="yellow"/>
        </w:rPr>
        <w:t>government's policies</w:t>
      </w:r>
      <w:r w:rsidRPr="00547B3D">
        <w:rPr>
          <w:rStyle w:val="StyleUnderline"/>
          <w:rFonts w:asciiTheme="minorHAnsi" w:hAnsiTheme="minorHAnsi"/>
        </w:rPr>
        <w:t xml:space="preserve"> </w:t>
      </w:r>
      <w:r w:rsidRPr="00547B3D">
        <w:rPr>
          <w:rFonts w:asciiTheme="minorHAnsi" w:hAnsiTheme="minorHAnsi"/>
          <w:bCs/>
          <w:sz w:val="16"/>
        </w:rPr>
        <w:t>in areas such as infrastructure, interest rates, fiscal deficit and inflation have not yielded the desired results</w:t>
      </w:r>
      <w:r w:rsidRPr="00547B3D">
        <w:rPr>
          <w:rFonts w:asciiTheme="minorHAnsi" w:hAnsiTheme="minorHAnsi"/>
          <w:bCs/>
          <w:sz w:val="16"/>
          <w:lang w:eastAsia="zh-TW"/>
        </w:rPr>
        <w:t>.</w:t>
      </w:r>
      <w:r w:rsidRPr="00547B3D">
        <w:rPr>
          <w:rFonts w:asciiTheme="minorHAnsi" w:hAnsiTheme="minorHAnsi"/>
          <w:b/>
          <w:bCs/>
          <w:sz w:val="16"/>
          <w:lang w:eastAsia="zh-TW"/>
        </w:rPr>
        <w:t xml:space="preserve"> </w:t>
      </w:r>
      <w:r w:rsidRPr="00547B3D">
        <w:rPr>
          <w:rFonts w:asciiTheme="minorHAnsi" w:hAnsiTheme="minorHAnsi"/>
          <w:sz w:val="16"/>
        </w:rPr>
        <w:t>This idea is</w:t>
      </w:r>
      <w:r w:rsidRPr="00547B3D">
        <w:rPr>
          <w:rStyle w:val="StyleUnderline"/>
          <w:rFonts w:asciiTheme="minorHAnsi" w:hAnsiTheme="minorHAnsi"/>
          <w:highlight w:val="yellow"/>
        </w:rPr>
        <w:t xml:space="preserve"> inherently</w:t>
      </w:r>
      <w:r w:rsidRPr="00547B3D">
        <w:rPr>
          <w:rFonts w:asciiTheme="minorHAnsi" w:hAnsiTheme="minorHAnsi" w:cs="Helvetica"/>
          <w:sz w:val="16"/>
        </w:rPr>
        <w:t xml:space="preserve"> hazardous as it</w:t>
      </w:r>
      <w:r w:rsidRPr="00547B3D">
        <w:rPr>
          <w:rStyle w:val="StyleUnderline"/>
          <w:rFonts w:asciiTheme="minorHAnsi" w:hAnsiTheme="minorHAnsi"/>
        </w:rPr>
        <w:t xml:space="preserve"> </w:t>
      </w:r>
      <w:r w:rsidRPr="00547B3D">
        <w:rPr>
          <w:rStyle w:val="StyleUnderline"/>
          <w:rFonts w:asciiTheme="minorHAnsi" w:hAnsiTheme="minorHAnsi"/>
          <w:highlight w:val="yellow"/>
        </w:rPr>
        <w:t>hurts innovation in key sectors</w:t>
      </w:r>
      <w:r w:rsidRPr="00547B3D">
        <w:rPr>
          <w:rFonts w:asciiTheme="minorHAnsi" w:hAnsiTheme="minorHAnsi" w:cs="Helvetica"/>
          <w:sz w:val="16"/>
        </w:rPr>
        <w:t xml:space="preserve"> such as agriculture or manufacturing, </w:t>
      </w:r>
      <w:r w:rsidRPr="00547B3D">
        <w:rPr>
          <w:rStyle w:val="StyleUnderline"/>
          <w:rFonts w:asciiTheme="minorHAnsi" w:hAnsiTheme="minorHAnsi"/>
          <w:highlight w:val="yellow"/>
        </w:rPr>
        <w:t>which are paramount to India's growth</w:t>
      </w:r>
      <w:r w:rsidRPr="00547B3D">
        <w:rPr>
          <w:rFonts w:asciiTheme="minorHAnsi" w:hAnsiTheme="minorHAnsi" w:cs="Helvetica"/>
          <w:sz w:val="16"/>
        </w:rPr>
        <w:t xml:space="preserve"> going forward. India is also often touted as having a demographic dividend, with majority of its population being young. On the face of it, it does seem like a big advantage to have. But dig a bit deeper and one begins to </w:t>
      </w:r>
      <w:proofErr w:type="spellStart"/>
      <w:r w:rsidRPr="00547B3D">
        <w:rPr>
          <w:rFonts w:asciiTheme="minorHAnsi" w:hAnsiTheme="minorHAnsi" w:cs="Helvetica"/>
          <w:sz w:val="16"/>
        </w:rPr>
        <w:t>realise</w:t>
      </w:r>
      <w:proofErr w:type="spellEnd"/>
      <w:r w:rsidRPr="00547B3D">
        <w:rPr>
          <w:rFonts w:asciiTheme="minorHAnsi" w:hAnsiTheme="minorHAnsi" w:cs="Helvetica"/>
          <w:sz w:val="16"/>
        </w:rPr>
        <w:t xml:space="preserve"> that what India is actually facing is nothing short of a demographic disaster. According to some estimates, only 4-6% of graduates in India are skilled enough to get employed. </w:t>
      </w:r>
      <w:r w:rsidRPr="00547B3D">
        <w:rPr>
          <w:rStyle w:val="StyleUnderline"/>
          <w:rFonts w:asciiTheme="minorHAnsi" w:hAnsiTheme="minorHAnsi"/>
          <w:highlight w:val="yellow"/>
        </w:rPr>
        <w:t xml:space="preserve">That doesn't do any </w:t>
      </w:r>
      <w:proofErr w:type="spellStart"/>
      <w:r w:rsidRPr="00547B3D">
        <w:rPr>
          <w:rStyle w:val="StyleUnderline"/>
          <w:rFonts w:asciiTheme="minorHAnsi" w:hAnsiTheme="minorHAnsi"/>
          <w:highlight w:val="yellow"/>
        </w:rPr>
        <w:t>favours</w:t>
      </w:r>
      <w:proofErr w:type="spellEnd"/>
      <w:r w:rsidRPr="00547B3D">
        <w:rPr>
          <w:rStyle w:val="StyleUnderline"/>
          <w:rFonts w:asciiTheme="minorHAnsi" w:hAnsiTheme="minorHAnsi"/>
          <w:highlight w:val="yellow"/>
        </w:rPr>
        <w:t xml:space="preserve"> to India's competitiveness.</w:t>
      </w:r>
      <w:r w:rsidRPr="00547B3D">
        <w:rPr>
          <w:rStyle w:val="StyleUnderline"/>
          <w:rFonts w:asciiTheme="minorHAnsi" w:hAnsiTheme="minorHAnsi"/>
        </w:rPr>
        <w:t xml:space="preserve"> </w:t>
      </w:r>
      <w:r w:rsidRPr="00547B3D">
        <w:rPr>
          <w:rFonts w:asciiTheme="minorHAnsi" w:hAnsiTheme="minorHAnsi"/>
          <w:sz w:val="16"/>
        </w:rPr>
        <w:t>India churns out close to 1.2 million engineers and MBAs graduates per year. But a majority of these graduates are job seekers and not job creators.</w:t>
      </w:r>
      <w:r w:rsidRPr="00547B3D">
        <w:rPr>
          <w:rFonts w:asciiTheme="minorHAnsi" w:hAnsiTheme="minorHAnsi" w:cs="Helvetica"/>
          <w:sz w:val="16"/>
        </w:rPr>
        <w:t xml:space="preserve"> That needs to change and the emergence of an entrepreneurial culture is critical for that to happen.</w:t>
      </w:r>
      <w:r w:rsidRPr="00547B3D">
        <w:rPr>
          <w:rStyle w:val="StyleUnderline"/>
          <w:rFonts w:asciiTheme="minorHAnsi" w:hAnsiTheme="minorHAnsi"/>
        </w:rPr>
        <w:t xml:space="preserve"> </w:t>
      </w:r>
      <w:r w:rsidRPr="00547B3D">
        <w:rPr>
          <w:rStyle w:val="StyleUnderline"/>
          <w:rFonts w:asciiTheme="minorHAnsi" w:hAnsiTheme="minorHAnsi"/>
          <w:highlight w:val="yellow"/>
        </w:rPr>
        <w:t>To add to India's woes</w:t>
      </w:r>
      <w:r w:rsidRPr="00547B3D">
        <w:rPr>
          <w:rFonts w:asciiTheme="minorHAnsi" w:hAnsiTheme="minorHAnsi" w:cs="Helvetica"/>
          <w:sz w:val="16"/>
        </w:rPr>
        <w:t xml:space="preserve">, </w:t>
      </w:r>
      <w:r w:rsidRPr="00547B3D">
        <w:rPr>
          <w:rStyle w:val="StyleUnderline"/>
          <w:rFonts w:asciiTheme="minorHAnsi" w:hAnsiTheme="minorHAnsi"/>
          <w:highlight w:val="yellow"/>
        </w:rPr>
        <w:t>the disparities between its various states are increasing</w:t>
      </w:r>
      <w:r w:rsidRPr="00547B3D">
        <w:rPr>
          <w:rFonts w:asciiTheme="minorHAnsi" w:hAnsiTheme="minorHAnsi" w:cs="Helvetica"/>
          <w:sz w:val="16"/>
        </w:rPr>
        <w:t xml:space="preserve"> at an alarming rate. </w:t>
      </w:r>
      <w:r w:rsidRPr="00547B3D">
        <w:rPr>
          <w:rStyle w:val="StyleUnderline"/>
          <w:rFonts w:asciiTheme="minorHAnsi" w:hAnsiTheme="minorHAnsi"/>
          <w:highlight w:val="yellow"/>
        </w:rPr>
        <w:t>States such as Goa and Delhi boast an annual per capita income of more than $2,000</w:t>
      </w:r>
      <w:r w:rsidRPr="00547B3D">
        <w:rPr>
          <w:rFonts w:asciiTheme="minorHAnsi" w:hAnsiTheme="minorHAnsi" w:cs="Helvetica"/>
          <w:sz w:val="16"/>
        </w:rPr>
        <w:t xml:space="preserve"> (£1,250), while </w:t>
      </w:r>
      <w:r w:rsidRPr="00547B3D">
        <w:rPr>
          <w:rStyle w:val="StyleUnderline"/>
          <w:rFonts w:asciiTheme="minorHAnsi" w:hAnsiTheme="minorHAnsi"/>
          <w:highlight w:val="yellow"/>
        </w:rPr>
        <w:t>at the other end, states such as Bihar and Uttar Pradesh it is less than $400.</w:t>
      </w:r>
      <w:r w:rsidRPr="00547B3D">
        <w:rPr>
          <w:rFonts w:asciiTheme="minorHAnsi" w:hAnsiTheme="minorHAnsi" w:cs="Helvetica"/>
          <w:sz w:val="16"/>
        </w:rPr>
        <w:t xml:space="preserve"> If not addressed in time, this can create huge social problems. At the same time, if some states continue to be more prosperous than the others, it could lead to a big migration of </w:t>
      </w:r>
      <w:proofErr w:type="spellStart"/>
      <w:r w:rsidRPr="00547B3D">
        <w:rPr>
          <w:rFonts w:asciiTheme="minorHAnsi" w:hAnsiTheme="minorHAnsi" w:cs="Helvetica"/>
          <w:sz w:val="16"/>
        </w:rPr>
        <w:t>labour</w:t>
      </w:r>
      <w:proofErr w:type="spellEnd"/>
      <w:r w:rsidRPr="00547B3D">
        <w:rPr>
          <w:rFonts w:asciiTheme="minorHAnsi" w:hAnsiTheme="minorHAnsi" w:cs="Helvetica"/>
          <w:sz w:val="16"/>
        </w:rPr>
        <w:t xml:space="preserve"> from poor to richer states, the beginnings of which we are already starting to see.</w:t>
      </w:r>
      <w:r w:rsidRPr="00547B3D">
        <w:rPr>
          <w:rStyle w:val="StyleUnderline"/>
          <w:rFonts w:asciiTheme="minorHAnsi" w:hAnsiTheme="minorHAnsi"/>
        </w:rPr>
        <w:t xml:space="preserve"> </w:t>
      </w:r>
      <w:r w:rsidRPr="00547B3D">
        <w:rPr>
          <w:rStyle w:val="StyleUnderline"/>
          <w:rFonts w:asciiTheme="minorHAnsi" w:hAnsiTheme="minorHAnsi"/>
          <w:highlight w:val="yellow"/>
        </w:rPr>
        <w:t>That would make it even tougher to boost long-term sustainable growth</w:t>
      </w:r>
      <w:r w:rsidRPr="00547B3D">
        <w:rPr>
          <w:rFonts w:asciiTheme="minorHAnsi" w:hAnsiTheme="minorHAnsi" w:cs="Helvetica"/>
          <w:sz w:val="16"/>
        </w:rPr>
        <w:t xml:space="preserve"> in the poorer states, as bigger firms may be reluctant to set up shop there</w:t>
      </w:r>
      <w:r w:rsidRPr="00547B3D">
        <w:rPr>
          <w:rStyle w:val="StyleUnderline"/>
          <w:rFonts w:asciiTheme="minorHAnsi" w:hAnsiTheme="minorHAnsi"/>
          <w:highlight w:val="yellow"/>
        </w:rPr>
        <w:t>, which would hurt the economy and also dent job creation.</w:t>
      </w:r>
      <w:r w:rsidRPr="00547B3D">
        <w:rPr>
          <w:rStyle w:val="StyleUnderline"/>
          <w:rFonts w:asciiTheme="minorHAnsi" w:hAnsiTheme="minorHAnsi"/>
        </w:rPr>
        <w:t xml:space="preserve"> </w:t>
      </w:r>
      <w:r w:rsidRPr="00547B3D">
        <w:rPr>
          <w:rFonts w:asciiTheme="minorHAnsi" w:hAnsiTheme="minorHAnsi" w:cs="Helvetica"/>
          <w:sz w:val="16"/>
        </w:rPr>
        <w:t xml:space="preserve">Any economy typically has an evolutionary cycle wherein its growth is driven either by factor, investment or innovation. The first stage in the cycle is that of </w:t>
      </w:r>
      <w:r w:rsidRPr="00547B3D">
        <w:rPr>
          <w:rStyle w:val="StyleUnderline"/>
          <w:rFonts w:asciiTheme="minorHAnsi" w:hAnsiTheme="minorHAnsi"/>
          <w:highlight w:val="yellow"/>
        </w:rPr>
        <w:t xml:space="preserve">factor-driven economies which focus on low-cost basic factor conditions, such as low-skilled </w:t>
      </w:r>
      <w:proofErr w:type="spellStart"/>
      <w:r w:rsidRPr="00547B3D">
        <w:rPr>
          <w:rStyle w:val="StyleUnderline"/>
          <w:rFonts w:asciiTheme="minorHAnsi" w:hAnsiTheme="minorHAnsi"/>
          <w:highlight w:val="yellow"/>
        </w:rPr>
        <w:t>labour</w:t>
      </w:r>
      <w:proofErr w:type="spellEnd"/>
      <w:r w:rsidRPr="00547B3D">
        <w:rPr>
          <w:rStyle w:val="StyleUnderline"/>
          <w:rFonts w:asciiTheme="minorHAnsi" w:hAnsiTheme="minorHAnsi"/>
          <w:highlight w:val="yellow"/>
        </w:rPr>
        <w:t>, natural resources and geographic location.</w:t>
      </w:r>
      <w:r w:rsidRPr="00547B3D">
        <w:rPr>
          <w:rStyle w:val="StyleUnderline"/>
          <w:rFonts w:asciiTheme="minorHAnsi" w:hAnsiTheme="minorHAnsi"/>
        </w:rPr>
        <w:t xml:space="preserve"> </w:t>
      </w:r>
      <w:r w:rsidRPr="00547B3D">
        <w:rPr>
          <w:rStyle w:val="media-captiontext"/>
          <w:rFonts w:asciiTheme="minorHAnsi" w:hAnsiTheme="minorHAnsi"/>
          <w:sz w:val="16"/>
          <w:bdr w:val="none" w:sz="0" w:space="0" w:color="auto" w:frame="1"/>
        </w:rPr>
        <w:t>A high rate of inflation has been one of the biggest headaches for India's policymakers</w:t>
      </w:r>
      <w:r w:rsidRPr="00547B3D">
        <w:rPr>
          <w:rStyle w:val="media-captiontext"/>
          <w:rFonts w:asciiTheme="minorHAnsi" w:hAnsiTheme="minorHAnsi"/>
          <w:sz w:val="16"/>
          <w:bdr w:val="none" w:sz="0" w:space="0" w:color="auto" w:frame="1"/>
          <w:lang w:eastAsia="zh-TW"/>
        </w:rPr>
        <w:t xml:space="preserve">. </w:t>
      </w:r>
      <w:r w:rsidRPr="00547B3D">
        <w:rPr>
          <w:rFonts w:asciiTheme="minorHAnsi" w:hAnsiTheme="minorHAnsi" w:cs="Helvetica"/>
          <w:sz w:val="16"/>
        </w:rPr>
        <w:t>At the next stage are investment-driven economies which have the ability to produce products and services of high quality using efficient methods but at lower wages than advanced economies. At the end the cycle, are innovation-driven economies that focus on innovative products and services at the global technology frontier. India today without a doubt is stuck at the factor-driven stage and is within an arm's reach to get the plot wrong at this level as well. Economies at this stage of development need to focus on input costs, macro-economic, political and legal stability, efficient basic infrastructure and lowering the regulatory cost of doing business.</w:t>
      </w:r>
      <w:r w:rsidRPr="00547B3D">
        <w:rPr>
          <w:rStyle w:val="StyleUnderline"/>
          <w:rFonts w:asciiTheme="minorHAnsi" w:hAnsiTheme="minorHAnsi"/>
        </w:rPr>
        <w:t xml:space="preserve"> </w:t>
      </w:r>
      <w:r w:rsidRPr="00547B3D">
        <w:rPr>
          <w:rStyle w:val="StyleUnderline"/>
          <w:rFonts w:asciiTheme="minorHAnsi" w:hAnsiTheme="minorHAnsi"/>
          <w:highlight w:val="yellow"/>
        </w:rPr>
        <w:t>India seems to be lagging behind, and in some cases even failing on these parameters.</w:t>
      </w:r>
    </w:p>
    <w:p w:rsidR="00254758" w:rsidRDefault="00254758" w:rsidP="00254758">
      <w:pPr>
        <w:pStyle w:val="Heading4"/>
      </w:pPr>
      <w:r>
        <w:t>Alt cause- agriculture employs most citizens</w:t>
      </w:r>
    </w:p>
    <w:p w:rsidR="0000065E" w:rsidRPr="00254758" w:rsidRDefault="00254758" w:rsidP="00254758">
      <w:proofErr w:type="spellStart"/>
      <w:r w:rsidRPr="00254758">
        <w:rPr>
          <w:rStyle w:val="Style13ptBold"/>
        </w:rPr>
        <w:t>Sharam</w:t>
      </w:r>
      <w:proofErr w:type="spellEnd"/>
      <w:r w:rsidRPr="00254758">
        <w:rPr>
          <w:rStyle w:val="Style13ptBold"/>
        </w:rPr>
        <w:t xml:space="preserve"> </w:t>
      </w:r>
      <w:r>
        <w:rPr>
          <w:rStyle w:val="Style13ptBold"/>
        </w:rPr>
        <w:t>07</w:t>
      </w:r>
      <w:r>
        <w:t xml:space="preserve"> </w:t>
      </w:r>
      <w:r w:rsidR="0000065E" w:rsidRPr="00254758">
        <w:rPr>
          <w:sz w:val="16"/>
          <w:szCs w:val="16"/>
        </w:rPr>
        <w:t xml:space="preserve">Vijay </w:t>
      </w:r>
      <w:proofErr w:type="spellStart"/>
      <w:r w:rsidRPr="00254758">
        <w:rPr>
          <w:sz w:val="16"/>
          <w:szCs w:val="16"/>
        </w:rPr>
        <w:t>Sharam</w:t>
      </w:r>
      <w:proofErr w:type="spellEnd"/>
      <w:r w:rsidRPr="00254758">
        <w:rPr>
          <w:sz w:val="16"/>
          <w:szCs w:val="16"/>
        </w:rPr>
        <w:t xml:space="preserve"> </w:t>
      </w:r>
      <w:r w:rsidR="0000065E" w:rsidRPr="00254758">
        <w:rPr>
          <w:sz w:val="16"/>
          <w:szCs w:val="16"/>
        </w:rPr>
        <w:t>is Professor at the Centre for Management in Agriculture (CMA), Indian Institute of Management, Ahmedabad. Prior to joining IIMA, he was Agricultural Economist with the Indian Council of Agricultural Research (ICAR) “Role of Agriculture in Indian Society”</w:t>
      </w:r>
      <w:r>
        <w:rPr>
          <w:sz w:val="16"/>
          <w:szCs w:val="16"/>
        </w:rPr>
        <w:t xml:space="preserve">, August 2007, </w:t>
      </w:r>
      <w:r w:rsidRPr="00254758">
        <w:rPr>
          <w:sz w:val="16"/>
          <w:szCs w:val="16"/>
        </w:rPr>
        <w:t>&lt;</w:t>
      </w:r>
      <w:hyperlink r:id="rId73" w:history="1">
        <w:r w:rsidRPr="00254758">
          <w:rPr>
            <w:rStyle w:val="Hyperlink"/>
            <w:sz w:val="16"/>
            <w:szCs w:val="16"/>
          </w:rPr>
          <w:t>http://iimahd.ernet.in/publications/data/2007-08-01Sharma.pdf</w:t>
        </w:r>
      </w:hyperlink>
      <w:r w:rsidRPr="00254758">
        <w:rPr>
          <w:sz w:val="16"/>
          <w:szCs w:val="16"/>
        </w:rPr>
        <w:t>&gt;</w:t>
      </w:r>
    </w:p>
    <w:p w:rsidR="0000065E" w:rsidRPr="00254758" w:rsidRDefault="0000065E" w:rsidP="0000065E">
      <w:pPr>
        <w:rPr>
          <w:rStyle w:val="StyleUnderline"/>
          <w:rFonts w:asciiTheme="minorHAnsi" w:hAnsiTheme="minorHAnsi"/>
          <w:b/>
          <w:sz w:val="16"/>
          <w:u w:val="none"/>
        </w:rPr>
      </w:pPr>
      <w:r w:rsidRPr="00254758">
        <w:rPr>
          <w:rStyle w:val="StyleUnderline"/>
          <w:rFonts w:asciiTheme="minorHAnsi" w:hAnsiTheme="minorHAnsi"/>
          <w:highlight w:val="yellow"/>
        </w:rPr>
        <w:t>The</w:t>
      </w:r>
      <w:r w:rsidRPr="00254758">
        <w:rPr>
          <w:rStyle w:val="StyleUnderline"/>
          <w:rFonts w:asciiTheme="minorHAnsi" w:hAnsiTheme="minorHAnsi"/>
          <w:sz w:val="16"/>
          <w:u w:val="none"/>
        </w:rPr>
        <w:t xml:space="preserve"> direct contribution of the </w:t>
      </w:r>
      <w:r w:rsidRPr="00254758">
        <w:rPr>
          <w:rStyle w:val="StyleUnderline"/>
          <w:rFonts w:asciiTheme="minorHAnsi" w:hAnsiTheme="minorHAnsi"/>
          <w:highlight w:val="yellow"/>
        </w:rPr>
        <w:t>agriculture sector to national economy is reflected by its</w:t>
      </w:r>
      <w:r w:rsidR="00254758" w:rsidRPr="00254758">
        <w:rPr>
          <w:rStyle w:val="StyleUnderline"/>
          <w:rFonts w:asciiTheme="minorHAnsi" w:hAnsiTheme="minorHAnsi"/>
          <w:sz w:val="12"/>
          <w:highlight w:val="yellow"/>
          <w:u w:val="none"/>
        </w:rPr>
        <w:t>¶</w:t>
      </w:r>
      <w:r w:rsidRPr="00254758">
        <w:rPr>
          <w:rStyle w:val="StyleUnderline"/>
          <w:rFonts w:asciiTheme="minorHAnsi" w:hAnsiTheme="minorHAnsi"/>
          <w:highlight w:val="yellow"/>
        </w:rPr>
        <w:t xml:space="preserve"> share in total GDP</w:t>
      </w:r>
      <w:r w:rsidRPr="00254758">
        <w:rPr>
          <w:rStyle w:val="StyleUnderline"/>
          <w:rFonts w:asciiTheme="minorHAnsi" w:hAnsiTheme="minorHAnsi"/>
          <w:sz w:val="16"/>
          <w:u w:val="none"/>
        </w:rPr>
        <w:t>, its foreign exchange earnings, and its role in supplying savings and</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labor to other sectors. </w:t>
      </w:r>
      <w:r w:rsidRPr="00254758">
        <w:rPr>
          <w:rStyle w:val="StyleUnderline"/>
          <w:rFonts w:asciiTheme="minorHAnsi" w:hAnsiTheme="minorHAnsi"/>
          <w:highlight w:val="yellow"/>
        </w:rPr>
        <w:t>Agriculture and allied sectors like forestry and fishing accounted</w:t>
      </w:r>
      <w:r w:rsidR="00254758" w:rsidRPr="00254758">
        <w:rPr>
          <w:rStyle w:val="StyleUnderline"/>
          <w:rFonts w:asciiTheme="minorHAnsi" w:hAnsiTheme="minorHAnsi"/>
          <w:sz w:val="12"/>
          <w:highlight w:val="yellow"/>
          <w:u w:val="none"/>
        </w:rPr>
        <w:t>¶</w:t>
      </w:r>
      <w:r w:rsidRPr="00254758">
        <w:rPr>
          <w:rStyle w:val="StyleUnderline"/>
          <w:rFonts w:asciiTheme="minorHAnsi" w:hAnsiTheme="minorHAnsi"/>
          <w:highlight w:val="yellow"/>
        </w:rPr>
        <w:t xml:space="preserve"> for 18.5 percent of</w:t>
      </w:r>
      <w:r w:rsidRPr="00254758">
        <w:rPr>
          <w:rStyle w:val="StyleUnderline"/>
          <w:rFonts w:asciiTheme="minorHAnsi" w:hAnsiTheme="minorHAnsi"/>
          <w:sz w:val="16"/>
          <w:u w:val="none"/>
        </w:rPr>
        <w:t xml:space="preserve"> total Indian Gross Domestic Product (</w:t>
      </w:r>
      <w:r w:rsidRPr="00254758">
        <w:rPr>
          <w:rStyle w:val="StyleUnderline"/>
          <w:rFonts w:asciiTheme="minorHAnsi" w:hAnsiTheme="minorHAnsi"/>
          <w:highlight w:val="yellow"/>
        </w:rPr>
        <w:t>GDP</w:t>
      </w:r>
      <w:r w:rsidRPr="00254758">
        <w:rPr>
          <w:rStyle w:val="StyleUnderline"/>
          <w:rFonts w:asciiTheme="minorHAnsi" w:hAnsiTheme="minorHAnsi"/>
          <w:sz w:val="16"/>
          <w:u w:val="none"/>
        </w:rPr>
        <w:t>) in 2005-06 (at 1999-2000</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constant prices) and employed about 58 percent of the country's workforce (CSO, 2007).</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It accounted for 10.95 percent of India’s exports in 2005-06 (</w:t>
      </w:r>
      <w:proofErr w:type="spellStart"/>
      <w:r w:rsidRPr="00254758">
        <w:rPr>
          <w:rStyle w:val="StyleUnderline"/>
          <w:rFonts w:asciiTheme="minorHAnsi" w:hAnsiTheme="minorHAnsi"/>
          <w:sz w:val="16"/>
          <w:u w:val="none"/>
        </w:rPr>
        <w:t>GoI</w:t>
      </w:r>
      <w:proofErr w:type="spellEnd"/>
      <w:r w:rsidRPr="00254758">
        <w:rPr>
          <w:rStyle w:val="StyleUnderline"/>
          <w:rFonts w:asciiTheme="minorHAnsi" w:hAnsiTheme="minorHAnsi"/>
          <w:sz w:val="16"/>
          <w:u w:val="none"/>
        </w:rPr>
        <w:t>, 2007) and about 46</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percent of India's geographical area is used for agricultural activity.</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There has been a structural transformation in the Indian economy during the past few</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decades. The composition of Gross Domestic Product at 1993-94 constant prices reveals</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that the share of agriculture including forestry and fishing has declined as growth in</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industrial and services sectors far outpaced agricultural sector (Figure 1). The share of</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mining, manufacturing, electricity and construction sector has increased from 21.6</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percent in 1970-71 to 27 percent in 2004-05 and services sector has increased</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significantly from 32 percent to 52.4 percent during the same period. Despite a steady</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decline of its share in the GDP, </w:t>
      </w:r>
      <w:r w:rsidRPr="00254758">
        <w:rPr>
          <w:rStyle w:val="StyleUnderline"/>
          <w:rFonts w:asciiTheme="minorHAnsi" w:hAnsiTheme="minorHAnsi"/>
        </w:rPr>
        <w:t>a</w:t>
      </w:r>
      <w:r w:rsidRPr="00254758">
        <w:rPr>
          <w:rStyle w:val="StyleUnderline"/>
          <w:rFonts w:asciiTheme="minorHAnsi" w:hAnsiTheme="minorHAnsi"/>
          <w:highlight w:val="yellow"/>
        </w:rPr>
        <w:t>griculture is still an important sector and plays a</w:t>
      </w:r>
      <w:r w:rsidR="00254758" w:rsidRPr="00254758">
        <w:rPr>
          <w:rStyle w:val="StyleUnderline"/>
          <w:rFonts w:asciiTheme="minorHAnsi" w:hAnsiTheme="minorHAnsi"/>
          <w:sz w:val="12"/>
          <w:highlight w:val="yellow"/>
          <w:u w:val="none"/>
        </w:rPr>
        <w:t>¶</w:t>
      </w:r>
      <w:r w:rsidRPr="00254758">
        <w:rPr>
          <w:rStyle w:val="StyleUnderline"/>
          <w:rFonts w:asciiTheme="minorHAnsi" w:hAnsiTheme="minorHAnsi"/>
          <w:highlight w:val="yellow"/>
        </w:rPr>
        <w:t xml:space="preserve"> significant role in the overall socio-economic development of the country</w:t>
      </w:r>
      <w:r w:rsidRPr="00254758">
        <w:rPr>
          <w:rStyle w:val="StyleUnderline"/>
          <w:rFonts w:asciiTheme="minorHAnsi" w:hAnsiTheme="minorHAnsi"/>
        </w:rPr>
        <w:t>.</w:t>
      </w:r>
      <w:r w:rsidRPr="00254758">
        <w:rPr>
          <w:rStyle w:val="StyleUnderline"/>
          <w:rFonts w:asciiTheme="minorHAnsi" w:hAnsiTheme="minorHAnsi"/>
          <w:sz w:val="16"/>
          <w:u w:val="none"/>
        </w:rPr>
        <w:t xml:space="preserve"> Therefore</w:t>
      </w:r>
      <w:proofErr w:type="gramStart"/>
      <w:r w:rsidRPr="00254758">
        <w:rPr>
          <w:rStyle w:val="StyleUnderline"/>
          <w:rFonts w:asciiTheme="minorHAnsi" w:hAnsiTheme="minorHAnsi"/>
          <w:sz w:val="16"/>
          <w:u w:val="none"/>
        </w:rPr>
        <w:t>,</w:t>
      </w:r>
      <w:r w:rsidR="00254758" w:rsidRPr="00254758">
        <w:rPr>
          <w:rStyle w:val="StyleUnderline"/>
          <w:rFonts w:asciiTheme="minorHAnsi" w:hAnsiTheme="minorHAnsi"/>
          <w:sz w:val="12"/>
          <w:u w:val="none"/>
        </w:rPr>
        <w:t>¶</w:t>
      </w:r>
      <w:proofErr w:type="gramEnd"/>
      <w:r w:rsidRPr="00254758">
        <w:rPr>
          <w:rStyle w:val="StyleUnderline"/>
          <w:rFonts w:asciiTheme="minorHAnsi" w:hAnsiTheme="minorHAnsi"/>
          <w:sz w:val="16"/>
          <w:u w:val="none"/>
        </w:rPr>
        <w:t xml:space="preserve"> fostering rapid, sustained and broad-based growth in agriculture remains key priority for</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the government. Consistent with the trends of economic development at national level, role of agricultural sector in the state economies is also changing rapidly. The share of agriculture in Gross</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State Domestic Product (GSDP) has declined significantly during the last two decades. In</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some States, such as Bihar, Punjab, Uttar Pradesh, Haryana, Rajasthan, and Orissa, the</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sector today contributes more than one-quarter of GSDP, while in some states, such as</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Gujarat, Kerala, Karnataka, Tamil Nadu and Maharashtra, the sector contributes less than</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20 percent to GSDP (Figure 2). However, contribution of agriculture to GSDP has</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declined in almost all States between 1993-94 and 2004-05. The decline was the highest</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in Karnataka (16%), followed by Haryana (14.2%), and Kerala (13.7%). In Karnataka</w:t>
      </w:r>
      <w:proofErr w:type="gramStart"/>
      <w:r w:rsidRPr="00254758">
        <w:rPr>
          <w:rStyle w:val="StyleUnderline"/>
          <w:rFonts w:asciiTheme="minorHAnsi" w:hAnsiTheme="minorHAnsi"/>
          <w:sz w:val="16"/>
          <w:u w:val="none"/>
        </w:rPr>
        <w:t>,</w:t>
      </w:r>
      <w:r w:rsidR="00254758" w:rsidRPr="00254758">
        <w:rPr>
          <w:rStyle w:val="StyleUnderline"/>
          <w:rFonts w:asciiTheme="minorHAnsi" w:hAnsiTheme="minorHAnsi"/>
          <w:sz w:val="12"/>
          <w:u w:val="none"/>
        </w:rPr>
        <w:t>¶</w:t>
      </w:r>
      <w:proofErr w:type="gramEnd"/>
      <w:r w:rsidRPr="00254758">
        <w:rPr>
          <w:rStyle w:val="StyleUnderline"/>
          <w:rFonts w:asciiTheme="minorHAnsi" w:hAnsiTheme="minorHAnsi"/>
          <w:sz w:val="16"/>
          <w:u w:val="none"/>
        </w:rPr>
        <w:t xml:space="preserve"> decline was mainly due to significant increase in the share of service sector (from 37.9%</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in 1993-94 to 54.7% in 2004-05) mainly driven by informational technology (IT)</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industry. Similar is the case with Haryana the decline is due to faster development of</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services sector in cities around the national capital, Delhi.</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Despite declining share of agriculture in the economy</w:t>
      </w:r>
      <w:r w:rsidRPr="00254758">
        <w:rPr>
          <w:rStyle w:val="StyleUnderline"/>
          <w:rFonts w:asciiTheme="minorHAnsi" w:hAnsiTheme="minorHAnsi"/>
          <w:sz w:val="16"/>
          <w:highlight w:val="yellow"/>
          <w:u w:val="none"/>
        </w:rPr>
        <w:t xml:space="preserve">, </w:t>
      </w:r>
      <w:r w:rsidRPr="00254758">
        <w:rPr>
          <w:rStyle w:val="StyleUnderline"/>
          <w:rFonts w:asciiTheme="minorHAnsi" w:hAnsiTheme="minorHAnsi"/>
          <w:highlight w:val="yellow"/>
        </w:rPr>
        <w:t>majority of workforce continue to</w:t>
      </w:r>
      <w:r w:rsidR="00254758" w:rsidRPr="00254758">
        <w:rPr>
          <w:rStyle w:val="StyleUnderline"/>
          <w:rFonts w:asciiTheme="minorHAnsi" w:hAnsiTheme="minorHAnsi"/>
          <w:sz w:val="12"/>
          <w:highlight w:val="yellow"/>
          <w:u w:val="none"/>
        </w:rPr>
        <w:t>¶</w:t>
      </w:r>
      <w:r w:rsidRPr="00254758">
        <w:rPr>
          <w:rStyle w:val="StyleUnderline"/>
          <w:rFonts w:asciiTheme="minorHAnsi" w:hAnsiTheme="minorHAnsi"/>
          <w:highlight w:val="yellow"/>
        </w:rPr>
        <w:t xml:space="preserve"> depend on agricultural sector for employment and in rural areas dependence on</w:t>
      </w:r>
      <w:r w:rsidR="00254758" w:rsidRPr="00254758">
        <w:rPr>
          <w:rStyle w:val="StyleUnderline"/>
          <w:rFonts w:asciiTheme="minorHAnsi" w:hAnsiTheme="minorHAnsi"/>
          <w:sz w:val="12"/>
          <w:highlight w:val="yellow"/>
          <w:u w:val="none"/>
        </w:rPr>
        <w:t>¶</w:t>
      </w:r>
      <w:r w:rsidRPr="00254758">
        <w:rPr>
          <w:rStyle w:val="StyleUnderline"/>
          <w:rFonts w:asciiTheme="minorHAnsi" w:hAnsiTheme="minorHAnsi"/>
          <w:highlight w:val="yellow"/>
        </w:rPr>
        <w:t xml:space="preserve"> agriculture is more as nearly 75 percent of rural population is employed in agricultural</w:t>
      </w:r>
      <w:r w:rsidR="00254758" w:rsidRPr="00254758">
        <w:rPr>
          <w:rStyle w:val="StyleUnderline"/>
          <w:rFonts w:asciiTheme="minorHAnsi" w:hAnsiTheme="minorHAnsi"/>
          <w:sz w:val="12"/>
          <w:highlight w:val="yellow"/>
          <w:u w:val="none"/>
        </w:rPr>
        <w:t>¶</w:t>
      </w:r>
      <w:r w:rsidRPr="00254758">
        <w:rPr>
          <w:rStyle w:val="StyleUnderline"/>
          <w:rFonts w:asciiTheme="minorHAnsi" w:hAnsiTheme="minorHAnsi"/>
          <w:highlight w:val="yellow"/>
        </w:rPr>
        <w:t xml:space="preserve"> sector</w:t>
      </w:r>
      <w:r w:rsidRPr="00254758">
        <w:rPr>
          <w:rStyle w:val="StyleUnderline"/>
          <w:rFonts w:asciiTheme="minorHAnsi" w:hAnsiTheme="minorHAnsi"/>
          <w:sz w:val="16"/>
          <w:highlight w:val="yellow"/>
          <w:u w:val="none"/>
        </w:rPr>
        <w:t>.</w:t>
      </w:r>
      <w:r w:rsidRPr="00254758">
        <w:rPr>
          <w:rStyle w:val="StyleUnderline"/>
          <w:rFonts w:asciiTheme="minorHAnsi" w:hAnsiTheme="minorHAnsi"/>
          <w:sz w:val="16"/>
          <w:u w:val="none"/>
        </w:rPr>
        <w:t xml:space="preserve"> However, there is disguised employment in the sector due to limited opportunities</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for rural non-farm employment. This disguised employment leads to lower labor and</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resources productivity in the sector relative to other sectors of the economy. The low</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labor productivity leads to higher rates of poverty in rural areas (Figure 3).</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Agriculture in India is constitutionally the responsibility of the states rather than the</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central government. The central government's role is in formulating policy and providing</w:t>
      </w:r>
      <w:r w:rsidR="00254758" w:rsidRPr="00254758">
        <w:rPr>
          <w:rStyle w:val="StyleUnderline"/>
          <w:rFonts w:asciiTheme="minorHAnsi" w:hAnsiTheme="minorHAnsi"/>
          <w:sz w:val="12"/>
          <w:u w:val="none"/>
        </w:rPr>
        <w:t>¶</w:t>
      </w:r>
      <w:r w:rsidRPr="00254758">
        <w:rPr>
          <w:rStyle w:val="StyleUnderline"/>
          <w:rFonts w:asciiTheme="minorHAnsi" w:hAnsiTheme="minorHAnsi"/>
          <w:sz w:val="16"/>
          <w:u w:val="none"/>
        </w:rPr>
        <w:t xml:space="preserve"> financial resources for agriculture to the states.</w:t>
      </w:r>
    </w:p>
    <w:p w:rsidR="0000065E" w:rsidRPr="00BA74F0" w:rsidRDefault="00BA74F0" w:rsidP="00BA74F0">
      <w:pPr>
        <w:pStyle w:val="Heading4"/>
      </w:pPr>
      <w:r>
        <w:t>India’s economy is still weak despite recent g</w:t>
      </w:r>
      <w:r w:rsidR="0000065E" w:rsidRPr="00BA74F0">
        <w:t>rowth</w:t>
      </w:r>
    </w:p>
    <w:p w:rsidR="0000065E" w:rsidRPr="00BA74F0" w:rsidRDefault="0000065E" w:rsidP="00BA74F0">
      <w:proofErr w:type="spellStart"/>
      <w:r w:rsidRPr="00BA74F0">
        <w:rPr>
          <w:rStyle w:val="Style13ptBold"/>
        </w:rPr>
        <w:t>Zhong</w:t>
      </w:r>
      <w:proofErr w:type="spellEnd"/>
      <w:r w:rsidRPr="00BA74F0">
        <w:rPr>
          <w:rStyle w:val="Style13ptBold"/>
        </w:rPr>
        <w:t xml:space="preserve"> and Kala 14</w:t>
      </w:r>
      <w:r w:rsidR="00BA74F0">
        <w:rPr>
          <w:rStyle w:val="Style13ptBold"/>
        </w:rPr>
        <w:t xml:space="preserve"> </w:t>
      </w:r>
      <w:r w:rsidRPr="00BA74F0">
        <w:rPr>
          <w:sz w:val="16"/>
          <w:szCs w:val="16"/>
        </w:rPr>
        <w:t xml:space="preserve">(Raymond </w:t>
      </w:r>
      <w:proofErr w:type="spellStart"/>
      <w:r w:rsidRPr="00BA74F0">
        <w:rPr>
          <w:sz w:val="16"/>
          <w:szCs w:val="16"/>
        </w:rPr>
        <w:t>Zhong</w:t>
      </w:r>
      <w:proofErr w:type="spellEnd"/>
      <w:r w:rsidRPr="00BA74F0">
        <w:rPr>
          <w:sz w:val="16"/>
          <w:szCs w:val="16"/>
        </w:rPr>
        <w:t xml:space="preserve"> is a reporter in The Wall Street Journal's New Delhi bureau. He previously wrote about European economics and politics from the Journal's London bureau. </w:t>
      </w:r>
      <w:proofErr w:type="spellStart"/>
      <w:r w:rsidRPr="00BA74F0">
        <w:rPr>
          <w:sz w:val="16"/>
          <w:szCs w:val="16"/>
        </w:rPr>
        <w:t>Anant</w:t>
      </w:r>
      <w:proofErr w:type="spellEnd"/>
      <w:r w:rsidRPr="00BA74F0">
        <w:rPr>
          <w:sz w:val="16"/>
          <w:szCs w:val="16"/>
        </w:rPr>
        <w:t xml:space="preserve"> Vijay Kala writes about the Indian economy from the New Delhi bureau. His coverage areas include macro-economic indicators such as India's GDP, industrial output and inflation, as well as major economic policy decisions of the government. Previously, Mr. Kala was in Mumbai where he covered the Reserve Bank of India, tracking monetary policy decisions and banking regulations. He also wrote about Indian fixed income and foreign exchange markets. Mr. Kala graduated from the University of Delhi and has a master's in business administration from Management Development Institute, Gurgaon.http://www.wsj.com/articles/indias-economic-growth-hits-four-year-high-1432902911)</w:t>
      </w:r>
    </w:p>
    <w:p w:rsidR="0000065E" w:rsidRPr="00BA74F0" w:rsidRDefault="0000065E" w:rsidP="00BA74F0">
      <w:pPr>
        <w:pStyle w:val="NormalWeb"/>
        <w:spacing w:before="0" w:beforeAutospacing="0" w:after="270" w:afterAutospacing="0"/>
        <w:textAlignment w:val="baseline"/>
        <w:rPr>
          <w:rFonts w:asciiTheme="minorHAnsi" w:hAnsiTheme="minorHAnsi"/>
          <w:sz w:val="16"/>
          <w:szCs w:val="22"/>
        </w:rPr>
      </w:pPr>
      <w:r w:rsidRPr="00BA74F0">
        <w:rPr>
          <w:rFonts w:asciiTheme="minorHAnsi" w:hAnsiTheme="minorHAnsi"/>
          <w:sz w:val="22"/>
          <w:szCs w:val="22"/>
          <w:highlight w:val="yellow"/>
          <w:u w:val="single"/>
        </w:rPr>
        <w:t xml:space="preserve">India’s output growth accelerated to 7.5% last quarter, </w:t>
      </w:r>
      <w:r w:rsidRPr="00BA74F0">
        <w:rPr>
          <w:rFonts w:asciiTheme="minorHAnsi" w:hAnsiTheme="minorHAnsi"/>
          <w:sz w:val="22"/>
          <w:szCs w:val="22"/>
          <w:u w:val="single"/>
        </w:rPr>
        <w:t>putting it ahead of China as the world’s fastest-growing large economy</w:t>
      </w:r>
      <w:r w:rsidRPr="00BA74F0">
        <w:rPr>
          <w:rFonts w:asciiTheme="minorHAnsi" w:hAnsiTheme="minorHAnsi"/>
          <w:sz w:val="16"/>
          <w:szCs w:val="22"/>
        </w:rPr>
        <w:t>.</w:t>
      </w:r>
      <w:r w:rsidR="00BA74F0" w:rsidRPr="00BA74F0">
        <w:rPr>
          <w:rFonts w:asciiTheme="minorHAnsi" w:hAnsiTheme="minorHAnsi"/>
          <w:sz w:val="12"/>
          <w:szCs w:val="22"/>
        </w:rPr>
        <w:t>¶</w:t>
      </w:r>
      <w:r w:rsidRPr="00BA74F0">
        <w:rPr>
          <w:rFonts w:asciiTheme="minorHAnsi" w:hAnsiTheme="minorHAnsi"/>
          <w:sz w:val="16"/>
          <w:szCs w:val="22"/>
        </w:rPr>
        <w:t xml:space="preserve"> According to government data released Friday, gross domestic product in the South Asian nation grew by 7.3% for the full fiscal year ended in March. That trumps the previous fiscal year’s 6.9% expansion and is the country’s fastest annual growth since 2011. China’s growth last quarter was 7%.</w:t>
      </w:r>
      <w:r w:rsidR="00BA74F0" w:rsidRPr="00BA74F0">
        <w:rPr>
          <w:rFonts w:asciiTheme="minorHAnsi" w:hAnsiTheme="minorHAnsi"/>
          <w:sz w:val="12"/>
          <w:szCs w:val="22"/>
        </w:rPr>
        <w:t>¶</w:t>
      </w:r>
      <w:r w:rsidRPr="00BA74F0">
        <w:rPr>
          <w:rFonts w:asciiTheme="minorHAnsi" w:hAnsiTheme="minorHAnsi"/>
          <w:sz w:val="16"/>
          <w:szCs w:val="22"/>
        </w:rPr>
        <w:t xml:space="preserve"> </w:t>
      </w:r>
      <w:r w:rsidRPr="00BA74F0">
        <w:rPr>
          <w:rFonts w:asciiTheme="minorHAnsi" w:hAnsiTheme="minorHAnsi"/>
          <w:sz w:val="22"/>
          <w:szCs w:val="22"/>
          <w:u w:val="single"/>
        </w:rPr>
        <w:t>Investment-friendly policies initiated by Prime Minister</w:t>
      </w:r>
      <w:r w:rsidRPr="00BA74F0">
        <w:rPr>
          <w:rStyle w:val="apple-converted-space"/>
          <w:rFonts w:asciiTheme="minorHAnsi" w:hAnsiTheme="minorHAnsi"/>
          <w:sz w:val="16"/>
          <w:szCs w:val="22"/>
        </w:rPr>
        <w:t xml:space="preserve"> </w:t>
      </w:r>
      <w:r w:rsidRPr="00BA74F0">
        <w:rPr>
          <w:rFonts w:asciiTheme="minorHAnsi" w:hAnsiTheme="minorHAnsi"/>
          <w:sz w:val="16"/>
          <w:szCs w:val="22"/>
        </w:rPr>
        <w:t>Narendra Modi</w:t>
      </w:r>
      <w:r w:rsidRPr="00BA74F0">
        <w:rPr>
          <w:rStyle w:val="apple-converted-space"/>
          <w:rFonts w:asciiTheme="minorHAnsi" w:hAnsiTheme="minorHAnsi"/>
          <w:sz w:val="16"/>
          <w:szCs w:val="22"/>
        </w:rPr>
        <w:t xml:space="preserve"> </w:t>
      </w:r>
      <w:r w:rsidRPr="00BA74F0">
        <w:rPr>
          <w:rFonts w:asciiTheme="minorHAnsi" w:hAnsiTheme="minorHAnsi"/>
          <w:sz w:val="22"/>
          <w:szCs w:val="22"/>
          <w:u w:val="single"/>
        </w:rPr>
        <w:t xml:space="preserve">kept the Indian economy </w:t>
      </w:r>
      <w:r w:rsidRPr="00BA74F0">
        <w:rPr>
          <w:rFonts w:asciiTheme="minorHAnsi" w:hAnsiTheme="minorHAnsi"/>
          <w:sz w:val="16"/>
          <w:szCs w:val="22"/>
        </w:rPr>
        <w:t>on a buoyant path of recovery last year, though not all sectors benefited equally. Manufacturing activity roared ahead at 7.1%. Services such as finance, insurance and real estate continued to perform strongly, growing by 11.5%. But with below-average rain hurting crops last year, agricultural growth was barely positive, at 0.2%.</w:t>
      </w:r>
      <w:r w:rsidR="00BA74F0" w:rsidRPr="00BA74F0">
        <w:rPr>
          <w:rFonts w:asciiTheme="minorHAnsi" w:hAnsiTheme="minorHAnsi"/>
          <w:sz w:val="12"/>
          <w:szCs w:val="22"/>
        </w:rPr>
        <w:t>¶</w:t>
      </w:r>
      <w:r w:rsidRPr="00BA74F0">
        <w:rPr>
          <w:rFonts w:asciiTheme="minorHAnsi" w:hAnsiTheme="minorHAnsi"/>
          <w:sz w:val="16"/>
          <w:szCs w:val="22"/>
        </w:rPr>
        <w:t xml:space="preserve"> </w:t>
      </w:r>
      <w:proofErr w:type="gramStart"/>
      <w:r w:rsidRPr="00BA74F0">
        <w:rPr>
          <w:rFonts w:asciiTheme="minorHAnsi" w:hAnsiTheme="minorHAnsi"/>
          <w:sz w:val="16"/>
          <w:szCs w:val="22"/>
        </w:rPr>
        <w:t>The</w:t>
      </w:r>
      <w:proofErr w:type="gramEnd"/>
      <w:r w:rsidRPr="00BA74F0">
        <w:rPr>
          <w:rFonts w:asciiTheme="minorHAnsi" w:hAnsiTheme="minorHAnsi"/>
          <w:sz w:val="16"/>
          <w:szCs w:val="22"/>
        </w:rPr>
        <w:t xml:space="preserve"> latest output figures were helped by a controversial recent update </w:t>
      </w:r>
      <w:r w:rsidRPr="00BA74F0">
        <w:rPr>
          <w:rFonts w:asciiTheme="minorHAnsi" w:hAnsiTheme="minorHAnsi"/>
          <w:sz w:val="22"/>
          <w:szCs w:val="22"/>
          <w:u w:val="single"/>
        </w:rPr>
        <w:t xml:space="preserve">to India’s official GDP-estimation method that boosted some recent growth readings by more than two percentage points. </w:t>
      </w:r>
      <w:r w:rsidRPr="00BA74F0">
        <w:rPr>
          <w:rFonts w:asciiTheme="minorHAnsi" w:hAnsiTheme="minorHAnsi"/>
          <w:sz w:val="16"/>
          <w:szCs w:val="22"/>
        </w:rPr>
        <w:t xml:space="preserve">The revised numbers have confounded analysts and policy makers since they were announced in January. </w:t>
      </w:r>
      <w:r w:rsidRPr="00BA74F0">
        <w:rPr>
          <w:rFonts w:asciiTheme="minorHAnsi" w:hAnsiTheme="minorHAnsi"/>
          <w:sz w:val="22"/>
          <w:szCs w:val="22"/>
          <w:highlight w:val="yellow"/>
          <w:u w:val="single"/>
        </w:rPr>
        <w:t>A raft of other data, including exports and corporate profits, still points to weakness in Asia’s third-largest economy</w:t>
      </w:r>
      <w:r w:rsidRPr="00BA74F0">
        <w:rPr>
          <w:rFonts w:asciiTheme="minorHAnsi" w:hAnsiTheme="minorHAnsi"/>
          <w:sz w:val="16"/>
          <w:szCs w:val="22"/>
        </w:rPr>
        <w:t>.</w:t>
      </w:r>
      <w:r w:rsidR="00BA74F0" w:rsidRPr="00BA74F0">
        <w:rPr>
          <w:rFonts w:asciiTheme="minorHAnsi" w:eastAsiaTheme="minorEastAsia" w:hAnsiTheme="minorHAnsi" w:cs="Times New Roman"/>
          <w:sz w:val="12"/>
          <w:szCs w:val="22"/>
        </w:rPr>
        <w:t>¶</w:t>
      </w:r>
      <w:r w:rsidRPr="00BA74F0">
        <w:rPr>
          <w:rFonts w:asciiTheme="minorHAnsi" w:eastAsiaTheme="minorEastAsia" w:hAnsiTheme="minorHAnsi" w:cs="Times New Roman"/>
          <w:sz w:val="16"/>
          <w:szCs w:val="22"/>
        </w:rPr>
        <w:t xml:space="preserve"> </w:t>
      </w:r>
      <w:r w:rsidRPr="00BA74F0">
        <w:rPr>
          <w:rFonts w:asciiTheme="minorHAnsi" w:hAnsiTheme="minorHAnsi"/>
          <w:sz w:val="16"/>
          <w:szCs w:val="22"/>
        </w:rPr>
        <w:t>“We’re all a little bit into the unknown,” said</w:t>
      </w:r>
      <w:r w:rsidRPr="00BA74F0">
        <w:rPr>
          <w:rStyle w:val="apple-converted-space"/>
          <w:rFonts w:asciiTheme="minorHAnsi" w:hAnsiTheme="minorHAnsi"/>
          <w:sz w:val="16"/>
          <w:szCs w:val="22"/>
        </w:rPr>
        <w:t xml:space="preserve"> </w:t>
      </w:r>
      <w:proofErr w:type="spellStart"/>
      <w:r w:rsidRPr="00BA74F0">
        <w:rPr>
          <w:rFonts w:asciiTheme="minorHAnsi" w:hAnsiTheme="minorHAnsi"/>
          <w:sz w:val="16"/>
          <w:szCs w:val="22"/>
        </w:rPr>
        <w:t>Faraz</w:t>
      </w:r>
      <w:proofErr w:type="spellEnd"/>
      <w:r w:rsidRPr="00BA74F0">
        <w:rPr>
          <w:rFonts w:asciiTheme="minorHAnsi" w:hAnsiTheme="minorHAnsi"/>
          <w:sz w:val="16"/>
          <w:szCs w:val="22"/>
        </w:rPr>
        <w:t xml:space="preserve"> Syed,</w:t>
      </w:r>
      <w:r w:rsidRPr="00BA74F0">
        <w:rPr>
          <w:rStyle w:val="apple-converted-space"/>
          <w:rFonts w:asciiTheme="minorHAnsi" w:hAnsiTheme="minorHAnsi"/>
          <w:sz w:val="16"/>
          <w:szCs w:val="22"/>
        </w:rPr>
        <w:t xml:space="preserve"> </w:t>
      </w:r>
      <w:r w:rsidRPr="00BA74F0">
        <w:rPr>
          <w:rFonts w:asciiTheme="minorHAnsi" w:hAnsiTheme="minorHAnsi"/>
          <w:sz w:val="16"/>
          <w:szCs w:val="22"/>
        </w:rPr>
        <w:t xml:space="preserve">a Sydney-based economist </w:t>
      </w:r>
      <w:proofErr w:type="spellStart"/>
      <w:r w:rsidRPr="00BA74F0">
        <w:rPr>
          <w:rFonts w:asciiTheme="minorHAnsi" w:hAnsiTheme="minorHAnsi"/>
          <w:sz w:val="16"/>
          <w:szCs w:val="22"/>
        </w:rPr>
        <w:t>at</w:t>
      </w:r>
      <w:hyperlink r:id="rId74" w:history="1">
        <w:r w:rsidRPr="00BA74F0">
          <w:rPr>
            <w:rStyle w:val="Hyperlink"/>
            <w:rFonts w:asciiTheme="minorHAnsi" w:hAnsiTheme="minorHAnsi"/>
            <w:sz w:val="16"/>
            <w:szCs w:val="22"/>
          </w:rPr>
          <w:t>Moody’s</w:t>
        </w:r>
        <w:proofErr w:type="spellEnd"/>
      </w:hyperlink>
      <w:r w:rsidRPr="00BA74F0">
        <w:rPr>
          <w:rStyle w:val="apple-converted-space"/>
          <w:rFonts w:asciiTheme="minorHAnsi" w:hAnsiTheme="minorHAnsi"/>
          <w:sz w:val="16"/>
          <w:szCs w:val="22"/>
        </w:rPr>
        <w:t xml:space="preserve"> </w:t>
      </w:r>
      <w:r w:rsidRPr="00BA74F0">
        <w:rPr>
          <w:rFonts w:asciiTheme="minorHAnsi" w:hAnsiTheme="minorHAnsi"/>
          <w:sz w:val="16"/>
          <w:szCs w:val="22"/>
        </w:rPr>
        <w:t>Analytics.</w:t>
      </w:r>
      <w:r w:rsidR="00BA74F0" w:rsidRPr="00BA74F0">
        <w:rPr>
          <w:rFonts w:asciiTheme="minorHAnsi" w:hAnsiTheme="minorHAnsi"/>
          <w:sz w:val="12"/>
          <w:szCs w:val="22"/>
        </w:rPr>
        <w:t>¶</w:t>
      </w:r>
      <w:r w:rsidRPr="00BA74F0">
        <w:rPr>
          <w:rFonts w:asciiTheme="minorHAnsi" w:hAnsiTheme="minorHAnsi"/>
          <w:sz w:val="16"/>
          <w:szCs w:val="22"/>
        </w:rPr>
        <w:t xml:space="preserve"> The world needs a strengthening India to help counterbalance weakness across both rich countries and emerging ones like China. </w:t>
      </w:r>
      <w:r w:rsidRPr="00BA74F0">
        <w:rPr>
          <w:rFonts w:asciiTheme="minorHAnsi" w:hAnsiTheme="minorHAnsi"/>
          <w:sz w:val="22"/>
          <w:szCs w:val="22"/>
          <w:highlight w:val="yellow"/>
          <w:u w:val="single"/>
        </w:rPr>
        <w:t>India’s $2 trillion economy still contributes far less to world growth than its northern neighbor, whose GDP is $10 trillion.</w:t>
      </w:r>
      <w:r w:rsidRPr="00BA74F0">
        <w:rPr>
          <w:rFonts w:asciiTheme="minorHAnsi" w:hAnsiTheme="minorHAnsi"/>
          <w:sz w:val="16"/>
          <w:szCs w:val="22"/>
        </w:rPr>
        <w:t xml:space="preserve"> But with middling growth prospects in Europe and the U.S., policy makers are hoping India can help pick up some slack.</w:t>
      </w:r>
      <w:r w:rsidR="00BA74F0" w:rsidRPr="00BA74F0">
        <w:rPr>
          <w:rFonts w:asciiTheme="minorHAnsi" w:hAnsiTheme="minorHAnsi"/>
          <w:sz w:val="12"/>
          <w:szCs w:val="22"/>
        </w:rPr>
        <w:t>¶</w:t>
      </w:r>
      <w:r w:rsidRPr="00BA74F0">
        <w:rPr>
          <w:rFonts w:asciiTheme="minorHAnsi" w:hAnsiTheme="minorHAnsi"/>
          <w:sz w:val="16"/>
          <w:szCs w:val="22"/>
        </w:rPr>
        <w:t xml:space="preserve"> “In this cloudy global horizon, India is a bright spot,”</w:t>
      </w:r>
      <w:r w:rsidRPr="00BA74F0">
        <w:rPr>
          <w:rStyle w:val="apple-converted-space"/>
          <w:rFonts w:asciiTheme="minorHAnsi" w:hAnsiTheme="minorHAnsi"/>
          <w:sz w:val="16"/>
          <w:szCs w:val="22"/>
        </w:rPr>
        <w:t xml:space="preserve"> </w:t>
      </w:r>
      <w:hyperlink r:id="rId75" w:history="1">
        <w:r w:rsidRPr="00BA74F0">
          <w:rPr>
            <w:rStyle w:val="Hyperlink"/>
            <w:rFonts w:asciiTheme="minorHAnsi" w:hAnsiTheme="minorHAnsi"/>
            <w:sz w:val="16"/>
            <w:szCs w:val="22"/>
          </w:rPr>
          <w:t xml:space="preserve">Christine </w:t>
        </w:r>
        <w:proofErr w:type="spellStart"/>
        <w:r w:rsidRPr="00BA74F0">
          <w:rPr>
            <w:rStyle w:val="Hyperlink"/>
            <w:rFonts w:asciiTheme="minorHAnsi" w:hAnsiTheme="minorHAnsi"/>
            <w:sz w:val="16"/>
            <w:szCs w:val="22"/>
          </w:rPr>
          <w:t>Lagarde</w:t>
        </w:r>
        <w:proofErr w:type="spellEnd"/>
      </w:hyperlink>
      <w:r w:rsidRPr="00BA74F0">
        <w:rPr>
          <w:rFonts w:asciiTheme="minorHAnsi" w:hAnsiTheme="minorHAnsi"/>
          <w:sz w:val="16"/>
          <w:szCs w:val="22"/>
        </w:rPr>
        <w:t>,</w:t>
      </w:r>
      <w:r w:rsidRPr="00BA74F0">
        <w:rPr>
          <w:rStyle w:val="apple-converted-space"/>
          <w:rFonts w:asciiTheme="minorHAnsi" w:hAnsiTheme="minorHAnsi"/>
          <w:sz w:val="16"/>
          <w:szCs w:val="22"/>
        </w:rPr>
        <w:t xml:space="preserve"> </w:t>
      </w:r>
      <w:r w:rsidRPr="00BA74F0">
        <w:rPr>
          <w:rFonts w:asciiTheme="minorHAnsi" w:hAnsiTheme="minorHAnsi"/>
          <w:sz w:val="16"/>
          <w:szCs w:val="22"/>
        </w:rPr>
        <w:t>the International Monetary Fund’s managing director, told college students in New Delhi in March.</w:t>
      </w:r>
      <w:r w:rsidR="00BA74F0" w:rsidRPr="00BA74F0">
        <w:rPr>
          <w:rFonts w:asciiTheme="minorHAnsi" w:hAnsiTheme="minorHAnsi"/>
          <w:sz w:val="12"/>
          <w:szCs w:val="22"/>
        </w:rPr>
        <w:t>¶</w:t>
      </w:r>
      <w:r w:rsidRPr="00BA74F0">
        <w:rPr>
          <w:rFonts w:asciiTheme="minorHAnsi" w:hAnsiTheme="minorHAnsi"/>
          <w:sz w:val="16"/>
          <w:szCs w:val="22"/>
        </w:rPr>
        <w:t xml:space="preserve"> India’s revised GDP methodology incorporates updated data sources and new ways of capturing activity in the country’s vast and hard-to-measure informal economy. How these and other changes added two percentage points to earlier estimates of recent growth is still hard for many to fathom.</w:t>
      </w:r>
      <w:r w:rsidR="00BA74F0" w:rsidRPr="00BA74F0">
        <w:rPr>
          <w:rFonts w:asciiTheme="minorHAnsi" w:hAnsiTheme="minorHAnsi"/>
          <w:sz w:val="12"/>
          <w:szCs w:val="22"/>
        </w:rPr>
        <w:t>¶</w:t>
      </w:r>
      <w:r w:rsidRPr="00BA74F0">
        <w:rPr>
          <w:rFonts w:asciiTheme="minorHAnsi" w:hAnsiTheme="minorHAnsi"/>
          <w:sz w:val="16"/>
          <w:szCs w:val="22"/>
        </w:rPr>
        <w:t xml:space="preserve"> </w:t>
      </w:r>
      <w:r w:rsidRPr="00BA74F0">
        <w:rPr>
          <w:rFonts w:asciiTheme="minorHAnsi" w:hAnsiTheme="minorHAnsi"/>
          <w:sz w:val="22"/>
          <w:szCs w:val="22"/>
          <w:highlight w:val="yellow"/>
          <w:u w:val="single"/>
        </w:rPr>
        <w:t>The wild swings in key parts of the new GDP series have added to the skepticism.</w:t>
      </w:r>
      <w:r w:rsidRPr="00BA74F0">
        <w:rPr>
          <w:rFonts w:asciiTheme="minorHAnsi" w:hAnsiTheme="minorHAnsi"/>
          <w:sz w:val="16"/>
          <w:szCs w:val="22"/>
        </w:rPr>
        <w:t xml:space="preserve"> </w:t>
      </w:r>
      <w:r w:rsidRPr="00BA74F0">
        <w:rPr>
          <w:rFonts w:asciiTheme="minorHAnsi" w:hAnsiTheme="minorHAnsi"/>
          <w:b/>
          <w:sz w:val="22"/>
          <w:szCs w:val="22"/>
          <w:highlight w:val="yellow"/>
          <w:u w:val="single"/>
        </w:rPr>
        <w:t xml:space="preserve">Friday’s data release included a sharp downward revision of growth in the October-to-December quarter, to 6.6% from 7.5%. </w:t>
      </w:r>
      <w:r w:rsidRPr="00BA74F0">
        <w:rPr>
          <w:rFonts w:asciiTheme="minorHAnsi" w:hAnsiTheme="minorHAnsi"/>
          <w:b/>
          <w:sz w:val="16"/>
          <w:szCs w:val="22"/>
          <w:highlight w:val="yellow"/>
        </w:rPr>
        <w:t>T</w:t>
      </w:r>
      <w:r w:rsidRPr="00BA74F0">
        <w:rPr>
          <w:rFonts w:asciiTheme="minorHAnsi" w:hAnsiTheme="minorHAnsi"/>
          <w:sz w:val="16"/>
          <w:szCs w:val="22"/>
        </w:rPr>
        <w:t>he earlier figure had only been in released in February.</w:t>
      </w:r>
      <w:r w:rsidR="00BA74F0" w:rsidRPr="00BA74F0">
        <w:rPr>
          <w:rFonts w:asciiTheme="minorHAnsi" w:hAnsiTheme="minorHAnsi"/>
          <w:sz w:val="12"/>
          <w:szCs w:val="22"/>
        </w:rPr>
        <w:t>¶</w:t>
      </w:r>
      <w:r w:rsidRPr="00BA74F0">
        <w:rPr>
          <w:rFonts w:asciiTheme="minorHAnsi" w:hAnsiTheme="minorHAnsi"/>
          <w:sz w:val="16"/>
          <w:szCs w:val="22"/>
        </w:rPr>
        <w:t xml:space="preserve"> The revision “raises questions on the sanctity of these growth numbers,” said</w:t>
      </w:r>
      <w:r w:rsidRPr="00BA74F0">
        <w:rPr>
          <w:rStyle w:val="apple-converted-space"/>
          <w:rFonts w:asciiTheme="minorHAnsi" w:hAnsiTheme="minorHAnsi"/>
          <w:sz w:val="16"/>
          <w:szCs w:val="22"/>
        </w:rPr>
        <w:t xml:space="preserve"> </w:t>
      </w:r>
      <w:proofErr w:type="spellStart"/>
      <w:r w:rsidRPr="00BA74F0">
        <w:rPr>
          <w:rFonts w:asciiTheme="minorHAnsi" w:hAnsiTheme="minorHAnsi"/>
          <w:sz w:val="16"/>
          <w:szCs w:val="22"/>
        </w:rPr>
        <w:t>Gautam</w:t>
      </w:r>
      <w:proofErr w:type="spellEnd"/>
      <w:r w:rsidRPr="00BA74F0">
        <w:rPr>
          <w:rFonts w:asciiTheme="minorHAnsi" w:hAnsiTheme="minorHAnsi"/>
          <w:sz w:val="16"/>
          <w:szCs w:val="22"/>
        </w:rPr>
        <w:t xml:space="preserve"> Singh,</w:t>
      </w:r>
      <w:r w:rsidRPr="00BA74F0">
        <w:rPr>
          <w:rStyle w:val="apple-converted-space"/>
          <w:rFonts w:asciiTheme="minorHAnsi" w:hAnsiTheme="minorHAnsi"/>
          <w:sz w:val="16"/>
          <w:szCs w:val="22"/>
        </w:rPr>
        <w:t xml:space="preserve"> </w:t>
      </w:r>
      <w:r w:rsidRPr="00BA74F0">
        <w:rPr>
          <w:rFonts w:asciiTheme="minorHAnsi" w:hAnsiTheme="minorHAnsi"/>
          <w:sz w:val="16"/>
          <w:szCs w:val="22"/>
        </w:rPr>
        <w:t>an economist at Spark Capital Advisors.</w:t>
      </w:r>
      <w:r w:rsidR="00BA74F0" w:rsidRPr="00BA74F0">
        <w:rPr>
          <w:rFonts w:asciiTheme="minorHAnsi" w:hAnsiTheme="minorHAnsi"/>
          <w:sz w:val="12"/>
          <w:szCs w:val="22"/>
        </w:rPr>
        <w:t>¶</w:t>
      </w:r>
      <w:r w:rsidRPr="00BA74F0">
        <w:rPr>
          <w:rFonts w:asciiTheme="minorHAnsi" w:hAnsiTheme="minorHAnsi"/>
          <w:sz w:val="16"/>
          <w:szCs w:val="22"/>
        </w:rPr>
        <w:t xml:space="preserve"> Nonetheless, Prime Minister Modi has basked in the new GDP figures. He marked his government’s first anniversary this month by parading his moves to attract investment and remove hurdles to doing business. The Modi administration is targeting economic growth of up to 8.5% for this fiscal year.</w:t>
      </w:r>
      <w:r w:rsidR="00BA74F0" w:rsidRPr="00BA74F0">
        <w:rPr>
          <w:rFonts w:asciiTheme="minorHAnsi" w:hAnsiTheme="minorHAnsi"/>
          <w:sz w:val="12"/>
          <w:szCs w:val="22"/>
        </w:rPr>
        <w:t>¶</w:t>
      </w:r>
      <w:r w:rsidRPr="00BA74F0">
        <w:rPr>
          <w:rFonts w:asciiTheme="minorHAnsi" w:hAnsiTheme="minorHAnsi"/>
          <w:sz w:val="16"/>
          <w:szCs w:val="22"/>
        </w:rPr>
        <w:t xml:space="preserve"> Still, few say the early policy changes have brought about a radical turnaround.</w:t>
      </w:r>
      <w:r w:rsidR="00BA74F0" w:rsidRPr="00BA74F0">
        <w:rPr>
          <w:rFonts w:asciiTheme="minorHAnsi" w:hAnsiTheme="minorHAnsi"/>
          <w:sz w:val="12"/>
          <w:szCs w:val="22"/>
        </w:rPr>
        <w:t>¶</w:t>
      </w:r>
      <w:r w:rsidRPr="00BA74F0">
        <w:rPr>
          <w:rFonts w:asciiTheme="minorHAnsi" w:hAnsiTheme="minorHAnsi"/>
          <w:sz w:val="16"/>
          <w:szCs w:val="22"/>
        </w:rPr>
        <w:t xml:space="preserve"> “</w:t>
      </w:r>
      <w:r w:rsidRPr="00BA74F0">
        <w:rPr>
          <w:rFonts w:asciiTheme="minorHAnsi" w:hAnsiTheme="minorHAnsi"/>
          <w:sz w:val="22"/>
          <w:szCs w:val="22"/>
          <w:highlight w:val="yellow"/>
          <w:u w:val="single"/>
        </w:rPr>
        <w:t>The Indian economy has shown signs of gradual recovery, but over the last year this has not met market expectations</w:t>
      </w:r>
      <w:r w:rsidRPr="00BA74F0">
        <w:rPr>
          <w:rFonts w:asciiTheme="minorHAnsi" w:hAnsiTheme="minorHAnsi"/>
          <w:sz w:val="16"/>
          <w:szCs w:val="22"/>
        </w:rPr>
        <w:t>,” said</w:t>
      </w:r>
      <w:r w:rsidRPr="00BA74F0">
        <w:rPr>
          <w:rStyle w:val="apple-converted-space"/>
          <w:rFonts w:asciiTheme="minorHAnsi" w:hAnsiTheme="minorHAnsi"/>
          <w:sz w:val="16"/>
          <w:szCs w:val="22"/>
        </w:rPr>
        <w:t xml:space="preserve"> </w:t>
      </w:r>
      <w:r w:rsidRPr="00BA74F0">
        <w:rPr>
          <w:rFonts w:asciiTheme="minorHAnsi" w:hAnsiTheme="minorHAnsi"/>
          <w:sz w:val="16"/>
          <w:szCs w:val="22"/>
        </w:rPr>
        <w:t>Rajiv Biswas,</w:t>
      </w:r>
      <w:r w:rsidRPr="00BA74F0">
        <w:rPr>
          <w:rStyle w:val="apple-converted-space"/>
          <w:rFonts w:asciiTheme="minorHAnsi" w:hAnsiTheme="minorHAnsi"/>
          <w:sz w:val="16"/>
          <w:szCs w:val="22"/>
        </w:rPr>
        <w:t xml:space="preserve"> </w:t>
      </w:r>
      <w:r w:rsidRPr="00BA74F0">
        <w:rPr>
          <w:rFonts w:asciiTheme="minorHAnsi" w:hAnsiTheme="minorHAnsi"/>
          <w:sz w:val="16"/>
          <w:szCs w:val="22"/>
        </w:rPr>
        <w:t>Asia-Pacific chief economist for the research firm</w:t>
      </w:r>
      <w:r w:rsidRPr="00BA74F0">
        <w:rPr>
          <w:rStyle w:val="apple-converted-space"/>
          <w:rFonts w:asciiTheme="minorHAnsi" w:hAnsiTheme="minorHAnsi"/>
          <w:sz w:val="16"/>
          <w:szCs w:val="22"/>
        </w:rPr>
        <w:t xml:space="preserve"> </w:t>
      </w:r>
      <w:hyperlink r:id="rId76" w:history="1">
        <w:r w:rsidRPr="00BA74F0">
          <w:rPr>
            <w:rStyle w:val="Hyperlink"/>
            <w:rFonts w:asciiTheme="minorHAnsi" w:hAnsiTheme="minorHAnsi"/>
            <w:sz w:val="16"/>
            <w:szCs w:val="22"/>
          </w:rPr>
          <w:t>IHS</w:t>
        </w:r>
      </w:hyperlink>
      <w:r w:rsidRPr="00BA74F0">
        <w:rPr>
          <w:rStyle w:val="company-name-type"/>
          <w:rFonts w:asciiTheme="minorHAnsi" w:hAnsiTheme="minorHAnsi"/>
          <w:sz w:val="16"/>
          <w:szCs w:val="22"/>
          <w:bdr w:val="none" w:sz="0" w:space="0" w:color="auto" w:frame="1"/>
        </w:rPr>
        <w:t>.</w:t>
      </w:r>
      <w:r w:rsidR="00BA74F0" w:rsidRPr="00BA74F0">
        <w:rPr>
          <w:rFonts w:asciiTheme="minorHAnsi" w:hAnsiTheme="minorHAnsi"/>
          <w:sz w:val="12"/>
          <w:szCs w:val="22"/>
        </w:rPr>
        <w:t>¶</w:t>
      </w:r>
      <w:r w:rsidRPr="00BA74F0">
        <w:rPr>
          <w:rFonts w:asciiTheme="minorHAnsi" w:hAnsiTheme="minorHAnsi"/>
          <w:sz w:val="16"/>
          <w:szCs w:val="22"/>
        </w:rPr>
        <w:t xml:space="preserve"> Even if Mr. Modi makes it easier for firms to expand and invest, they won’t necessarily do so if consumer demand remains muted. Home sales in big cities are contracting. </w:t>
      </w:r>
      <w:r w:rsidRPr="00BA74F0">
        <w:rPr>
          <w:rFonts w:asciiTheme="minorHAnsi" w:hAnsiTheme="minorHAnsi"/>
          <w:sz w:val="22"/>
          <w:szCs w:val="22"/>
          <w:highlight w:val="yellow"/>
          <w:u w:val="single"/>
        </w:rPr>
        <w:t>Bank credit growth remains stagnant.</w:t>
      </w:r>
      <w:r w:rsidR="00BA74F0" w:rsidRPr="00BA74F0">
        <w:rPr>
          <w:rFonts w:asciiTheme="minorHAnsi" w:hAnsiTheme="minorHAnsi"/>
          <w:sz w:val="12"/>
          <w:szCs w:val="22"/>
          <w:highlight w:val="yellow"/>
        </w:rPr>
        <w:t>¶</w:t>
      </w:r>
      <w:r w:rsidRPr="00BA74F0">
        <w:rPr>
          <w:rFonts w:asciiTheme="minorHAnsi" w:hAnsiTheme="minorHAnsi"/>
          <w:sz w:val="22"/>
          <w:szCs w:val="22"/>
          <w:highlight w:val="yellow"/>
          <w:u w:val="single"/>
        </w:rPr>
        <w:t xml:space="preserve"> </w:t>
      </w:r>
      <w:proofErr w:type="gramStart"/>
      <w:r w:rsidRPr="00BA74F0">
        <w:rPr>
          <w:rFonts w:asciiTheme="minorHAnsi" w:hAnsiTheme="minorHAnsi"/>
          <w:sz w:val="22"/>
          <w:szCs w:val="22"/>
          <w:highlight w:val="yellow"/>
          <w:u w:val="single"/>
        </w:rPr>
        <w:t>There</w:t>
      </w:r>
      <w:proofErr w:type="gramEnd"/>
      <w:r w:rsidRPr="00BA74F0">
        <w:rPr>
          <w:rFonts w:asciiTheme="minorHAnsi" w:hAnsiTheme="minorHAnsi"/>
          <w:sz w:val="22"/>
          <w:szCs w:val="22"/>
          <w:highlight w:val="yellow"/>
          <w:u w:val="single"/>
        </w:rPr>
        <w:t xml:space="preserve"> is significant slack in the system. Factories are running at less than three-fourths capacity, and wholesale prices have fallen year-over-year in each of the last six months.</w:t>
      </w:r>
      <w:r w:rsidR="00BA74F0" w:rsidRPr="00BA74F0">
        <w:rPr>
          <w:rFonts w:asciiTheme="minorHAnsi" w:hAnsiTheme="minorHAnsi"/>
          <w:sz w:val="12"/>
          <w:szCs w:val="22"/>
          <w:highlight w:val="yellow"/>
        </w:rPr>
        <w:t>¶</w:t>
      </w:r>
      <w:r w:rsidRPr="00BA74F0">
        <w:rPr>
          <w:rFonts w:asciiTheme="minorHAnsi" w:hAnsiTheme="minorHAnsi"/>
          <w:sz w:val="16"/>
          <w:szCs w:val="22"/>
        </w:rPr>
        <w:t xml:space="preserve"> Mr. Syed at Moody’s says the new GDP numbers are “changing the goal posts rather than the actual picture.” If the economy is supposedly expanding at more than 7%, then the potential growth rate is now more likely in the double-digits, he said.</w:t>
      </w:r>
      <w:r w:rsidR="00BA74F0" w:rsidRPr="00BA74F0">
        <w:rPr>
          <w:rFonts w:asciiTheme="minorHAnsi" w:hAnsiTheme="minorHAnsi"/>
          <w:sz w:val="12"/>
          <w:szCs w:val="22"/>
        </w:rPr>
        <w:t>¶</w:t>
      </w:r>
      <w:r w:rsidRPr="00BA74F0">
        <w:rPr>
          <w:rFonts w:asciiTheme="minorHAnsi" w:hAnsiTheme="minorHAnsi"/>
          <w:sz w:val="16"/>
          <w:szCs w:val="22"/>
        </w:rPr>
        <w:t xml:space="preserve"> One possible sign of recovery is that federal sales-tax revenue jumped 9.8% in April. This should help the Modi government meet its goal of spending an additional $11 billion this year on roads, railways and other infrastructure to improve conditions for private investment.</w:t>
      </w:r>
      <w:r w:rsidR="00BA74F0" w:rsidRPr="00BA74F0">
        <w:rPr>
          <w:rFonts w:asciiTheme="minorHAnsi" w:hAnsiTheme="minorHAnsi"/>
          <w:sz w:val="12"/>
          <w:szCs w:val="22"/>
        </w:rPr>
        <w:t>¶</w:t>
      </w:r>
      <w:r w:rsidRPr="00BA74F0">
        <w:rPr>
          <w:rFonts w:asciiTheme="minorHAnsi" w:hAnsiTheme="minorHAnsi"/>
          <w:sz w:val="16"/>
          <w:szCs w:val="22"/>
        </w:rPr>
        <w:t xml:space="preserve"> But companies say they need more than a bit of deregulation and new infrastructure before they’ll open their wallets again. Many are struggling with debt and can’t easily finance new projects.</w:t>
      </w:r>
      <w:r w:rsidR="00BA74F0" w:rsidRPr="00BA74F0">
        <w:rPr>
          <w:rFonts w:asciiTheme="minorHAnsi" w:hAnsiTheme="minorHAnsi"/>
          <w:sz w:val="12"/>
          <w:szCs w:val="22"/>
        </w:rPr>
        <w:t>¶</w:t>
      </w:r>
      <w:r w:rsidRPr="00BA74F0">
        <w:rPr>
          <w:rFonts w:asciiTheme="minorHAnsi" w:hAnsiTheme="minorHAnsi"/>
          <w:sz w:val="16"/>
          <w:szCs w:val="22"/>
        </w:rPr>
        <w:t xml:space="preserve"> K. </w:t>
      </w:r>
      <w:proofErr w:type="spellStart"/>
      <w:r w:rsidRPr="00BA74F0">
        <w:rPr>
          <w:rFonts w:asciiTheme="minorHAnsi" w:hAnsiTheme="minorHAnsi"/>
          <w:sz w:val="16"/>
          <w:szCs w:val="22"/>
        </w:rPr>
        <w:t>Shankaran</w:t>
      </w:r>
      <w:proofErr w:type="spellEnd"/>
      <w:r w:rsidRPr="00BA74F0">
        <w:rPr>
          <w:rFonts w:asciiTheme="minorHAnsi" w:hAnsiTheme="minorHAnsi"/>
          <w:sz w:val="16"/>
          <w:szCs w:val="22"/>
        </w:rPr>
        <w:t>,</w:t>
      </w:r>
      <w:r w:rsidRPr="00BA74F0">
        <w:rPr>
          <w:rStyle w:val="apple-converted-space"/>
          <w:rFonts w:asciiTheme="minorHAnsi" w:hAnsiTheme="minorHAnsi"/>
          <w:sz w:val="16"/>
          <w:szCs w:val="22"/>
        </w:rPr>
        <w:t xml:space="preserve"> </w:t>
      </w:r>
      <w:r w:rsidRPr="00BA74F0">
        <w:rPr>
          <w:rFonts w:asciiTheme="minorHAnsi" w:hAnsiTheme="minorHAnsi"/>
          <w:sz w:val="16"/>
          <w:szCs w:val="22"/>
        </w:rPr>
        <w:t>a director at</w:t>
      </w:r>
      <w:r w:rsidRPr="00BA74F0">
        <w:rPr>
          <w:rStyle w:val="apple-converted-space"/>
          <w:rFonts w:asciiTheme="minorHAnsi" w:hAnsiTheme="minorHAnsi"/>
          <w:sz w:val="16"/>
          <w:szCs w:val="22"/>
        </w:rPr>
        <w:t xml:space="preserve"> </w:t>
      </w:r>
      <w:hyperlink r:id="rId77" w:history="1">
        <w:r w:rsidRPr="00BA74F0">
          <w:rPr>
            <w:rStyle w:val="Hyperlink"/>
            <w:rFonts w:asciiTheme="minorHAnsi" w:hAnsiTheme="minorHAnsi"/>
            <w:sz w:val="16"/>
            <w:szCs w:val="22"/>
          </w:rPr>
          <w:t>TTK Prestige</w:t>
        </w:r>
      </w:hyperlink>
      <w:r w:rsidRPr="00BA74F0">
        <w:rPr>
          <w:rStyle w:val="apple-converted-space"/>
          <w:rFonts w:asciiTheme="minorHAnsi" w:hAnsiTheme="minorHAnsi"/>
          <w:sz w:val="16"/>
          <w:szCs w:val="22"/>
          <w:bdr w:val="none" w:sz="0" w:space="0" w:color="auto" w:frame="1"/>
        </w:rPr>
        <w:t xml:space="preserve"> </w:t>
      </w:r>
      <w:r w:rsidRPr="00BA74F0">
        <w:rPr>
          <w:rStyle w:val="company-name-type"/>
          <w:rFonts w:asciiTheme="minorHAnsi" w:hAnsiTheme="minorHAnsi"/>
          <w:sz w:val="16"/>
          <w:szCs w:val="22"/>
          <w:bdr w:val="none" w:sz="0" w:space="0" w:color="auto" w:frame="1"/>
        </w:rPr>
        <w:t>Ltd.</w:t>
      </w:r>
      <w:r w:rsidRPr="00BA74F0">
        <w:rPr>
          <w:rFonts w:asciiTheme="minorHAnsi" w:hAnsiTheme="minorHAnsi"/>
          <w:sz w:val="16"/>
          <w:szCs w:val="22"/>
        </w:rPr>
        <w:t>, a kitchen-appliance maker in Bangalore, said his firm invested heavily in new manufacturing equipment before 2013. But demand has sagged since then.</w:t>
      </w:r>
      <w:r w:rsidR="00BA74F0" w:rsidRPr="00BA74F0">
        <w:rPr>
          <w:rFonts w:asciiTheme="minorHAnsi" w:hAnsiTheme="minorHAnsi"/>
          <w:sz w:val="12"/>
          <w:szCs w:val="22"/>
        </w:rPr>
        <w:t>¶</w:t>
      </w:r>
      <w:r w:rsidRPr="00BA74F0">
        <w:rPr>
          <w:rFonts w:asciiTheme="minorHAnsi" w:hAnsiTheme="minorHAnsi"/>
          <w:sz w:val="16"/>
          <w:szCs w:val="22"/>
        </w:rPr>
        <w:t xml:space="preserve"> </w:t>
      </w:r>
      <w:proofErr w:type="gramStart"/>
      <w:r w:rsidRPr="00BA74F0">
        <w:rPr>
          <w:rFonts w:asciiTheme="minorHAnsi" w:hAnsiTheme="minorHAnsi"/>
          <w:sz w:val="16"/>
          <w:szCs w:val="22"/>
        </w:rPr>
        <w:t>Until</w:t>
      </w:r>
      <w:proofErr w:type="gramEnd"/>
      <w:r w:rsidRPr="00BA74F0">
        <w:rPr>
          <w:rFonts w:asciiTheme="minorHAnsi" w:hAnsiTheme="minorHAnsi"/>
          <w:sz w:val="16"/>
          <w:szCs w:val="22"/>
        </w:rPr>
        <w:t xml:space="preserve"> that picks up, further investment is on hold, Mr. </w:t>
      </w:r>
      <w:proofErr w:type="spellStart"/>
      <w:r w:rsidRPr="00BA74F0">
        <w:rPr>
          <w:rFonts w:asciiTheme="minorHAnsi" w:hAnsiTheme="minorHAnsi"/>
          <w:sz w:val="16"/>
          <w:szCs w:val="22"/>
        </w:rPr>
        <w:t>Shankaran</w:t>
      </w:r>
      <w:proofErr w:type="spellEnd"/>
      <w:r w:rsidRPr="00BA74F0">
        <w:rPr>
          <w:rFonts w:asciiTheme="minorHAnsi" w:hAnsiTheme="minorHAnsi"/>
          <w:sz w:val="16"/>
          <w:szCs w:val="22"/>
        </w:rPr>
        <w:t xml:space="preserve"> said. “We are more interested in utilizing existing capacity.”</w:t>
      </w:r>
      <w:r w:rsidR="00BA74F0" w:rsidRPr="00BA74F0">
        <w:rPr>
          <w:rFonts w:asciiTheme="minorHAnsi" w:hAnsiTheme="minorHAnsi"/>
          <w:sz w:val="12"/>
          <w:szCs w:val="22"/>
        </w:rPr>
        <w:t>¶</w:t>
      </w:r>
      <w:r w:rsidRPr="00BA74F0">
        <w:rPr>
          <w:rFonts w:asciiTheme="minorHAnsi" w:hAnsiTheme="minorHAnsi"/>
          <w:sz w:val="16"/>
          <w:szCs w:val="22"/>
        </w:rPr>
        <w:t xml:space="preserve"> India’s central bank also isn’t ecstatic about the state of the economy. With inflation having cooled substantially over the last year, the Reserve Bank of India is expected next week to announce an interest-rate cut to help spark more growth.</w:t>
      </w:r>
    </w:p>
    <w:p w:rsidR="0000065E" w:rsidRPr="00BA74F0" w:rsidRDefault="0000065E" w:rsidP="00BA74F0">
      <w:pPr>
        <w:pStyle w:val="Heading4"/>
      </w:pPr>
      <w:r w:rsidRPr="00BA74F0">
        <w:t xml:space="preserve">International </w:t>
      </w:r>
      <w:r w:rsidR="00BA74F0">
        <w:t>students aren’t returning to India</w:t>
      </w:r>
    </w:p>
    <w:p w:rsidR="0000065E" w:rsidRPr="00BA74F0" w:rsidRDefault="0000065E" w:rsidP="00BA74F0">
      <w:pPr>
        <w:rPr>
          <w:sz w:val="16"/>
          <w:szCs w:val="16"/>
        </w:rPr>
      </w:pPr>
      <w:r w:rsidRPr="00BA74F0">
        <w:rPr>
          <w:rStyle w:val="Style13ptBold"/>
        </w:rPr>
        <w:t>Mishra 14</w:t>
      </w:r>
      <w:r w:rsidR="00BA74F0">
        <w:t xml:space="preserve"> </w:t>
      </w:r>
      <w:r w:rsidR="00BA74F0" w:rsidRPr="00BA74F0">
        <w:rPr>
          <w:sz w:val="16"/>
          <w:szCs w:val="16"/>
        </w:rPr>
        <w:t>(</w:t>
      </w:r>
      <w:proofErr w:type="spellStart"/>
      <w:r w:rsidRPr="00BA74F0">
        <w:rPr>
          <w:sz w:val="16"/>
          <w:szCs w:val="16"/>
        </w:rPr>
        <w:t>Rayjia</w:t>
      </w:r>
      <w:proofErr w:type="spellEnd"/>
      <w:r w:rsidRPr="00BA74F0">
        <w:rPr>
          <w:sz w:val="16"/>
          <w:szCs w:val="16"/>
        </w:rPr>
        <w:t xml:space="preserve"> Mishra, Mishra graduated with a </w:t>
      </w:r>
      <w:hyperlink r:id="rId78" w:tooltip="Bachelor's degree" w:history="1">
        <w:r w:rsidRPr="00BA74F0">
          <w:rPr>
            <w:rStyle w:val="Hyperlink"/>
            <w:sz w:val="16"/>
            <w:szCs w:val="16"/>
          </w:rPr>
          <w:t>bachelor's degree</w:t>
        </w:r>
      </w:hyperlink>
      <w:r w:rsidRPr="00BA74F0">
        <w:rPr>
          <w:sz w:val="16"/>
          <w:szCs w:val="16"/>
        </w:rPr>
        <w:t> in commerce from </w:t>
      </w:r>
      <w:hyperlink r:id="rId79" w:tooltip="Allahabad University" w:history="1">
        <w:r w:rsidRPr="00BA74F0">
          <w:rPr>
            <w:rStyle w:val="Hyperlink"/>
            <w:sz w:val="16"/>
            <w:szCs w:val="16"/>
          </w:rPr>
          <w:t>Allahabad University</w:t>
        </w:r>
      </w:hyperlink>
      <w:r w:rsidRPr="00BA74F0">
        <w:rPr>
          <w:sz w:val="16"/>
          <w:szCs w:val="16"/>
        </w:rPr>
        <w:t> before earning his </w:t>
      </w:r>
      <w:hyperlink r:id="rId80" w:tooltip="Master of Arts" w:history="1">
        <w:r w:rsidRPr="00BA74F0">
          <w:rPr>
            <w:rStyle w:val="Hyperlink"/>
            <w:sz w:val="16"/>
            <w:szCs w:val="16"/>
          </w:rPr>
          <w:t>Master of Arts degree</w:t>
        </w:r>
      </w:hyperlink>
      <w:r w:rsidRPr="00BA74F0">
        <w:rPr>
          <w:sz w:val="16"/>
          <w:szCs w:val="16"/>
        </w:rPr>
        <w:t> in </w:t>
      </w:r>
      <w:hyperlink r:id="rId81" w:tooltip="English literature" w:history="1">
        <w:r w:rsidRPr="00BA74F0">
          <w:rPr>
            <w:rStyle w:val="Hyperlink"/>
            <w:sz w:val="16"/>
            <w:szCs w:val="16"/>
          </w:rPr>
          <w:t>English literature</w:t>
        </w:r>
      </w:hyperlink>
      <w:r w:rsidRPr="00BA74F0">
        <w:rPr>
          <w:sz w:val="16"/>
          <w:szCs w:val="16"/>
        </w:rPr>
        <w:t> at the </w:t>
      </w:r>
      <w:hyperlink r:id="rId82" w:tooltip="Jawaharlal Nehru University" w:history="1">
        <w:r w:rsidRPr="00BA74F0">
          <w:rPr>
            <w:rStyle w:val="Hyperlink"/>
            <w:sz w:val="16"/>
            <w:szCs w:val="16"/>
          </w:rPr>
          <w:t>Jawaharlal Nehru University</w:t>
        </w:r>
      </w:hyperlink>
      <w:r w:rsidRPr="00BA74F0">
        <w:rPr>
          <w:sz w:val="16"/>
          <w:szCs w:val="16"/>
        </w:rPr>
        <w:t> in New Delhi</w:t>
      </w:r>
      <w:r w:rsidR="00BA74F0" w:rsidRPr="00BA74F0">
        <w:rPr>
          <w:sz w:val="16"/>
          <w:szCs w:val="16"/>
        </w:rPr>
        <w:t xml:space="preserve"> </w:t>
      </w:r>
      <w:r w:rsidRPr="00BA74F0">
        <w:rPr>
          <w:sz w:val="16"/>
          <w:szCs w:val="16"/>
        </w:rPr>
        <w:t>India’s Brain Drain Problem” http://www.theage.com.au/comment/brain-drain-a-headache-for-india-and-china-20131023-2w1kg.html)</w:t>
      </w:r>
    </w:p>
    <w:p w:rsidR="0000065E" w:rsidRPr="00547B3D" w:rsidRDefault="0000065E" w:rsidP="00254758">
      <w:pPr>
        <w:pStyle w:val="NormalWeb"/>
        <w:spacing w:before="0" w:beforeAutospacing="0" w:after="0" w:afterAutospacing="0"/>
        <w:textAlignment w:val="baseline"/>
        <w:rPr>
          <w:rFonts w:asciiTheme="minorHAnsi" w:hAnsiTheme="minorHAnsi" w:cs="Arial"/>
          <w:sz w:val="22"/>
          <w:szCs w:val="22"/>
          <w:u w:val="single"/>
        </w:rPr>
      </w:pPr>
      <w:r w:rsidRPr="00547B3D">
        <w:rPr>
          <w:rFonts w:asciiTheme="minorHAnsi" w:hAnsiTheme="minorHAnsi" w:cs="Arial"/>
          <w:sz w:val="22"/>
          <w:szCs w:val="22"/>
          <w:highlight w:val="yellow"/>
          <w:u w:val="single"/>
        </w:rPr>
        <w:t xml:space="preserve">Many young men and women educated at highly </w:t>
      </w:r>
      <w:proofErr w:type="spellStart"/>
      <w:r w:rsidRPr="00547B3D">
        <w:rPr>
          <w:rFonts w:asciiTheme="minorHAnsi" w:hAnsiTheme="minorHAnsi" w:cs="Arial"/>
          <w:sz w:val="22"/>
          <w:szCs w:val="22"/>
          <w:highlight w:val="yellow"/>
          <w:u w:val="single"/>
        </w:rPr>
        <w:t>subsidised</w:t>
      </w:r>
      <w:proofErr w:type="spellEnd"/>
      <w:r w:rsidRPr="00547B3D">
        <w:rPr>
          <w:rFonts w:asciiTheme="minorHAnsi" w:hAnsiTheme="minorHAnsi" w:cs="Arial"/>
          <w:sz w:val="22"/>
          <w:szCs w:val="22"/>
          <w:highlight w:val="yellow"/>
          <w:u w:val="single"/>
        </w:rPr>
        <w:t xml:space="preserve"> public institutions</w:t>
      </w:r>
      <w:r w:rsidRPr="0000065E">
        <w:rPr>
          <w:rFonts w:asciiTheme="minorHAnsi" w:hAnsiTheme="minorHAnsi" w:cs="Arial"/>
          <w:sz w:val="16"/>
          <w:szCs w:val="22"/>
        </w:rPr>
        <w:t xml:space="preserve"> </w:t>
      </w:r>
      <w:r w:rsidRPr="00547B3D">
        <w:rPr>
          <w:rFonts w:asciiTheme="minorHAnsi" w:hAnsiTheme="minorHAnsi" w:cs="Arial"/>
          <w:sz w:val="22"/>
          <w:szCs w:val="22"/>
          <w:highlight w:val="yellow"/>
          <w:u w:val="single"/>
        </w:rPr>
        <w:t>started leaving the country</w:t>
      </w:r>
      <w:r w:rsidRPr="0000065E">
        <w:rPr>
          <w:rFonts w:asciiTheme="minorHAnsi" w:hAnsiTheme="minorHAnsi" w:cs="Arial"/>
          <w:sz w:val="16"/>
          <w:szCs w:val="22"/>
        </w:rPr>
        <w:t xml:space="preserve"> in the 1960s to deepen or </w:t>
      </w:r>
      <w:proofErr w:type="spellStart"/>
      <w:r w:rsidRPr="0000065E">
        <w:rPr>
          <w:rFonts w:asciiTheme="minorHAnsi" w:hAnsiTheme="minorHAnsi" w:cs="Arial"/>
          <w:sz w:val="16"/>
          <w:szCs w:val="22"/>
        </w:rPr>
        <w:t>monetise</w:t>
      </w:r>
      <w:proofErr w:type="spellEnd"/>
      <w:r w:rsidRPr="0000065E">
        <w:rPr>
          <w:rFonts w:asciiTheme="minorHAnsi" w:hAnsiTheme="minorHAnsi" w:cs="Arial"/>
          <w:sz w:val="16"/>
          <w:szCs w:val="22"/>
        </w:rPr>
        <w:t xml:space="preserve"> their skills in First World countries. Unlike short-term contract workers servicing the construction boom in the Persian Gulf and south-east Asia, </w:t>
      </w:r>
      <w:r w:rsidRPr="00547B3D">
        <w:rPr>
          <w:rFonts w:asciiTheme="minorHAnsi" w:hAnsiTheme="minorHAnsi" w:cs="Arial"/>
          <w:sz w:val="22"/>
          <w:szCs w:val="22"/>
          <w:highlight w:val="yellow"/>
          <w:u w:val="single"/>
        </w:rPr>
        <w:t>these expensively educated seekers of greener grass, many of whom ended up as prominent bankers, entrepreneurs, innovators and scholars abroad, seemed unlikely to return to a slow-growth economy.</w:t>
      </w:r>
      <w:r>
        <w:rPr>
          <w:rFonts w:asciiTheme="minorHAnsi" w:hAnsiTheme="minorHAnsi" w:cs="Arial"/>
          <w:sz w:val="22"/>
          <w:szCs w:val="22"/>
          <w:highlight w:val="yellow"/>
          <w:u w:val="single"/>
        </w:rPr>
        <w:t xml:space="preserve"> </w:t>
      </w:r>
      <w:r w:rsidRPr="00547B3D">
        <w:rPr>
          <w:rFonts w:asciiTheme="minorHAnsi" w:hAnsiTheme="minorHAnsi" w:cs="Arial"/>
          <w:sz w:val="22"/>
          <w:szCs w:val="22"/>
          <w:highlight w:val="yellow"/>
          <w:u w:val="single"/>
        </w:rPr>
        <w:t>The loss of the best and brightest may have diminished the growth prospects</w:t>
      </w:r>
      <w:r w:rsidRPr="0000065E">
        <w:rPr>
          <w:rFonts w:asciiTheme="minorHAnsi" w:hAnsiTheme="minorHAnsi" w:cs="Arial"/>
          <w:sz w:val="16"/>
          <w:szCs w:val="22"/>
        </w:rPr>
        <w:t xml:space="preserve"> of what was then a very poor post-colonial country. But in the 1990s, as news spread of an economic bonanza in India, some of these long-departed brothers, sisters, cousins, nephews and nieces began to return. In many ways, the achievements as well as the illusions of ''rising'' India in the past two decades are largely due to this repatriating Indian diaspora, which brought fresh energy, capital, information, networks and ideas to the motherland. Disillusionment with India's political dysfunction and seemingly ineradicable corruption and inefficiency has made many of them want to go back to relatively low-growth but less challenging and more secure economic environments. This is part of a broader flight. India's biggest corporate beneficiaries of economic </w:t>
      </w:r>
      <w:proofErr w:type="spellStart"/>
      <w:r w:rsidRPr="0000065E">
        <w:rPr>
          <w:rFonts w:asciiTheme="minorHAnsi" w:hAnsiTheme="minorHAnsi" w:cs="Arial"/>
          <w:sz w:val="16"/>
          <w:szCs w:val="22"/>
        </w:rPr>
        <w:t>liberalisation</w:t>
      </w:r>
      <w:proofErr w:type="spellEnd"/>
      <w:r w:rsidRPr="0000065E">
        <w:rPr>
          <w:rFonts w:asciiTheme="minorHAnsi" w:hAnsiTheme="minorHAnsi" w:cs="Arial"/>
          <w:sz w:val="16"/>
          <w:szCs w:val="22"/>
        </w:rPr>
        <w:t xml:space="preserve"> - names such as Tata, Mahindra, </w:t>
      </w:r>
      <w:proofErr w:type="gramStart"/>
      <w:r w:rsidRPr="0000065E">
        <w:rPr>
          <w:rFonts w:asciiTheme="minorHAnsi" w:hAnsiTheme="minorHAnsi" w:cs="Arial"/>
          <w:sz w:val="16"/>
          <w:szCs w:val="22"/>
        </w:rPr>
        <w:t>Birla</w:t>
      </w:r>
      <w:proofErr w:type="gramEnd"/>
      <w:r w:rsidRPr="0000065E">
        <w:rPr>
          <w:rFonts w:asciiTheme="minorHAnsi" w:hAnsiTheme="minorHAnsi" w:cs="Arial"/>
          <w:sz w:val="16"/>
          <w:szCs w:val="22"/>
        </w:rPr>
        <w:t xml:space="preserve"> - are putting the bulk of their investments abroad. </w:t>
      </w:r>
      <w:r w:rsidRPr="00547B3D">
        <w:rPr>
          <w:rFonts w:asciiTheme="minorHAnsi" w:hAnsiTheme="minorHAnsi" w:cs="Arial"/>
          <w:sz w:val="22"/>
          <w:szCs w:val="22"/>
          <w:highlight w:val="yellow"/>
          <w:u w:val="single"/>
        </w:rPr>
        <w:t>Escaping rapidly declining educational institutes at home</w:t>
      </w:r>
      <w:r w:rsidRPr="0000065E">
        <w:rPr>
          <w:rFonts w:asciiTheme="minorHAnsi" w:hAnsiTheme="minorHAnsi" w:cs="Arial"/>
          <w:sz w:val="16"/>
          <w:szCs w:val="22"/>
        </w:rPr>
        <w:t xml:space="preserve">, </w:t>
      </w:r>
      <w:r w:rsidRPr="00547B3D">
        <w:rPr>
          <w:rFonts w:asciiTheme="minorHAnsi" w:hAnsiTheme="minorHAnsi" w:cs="Arial"/>
          <w:sz w:val="22"/>
          <w:szCs w:val="22"/>
          <w:highlight w:val="yellow"/>
          <w:u w:val="single"/>
        </w:rPr>
        <w:t>more Indian students than ever before - the number has risen 256 per cent in the past decade to almost 200,000 - have gone abroad</w:t>
      </w:r>
      <w:r w:rsidRPr="0000065E">
        <w:rPr>
          <w:rFonts w:asciiTheme="minorHAnsi" w:hAnsiTheme="minorHAnsi" w:cs="Arial"/>
          <w:sz w:val="16"/>
          <w:szCs w:val="22"/>
        </w:rPr>
        <w:t>, to Spain and China as well as the US, Britain and Australia. Young technology professionals and bright undergraduates are moving to Singapore, Australia and Silicon Valley. An influx of wealthy businessmen and financiers has made Indians the highest-income ethnic group in Singapore.</w:t>
      </w:r>
      <w:r>
        <w:rPr>
          <w:rFonts w:asciiTheme="minorHAnsi" w:hAnsiTheme="minorHAnsi" w:cs="Arial"/>
          <w:sz w:val="16"/>
          <w:szCs w:val="22"/>
        </w:rPr>
        <w:t xml:space="preserve"> </w:t>
      </w:r>
      <w:r w:rsidRPr="0000065E">
        <w:rPr>
          <w:rFonts w:asciiTheme="minorHAnsi" w:hAnsiTheme="minorHAnsi" w:cs="Arial"/>
          <w:sz w:val="16"/>
          <w:szCs w:val="22"/>
        </w:rPr>
        <w:t>A similar quest for more congenial climes is apparent among China's privileged classes. The country's rapid economic growth was actually triggered in the late 1970s and 1980s by its far-flung and patriotic diaspora. But the new China they enabled is now a place - environmentally challenged, and politically and economically unstable - that many of its wealthy inhabitants hope to leave. A recent report by Bain &amp; Co revealed that an astonishing 60 per cent of Chinese it surveyed with a net worth of $1.5 million or more wanted to emigrate, and a third of them already have investments abroad. Chinese seeking second and third homes, and foreign residency and passports, have been pushing up real-estate prices from Hong Kong to London. Hong Kong, outshone by Shanghai in recent years, has become a fresh magnet for mainland Chinese</w:t>
      </w:r>
      <w:r w:rsidRPr="00547B3D">
        <w:rPr>
          <w:rFonts w:asciiTheme="minorHAnsi" w:hAnsiTheme="minorHAnsi" w:cs="Arial"/>
          <w:sz w:val="22"/>
          <w:szCs w:val="22"/>
          <w:highlight w:val="yellow"/>
          <w:u w:val="single"/>
        </w:rPr>
        <w:t xml:space="preserve">. The Associated Chambers of Commerce and Industry of India </w:t>
      </w:r>
      <w:proofErr w:type="gramStart"/>
      <w:r w:rsidRPr="00547B3D">
        <w:rPr>
          <w:rFonts w:asciiTheme="minorHAnsi" w:hAnsiTheme="minorHAnsi" w:cs="Arial"/>
          <w:sz w:val="22"/>
          <w:szCs w:val="22"/>
          <w:highlight w:val="yellow"/>
          <w:u w:val="single"/>
        </w:rPr>
        <w:t>estimates</w:t>
      </w:r>
      <w:proofErr w:type="gramEnd"/>
      <w:r w:rsidRPr="00547B3D">
        <w:rPr>
          <w:rFonts w:asciiTheme="minorHAnsi" w:hAnsiTheme="minorHAnsi" w:cs="Arial"/>
          <w:sz w:val="22"/>
          <w:szCs w:val="22"/>
          <w:highlight w:val="yellow"/>
          <w:u w:val="single"/>
        </w:rPr>
        <w:t xml:space="preserve"> that Indian students studying abroad cost India as much as $17 billion a year in lost revenue</w:t>
      </w:r>
      <w:r w:rsidRPr="0000065E">
        <w:rPr>
          <w:rFonts w:asciiTheme="minorHAnsi" w:hAnsiTheme="minorHAnsi" w:cs="Arial"/>
          <w:sz w:val="16"/>
          <w:szCs w:val="22"/>
        </w:rPr>
        <w:t>. Only 37 per cent of Chinese educated overseas have returned to China in the past 30 years.</w:t>
      </w:r>
      <w:r>
        <w:rPr>
          <w:rStyle w:val="apple-converted-space"/>
          <w:rFonts w:asciiTheme="minorHAnsi" w:hAnsiTheme="minorHAnsi" w:cs="Arial"/>
          <w:sz w:val="16"/>
          <w:szCs w:val="22"/>
        </w:rPr>
        <w:t xml:space="preserve"> </w:t>
      </w:r>
      <w:r w:rsidRPr="00547B3D">
        <w:rPr>
          <w:rStyle w:val="Emphasis"/>
          <w:rFonts w:asciiTheme="minorHAnsi" w:hAnsiTheme="minorHAnsi" w:cs="Arial"/>
          <w:szCs w:val="22"/>
          <w:bdr w:val="none" w:sz="0" w:space="0" w:color="auto" w:frame="1"/>
        </w:rPr>
        <w:t>The Economic Times</w:t>
      </w:r>
      <w:r w:rsidRPr="0000065E">
        <w:rPr>
          <w:rFonts w:asciiTheme="minorHAnsi" w:hAnsiTheme="minorHAnsi" w:cs="Arial"/>
          <w:sz w:val="16"/>
          <w:szCs w:val="22"/>
        </w:rPr>
        <w:t xml:space="preserve">, India's biggest business daily, reported this July that </w:t>
      </w:r>
      <w:r w:rsidRPr="00547B3D">
        <w:rPr>
          <w:rFonts w:asciiTheme="minorHAnsi" w:hAnsiTheme="minorHAnsi" w:cs="Arial"/>
          <w:sz w:val="22"/>
          <w:szCs w:val="22"/>
          <w:highlight w:val="yellow"/>
          <w:u w:val="single"/>
        </w:rPr>
        <w:t>fewer Indian students</w:t>
      </w:r>
      <w:r w:rsidRPr="0000065E">
        <w:rPr>
          <w:rFonts w:asciiTheme="minorHAnsi" w:hAnsiTheme="minorHAnsi" w:cs="Arial"/>
          <w:sz w:val="16"/>
          <w:szCs w:val="22"/>
        </w:rPr>
        <w:t xml:space="preserve"> at Wharton and other prestigious business schools in the US </w:t>
      </w:r>
      <w:r w:rsidRPr="00547B3D">
        <w:rPr>
          <w:rFonts w:asciiTheme="minorHAnsi" w:hAnsiTheme="minorHAnsi" w:cs="Arial"/>
          <w:sz w:val="22"/>
          <w:szCs w:val="22"/>
          <w:highlight w:val="yellow"/>
          <w:u w:val="single"/>
        </w:rPr>
        <w:t>are planning to come home this year; the recent depreciation of the rupee and signs of revival in the US economy are making them keener to stay on.</w:t>
      </w:r>
    </w:p>
    <w:p w:rsidR="0000065E" w:rsidRPr="00547B3D" w:rsidRDefault="0000065E" w:rsidP="0000065E">
      <w:pPr>
        <w:rPr>
          <w:rFonts w:asciiTheme="minorHAnsi" w:hAnsiTheme="minorHAnsi"/>
        </w:rPr>
      </w:pPr>
      <w:r w:rsidRPr="00547B3D">
        <w:rPr>
          <w:rFonts w:asciiTheme="minorHAnsi" w:eastAsia="Times New Roman" w:hAnsiTheme="minorHAnsi" w:cs="Arial"/>
          <w:bdr w:val="none" w:sz="0" w:space="0" w:color="auto" w:frame="1"/>
        </w:rPr>
        <w:br/>
      </w:r>
    </w:p>
    <w:p w:rsidR="0000065E" w:rsidRPr="0000065E" w:rsidRDefault="00254758" w:rsidP="0000065E">
      <w:pPr>
        <w:pStyle w:val="Heading4"/>
      </w:pPr>
      <w:r>
        <w:t>No Indo-Pakistan War—n</w:t>
      </w:r>
      <w:r w:rsidR="0000065E" w:rsidRPr="0000065E">
        <w:t>uc</w:t>
      </w:r>
      <w:r>
        <w:t>lear d</w:t>
      </w:r>
      <w:r w:rsidR="0000065E" w:rsidRPr="0000065E">
        <w:t xml:space="preserve">eterrence </w:t>
      </w:r>
      <w:r>
        <w:t>checks</w:t>
      </w:r>
    </w:p>
    <w:p w:rsidR="0000065E" w:rsidRPr="0000065E" w:rsidRDefault="0000065E" w:rsidP="0000065E">
      <w:pPr>
        <w:rPr>
          <w:sz w:val="16"/>
          <w:szCs w:val="16"/>
        </w:rPr>
      </w:pPr>
      <w:proofErr w:type="spellStart"/>
      <w:r w:rsidRPr="0000065E">
        <w:rPr>
          <w:rStyle w:val="Style13ptBold"/>
        </w:rPr>
        <w:t>Ullah</w:t>
      </w:r>
      <w:proofErr w:type="spellEnd"/>
      <w:r w:rsidRPr="0000065E">
        <w:rPr>
          <w:rStyle w:val="Style13ptBold"/>
        </w:rPr>
        <w:t xml:space="preserve"> 12</w:t>
      </w:r>
      <w:r>
        <w:t xml:space="preserve">, </w:t>
      </w:r>
      <w:proofErr w:type="spellStart"/>
      <w:r w:rsidRPr="0000065E">
        <w:rPr>
          <w:sz w:val="16"/>
          <w:szCs w:val="16"/>
        </w:rPr>
        <w:t>Ikram</w:t>
      </w:r>
      <w:proofErr w:type="spellEnd"/>
      <w:r w:rsidRPr="0000065E">
        <w:rPr>
          <w:sz w:val="16"/>
          <w:szCs w:val="16"/>
        </w:rPr>
        <w:t xml:space="preserve"> </w:t>
      </w:r>
      <w:proofErr w:type="spellStart"/>
      <w:r w:rsidRPr="0000065E">
        <w:rPr>
          <w:sz w:val="16"/>
          <w:szCs w:val="16"/>
        </w:rPr>
        <w:t>Ullah</w:t>
      </w:r>
      <w:proofErr w:type="spellEnd"/>
      <w:r w:rsidRPr="0000065E">
        <w:rPr>
          <w:sz w:val="16"/>
          <w:szCs w:val="16"/>
        </w:rPr>
        <w:t xml:space="preserve"> is an analyst for the South Asian Strategic Stability Institute, “Nuclear Pakistan: </w:t>
      </w:r>
      <w:proofErr w:type="spellStart"/>
      <w:r w:rsidRPr="0000065E">
        <w:rPr>
          <w:sz w:val="16"/>
          <w:szCs w:val="16"/>
        </w:rPr>
        <w:t>Defence</w:t>
      </w:r>
      <w:proofErr w:type="spellEnd"/>
      <w:r w:rsidRPr="0000065E">
        <w:rPr>
          <w:sz w:val="16"/>
          <w:szCs w:val="16"/>
        </w:rPr>
        <w:t xml:space="preserve"> Vs Energy Development,” 7/26/12, </w:t>
      </w:r>
      <w:hyperlink r:id="rId83" w:history="1">
        <w:r w:rsidRPr="0000065E">
          <w:rPr>
            <w:rStyle w:val="Hyperlink"/>
            <w:sz w:val="16"/>
            <w:szCs w:val="16"/>
          </w:rPr>
          <w:t>http://www.eurasiareview.com/26072012-nuclear-pakistan-defence-vs-energy-development-oped/</w:t>
        </w:r>
      </w:hyperlink>
    </w:p>
    <w:p w:rsidR="00CC528E" w:rsidRPr="00CC528E" w:rsidRDefault="0000065E" w:rsidP="00BA74F0">
      <w:pPr>
        <w:shd w:val="clear" w:color="auto" w:fill="FFFFFF"/>
        <w:spacing w:after="300"/>
        <w:textAlignment w:val="baseline"/>
        <w:rPr>
          <w:rFonts w:asciiTheme="minorHAnsi" w:eastAsiaTheme="minorEastAsia" w:hAnsiTheme="minorHAnsi" w:cs="Times New Roman"/>
          <w:u w:val="single"/>
        </w:rPr>
      </w:pPr>
      <w:r w:rsidRPr="0000065E">
        <w:rPr>
          <w:rFonts w:asciiTheme="minorHAnsi" w:eastAsiaTheme="minorEastAsia" w:hAnsiTheme="minorHAnsi" w:cs="Times New Roman"/>
          <w:sz w:val="16"/>
        </w:rPr>
        <w:t xml:space="preserve">We must be clear that </w:t>
      </w:r>
      <w:r w:rsidRPr="00547B3D">
        <w:rPr>
          <w:rFonts w:asciiTheme="minorHAnsi" w:eastAsiaTheme="minorEastAsia" w:hAnsiTheme="minorHAnsi" w:cs="Times New Roman"/>
          <w:highlight w:val="yellow"/>
          <w:u w:val="single"/>
        </w:rPr>
        <w:t>nuclear weapons</w:t>
      </w:r>
      <w:r w:rsidRPr="0000065E">
        <w:rPr>
          <w:rFonts w:asciiTheme="minorHAnsi" w:eastAsiaTheme="minorEastAsia" w:hAnsiTheme="minorHAnsi" w:cs="Times New Roman"/>
          <w:sz w:val="16"/>
        </w:rPr>
        <w:t xml:space="preserve"> are here to </w:t>
      </w:r>
      <w:r w:rsidRPr="00547B3D">
        <w:rPr>
          <w:rFonts w:asciiTheme="minorHAnsi" w:eastAsiaTheme="minorEastAsia" w:hAnsiTheme="minorHAnsi" w:cs="Times New Roman"/>
          <w:highlight w:val="yellow"/>
          <w:u w:val="single"/>
        </w:rPr>
        <w:t>maintain peace and stability between Pakistan and India.</w:t>
      </w:r>
      <w:r w:rsidRPr="00547B3D">
        <w:rPr>
          <w:rFonts w:asciiTheme="minorHAnsi" w:eastAsiaTheme="minorEastAsia" w:hAnsiTheme="minorHAnsi" w:cs="Times New Roman"/>
          <w:u w:val="single"/>
        </w:rPr>
        <w:t xml:space="preserve"> </w:t>
      </w:r>
      <w:r w:rsidRPr="0000065E">
        <w:rPr>
          <w:rFonts w:asciiTheme="minorHAnsi" w:eastAsiaTheme="minorEastAsia" w:hAnsiTheme="minorHAnsi" w:cs="Times New Roman"/>
          <w:sz w:val="16"/>
        </w:rPr>
        <w:t>Pakistan was forced to run its nuclear weapon program due to India’s nuclear weapon program and its hegemonic ambition. Pakistan has long said that its nuclear weapon program is security driven. While on other hand Indian nuclear weapon program is not security driven, rather it is based on its regional and global aspirations</w:t>
      </w:r>
      <w:r w:rsidRPr="00547B3D">
        <w:rPr>
          <w:rFonts w:asciiTheme="minorHAnsi" w:eastAsiaTheme="minorEastAsia" w:hAnsiTheme="minorHAnsi" w:cs="Times New Roman"/>
          <w:u w:val="single"/>
        </w:rPr>
        <w:t xml:space="preserve">. </w:t>
      </w:r>
      <w:r w:rsidRPr="0000065E">
        <w:rPr>
          <w:rFonts w:asciiTheme="minorHAnsi" w:eastAsiaTheme="minorEastAsia" w:hAnsiTheme="minorHAnsi" w:cs="Times New Roman"/>
          <w:sz w:val="16"/>
        </w:rPr>
        <w:t xml:space="preserve">The </w:t>
      </w:r>
      <w:r w:rsidRPr="00547B3D">
        <w:rPr>
          <w:rFonts w:asciiTheme="minorHAnsi" w:eastAsiaTheme="minorEastAsia" w:hAnsiTheme="minorHAnsi" w:cs="Times New Roman"/>
          <w:highlight w:val="yellow"/>
          <w:u w:val="single"/>
        </w:rPr>
        <w:t>security threats still exist</w:t>
      </w:r>
      <w:r w:rsidRPr="0000065E">
        <w:rPr>
          <w:rFonts w:asciiTheme="minorHAnsi" w:eastAsiaTheme="minorEastAsia" w:hAnsiTheme="minorHAnsi" w:cs="Times New Roman"/>
          <w:sz w:val="16"/>
        </w:rPr>
        <w:t xml:space="preserve"> for Pakistan, </w:t>
      </w:r>
      <w:r w:rsidRPr="00547B3D">
        <w:rPr>
          <w:rFonts w:asciiTheme="minorHAnsi" w:eastAsiaTheme="minorEastAsia" w:hAnsiTheme="minorHAnsi" w:cs="Times New Roman"/>
          <w:highlight w:val="yellow"/>
          <w:u w:val="single"/>
        </w:rPr>
        <w:t>but due to its credible nuclear deterrence</w:t>
      </w:r>
      <w:r w:rsidRPr="0000065E">
        <w:rPr>
          <w:rFonts w:asciiTheme="minorHAnsi" w:eastAsiaTheme="minorEastAsia" w:hAnsiTheme="minorHAnsi" w:cs="Times New Roman"/>
          <w:sz w:val="16"/>
        </w:rPr>
        <w:t xml:space="preserve"> Pakistan is capable of crushing such threats or plans. In the recent past, the tragedy, which many historians remember as the “Fall of Dhaka”, carries some lessons for us to be learnt. If India could intervene at that time, then it is quite possible it could intervene in </w:t>
      </w:r>
      <w:proofErr w:type="spellStart"/>
      <w:r w:rsidRPr="0000065E">
        <w:rPr>
          <w:rFonts w:asciiTheme="minorHAnsi" w:eastAsiaTheme="minorEastAsia" w:hAnsiTheme="minorHAnsi" w:cs="Times New Roman"/>
          <w:sz w:val="16"/>
        </w:rPr>
        <w:t>Baloachistan</w:t>
      </w:r>
      <w:proofErr w:type="spellEnd"/>
      <w:r w:rsidRPr="0000065E">
        <w:rPr>
          <w:rFonts w:asciiTheme="minorHAnsi" w:eastAsiaTheme="minorEastAsia" w:hAnsiTheme="minorHAnsi" w:cs="Times New Roman"/>
          <w:sz w:val="16"/>
        </w:rPr>
        <w:t xml:space="preserve">. Now </w:t>
      </w:r>
      <w:r w:rsidRPr="00547B3D">
        <w:rPr>
          <w:rFonts w:asciiTheme="minorHAnsi" w:eastAsiaTheme="minorEastAsia" w:hAnsiTheme="minorHAnsi" w:cs="Times New Roman"/>
          <w:u w:val="single"/>
        </w:rPr>
        <w:t>the nuclear capability of Pakistan</w:t>
      </w:r>
      <w:r w:rsidRPr="00547B3D">
        <w:rPr>
          <w:rFonts w:asciiTheme="minorHAnsi" w:eastAsiaTheme="minorEastAsia" w:hAnsiTheme="minorHAnsi" w:cs="Times New Roman"/>
          <w:highlight w:val="yellow"/>
          <w:u w:val="single"/>
        </w:rPr>
        <w:t xml:space="preserve"> deters India from</w:t>
      </w:r>
      <w:r w:rsidRPr="0000065E">
        <w:rPr>
          <w:rFonts w:asciiTheme="minorHAnsi" w:eastAsiaTheme="minorEastAsia" w:hAnsiTheme="minorHAnsi" w:cs="Times New Roman"/>
          <w:sz w:val="16"/>
        </w:rPr>
        <w:t xml:space="preserve"> </w:t>
      </w:r>
      <w:r w:rsidRPr="00547B3D">
        <w:rPr>
          <w:rFonts w:asciiTheme="minorHAnsi" w:eastAsiaTheme="minorEastAsia" w:hAnsiTheme="minorHAnsi" w:cs="Times New Roman"/>
          <w:highlight w:val="yellow"/>
          <w:u w:val="single"/>
        </w:rPr>
        <w:t>perusing any kind</w:t>
      </w:r>
      <w:r w:rsidRPr="0000065E">
        <w:rPr>
          <w:rFonts w:asciiTheme="minorHAnsi" w:eastAsiaTheme="minorEastAsia" w:hAnsiTheme="minorHAnsi" w:cs="Times New Roman"/>
          <w:sz w:val="16"/>
        </w:rPr>
        <w:t xml:space="preserve"> </w:t>
      </w:r>
      <w:r w:rsidRPr="00547B3D">
        <w:rPr>
          <w:rFonts w:asciiTheme="minorHAnsi" w:eastAsiaTheme="minorEastAsia" w:hAnsiTheme="minorHAnsi" w:cs="Times New Roman"/>
          <w:highlight w:val="yellow"/>
          <w:u w:val="single"/>
        </w:rPr>
        <w:t>of intervention because of the fear of perceived consequences</w:t>
      </w:r>
      <w:r w:rsidRPr="0000065E">
        <w:rPr>
          <w:rFonts w:asciiTheme="minorHAnsi" w:eastAsiaTheme="minorEastAsia" w:hAnsiTheme="minorHAnsi" w:cs="Times New Roman"/>
          <w:sz w:val="16"/>
        </w:rPr>
        <w:t xml:space="preserve">. It is Pakistan’s credible nuclear deterrence capability that effectively neutralizes any ill intent of its opponent against its integrity and sovereignty. </w:t>
      </w:r>
      <w:r w:rsidRPr="00547B3D">
        <w:rPr>
          <w:rFonts w:asciiTheme="minorHAnsi" w:eastAsiaTheme="minorEastAsia" w:hAnsiTheme="minorHAnsi" w:cs="Times New Roman"/>
          <w:u w:val="single"/>
        </w:rPr>
        <w:t>It is evident that after the December 13, 2001 terrorists attack on Indian Parliament, India mobilized its armed forces to attack on Pakistan, but refrained from doing so as it realized that any such irrational action would lead to a nuclear war.</w:t>
      </w:r>
      <w:r w:rsidRPr="0000065E">
        <w:rPr>
          <w:rFonts w:asciiTheme="minorHAnsi" w:eastAsiaTheme="minorEastAsia" w:hAnsiTheme="minorHAnsi" w:cs="Times New Roman"/>
          <w:sz w:val="16"/>
        </w:rPr>
        <w:t xml:space="preserve"> </w:t>
      </w:r>
      <w:r w:rsidRPr="00547B3D">
        <w:rPr>
          <w:rFonts w:asciiTheme="minorHAnsi" w:eastAsiaTheme="minorEastAsia" w:hAnsiTheme="minorHAnsi" w:cs="Times New Roman"/>
          <w:u w:val="single"/>
        </w:rPr>
        <w:t xml:space="preserve">The same was the case after Mumbai attacks on November 26, 2008 – the nuclear deterrence prevailed and it prevented the likelihood of an </w:t>
      </w:r>
      <w:proofErr w:type="spellStart"/>
      <w:r w:rsidRPr="00547B3D">
        <w:rPr>
          <w:rFonts w:asciiTheme="minorHAnsi" w:eastAsiaTheme="minorEastAsia" w:hAnsiTheme="minorHAnsi" w:cs="Times New Roman"/>
          <w:u w:val="single"/>
        </w:rPr>
        <w:t>all out</w:t>
      </w:r>
      <w:proofErr w:type="spellEnd"/>
      <w:r w:rsidRPr="00547B3D">
        <w:rPr>
          <w:rFonts w:asciiTheme="minorHAnsi" w:eastAsiaTheme="minorEastAsia" w:hAnsiTheme="minorHAnsi" w:cs="Times New Roman"/>
          <w:u w:val="single"/>
        </w:rPr>
        <w:t xml:space="preserve"> nuclear war in South Asia.</w:t>
      </w:r>
      <w:r w:rsidRPr="0000065E">
        <w:rPr>
          <w:rFonts w:asciiTheme="minorHAnsi" w:eastAsiaTheme="minorEastAsia" w:hAnsiTheme="minorHAnsi" w:cs="Times New Roman"/>
          <w:sz w:val="16"/>
        </w:rPr>
        <w:t xml:space="preserve"> It is our national responsibility that we should strengthen our strategic institutions with our moral support, rather unnecessarily criticizing the sincere efforts of our strategic community. Learn by heart: the stronger is our the national defense, the stronger would be the national development and, </w:t>
      </w:r>
      <w:proofErr w:type="spellStart"/>
      <w:r w:rsidRPr="0000065E">
        <w:rPr>
          <w:rFonts w:asciiTheme="minorHAnsi" w:eastAsiaTheme="minorEastAsia" w:hAnsiTheme="minorHAnsi" w:cs="Times New Roman"/>
          <w:sz w:val="16"/>
        </w:rPr>
        <w:t>vise</w:t>
      </w:r>
      <w:proofErr w:type="spellEnd"/>
      <w:r w:rsidRPr="0000065E">
        <w:rPr>
          <w:rFonts w:asciiTheme="minorHAnsi" w:eastAsiaTheme="minorEastAsia" w:hAnsiTheme="minorHAnsi" w:cs="Times New Roman"/>
          <w:sz w:val="16"/>
        </w:rPr>
        <w:t xml:space="preserve"> versa, the stronger is our national development, the stronger will be that of the national defense. </w:t>
      </w:r>
      <w:r w:rsidRPr="00547B3D">
        <w:rPr>
          <w:rFonts w:asciiTheme="minorHAnsi" w:eastAsiaTheme="minorEastAsia" w:hAnsiTheme="minorHAnsi" w:cs="Times New Roman"/>
          <w:highlight w:val="yellow"/>
          <w:u w:val="single"/>
        </w:rPr>
        <w:t>Nuclear weapons prohibit the leaders to take any irrational steps, even a minor one, which can lead towards nuclear war.</w:t>
      </w:r>
      <w:r w:rsidRPr="0000065E">
        <w:rPr>
          <w:rFonts w:asciiTheme="minorHAnsi" w:eastAsiaTheme="minorEastAsia" w:hAnsiTheme="minorHAnsi" w:cs="Times New Roman"/>
          <w:sz w:val="16"/>
        </w:rPr>
        <w:t xml:space="preserve"> The Cuban Missile crisis 1962 was the occasion when a war was imminent between USSR and the USA. It was only the credible threat of nuclear use that directed the political leadership of both superpowers to defuse the crisis with political means. This is the reason why Pakistan cannot remain oblivious to any nuclear development inside India. It is India that is heavily investing in its nuclear weapon program and Pakistan is only responding to it, to keep the nuclear deterrence stable at all levels. Pakistan, if in any case, remains unable to establish the credibility of its nuclear deterrence with continuous progress in Research &amp; Development of its nuclear weapon program then its mainland will no longer be safe for its inhabitants. The doctrine of minimum credible deterrence has been designed in accordance with the economic conditions of Pakistan and to maintain the strategic stability in South Asia. </w:t>
      </w:r>
      <w:r w:rsidRPr="00547B3D">
        <w:rPr>
          <w:rFonts w:asciiTheme="minorHAnsi" w:eastAsiaTheme="minorEastAsia" w:hAnsiTheme="minorHAnsi" w:cs="Times New Roman"/>
          <w:highlight w:val="yellow"/>
          <w:u w:val="single"/>
        </w:rPr>
        <w:t>The nukes are peace-keepers</w:t>
      </w:r>
      <w:r w:rsidRPr="0000065E">
        <w:rPr>
          <w:rFonts w:asciiTheme="minorHAnsi" w:eastAsiaTheme="minorEastAsia" w:hAnsiTheme="minorHAnsi" w:cs="Times New Roman"/>
          <w:sz w:val="16"/>
        </w:rPr>
        <w:t xml:space="preserve">, not evil and their role is only to keep humans the on right path. These are the weapons of restraint, </w:t>
      </w:r>
      <w:r w:rsidRPr="00547B3D">
        <w:rPr>
          <w:rFonts w:asciiTheme="minorHAnsi" w:eastAsiaTheme="minorEastAsia" w:hAnsiTheme="minorHAnsi" w:cs="Times New Roman"/>
          <w:highlight w:val="yellow"/>
          <w:u w:val="single"/>
        </w:rPr>
        <w:t>which certainly impose an environment of peace, stability and development without the threat of war.</w:t>
      </w:r>
    </w:p>
    <w:p w:rsidR="0000065E" w:rsidRDefault="0000065E" w:rsidP="0000065E">
      <w:pPr>
        <w:pStyle w:val="Heading3"/>
      </w:pPr>
      <w:r>
        <w:t>Brain Circulation</w:t>
      </w:r>
    </w:p>
    <w:p w:rsidR="0000065E" w:rsidRPr="00CE5688" w:rsidRDefault="0000065E" w:rsidP="0000065E">
      <w:pPr>
        <w:pStyle w:val="Heading4"/>
      </w:pPr>
      <w:r>
        <w:t xml:space="preserve">“Brain Drainers” return with new ideas to develop their home countries </w:t>
      </w:r>
    </w:p>
    <w:p w:rsidR="0000065E" w:rsidRPr="00CE5688" w:rsidRDefault="0000065E" w:rsidP="0000065E">
      <w:pPr>
        <w:rPr>
          <w:sz w:val="16"/>
          <w:szCs w:val="16"/>
        </w:rPr>
      </w:pPr>
      <w:r w:rsidRPr="00CE5688">
        <w:rPr>
          <w:rStyle w:val="Style13ptBold"/>
        </w:rPr>
        <w:t xml:space="preserve">Easterly and </w:t>
      </w:r>
      <w:proofErr w:type="spellStart"/>
      <w:r w:rsidRPr="00CE5688">
        <w:rPr>
          <w:rStyle w:val="Style13ptBold"/>
        </w:rPr>
        <w:t>Nyarko</w:t>
      </w:r>
      <w:proofErr w:type="spellEnd"/>
      <w:r w:rsidRPr="00CE5688">
        <w:rPr>
          <w:rStyle w:val="Style13ptBold"/>
        </w:rPr>
        <w:t xml:space="preserve"> 08</w:t>
      </w:r>
      <w:r>
        <w:t xml:space="preserve"> </w:t>
      </w:r>
      <w:r w:rsidRPr="00CE5688">
        <w:rPr>
          <w:sz w:val="16"/>
          <w:szCs w:val="16"/>
        </w:rPr>
        <w:t xml:space="preserve">William Easterly is a Visiting Fellow at Brookings Global Economy and Development. He is also a Professor of Economics at New York University, joint with Africa House. Yaw </w:t>
      </w:r>
      <w:proofErr w:type="spellStart"/>
      <w:r w:rsidRPr="00CE5688">
        <w:rPr>
          <w:sz w:val="16"/>
          <w:szCs w:val="16"/>
        </w:rPr>
        <w:t>Nyarko</w:t>
      </w:r>
      <w:proofErr w:type="spellEnd"/>
      <w:r w:rsidRPr="00CE5688">
        <w:rPr>
          <w:sz w:val="16"/>
          <w:szCs w:val="16"/>
        </w:rPr>
        <w:t xml:space="preserve"> is a Professor of Economics at New York University, joint with Africa </w:t>
      </w:r>
      <w:proofErr w:type="spellStart"/>
      <w:r w:rsidRPr="00CE5688">
        <w:rPr>
          <w:sz w:val="16"/>
          <w:szCs w:val="16"/>
        </w:rPr>
        <w:t>House.”Is</w:t>
      </w:r>
      <w:proofErr w:type="spellEnd"/>
      <w:r w:rsidRPr="00CE5688">
        <w:rPr>
          <w:sz w:val="16"/>
          <w:szCs w:val="16"/>
        </w:rPr>
        <w:t xml:space="preserve"> the Brain Drain Good for Africa?</w:t>
      </w:r>
      <w:proofErr w:type="gramStart"/>
      <w:r w:rsidRPr="00CE5688">
        <w:rPr>
          <w:sz w:val="16"/>
          <w:szCs w:val="16"/>
        </w:rPr>
        <w:t>”,</w:t>
      </w:r>
      <w:proofErr w:type="gramEnd"/>
      <w:r w:rsidRPr="00CE5688">
        <w:rPr>
          <w:sz w:val="16"/>
          <w:szCs w:val="16"/>
        </w:rPr>
        <w:t xml:space="preserve"> Brookings Global Economy and Development Review, March 2008, &lt; http://dri.as.nyu.edu/docs/IO/12607/DRIWP31.pdf&gt;&gt;//ak</w:t>
      </w:r>
    </w:p>
    <w:p w:rsidR="0000065E" w:rsidRDefault="0000065E" w:rsidP="0000065E">
      <w:pPr>
        <w:rPr>
          <w:rStyle w:val="Emphasis"/>
        </w:rPr>
      </w:pPr>
      <w:r w:rsidRPr="0000065E">
        <w:rPr>
          <w:sz w:val="16"/>
        </w:rPr>
        <w:t xml:space="preserve">Above we mentioned </w:t>
      </w:r>
      <w:r w:rsidRPr="003570A2">
        <w:rPr>
          <w:rStyle w:val="StyleUnderline"/>
        </w:rPr>
        <w:t xml:space="preserve">aspects of the early brain drain and how they assisted in the development of writing in the local languages, the establishment of formal educational institutions and the production of the Independence leaders. </w:t>
      </w:r>
      <w:r w:rsidRPr="0000065E">
        <w:rPr>
          <w:sz w:val="16"/>
        </w:rPr>
        <w:t xml:space="preserve">Given the history of many African countries, slavery then colonialism and poverty, </w:t>
      </w:r>
      <w:r w:rsidRPr="003570A2">
        <w:rPr>
          <w:rStyle w:val="StyleUnderline"/>
        </w:rPr>
        <w:t>perhaps the optimal strategy for the national planners was to send as many of its people abroad to have a percentage come back with newly acquired skills, human capital, and simply knowledge about how things are done overseas</w:t>
      </w:r>
      <w:r w:rsidRPr="0000065E">
        <w:rPr>
          <w:sz w:val="16"/>
        </w:rPr>
        <w:t xml:space="preserve">. We believe that was indeed a desire of many of the </w:t>
      </w:r>
      <w:proofErr w:type="spellStart"/>
      <w:r w:rsidRPr="0000065E">
        <w:rPr>
          <w:sz w:val="16"/>
        </w:rPr>
        <w:t>post independence</w:t>
      </w:r>
      <w:proofErr w:type="spellEnd"/>
      <w:r w:rsidRPr="0000065E">
        <w:rPr>
          <w:sz w:val="16"/>
        </w:rPr>
        <w:t xml:space="preserve"> leaders, who encouraged students and educated people to travel abroad to learn the way foreign economies are run. 2. </w:t>
      </w:r>
      <w:r w:rsidRPr="003570A2">
        <w:rPr>
          <w:rStyle w:val="StyleUnderline"/>
        </w:rPr>
        <w:t>Brain Circulation:</w:t>
      </w:r>
      <w:r w:rsidRPr="0000065E">
        <w:rPr>
          <w:sz w:val="16"/>
        </w:rPr>
        <w:t xml:space="preserve"> When travelling go to many West African cities it is obvious to many observers </w:t>
      </w:r>
      <w:r w:rsidRPr="003570A2">
        <w:rPr>
          <w:rStyle w:val="StyleUnderline"/>
        </w:rPr>
        <w:t>that a lot of new economic activity is being generated by people who have lived abroad for a long time and then returned to their home countries</w:t>
      </w:r>
      <w:r w:rsidRPr="0000065E">
        <w:rPr>
          <w:sz w:val="16"/>
        </w:rPr>
        <w:t xml:space="preserve">. Even more interesting are those who maintain residences both in their home country and in the country they drained to. Finally there are </w:t>
      </w:r>
      <w:r w:rsidRPr="003570A2">
        <w:rPr>
          <w:rStyle w:val="StyleUnderline"/>
        </w:rPr>
        <w:t>those whose primary residence is abroad but who return to their home countries every year to assist in some way or the other with economic development</w:t>
      </w:r>
      <w:r w:rsidRPr="0000065E">
        <w:rPr>
          <w:sz w:val="16"/>
        </w:rPr>
        <w:t xml:space="preserve">. Many have used the terminology of brain circulation rather than brain drain to describe the current day movement of educated Africans between their homes and the west. One other argument that is often made about the brain drain is that it causes the loss of leadership of a vibrant middle class. The argument is that many of those who are drained away are the most vibrant and entrepreneurial members of their respective societies. If only they would stay in their home countries, they would be the engine of growth. Their mere presence would lead to the development of a vibrant middle class, who would insist on western values, transparent government, etc. First, </w:t>
      </w:r>
      <w:r w:rsidRPr="003570A2">
        <w:rPr>
          <w:rStyle w:val="StyleUnderline"/>
        </w:rPr>
        <w:t>the exposure to outside ideas is itself an engine of growth</w:t>
      </w:r>
      <w:r w:rsidRPr="0000065E">
        <w:rPr>
          <w:sz w:val="16"/>
        </w:rPr>
        <w:t xml:space="preserve">. </w:t>
      </w:r>
      <w:proofErr w:type="gramStart"/>
      <w:r w:rsidRPr="0000065E">
        <w:rPr>
          <w:sz w:val="16"/>
        </w:rPr>
        <w:t xml:space="preserve">Having a significant portion of the population abroad means that </w:t>
      </w:r>
      <w:r w:rsidRPr="003570A2">
        <w:rPr>
          <w:rStyle w:val="StyleUnderline"/>
        </w:rPr>
        <w:t>those resident in the home countries are able to benefit via information flows</w:t>
      </w:r>
      <w:r w:rsidRPr="0000065E">
        <w:rPr>
          <w:sz w:val="16"/>
        </w:rPr>
        <w:t xml:space="preserve">—either </w:t>
      </w:r>
      <w:r w:rsidRPr="003570A2">
        <w:rPr>
          <w:rStyle w:val="StyleUnderline"/>
        </w:rPr>
        <w:t>through visits, discussions,</w:t>
      </w:r>
      <w:r w:rsidRPr="0000065E">
        <w:rPr>
          <w:sz w:val="16"/>
        </w:rPr>
        <w:t xml:space="preserve"> </w:t>
      </w:r>
      <w:proofErr w:type="spellStart"/>
      <w:r w:rsidRPr="0000065E">
        <w:rPr>
          <w:sz w:val="16"/>
        </w:rPr>
        <w:t>etc</w:t>
      </w:r>
      <w:proofErr w:type="spellEnd"/>
      <w:r w:rsidRPr="0000065E">
        <w:rPr>
          <w:sz w:val="16"/>
        </w:rPr>
        <w:t xml:space="preserve"> with those who have drained.</w:t>
      </w:r>
      <w:proofErr w:type="gramEnd"/>
      <w:r w:rsidRPr="0000065E">
        <w:rPr>
          <w:sz w:val="16"/>
        </w:rPr>
        <w:t xml:space="preserve"> </w:t>
      </w:r>
      <w:r w:rsidRPr="003570A2">
        <w:rPr>
          <w:rStyle w:val="Emphasis"/>
        </w:rPr>
        <w:t xml:space="preserve">Many of those who do initially </w:t>
      </w:r>
      <w:proofErr w:type="gramStart"/>
      <w:r w:rsidRPr="003570A2">
        <w:rPr>
          <w:rStyle w:val="Emphasis"/>
        </w:rPr>
        <w:t>drain,</w:t>
      </w:r>
      <w:proofErr w:type="gramEnd"/>
      <w:r w:rsidRPr="003570A2">
        <w:rPr>
          <w:rStyle w:val="Emphasis"/>
        </w:rPr>
        <w:t xml:space="preserve"> often come back with new ideas to help develop their respective </w:t>
      </w:r>
      <w:proofErr w:type="spellStart"/>
      <w:r w:rsidRPr="003570A2">
        <w:rPr>
          <w:rStyle w:val="Emphasis"/>
        </w:rPr>
        <w:t>socities</w:t>
      </w:r>
      <w:proofErr w:type="spellEnd"/>
      <w:r w:rsidRPr="003570A2">
        <w:rPr>
          <w:rStyle w:val="Emphasis"/>
        </w:rPr>
        <w:t>.</w:t>
      </w:r>
      <w:r w:rsidRPr="0000065E">
        <w:rPr>
          <w:sz w:val="16"/>
        </w:rPr>
        <w:t xml:space="preserve"> It was mentioned in the introduction the </w:t>
      </w:r>
      <w:proofErr w:type="spellStart"/>
      <w:r w:rsidRPr="0000065E">
        <w:rPr>
          <w:sz w:val="16"/>
        </w:rPr>
        <w:t>infl</w:t>
      </w:r>
      <w:proofErr w:type="spellEnd"/>
      <w:r w:rsidRPr="0000065E">
        <w:rPr>
          <w:sz w:val="16"/>
        </w:rPr>
        <w:t xml:space="preserve"> </w:t>
      </w:r>
      <w:proofErr w:type="spellStart"/>
      <w:r w:rsidRPr="0000065E">
        <w:rPr>
          <w:sz w:val="16"/>
        </w:rPr>
        <w:t>uence</w:t>
      </w:r>
      <w:proofErr w:type="spellEnd"/>
      <w:r w:rsidRPr="0000065E">
        <w:rPr>
          <w:sz w:val="16"/>
        </w:rPr>
        <w:t xml:space="preserve"> of the independence leaders of Africa, </w:t>
      </w:r>
      <w:r w:rsidRPr="00CE5688">
        <w:rPr>
          <w:rStyle w:val="StyleUnderline"/>
        </w:rPr>
        <w:t>many of them who were initially drained but who returned to their societies later on in life</w:t>
      </w:r>
      <w:r w:rsidRPr="0000065E">
        <w:rPr>
          <w:sz w:val="16"/>
        </w:rPr>
        <w:t xml:space="preserve">. As has been </w:t>
      </w:r>
      <w:r w:rsidRPr="00CE5688">
        <w:rPr>
          <w:rStyle w:val="StyleUnderline"/>
        </w:rPr>
        <w:t>stressed by the recent growth literature, it is ideas and knowledge which form a big part of the engine of growth of nations.</w:t>
      </w:r>
      <w:r w:rsidRPr="0000065E">
        <w:rPr>
          <w:sz w:val="16"/>
        </w:rPr>
        <w:t xml:space="preserve"> </w:t>
      </w:r>
      <w:r w:rsidRPr="00CE5688">
        <w:rPr>
          <w:rStyle w:val="StyleUnderline"/>
        </w:rPr>
        <w:t>Our independence leaders, who were initially brain drained</w:t>
      </w:r>
      <w:r w:rsidRPr="0000065E">
        <w:rPr>
          <w:sz w:val="16"/>
        </w:rPr>
        <w:t xml:space="preserve">, realized this. Ghana had a scheme, started by Kwame Nkrumah, of what was called “chartered flights.” These were government subsidies to encourage Ghanaian youth in secondary schools or universities to visit the UK. Kwame Nkrumah said bluntly that he wanted his people to see how things were abroad to get an idea of where he wanted to take his country. </w:t>
      </w:r>
      <w:r w:rsidRPr="00CE5688">
        <w:rPr>
          <w:rStyle w:val="StyleUnderline"/>
        </w:rPr>
        <w:t>This circulation of brains helps in the diffusion of knowledge which is precisely what is needed in our developing economies</w:t>
      </w:r>
      <w:r w:rsidRPr="0000065E">
        <w:rPr>
          <w:sz w:val="16"/>
        </w:rPr>
        <w:t xml:space="preserve">. </w:t>
      </w:r>
      <w:r w:rsidRPr="00CE5688">
        <w:rPr>
          <w:rStyle w:val="StyleUnderline"/>
        </w:rPr>
        <w:t>Those who are part of the brain drain may be those who are the most adept at change</w:t>
      </w:r>
      <w:r w:rsidRPr="0000065E">
        <w:rPr>
          <w:sz w:val="16"/>
        </w:rPr>
        <w:t xml:space="preserve">—they after all are the ones who successfully migrated, perhaps they are better at implementing the change in their home country. Some of the more exciting things going on in Ghana involve many of the drained/circulating brains. </w:t>
      </w:r>
      <w:r w:rsidRPr="00CE5688">
        <w:rPr>
          <w:rStyle w:val="StyleUnderline"/>
        </w:rPr>
        <w:t xml:space="preserve">A returning Ghanaian expatriate, who had been educated at Swarthmore and then been in upper management at Microsoft, started a new private high-quality university, </w:t>
      </w:r>
      <w:proofErr w:type="spellStart"/>
      <w:r w:rsidRPr="00CE5688">
        <w:rPr>
          <w:rStyle w:val="StyleUnderline"/>
        </w:rPr>
        <w:t>Ashesi</w:t>
      </w:r>
      <w:proofErr w:type="spellEnd"/>
      <w:r w:rsidRPr="00CE5688">
        <w:rPr>
          <w:rStyle w:val="StyleUnderline"/>
        </w:rPr>
        <w:t xml:space="preserve"> University</w:t>
      </w:r>
      <w:r w:rsidRPr="0000065E">
        <w:rPr>
          <w:sz w:val="16"/>
        </w:rPr>
        <w:t xml:space="preserve">. NYU has opened a </w:t>
      </w:r>
      <w:proofErr w:type="spellStart"/>
      <w:r w:rsidRPr="0000065E">
        <w:rPr>
          <w:sz w:val="16"/>
        </w:rPr>
        <w:t>studyabroad</w:t>
      </w:r>
      <w:proofErr w:type="spellEnd"/>
      <w:r w:rsidRPr="0000065E">
        <w:rPr>
          <w:sz w:val="16"/>
        </w:rPr>
        <w:t xml:space="preserve"> center in Ghana partially based at </w:t>
      </w:r>
      <w:proofErr w:type="spellStart"/>
      <w:r w:rsidRPr="0000065E">
        <w:rPr>
          <w:sz w:val="16"/>
        </w:rPr>
        <w:t>Ashesi</w:t>
      </w:r>
      <w:proofErr w:type="spellEnd"/>
      <w:r w:rsidRPr="0000065E">
        <w:rPr>
          <w:sz w:val="16"/>
        </w:rPr>
        <w:t xml:space="preserve">. Another Ghanaian returnee from the brain </w:t>
      </w:r>
      <w:proofErr w:type="gramStart"/>
      <w:r w:rsidRPr="0000065E">
        <w:rPr>
          <w:sz w:val="16"/>
        </w:rPr>
        <w:t>drain,</w:t>
      </w:r>
      <w:proofErr w:type="gramEnd"/>
      <w:r w:rsidRPr="0000065E">
        <w:rPr>
          <w:sz w:val="16"/>
        </w:rPr>
        <w:t xml:space="preserve"> started </w:t>
      </w:r>
      <w:proofErr w:type="spellStart"/>
      <w:r w:rsidRPr="0000065E">
        <w:rPr>
          <w:sz w:val="16"/>
        </w:rPr>
        <w:t>DataBank</w:t>
      </w:r>
      <w:proofErr w:type="spellEnd"/>
      <w:r w:rsidRPr="0000065E">
        <w:rPr>
          <w:sz w:val="16"/>
        </w:rPr>
        <w:t xml:space="preserve">, one of Ghana’s first investment banks. </w:t>
      </w:r>
      <w:r w:rsidRPr="00CE5688">
        <w:rPr>
          <w:rStyle w:val="Emphasis"/>
        </w:rPr>
        <w:t xml:space="preserve">These examples are only anecdotal, but they point to the need for more research on some of the intangible </w:t>
      </w:r>
      <w:proofErr w:type="spellStart"/>
      <w:r w:rsidRPr="00CE5688">
        <w:rPr>
          <w:rStyle w:val="Emphasis"/>
        </w:rPr>
        <w:t>benefi</w:t>
      </w:r>
      <w:proofErr w:type="spellEnd"/>
      <w:r w:rsidRPr="00CE5688">
        <w:rPr>
          <w:rStyle w:val="Emphasis"/>
        </w:rPr>
        <w:t xml:space="preserve"> </w:t>
      </w:r>
      <w:proofErr w:type="spellStart"/>
      <w:r w:rsidRPr="00CE5688">
        <w:rPr>
          <w:rStyle w:val="Emphasis"/>
        </w:rPr>
        <w:t>ts</w:t>
      </w:r>
      <w:proofErr w:type="spellEnd"/>
      <w:r w:rsidRPr="00CE5688">
        <w:rPr>
          <w:rStyle w:val="Emphasis"/>
        </w:rPr>
        <w:t xml:space="preserve"> of returning and circulating brain drainers.</w:t>
      </w:r>
    </w:p>
    <w:p w:rsidR="0000065E" w:rsidRPr="007F1E9E" w:rsidRDefault="0000065E" w:rsidP="0000065E">
      <w:pPr>
        <w:pStyle w:val="Heading4"/>
      </w:pPr>
      <w:r>
        <w:t xml:space="preserve">International </w:t>
      </w:r>
      <w:r w:rsidRPr="007F1E9E">
        <w:t>students</w:t>
      </w:r>
      <w:r>
        <w:t xml:space="preserve"> are key to US diplomatic power—the US can influence foreign leaders who were educated in the US, but in the </w:t>
      </w:r>
      <w:proofErr w:type="spellStart"/>
      <w:r>
        <w:t>squo</w:t>
      </w:r>
      <w:proofErr w:type="spellEnd"/>
      <w:r>
        <w:t xml:space="preserve">, relations are strained as world leaders question US restrictions on visas </w:t>
      </w:r>
    </w:p>
    <w:p w:rsidR="0000065E" w:rsidRPr="00D90612" w:rsidRDefault="0000065E" w:rsidP="0000065E">
      <w:r>
        <w:t xml:space="preserve">Flavia R. da </w:t>
      </w:r>
      <w:r w:rsidRPr="00206132">
        <w:rPr>
          <w:rStyle w:val="Style13ptBold"/>
        </w:rPr>
        <w:t>Silva-Benson,</w:t>
      </w:r>
      <w:r>
        <w:t xml:space="preserve"> 20</w:t>
      </w:r>
      <w:r w:rsidRPr="00206132">
        <w:rPr>
          <w:rStyle w:val="Style13ptBold"/>
        </w:rPr>
        <w:t>04</w:t>
      </w:r>
      <w:r>
        <w:t>, an attorney in Medfield, MA, 38 New Eng. L. Rev. 807 LENGTH: 20465 words NOTE: NEW UNITED STATES IMMIGRATION POLICIES AND HOW THE CURTAILMENT OF STUDENT VISAS WILL AFFECT THE INTERESTS OF DIVERSITY IN AMERICAN SOCIETY</w:t>
      </w:r>
    </w:p>
    <w:p w:rsidR="0000065E" w:rsidRPr="0000065E" w:rsidRDefault="0000065E" w:rsidP="0000065E">
      <w:pPr>
        <w:rPr>
          <w:rStyle w:val="Emphasis"/>
          <w:b w:val="0"/>
          <w:iCs w:val="0"/>
        </w:rPr>
      </w:pPr>
      <w:r w:rsidRPr="00265871">
        <w:rPr>
          <w:rStyle w:val="StyleUnderline"/>
          <w:highlight w:val="yellow"/>
        </w:rPr>
        <w:t>One of America's strongest diplomatic assets is the ability to educate future leaders of countries</w:t>
      </w:r>
      <w:r w:rsidRPr="00142155">
        <w:rPr>
          <w:rStyle w:val="StyleUnderline"/>
        </w:rPr>
        <w:t xml:space="preserve">. </w:t>
      </w:r>
      <w:r w:rsidRPr="00302ED0">
        <w:rPr>
          <w:sz w:val="16"/>
          <w:szCs w:val="16"/>
        </w:rPr>
        <w:t xml:space="preserve">n276 Former (and some current) </w:t>
      </w:r>
      <w:r w:rsidRPr="00265871">
        <w:rPr>
          <w:rStyle w:val="StyleUnderline"/>
          <w:highlight w:val="yellow"/>
        </w:rPr>
        <w:t>presidents of Argentina, Bolivia, Brazil</w:t>
      </w:r>
      <w:r w:rsidRPr="00142155">
        <w:rPr>
          <w:rStyle w:val="StyleUnderline"/>
        </w:rPr>
        <w:t xml:space="preserve">, Costa Rica, Ecuador, France, Ghana, Peru, Philippines, Taiwan, Tunisia, and Zimbabwe, </w:t>
      </w:r>
      <w:r w:rsidRPr="00265871">
        <w:rPr>
          <w:rStyle w:val="StyleUnderline"/>
          <w:highlight w:val="yellow"/>
        </w:rPr>
        <w:t>just to name a few, have been educated in American universities</w:t>
      </w:r>
      <w:r w:rsidRPr="00142155">
        <w:rPr>
          <w:rStyle w:val="StyleUnderline"/>
        </w:rPr>
        <w:t xml:space="preserve"> and colleges.</w:t>
      </w:r>
      <w:r w:rsidRPr="00302ED0">
        <w:rPr>
          <w:sz w:val="16"/>
          <w:szCs w:val="16"/>
        </w:rPr>
        <w:t xml:space="preserve"> n277 In addition, </w:t>
      </w:r>
      <w:r w:rsidRPr="00265871">
        <w:rPr>
          <w:rStyle w:val="StyleUnderline"/>
          <w:highlight w:val="yellow"/>
        </w:rPr>
        <w:t>many influential Middle Eastern leaders have been</w:t>
      </w:r>
      <w:r w:rsidRPr="00302ED0">
        <w:rPr>
          <w:sz w:val="16"/>
          <w:szCs w:val="16"/>
        </w:rPr>
        <w:t xml:space="preserve"> [*834] e</w:t>
      </w:r>
      <w:r w:rsidRPr="00142155">
        <w:rPr>
          <w:rStyle w:val="StyleUnderline"/>
        </w:rPr>
        <w:t>ducated in this country</w:t>
      </w:r>
      <w:r w:rsidRPr="00265871">
        <w:rPr>
          <w:rStyle w:val="StyleUnderline"/>
          <w:highlight w:val="yellow"/>
        </w:rPr>
        <w:t>, such as</w:t>
      </w:r>
      <w:r w:rsidRPr="00142155">
        <w:rPr>
          <w:rStyle w:val="StyleUnderline"/>
        </w:rPr>
        <w:t xml:space="preserve">: </w:t>
      </w:r>
      <w:proofErr w:type="spellStart"/>
      <w:r w:rsidRPr="00142155">
        <w:rPr>
          <w:rStyle w:val="StyleUnderline"/>
        </w:rPr>
        <w:t>Atef</w:t>
      </w:r>
      <w:proofErr w:type="spellEnd"/>
      <w:r w:rsidRPr="00142155">
        <w:rPr>
          <w:rStyle w:val="StyleUnderline"/>
        </w:rPr>
        <w:t xml:space="preserve"> Muhammad </w:t>
      </w:r>
      <w:proofErr w:type="spellStart"/>
      <w:r w:rsidRPr="00142155">
        <w:rPr>
          <w:rStyle w:val="StyleUnderline"/>
        </w:rPr>
        <w:t>Muhammad</w:t>
      </w:r>
      <w:proofErr w:type="spellEnd"/>
      <w:r w:rsidRPr="00142155">
        <w:rPr>
          <w:rStyle w:val="StyleUnderline"/>
        </w:rPr>
        <w:t xml:space="preserve"> </w:t>
      </w:r>
      <w:proofErr w:type="spellStart"/>
      <w:r w:rsidRPr="00142155">
        <w:rPr>
          <w:rStyle w:val="StyleUnderline"/>
        </w:rPr>
        <w:t>Ebid</w:t>
      </w:r>
      <w:proofErr w:type="spellEnd"/>
      <w:r w:rsidRPr="00142155">
        <w:rPr>
          <w:rStyle w:val="StyleUnderline"/>
        </w:rPr>
        <w:t xml:space="preserve">, </w:t>
      </w:r>
      <w:r w:rsidRPr="00265871">
        <w:rPr>
          <w:rStyle w:val="StyleUnderline"/>
          <w:highlight w:val="yellow"/>
        </w:rPr>
        <w:t>Prime Minister of Egypt;</w:t>
      </w:r>
      <w:r w:rsidRPr="00142155">
        <w:rPr>
          <w:rStyle w:val="StyleUnderline"/>
        </w:rPr>
        <w:t xml:space="preserve"> Benjamin Netanyahu and Shimon Peres, </w:t>
      </w:r>
      <w:r w:rsidRPr="00265871">
        <w:rPr>
          <w:rStyle w:val="StyleUnderline"/>
          <w:highlight w:val="yellow"/>
        </w:rPr>
        <w:t>former Prime Ministers of Israel</w:t>
      </w:r>
      <w:r w:rsidRPr="00142155">
        <w:rPr>
          <w:rStyle w:val="StyleUnderline"/>
        </w:rPr>
        <w:t>; Abdullah Bin Al-Hussein, King of Jordan; Benazir Bhutto, former President of Pakistan; and Abdul-Aziz Abdul-Ghani, former Prime Minister of the Yemen Arab Republic.</w:t>
      </w:r>
      <w:r w:rsidRPr="00302ED0">
        <w:rPr>
          <w:sz w:val="16"/>
          <w:szCs w:val="16"/>
        </w:rPr>
        <w:t xml:space="preserve"> </w:t>
      </w:r>
      <w:proofErr w:type="gramStart"/>
      <w:r w:rsidRPr="00302ED0">
        <w:rPr>
          <w:sz w:val="16"/>
          <w:szCs w:val="16"/>
        </w:rPr>
        <w:t>n278</w:t>
      </w:r>
      <w:proofErr w:type="gramEnd"/>
      <w:r w:rsidRPr="00302ED0">
        <w:rPr>
          <w:sz w:val="16"/>
          <w:szCs w:val="16"/>
        </w:rPr>
        <w:t xml:space="preserve"> </w:t>
      </w:r>
      <w:r w:rsidRPr="00D6503B">
        <w:rPr>
          <w:rStyle w:val="StyleUnderline"/>
          <w:highlight w:val="yellow"/>
        </w:rPr>
        <w:t>When foreign students come to study in the U</w:t>
      </w:r>
      <w:r w:rsidRPr="00302ED0">
        <w:rPr>
          <w:sz w:val="16"/>
          <w:szCs w:val="16"/>
        </w:rPr>
        <w:t xml:space="preserve">nited </w:t>
      </w:r>
      <w:r w:rsidRPr="00D6503B">
        <w:rPr>
          <w:rStyle w:val="StyleUnderline"/>
          <w:highlight w:val="yellow"/>
        </w:rPr>
        <w:t>S</w:t>
      </w:r>
      <w:r w:rsidRPr="00302ED0">
        <w:rPr>
          <w:sz w:val="16"/>
          <w:szCs w:val="16"/>
        </w:rPr>
        <w:t xml:space="preserve">tates, </w:t>
      </w:r>
      <w:r w:rsidRPr="00D6503B">
        <w:rPr>
          <w:rStyle w:val="StyleUnderline"/>
          <w:highlight w:val="yellow"/>
        </w:rPr>
        <w:t xml:space="preserve">they get to experience </w:t>
      </w:r>
      <w:r w:rsidRPr="00D6503B">
        <w:rPr>
          <w:rStyle w:val="StyleUnderline"/>
        </w:rPr>
        <w:t xml:space="preserve">the freedom and opportunity that is the motto of the </w:t>
      </w:r>
      <w:r w:rsidRPr="00D6503B">
        <w:rPr>
          <w:rStyle w:val="StyleUnderline"/>
          <w:highlight w:val="yellow"/>
        </w:rPr>
        <w:t xml:space="preserve">American </w:t>
      </w:r>
      <w:r w:rsidRPr="00D6503B">
        <w:rPr>
          <w:rStyle w:val="StyleUnderline"/>
        </w:rPr>
        <w:t xml:space="preserve">way of </w:t>
      </w:r>
      <w:r w:rsidRPr="00D6503B">
        <w:rPr>
          <w:rStyle w:val="StyleUnderline"/>
          <w:highlight w:val="yellow"/>
        </w:rPr>
        <w:t>life. They form special bonds with American students and</w:t>
      </w:r>
      <w:r w:rsidRPr="00302ED0">
        <w:rPr>
          <w:sz w:val="16"/>
          <w:szCs w:val="16"/>
        </w:rPr>
        <w:t xml:space="preserve">, in this way, </w:t>
      </w:r>
      <w:r w:rsidRPr="00D6503B">
        <w:rPr>
          <w:rStyle w:val="StyleUnderline"/>
          <w:b/>
          <w:highlight w:val="yellow"/>
        </w:rPr>
        <w:t>become allies</w:t>
      </w:r>
      <w:r w:rsidRPr="00E85F19">
        <w:rPr>
          <w:rStyle w:val="StyleUnderline"/>
          <w:b/>
        </w:rPr>
        <w:t>.</w:t>
      </w:r>
      <w:r w:rsidRPr="00302ED0">
        <w:rPr>
          <w:sz w:val="16"/>
          <w:szCs w:val="16"/>
        </w:rPr>
        <w:t xml:space="preserve"> n279 </w:t>
      </w:r>
      <w:r w:rsidRPr="00ED1198">
        <w:rPr>
          <w:rStyle w:val="StyleUnderline"/>
        </w:rPr>
        <w:t xml:space="preserve">According to </w:t>
      </w:r>
      <w:proofErr w:type="spellStart"/>
      <w:r w:rsidRPr="00ED1198">
        <w:rPr>
          <w:rStyle w:val="StyleUnderline"/>
        </w:rPr>
        <w:t>Shalini</w:t>
      </w:r>
      <w:proofErr w:type="spellEnd"/>
      <w:r w:rsidRPr="00ED1198">
        <w:rPr>
          <w:rStyle w:val="StyleUnderline"/>
        </w:rPr>
        <w:t xml:space="preserve"> </w:t>
      </w:r>
      <w:proofErr w:type="spellStart"/>
      <w:r w:rsidRPr="00ED1198">
        <w:rPr>
          <w:rStyle w:val="StyleUnderline"/>
        </w:rPr>
        <w:t>Bhutani</w:t>
      </w:r>
      <w:proofErr w:type="spellEnd"/>
      <w:r w:rsidRPr="00ED1198">
        <w:rPr>
          <w:rStyle w:val="StyleUnderline"/>
        </w:rPr>
        <w:t>, Director of International Student and Scholar Services at Pennsylvania State University,</w:t>
      </w:r>
      <w:r w:rsidRPr="00302ED0">
        <w:rPr>
          <w:sz w:val="16"/>
          <w:szCs w:val="16"/>
        </w:rPr>
        <w:t xml:space="preserve"> "</w:t>
      </w:r>
      <w:r w:rsidRPr="00ED1198">
        <w:rPr>
          <w:rStyle w:val="StyleUnderline"/>
        </w:rPr>
        <w:t>they form bonds here and when they go back to their countries, they are people who actually carry the message of American Life. They know what America has to offer and they can help dispel those stereotypes about life in America."</w:t>
      </w:r>
      <w:r w:rsidRPr="00302ED0">
        <w:rPr>
          <w:sz w:val="16"/>
          <w:szCs w:val="16"/>
        </w:rPr>
        <w:t xml:space="preserve"> n280 M</w:t>
      </w:r>
      <w:r w:rsidRPr="00C91280">
        <w:rPr>
          <w:rStyle w:val="StyleUnderline"/>
        </w:rPr>
        <w:t xml:space="preserve">ark D. </w:t>
      </w:r>
      <w:proofErr w:type="spellStart"/>
      <w:r w:rsidRPr="00C91280">
        <w:rPr>
          <w:rStyle w:val="StyleUnderline"/>
        </w:rPr>
        <w:t>Rentz</w:t>
      </w:r>
      <w:proofErr w:type="spellEnd"/>
      <w:r w:rsidRPr="00C91280">
        <w:rPr>
          <w:rStyle w:val="StyleUnderline"/>
        </w:rPr>
        <w:t>, Associate Director of the American Language and Culture Program at Arizona State University</w:t>
      </w:r>
      <w:r w:rsidRPr="00302ED0">
        <w:rPr>
          <w:sz w:val="16"/>
          <w:szCs w:val="16"/>
        </w:rPr>
        <w:t xml:space="preserve">, has spent years researching American-educated world leaders. </w:t>
      </w:r>
      <w:proofErr w:type="gramStart"/>
      <w:r w:rsidRPr="00302ED0">
        <w:rPr>
          <w:sz w:val="16"/>
          <w:szCs w:val="16"/>
        </w:rPr>
        <w:t>n281</w:t>
      </w:r>
      <w:proofErr w:type="gramEnd"/>
      <w:r w:rsidRPr="00302ED0">
        <w:rPr>
          <w:sz w:val="16"/>
          <w:szCs w:val="16"/>
        </w:rPr>
        <w:t xml:space="preserve"> He </w:t>
      </w:r>
      <w:r w:rsidRPr="00C91280">
        <w:rPr>
          <w:rStyle w:val="StyleUnderline"/>
        </w:rPr>
        <w:t>wrote letters to American universities and foreign embassies in order to obtain the names of their most "illustrious alumni."</w:t>
      </w:r>
      <w:r w:rsidRPr="00302ED0">
        <w:rPr>
          <w:sz w:val="16"/>
          <w:szCs w:val="16"/>
        </w:rPr>
        <w:t xml:space="preserve"> n282 After obtaining three thousand names, </w:t>
      </w:r>
      <w:proofErr w:type="spellStart"/>
      <w:r w:rsidRPr="00F4584A">
        <w:rPr>
          <w:rStyle w:val="StyleUnderline"/>
        </w:rPr>
        <w:t>Rentz</w:t>
      </w:r>
      <w:proofErr w:type="spellEnd"/>
      <w:r w:rsidRPr="00F4584A">
        <w:rPr>
          <w:rStyle w:val="StyleUnderline"/>
        </w:rPr>
        <w:t xml:space="preserve"> wrote letters to those world leaders.</w:t>
      </w:r>
      <w:r w:rsidRPr="00302ED0">
        <w:rPr>
          <w:sz w:val="16"/>
          <w:szCs w:val="16"/>
        </w:rPr>
        <w:t xml:space="preserve"> </w:t>
      </w:r>
      <w:proofErr w:type="gramStart"/>
      <w:r w:rsidRPr="00302ED0">
        <w:rPr>
          <w:sz w:val="16"/>
          <w:szCs w:val="16"/>
        </w:rPr>
        <w:t>n283</w:t>
      </w:r>
      <w:proofErr w:type="gramEnd"/>
      <w:r w:rsidRPr="00302ED0">
        <w:rPr>
          <w:sz w:val="16"/>
          <w:szCs w:val="16"/>
        </w:rPr>
        <w:t xml:space="preserve"> Since then, </w:t>
      </w:r>
      <w:r w:rsidRPr="00F4584A">
        <w:rPr>
          <w:rStyle w:val="StyleUnderline"/>
        </w:rPr>
        <w:t xml:space="preserve">many leaders have answered </w:t>
      </w:r>
      <w:proofErr w:type="spellStart"/>
      <w:r w:rsidRPr="00F4584A">
        <w:rPr>
          <w:rStyle w:val="StyleUnderline"/>
        </w:rPr>
        <w:t>Rentz's</w:t>
      </w:r>
      <w:proofErr w:type="spellEnd"/>
      <w:r w:rsidRPr="00F4584A">
        <w:rPr>
          <w:rStyle w:val="StyleUnderline"/>
        </w:rPr>
        <w:t xml:space="preserve"> request to recount their stories about studying in the U</w:t>
      </w:r>
      <w:r w:rsidRPr="00302ED0">
        <w:rPr>
          <w:sz w:val="16"/>
          <w:szCs w:val="16"/>
        </w:rPr>
        <w:t xml:space="preserve">nited </w:t>
      </w:r>
      <w:r w:rsidRPr="00F4584A">
        <w:rPr>
          <w:rStyle w:val="StyleUnderline"/>
        </w:rPr>
        <w:t>S</w:t>
      </w:r>
      <w:r w:rsidRPr="00302ED0">
        <w:rPr>
          <w:sz w:val="16"/>
          <w:szCs w:val="16"/>
        </w:rPr>
        <w:t xml:space="preserve">tates. </w:t>
      </w:r>
      <w:proofErr w:type="gramStart"/>
      <w:r w:rsidRPr="00302ED0">
        <w:rPr>
          <w:sz w:val="16"/>
          <w:szCs w:val="16"/>
        </w:rPr>
        <w:t>n284</w:t>
      </w:r>
      <w:proofErr w:type="gramEnd"/>
      <w:r w:rsidRPr="00302ED0">
        <w:rPr>
          <w:sz w:val="16"/>
          <w:szCs w:val="16"/>
        </w:rPr>
        <w:t xml:space="preserve"> According to </w:t>
      </w:r>
      <w:proofErr w:type="spellStart"/>
      <w:r w:rsidRPr="00302ED0">
        <w:rPr>
          <w:sz w:val="16"/>
          <w:szCs w:val="16"/>
        </w:rPr>
        <w:t>Rentz</w:t>
      </w:r>
      <w:proofErr w:type="spellEnd"/>
      <w:r w:rsidRPr="00D52B18">
        <w:rPr>
          <w:rStyle w:val="StyleUnderline"/>
        </w:rPr>
        <w:t>, "All acknowledged how useful their American education has been to them. But what really stands out, what they remember most fondly, are all the relationships and experiences they had with people. These friendships left the greatest impression."</w:t>
      </w:r>
      <w:r w:rsidRPr="00302ED0">
        <w:rPr>
          <w:sz w:val="16"/>
          <w:szCs w:val="16"/>
        </w:rPr>
        <w:t xml:space="preserve"> n285 [*835] </w:t>
      </w:r>
      <w:r w:rsidRPr="00F34D2A">
        <w:rPr>
          <w:rStyle w:val="StyleUnderline"/>
        </w:rPr>
        <w:t xml:space="preserve">Aside from losing the opportunity to educate future world leaders, the </w:t>
      </w:r>
      <w:r w:rsidRPr="008A37FE">
        <w:rPr>
          <w:rStyle w:val="StyleUnderline"/>
          <w:b/>
          <w:highlight w:val="yellow"/>
        </w:rPr>
        <w:t>new immigration policies are putting a strain on diplomatic relationships</w:t>
      </w:r>
      <w:r w:rsidRPr="008A37FE">
        <w:rPr>
          <w:rStyle w:val="StyleUnderline"/>
          <w:highlight w:val="yellow"/>
        </w:rPr>
        <w:t xml:space="preserve">. </w:t>
      </w:r>
      <w:r w:rsidRPr="008A37FE">
        <w:rPr>
          <w:sz w:val="16"/>
          <w:szCs w:val="16"/>
          <w:highlight w:val="yellow"/>
        </w:rPr>
        <w:t>I</w:t>
      </w:r>
      <w:r w:rsidRPr="00302ED0">
        <w:rPr>
          <w:sz w:val="16"/>
          <w:szCs w:val="16"/>
        </w:rPr>
        <w:t>n late December 2002</w:t>
      </w:r>
      <w:r w:rsidRPr="002B78EE">
        <w:rPr>
          <w:rStyle w:val="StyleUnderline"/>
        </w:rPr>
        <w:t xml:space="preserve">, </w:t>
      </w:r>
      <w:r w:rsidRPr="00187669">
        <w:rPr>
          <w:rStyle w:val="StyleUnderline"/>
          <w:highlight w:val="yellow"/>
        </w:rPr>
        <w:t>Deputy Prime Minister</w:t>
      </w:r>
      <w:r w:rsidRPr="002B78EE">
        <w:rPr>
          <w:rStyle w:val="StyleUnderline"/>
        </w:rPr>
        <w:t xml:space="preserve"> Datuk Seri Abdullah Ahmad </w:t>
      </w:r>
      <w:proofErr w:type="spellStart"/>
      <w:r w:rsidRPr="002B78EE">
        <w:rPr>
          <w:rStyle w:val="StyleUnderline"/>
        </w:rPr>
        <w:t>Badawi</w:t>
      </w:r>
      <w:proofErr w:type="spellEnd"/>
      <w:r w:rsidRPr="002B78EE">
        <w:rPr>
          <w:rStyle w:val="StyleUnderline"/>
        </w:rPr>
        <w:t xml:space="preserve"> </w:t>
      </w:r>
      <w:r w:rsidRPr="00187669">
        <w:rPr>
          <w:rStyle w:val="StyleUnderline"/>
          <w:highlight w:val="yellow"/>
        </w:rPr>
        <w:t>of Malaysia questioned the visa issuance problems in a meeting with</w:t>
      </w:r>
      <w:r w:rsidRPr="002B78EE">
        <w:rPr>
          <w:rStyle w:val="StyleUnderline"/>
        </w:rPr>
        <w:t xml:space="preserve"> top </w:t>
      </w:r>
      <w:r w:rsidRPr="00187669">
        <w:rPr>
          <w:rStyle w:val="StyleUnderline"/>
          <w:highlight w:val="yellow"/>
        </w:rPr>
        <w:t>U</w:t>
      </w:r>
      <w:r w:rsidRPr="00302ED0">
        <w:rPr>
          <w:sz w:val="16"/>
          <w:szCs w:val="16"/>
        </w:rPr>
        <w:t xml:space="preserve">nited </w:t>
      </w:r>
      <w:r w:rsidRPr="00187669">
        <w:rPr>
          <w:rStyle w:val="StyleUnderline"/>
          <w:highlight w:val="yellow"/>
        </w:rPr>
        <w:t>S</w:t>
      </w:r>
      <w:r w:rsidRPr="00302ED0">
        <w:rPr>
          <w:sz w:val="16"/>
          <w:szCs w:val="16"/>
        </w:rPr>
        <w:t>tates</w:t>
      </w:r>
      <w:r w:rsidRPr="002B78EE">
        <w:rPr>
          <w:rStyle w:val="StyleUnderline"/>
        </w:rPr>
        <w:t xml:space="preserve"> </w:t>
      </w:r>
      <w:r w:rsidRPr="00187669">
        <w:rPr>
          <w:rStyle w:val="StyleUnderline"/>
          <w:highlight w:val="yellow"/>
        </w:rPr>
        <w:t>officials</w:t>
      </w:r>
      <w:r w:rsidRPr="002B78EE">
        <w:rPr>
          <w:rStyle w:val="StyleUnderline"/>
        </w:rPr>
        <w:t xml:space="preserve"> in Washington D.C.</w:t>
      </w:r>
      <w:r w:rsidRPr="00302ED0">
        <w:rPr>
          <w:sz w:val="16"/>
          <w:szCs w:val="16"/>
        </w:rPr>
        <w:t xml:space="preserve"> n286 </w:t>
      </w:r>
      <w:r w:rsidRPr="00930414">
        <w:rPr>
          <w:rStyle w:val="StyleUnderline"/>
        </w:rPr>
        <w:t xml:space="preserve">His concern was about the many Malaysian students who had been accepted to American universities but had not received visas. </w:t>
      </w:r>
      <w:proofErr w:type="gramStart"/>
      <w:r w:rsidRPr="00302ED0">
        <w:rPr>
          <w:sz w:val="16"/>
          <w:szCs w:val="16"/>
        </w:rPr>
        <w:t>n287</w:t>
      </w:r>
      <w:proofErr w:type="gramEnd"/>
      <w:r w:rsidRPr="00302ED0">
        <w:rPr>
          <w:sz w:val="16"/>
          <w:szCs w:val="16"/>
        </w:rPr>
        <w:t xml:space="preserve"> The Patriot Act's impact will be more noticeable in years to come when future leaders of the world will fail to comprehend the American way of life simply because an invitation to learn about its people and culture was not forthcoming</w:t>
      </w:r>
      <w:r w:rsidRPr="00187669">
        <w:rPr>
          <w:sz w:val="16"/>
          <w:szCs w:val="16"/>
          <w:highlight w:val="yellow"/>
        </w:rPr>
        <w:t xml:space="preserve">. </w:t>
      </w:r>
      <w:r w:rsidRPr="00187669">
        <w:rPr>
          <w:rStyle w:val="StyleUnderline"/>
          <w:highlight w:val="yellow"/>
        </w:rPr>
        <w:t>When cultures are not understood and friendships are not cultivated, the bonds that tie humanity together may forever be severed.</w:t>
      </w:r>
      <w:r w:rsidRPr="006B6258">
        <w:rPr>
          <w:rStyle w:val="StyleUnderline"/>
        </w:rPr>
        <w:t xml:space="preserve"> As U</w:t>
      </w:r>
      <w:r w:rsidRPr="00302ED0">
        <w:rPr>
          <w:sz w:val="16"/>
          <w:szCs w:val="16"/>
        </w:rPr>
        <w:t xml:space="preserve">nited </w:t>
      </w:r>
      <w:r w:rsidRPr="006B6258">
        <w:rPr>
          <w:rStyle w:val="StyleUnderline"/>
        </w:rPr>
        <w:t xml:space="preserve">Nations Secretary-General, Kofi Annan, stated while accepting the 2001 Fulbright Prize: </w:t>
      </w:r>
      <w:r w:rsidRPr="00187669">
        <w:rPr>
          <w:rStyle w:val="StyleUnderline"/>
          <w:highlight w:val="yellow"/>
        </w:rPr>
        <w:t>Today,</w:t>
      </w:r>
      <w:r w:rsidRPr="006B6258">
        <w:rPr>
          <w:rStyle w:val="StyleUnderline"/>
        </w:rPr>
        <w:t xml:space="preserve"> perhaps </w:t>
      </w:r>
      <w:r w:rsidRPr="00187669">
        <w:rPr>
          <w:rStyle w:val="StyleUnderline"/>
          <w:highlight w:val="yellow"/>
        </w:rPr>
        <w:t xml:space="preserve">more than ever, international understanding is essential to world </w:t>
      </w:r>
      <w:proofErr w:type="spellStart"/>
      <w:r w:rsidRPr="00187669">
        <w:rPr>
          <w:rStyle w:val="StyleUnderline"/>
          <w:highlight w:val="yellow"/>
        </w:rPr>
        <w:t>peace</w:t>
      </w:r>
      <w:proofErr w:type="gramStart"/>
      <w:r w:rsidRPr="006B6258">
        <w:rPr>
          <w:rStyle w:val="StyleUnderline"/>
        </w:rPr>
        <w:t>?understanding</w:t>
      </w:r>
      <w:proofErr w:type="spellEnd"/>
      <w:proofErr w:type="gramEnd"/>
      <w:r w:rsidRPr="006B6258">
        <w:rPr>
          <w:rStyle w:val="StyleUnderline"/>
        </w:rPr>
        <w:t xml:space="preserve"> between faiths, between nations, between cultures. Today, </w:t>
      </w:r>
      <w:r w:rsidRPr="00187669">
        <w:rPr>
          <w:rStyle w:val="StyleUnderline"/>
          <w:highlight w:val="yellow"/>
        </w:rPr>
        <w:t>we know that just as no nation is immune to conflict or suffering, no nation can defend itself alone. We need each other . . . in our struggle to uphold common values, and to fulfill common needs.</w:t>
      </w:r>
      <w:r w:rsidRPr="006B6258">
        <w:rPr>
          <w:rStyle w:val="StyleUnderline"/>
        </w:rPr>
        <w:t xml:space="preserve"> n288</w:t>
      </w:r>
    </w:p>
    <w:p w:rsidR="0058404E" w:rsidRDefault="0058404E" w:rsidP="0000065E">
      <w:pPr>
        <w:pStyle w:val="Heading4"/>
        <w:rPr>
          <w:rStyle w:val="Emphasis"/>
        </w:rPr>
      </w:pPr>
    </w:p>
    <w:p w:rsidR="0058404E" w:rsidRDefault="0058404E" w:rsidP="0058404E">
      <w:pPr>
        <w:pStyle w:val="Heading2"/>
      </w:pPr>
      <w:r>
        <w:t>Politics</w:t>
      </w:r>
    </w:p>
    <w:p w:rsidR="0058404E" w:rsidRDefault="0058404E" w:rsidP="0058404E">
      <w:pPr>
        <w:pStyle w:val="Heading4"/>
      </w:pPr>
      <w:r>
        <w:t>The plan is popular—job creation means republicans and democrats back it</w:t>
      </w:r>
    </w:p>
    <w:p w:rsidR="0058404E" w:rsidRPr="00491B47" w:rsidRDefault="0058404E" w:rsidP="0058404E">
      <w:pPr>
        <w:rPr>
          <w:sz w:val="16"/>
          <w:szCs w:val="16"/>
        </w:rPr>
      </w:pPr>
      <w:r w:rsidRPr="00491B47">
        <w:rPr>
          <w:rStyle w:val="Style13ptBold"/>
        </w:rPr>
        <w:t xml:space="preserve"> Wallace and Walsh 12,</w:t>
      </w:r>
      <w:r>
        <w:t xml:space="preserve"> </w:t>
      </w:r>
      <w:r w:rsidRPr="00491B47">
        <w:rPr>
          <w:sz w:val="16"/>
          <w:szCs w:val="16"/>
        </w:rPr>
        <w:t>Gregory Wallace is a News and Production Assistant at CNN, specializing in political topics, Deirdre Walsh is a Senior Congressional Producer for CNN. Over the last 14 years at CNN, Walsh has covered major news stories including: four presidential campaigns, several midterm elections, and the Sept 11, 2001 attacks. “House passes immigration bill to keep science and technology students in U.S.” 11/30/12</w:t>
      </w:r>
      <w:proofErr w:type="gramStart"/>
      <w:r w:rsidRPr="00491B47">
        <w:rPr>
          <w:sz w:val="16"/>
          <w:szCs w:val="16"/>
        </w:rPr>
        <w:t>,&lt;</w:t>
      </w:r>
      <w:proofErr w:type="gramEnd"/>
      <w:r w:rsidRPr="00491B47">
        <w:rPr>
          <w:sz w:val="16"/>
          <w:szCs w:val="16"/>
        </w:rPr>
        <w:fldChar w:fldCharType="begin"/>
      </w:r>
      <w:r w:rsidRPr="00491B47">
        <w:rPr>
          <w:sz w:val="16"/>
          <w:szCs w:val="16"/>
        </w:rPr>
        <w:instrText xml:space="preserve"> HYPERLINK "http://politicalticker.blogs.cnn.com/2012/11/30/house-passes-immigration-bill-to-keep-science-and-technology-students-in-u-s/" </w:instrText>
      </w:r>
      <w:r w:rsidRPr="00491B47">
        <w:rPr>
          <w:sz w:val="16"/>
          <w:szCs w:val="16"/>
        </w:rPr>
        <w:fldChar w:fldCharType="separate"/>
      </w:r>
      <w:r w:rsidRPr="00491B47">
        <w:rPr>
          <w:rStyle w:val="Hyperlink"/>
          <w:sz w:val="16"/>
          <w:szCs w:val="16"/>
        </w:rPr>
        <w:t>http://politicalticker.blogs.cnn.com/2012/11/30/house-passes-immigration-bill-to-keep-science-and-technology-students-in-u-s/</w:t>
      </w:r>
      <w:r w:rsidRPr="00491B47">
        <w:rPr>
          <w:sz w:val="16"/>
          <w:szCs w:val="16"/>
        </w:rPr>
        <w:fldChar w:fldCharType="end"/>
      </w:r>
      <w:r w:rsidRPr="00491B47">
        <w:rPr>
          <w:sz w:val="16"/>
          <w:szCs w:val="16"/>
        </w:rPr>
        <w:t>&gt;ak</w:t>
      </w:r>
    </w:p>
    <w:p w:rsidR="0058404E" w:rsidRDefault="0058404E" w:rsidP="0058404E">
      <w:pPr>
        <w:rPr>
          <w:sz w:val="16"/>
        </w:rPr>
      </w:pPr>
      <w:r w:rsidRPr="00491B47">
        <w:rPr>
          <w:sz w:val="16"/>
        </w:rPr>
        <w:t xml:space="preserve">Washington (CNN) - The U.S. </w:t>
      </w:r>
      <w:r w:rsidRPr="00491B47">
        <w:rPr>
          <w:rStyle w:val="StyleUnderline"/>
        </w:rPr>
        <w:t>House approved Republican-backed immigration legislation</w:t>
      </w:r>
      <w:r w:rsidRPr="00491B47">
        <w:rPr>
          <w:sz w:val="16"/>
        </w:rPr>
        <w:t xml:space="preserve"> on Friday that had previously fallen short in September, though Democrats described it as a piecemeal political move by Republicans after their poor election showing among non-white voters. </w:t>
      </w:r>
      <w:r w:rsidRPr="00491B47">
        <w:rPr>
          <w:rStyle w:val="StyleUnderline"/>
        </w:rPr>
        <w:t>House Democrats predicted it would fail in the Democratic-controlled Senate</w:t>
      </w:r>
      <w:r w:rsidRPr="00491B47">
        <w:rPr>
          <w:sz w:val="16"/>
        </w:rPr>
        <w:t xml:space="preserve">, partly due to White House opposition. The "STEM Jobs Act" would grant as many as 55,000 visas to non-citizens who complete some advanced degrees at U.S. universities in science, technology, engineering, and math. </w:t>
      </w:r>
      <w:r w:rsidRPr="00491B47">
        <w:rPr>
          <w:rStyle w:val="StyleUnderline"/>
        </w:rPr>
        <w:t>The measure succeeded 245 to 139, with support from a majority of Republicans as well as 27 Democrats</w:t>
      </w:r>
      <w:r w:rsidRPr="00491B47">
        <w:rPr>
          <w:sz w:val="16"/>
        </w:rPr>
        <w:t xml:space="preserve">. When advanced in September, the measure was fast-tracked and so required a two-thirds "super majority" for passage and fell short, 257 to 158. </w:t>
      </w:r>
      <w:r w:rsidRPr="00491B47">
        <w:rPr>
          <w:rStyle w:val="StyleUnderline"/>
        </w:rPr>
        <w:t>Republicans hailed it as a plus for employers and the economy</w:t>
      </w:r>
      <w:r w:rsidRPr="00491B47">
        <w:rPr>
          <w:sz w:val="16"/>
        </w:rPr>
        <w:t>. "The bill that we passed will allow these individuals to have a green card if they get a diploma and, therefore, enabling them to stay in this country to begin their careers to create jobs rather than being forced to leave to go back to their home countries and actually compete with us," House Majority Leader Eric Cantor said at a news conference. Sponsor Rep. Lamar Smith, a Texas Republican who chairs the Judiciary Committee, said in a statement, "</w:t>
      </w:r>
      <w:r w:rsidRPr="00491B47">
        <w:rPr>
          <w:rStyle w:val="StyleUnderline"/>
        </w:rPr>
        <w:t>Many of the world's top students come to the U.S. to obtain advanced degrees in science, technology, engineering, and math subjects. We could boost economic growth and spur job creation by allowing American employers to more easily hire some of the most qualified foreign graduates of U.S. universities. These students have the ability to start a company that creates jobs or come up with an invention that could jump-start a whole new industry."</w:t>
      </w:r>
      <w:r w:rsidRPr="00491B47">
        <w:rPr>
          <w:sz w:val="16"/>
        </w:rPr>
        <w:t xml:space="preserve"> The Obama administration said Wednesday it is opposed to the measure but did not threaten a veto. "The administration does not support narrowly tailored proposals that do not meet [President Barack Obama's] long-term objectives with respect to comprehensive immigration reform," a policy statement from the White House said. The bill does not address broader immigration issues and </w:t>
      </w:r>
      <w:r w:rsidRPr="00491B47">
        <w:rPr>
          <w:rStyle w:val="StyleUnderline"/>
        </w:rPr>
        <w:t>is seen by some Democrats as a Republican attempt to appeal to non-white voters</w:t>
      </w:r>
      <w:r w:rsidRPr="00491B47">
        <w:rPr>
          <w:sz w:val="16"/>
        </w:rPr>
        <w:t xml:space="preserve">, who largely sided with Obama over GOP presidential nominee Mitt Romney on Election Day. Rep. Jaime Herrera </w:t>
      </w:r>
      <w:proofErr w:type="spellStart"/>
      <w:r w:rsidRPr="00491B47">
        <w:rPr>
          <w:sz w:val="16"/>
        </w:rPr>
        <w:t>Beutler</w:t>
      </w:r>
      <w:proofErr w:type="spellEnd"/>
      <w:r w:rsidRPr="00491B47">
        <w:rPr>
          <w:sz w:val="16"/>
        </w:rPr>
        <w:t>, R-Washington, pointedly criticized her "colleagues from the other side of the aisle" on the House floor Friday for not passing an immigration measure when they controlled the House, Senate, and White House earlier in Obama's term. She described the STEM measure as "a piece of the puzzle" and said "we need to take this a piece at a time."</w:t>
      </w:r>
    </w:p>
    <w:p w:rsidR="0058404E" w:rsidRDefault="0058404E" w:rsidP="0058404E">
      <w:pPr>
        <w:pStyle w:val="Heading4"/>
      </w:pPr>
      <w:r>
        <w:t>Expanding visas for STEM students is popular—tech lobbies</w:t>
      </w:r>
    </w:p>
    <w:p w:rsidR="0058404E" w:rsidRDefault="0058404E" w:rsidP="0058404E">
      <w:pPr>
        <w:rPr>
          <w:sz w:val="16"/>
          <w:szCs w:val="16"/>
        </w:rPr>
      </w:pPr>
      <w:r w:rsidRPr="005C035E">
        <w:rPr>
          <w:rStyle w:val="Style13ptBold"/>
        </w:rPr>
        <w:t>Scola 14</w:t>
      </w:r>
      <w:r w:rsidRPr="005C035E">
        <w:rPr>
          <w:sz w:val="16"/>
          <w:szCs w:val="16"/>
        </w:rPr>
        <w:t xml:space="preserve">, Nancy Scola is a reporter for the Washington Post who covers the intersections of technology and public policy, politics, and governance. 11/21/14 “Obama likely to expand a foreign-student pipeline the high-tech industry loves”, &lt; </w:t>
      </w:r>
      <w:hyperlink r:id="rId84" w:history="1">
        <w:r w:rsidRPr="002C1374">
          <w:rPr>
            <w:rStyle w:val="Hyperlink"/>
            <w:sz w:val="16"/>
            <w:szCs w:val="16"/>
          </w:rPr>
          <w:t>https://www.washingtonpost.com/blogs/the-switch/wp/2014/11/20/obama-likely-to-expand-a-foreign-student-pipeline-the-high-tech-industry-loves/&gt;//ak</w:t>
        </w:r>
      </w:hyperlink>
    </w:p>
    <w:p w:rsidR="0058404E" w:rsidRDefault="0058404E" w:rsidP="0058404E">
      <w:pPr>
        <w:rPr>
          <w:sz w:val="16"/>
        </w:rPr>
      </w:pPr>
      <w:r>
        <w:rPr>
          <w:sz w:val="16"/>
          <w:szCs w:val="16"/>
        </w:rPr>
        <w:t xml:space="preserve"> </w:t>
      </w:r>
      <w:r w:rsidRPr="005C035E">
        <w:rPr>
          <w:sz w:val="16"/>
        </w:rPr>
        <w:t xml:space="preserve">In his speech Thursday night announcing executive action on immigration, President </w:t>
      </w:r>
      <w:r w:rsidRPr="005C035E">
        <w:rPr>
          <w:rStyle w:val="StyleUnderline"/>
        </w:rPr>
        <w:t>Obama is likely to say he will expand a program that acts as a pipeline for foreign students</w:t>
      </w:r>
      <w:r w:rsidRPr="005C035E">
        <w:rPr>
          <w:sz w:val="16"/>
        </w:rPr>
        <w:t xml:space="preserve"> studying in the United States </w:t>
      </w:r>
      <w:r w:rsidRPr="005C035E">
        <w:rPr>
          <w:rStyle w:val="Emphasis"/>
        </w:rPr>
        <w:t>to join the high-tech workforce,</w:t>
      </w:r>
      <w:r w:rsidRPr="005C035E">
        <w:rPr>
          <w:sz w:val="16"/>
        </w:rPr>
        <w:t xml:space="preserve"> say those closely involved in the immigration debate. </w:t>
      </w:r>
      <w:r w:rsidRPr="005C035E">
        <w:rPr>
          <w:rStyle w:val="StyleUnderline"/>
        </w:rPr>
        <w:t xml:space="preserve">The potential expansion </w:t>
      </w:r>
      <w:r w:rsidRPr="005C035E">
        <w:rPr>
          <w:sz w:val="16"/>
        </w:rPr>
        <w:t xml:space="preserve">of the little known program, known as Optional Practical Training, would likely be a small part of Obama's announcement. But it </w:t>
      </w:r>
      <w:r w:rsidRPr="005C035E">
        <w:rPr>
          <w:rStyle w:val="Emphasis"/>
        </w:rPr>
        <w:t>would help address the tech industry's complaints about the lack of available high-skilled workers</w:t>
      </w:r>
      <w:r w:rsidRPr="005C035E">
        <w:rPr>
          <w:sz w:val="16"/>
        </w:rPr>
        <w:t xml:space="preserve"> even as would likely spark concerns among both liberals and conservatives who have said the program </w:t>
      </w:r>
      <w:proofErr w:type="gramStart"/>
      <w:r w:rsidRPr="005C035E">
        <w:rPr>
          <w:sz w:val="16"/>
        </w:rPr>
        <w:t>is</w:t>
      </w:r>
      <w:proofErr w:type="gramEnd"/>
      <w:r w:rsidRPr="005C035E">
        <w:rPr>
          <w:sz w:val="16"/>
        </w:rPr>
        <w:t xml:space="preserve"> mismanaged. Under the OPT program, international students can work while enrolled in a U.S. university or for a limited period after they graduate. As of last year, about 100,000 of the 1 million foreign students in the United States were allowed to work under the program. Under pressure from the tech industry, in 2008, </w:t>
      </w:r>
      <w:r w:rsidRPr="005C035E">
        <w:rPr>
          <w:rStyle w:val="StyleUnderline"/>
        </w:rPr>
        <w:t>the Bush administration expanded the program so that students in the so-called STEM fields</w:t>
      </w:r>
      <w:r w:rsidRPr="005C035E">
        <w:rPr>
          <w:sz w:val="16"/>
        </w:rPr>
        <w:t xml:space="preserve"> -- science, technology, engineering, and mathematics -- could stay in the United States and work for up to 29 months. There is currently no limit on the number of students who can qualify to work in the United States under OPT. But Obama could expand the types of students who qualify to stay for a longer period or further increase the time-limit on STEM authorizations, perhaps to 48 months, according to several people involved in the debate.</w:t>
      </w:r>
      <w:r w:rsidRPr="005C035E">
        <w:rPr>
          <w:rStyle w:val="Emphasis"/>
        </w:rPr>
        <w:t xml:space="preserve"> The tech industry has been begging for an expansion of the well-known H1-B visa program, which currently only allows a limited number of high-skilled foreign workers into the country.</w:t>
      </w:r>
      <w:r w:rsidRPr="005C035E">
        <w:rPr>
          <w:sz w:val="16"/>
        </w:rPr>
        <w:t xml:space="preserve"> OPT has been a lower priority, but could act as a bridge for tech companies that want to keep recent foreign graduates on their payroll until they can secure an H1-B visa.</w:t>
      </w:r>
    </w:p>
    <w:p w:rsidR="0058404E" w:rsidRDefault="0058404E" w:rsidP="0058404E">
      <w:pPr>
        <w:pStyle w:val="Heading4"/>
      </w:pPr>
      <w:r>
        <w:t>Bipartisan support for high-skilled students</w:t>
      </w:r>
    </w:p>
    <w:p w:rsidR="0058404E" w:rsidRPr="005B0E6E" w:rsidRDefault="0058404E" w:rsidP="0058404E">
      <w:pPr>
        <w:rPr>
          <w:sz w:val="16"/>
          <w:szCs w:val="16"/>
        </w:rPr>
      </w:pPr>
      <w:r w:rsidRPr="005B0E6E">
        <w:rPr>
          <w:rFonts w:eastAsiaTheme="majorEastAsia" w:cstheme="majorBidi"/>
          <w:b/>
          <w:iCs/>
          <w:sz w:val="26"/>
        </w:rPr>
        <w:t>Hatch 15</w:t>
      </w:r>
      <w:r>
        <w:t>,</w:t>
      </w:r>
      <w:r>
        <w:rPr>
          <w:rFonts w:ascii="Helvetica" w:hAnsi="Helvetica"/>
          <w:color w:val="544E3F"/>
          <w:sz w:val="21"/>
          <w:szCs w:val="21"/>
          <w:shd w:val="clear" w:color="auto" w:fill="FFFFFF"/>
        </w:rPr>
        <w:t xml:space="preserve"> </w:t>
      </w:r>
      <w:r w:rsidRPr="005B0E6E">
        <w:rPr>
          <w:sz w:val="16"/>
          <w:szCs w:val="16"/>
        </w:rPr>
        <w:t>Orrin Hatch is the most senior Republican in the Senate and is in his seventh term. Senator Hatch is the Chairman of the Senate Committee on Finance. He is also a member (and former Chairman) of the Judiciary Committee; a member (and former Chairman) of the Senate Health, Education, Labor, and Pensions Committee; and a member of the Joint Committee on Taxation. “HATCH, KLOBUCHAR, RUBIO, COONS, FLAKE, BLUMENTHAL INTRODUCE HIGH-SKILLED IMMIGRATION BILL”, 1/13/15</w:t>
      </w:r>
      <w:proofErr w:type="gramStart"/>
      <w:r w:rsidRPr="005B0E6E">
        <w:rPr>
          <w:sz w:val="16"/>
          <w:szCs w:val="16"/>
        </w:rPr>
        <w:t>,&lt;</w:t>
      </w:r>
      <w:proofErr w:type="gramEnd"/>
      <w:r w:rsidRPr="005B0E6E">
        <w:rPr>
          <w:sz w:val="16"/>
          <w:szCs w:val="16"/>
        </w:rPr>
        <w:t xml:space="preserve">  </w:t>
      </w:r>
      <w:hyperlink r:id="rId85" w:history="1">
        <w:r w:rsidRPr="005B0E6E">
          <w:rPr>
            <w:rStyle w:val="Hyperlink"/>
            <w:sz w:val="16"/>
            <w:szCs w:val="16"/>
          </w:rPr>
          <w:t>http://www.hatch.senate.gov/public/index.cfm/2015/1/hatch-klobuchar-rubio-coons-flake-blumenthal-introduce-high-skilled-immigration-bill</w:t>
        </w:r>
      </w:hyperlink>
      <w:r w:rsidRPr="005B0E6E">
        <w:rPr>
          <w:sz w:val="16"/>
          <w:szCs w:val="16"/>
        </w:rPr>
        <w:t>&gt;//ak</w:t>
      </w:r>
    </w:p>
    <w:p w:rsidR="0058404E" w:rsidRPr="005B0E6E" w:rsidRDefault="0058404E" w:rsidP="0058404E">
      <w:pPr>
        <w:rPr>
          <w:sz w:val="16"/>
        </w:rPr>
      </w:pPr>
      <w:r w:rsidRPr="005B0E6E">
        <w:rPr>
          <w:sz w:val="16"/>
        </w:rPr>
        <w:t xml:space="preserve">The </w:t>
      </w:r>
      <w:r w:rsidRPr="00E564CD">
        <w:rPr>
          <w:rStyle w:val="StyleUnderline"/>
        </w:rPr>
        <w:t>bipartisan legislation is the result of constant outreach with leaders in the business and high-tech industries.</w:t>
      </w:r>
      <w:r w:rsidRPr="005B0E6E">
        <w:rPr>
          <w:sz w:val="16"/>
        </w:rPr>
        <w:t xml:space="preserve"> “This is a commonsense, bipartisan proposal to help ensure the next generation of innovators and entrepreneurs get their start in America, no matter where they are born,” Klobuchar </w:t>
      </w:r>
      <w:proofErr w:type="spellStart"/>
      <w:r w:rsidRPr="005B0E6E">
        <w:rPr>
          <w:sz w:val="16"/>
        </w:rPr>
        <w:t>said</w:t>
      </w:r>
      <w:proofErr w:type="gramStart"/>
      <w:r w:rsidRPr="005B0E6E">
        <w:rPr>
          <w:sz w:val="16"/>
        </w:rPr>
        <w:t>.“</w:t>
      </w:r>
      <w:proofErr w:type="gramEnd"/>
      <w:r w:rsidRPr="005B0E6E">
        <w:rPr>
          <w:sz w:val="16"/>
        </w:rPr>
        <w:t>We</w:t>
      </w:r>
      <w:proofErr w:type="spellEnd"/>
      <w:r w:rsidRPr="005B0E6E">
        <w:rPr>
          <w:sz w:val="16"/>
        </w:rPr>
        <w:t xml:space="preserve"> need to move forward on immigration reform for the good of our economy and the good of our country, and I will continue to push for action.” “</w:t>
      </w:r>
      <w:r w:rsidRPr="005B0E6E">
        <w:rPr>
          <w:rStyle w:val="StyleUnderline"/>
        </w:rPr>
        <w:t>America deserves an immigration system that works for our economy, drives innovation, and creates good paying jobs for our people,”</w:t>
      </w:r>
      <w:r w:rsidRPr="005B0E6E">
        <w:rPr>
          <w:sz w:val="16"/>
        </w:rPr>
        <w:t xml:space="preserve"> said Rubio. “</w:t>
      </w:r>
      <w:r w:rsidRPr="005B0E6E">
        <w:rPr>
          <w:rStyle w:val="StyleUnderline"/>
        </w:rPr>
        <w:t>An immigration system for the 21st century will be judged by whether it provides the conditions for both security and economic growth.</w:t>
      </w:r>
      <w:r w:rsidRPr="005B0E6E">
        <w:rPr>
          <w:sz w:val="16"/>
        </w:rPr>
        <w:t xml:space="preserve"> The reforms in this legislation lead the way to such a system, which I believe we can ultimately achieve after meeting the immediate challenges of securing our borders and improving internal enforcement.” “</w:t>
      </w:r>
      <w:r w:rsidRPr="005B0E6E">
        <w:rPr>
          <w:rStyle w:val="StyleUnderline"/>
        </w:rPr>
        <w:t>The creativity, ingenuity, and determination that immigrants have brough</w:t>
      </w:r>
      <w:r w:rsidRPr="005B0E6E">
        <w:rPr>
          <w:sz w:val="16"/>
        </w:rPr>
        <w:t xml:space="preserve">t to this county </w:t>
      </w:r>
      <w:r w:rsidRPr="005B0E6E">
        <w:rPr>
          <w:rStyle w:val="StyleUnderline"/>
        </w:rPr>
        <w:t>have been a large part of our economic success</w:t>
      </w:r>
      <w:r w:rsidRPr="005B0E6E">
        <w:rPr>
          <w:sz w:val="16"/>
        </w:rPr>
        <w:t xml:space="preserve">,” Coons said. “Our immigration system is broken, though, and while I still believe the Senate should come together again on comprehensive immigration reform, </w:t>
      </w:r>
      <w:r w:rsidRPr="005B0E6E">
        <w:rPr>
          <w:rStyle w:val="StyleUnderline"/>
        </w:rPr>
        <w:t xml:space="preserve">it’s important that we make progress in the areas that Democrats and Republicans do agree on, like steps to ensure that the </w:t>
      </w:r>
      <w:proofErr w:type="gramStart"/>
      <w:r w:rsidRPr="005B0E6E">
        <w:rPr>
          <w:rStyle w:val="StyleUnderline"/>
        </w:rPr>
        <w:t>world’s best and brightest do</w:t>
      </w:r>
      <w:proofErr w:type="gramEnd"/>
      <w:r w:rsidRPr="005B0E6E">
        <w:rPr>
          <w:rStyle w:val="StyleUnderline"/>
        </w:rPr>
        <w:t xml:space="preserve"> their work here in the United States. </w:t>
      </w:r>
      <w:r w:rsidRPr="005B0E6E">
        <w:rPr>
          <w:sz w:val="16"/>
        </w:rPr>
        <w:t xml:space="preserve">Inspiration is a precious resource, and if we want those ideas to be turned into job-creating innovations here in the U.S., we need to ensure those individuals can earn status here." “I am pleased to have the opportunity to </w:t>
      </w:r>
      <w:r w:rsidRPr="005B0E6E">
        <w:rPr>
          <w:rStyle w:val="StyleUnderline"/>
        </w:rPr>
        <w:t>continue to push for critical reforms to benefit high-skilled legal immigration and ensure that the U.S. economy has the talent it needs to be competitive</w:t>
      </w:r>
      <w:r w:rsidRPr="005B0E6E">
        <w:rPr>
          <w:sz w:val="16"/>
        </w:rPr>
        <w:t xml:space="preserve"> in the global marketplace,” said Flake. </w:t>
      </w:r>
    </w:p>
    <w:p w:rsidR="0058404E" w:rsidRPr="005C035E" w:rsidRDefault="0058404E" w:rsidP="0058404E">
      <w:pPr>
        <w:rPr>
          <w:sz w:val="16"/>
          <w:szCs w:val="16"/>
        </w:rPr>
      </w:pPr>
    </w:p>
    <w:p w:rsidR="0058404E" w:rsidRDefault="0058404E" w:rsidP="0058404E">
      <w:pPr>
        <w:pStyle w:val="Heading3"/>
      </w:pPr>
      <w:r>
        <w:t>Rand Paul</w:t>
      </w:r>
    </w:p>
    <w:p w:rsidR="0058404E" w:rsidRPr="0066591D" w:rsidRDefault="0058404E" w:rsidP="0058404E">
      <w:pPr>
        <w:pStyle w:val="Heading4"/>
      </w:pPr>
      <w:r>
        <w:t>Paul confirmed his veto—no amount of political capital can sway him</w:t>
      </w:r>
    </w:p>
    <w:p w:rsidR="0058404E" w:rsidRPr="0066591D" w:rsidRDefault="0058404E" w:rsidP="0058404E">
      <w:pPr>
        <w:rPr>
          <w:sz w:val="16"/>
          <w:szCs w:val="16"/>
        </w:rPr>
      </w:pPr>
      <w:r w:rsidRPr="0066591D">
        <w:rPr>
          <w:rStyle w:val="Style13ptBold"/>
        </w:rPr>
        <w:t>Strauss 7/14</w:t>
      </w:r>
      <w:r>
        <w:t xml:space="preserve">, </w:t>
      </w:r>
      <w:r w:rsidRPr="0066591D">
        <w:rPr>
          <w:sz w:val="16"/>
          <w:szCs w:val="16"/>
        </w:rPr>
        <w:t>Daniel Strauss is a political writer for Politico. “Rand Paul comes out against Iran deal”, 7/14/15</w:t>
      </w:r>
      <w:proofErr w:type="gramStart"/>
      <w:r w:rsidRPr="0066591D">
        <w:rPr>
          <w:sz w:val="16"/>
          <w:szCs w:val="16"/>
        </w:rPr>
        <w:t>,&lt;</w:t>
      </w:r>
      <w:proofErr w:type="gramEnd"/>
      <w:r w:rsidRPr="0066591D">
        <w:rPr>
          <w:sz w:val="16"/>
          <w:szCs w:val="16"/>
        </w:rPr>
        <w:t xml:space="preserve"> </w:t>
      </w:r>
      <w:hyperlink r:id="rId86" w:history="1">
        <w:r w:rsidRPr="0066591D">
          <w:rPr>
            <w:rStyle w:val="Hyperlink"/>
            <w:sz w:val="16"/>
            <w:szCs w:val="16"/>
          </w:rPr>
          <w:t>http://www.politico.com/story/2015/07/rand-paul-against-iran-deal-120111.html</w:t>
        </w:r>
      </w:hyperlink>
      <w:r w:rsidRPr="0066591D">
        <w:rPr>
          <w:sz w:val="16"/>
          <w:szCs w:val="16"/>
        </w:rPr>
        <w:t>&gt; //</w:t>
      </w:r>
      <w:proofErr w:type="spellStart"/>
      <w:r w:rsidRPr="0066591D">
        <w:rPr>
          <w:sz w:val="16"/>
          <w:szCs w:val="16"/>
        </w:rPr>
        <w:t>ak</w:t>
      </w:r>
      <w:proofErr w:type="spellEnd"/>
    </w:p>
    <w:p w:rsidR="0058404E" w:rsidRPr="000B73E8" w:rsidRDefault="0058404E" w:rsidP="0058404E">
      <w:pPr>
        <w:rPr>
          <w:sz w:val="16"/>
        </w:rPr>
      </w:pPr>
      <w:r w:rsidRPr="000B73E8">
        <w:rPr>
          <w:sz w:val="16"/>
        </w:rPr>
        <w:t xml:space="preserve">The most dovish member of the 2016 Republican presidential field — Sen. </w:t>
      </w:r>
      <w:r w:rsidRPr="000B73E8">
        <w:rPr>
          <w:rStyle w:val="StyleUnderline"/>
        </w:rPr>
        <w:t>Rand Paul — says he’s against President Obama’s nuclear deal with Iran</w:t>
      </w:r>
      <w:r w:rsidRPr="000B73E8">
        <w:rPr>
          <w:sz w:val="16"/>
        </w:rPr>
        <w:t xml:space="preserve">. Paul, who said in April that he would “keep an open mind” about the nuclear talks, </w:t>
      </w:r>
      <w:r w:rsidRPr="000B73E8">
        <w:rPr>
          <w:rStyle w:val="StyleUnderline"/>
        </w:rPr>
        <w:t>registered three objections to the agreement unveiled on Tuesday</w:t>
      </w:r>
      <w:r w:rsidRPr="000B73E8">
        <w:rPr>
          <w:sz w:val="16"/>
        </w:rPr>
        <w:t>. In a Facebook post, the Kentucky senator said his three concerns were: “</w:t>
      </w:r>
      <w:r w:rsidRPr="000B73E8">
        <w:rPr>
          <w:rStyle w:val="StyleUnderline"/>
        </w:rPr>
        <w:t>1) sanctions relief precedes evidence of compliance, 2) Iran is left with significant nuclear capacity,</w:t>
      </w:r>
      <w:proofErr w:type="gramStart"/>
      <w:r w:rsidRPr="000B73E8">
        <w:rPr>
          <w:rStyle w:val="StyleUnderline"/>
        </w:rPr>
        <w:t xml:space="preserve"> 3) it lifts the ban on selling advanced weapons to Iran</w:t>
      </w:r>
      <w:proofErr w:type="gramEnd"/>
      <w:r w:rsidRPr="000B73E8">
        <w:rPr>
          <w:rStyle w:val="StyleUnderline"/>
        </w:rPr>
        <w:t>.”</w:t>
      </w:r>
      <w:r w:rsidRPr="000B73E8">
        <w:rPr>
          <w:sz w:val="16"/>
        </w:rPr>
        <w:t xml:space="preserve"> </w:t>
      </w:r>
      <w:r w:rsidRPr="000B73E8">
        <w:rPr>
          <w:rStyle w:val="Emphasis"/>
        </w:rPr>
        <w:t>“I will, therefore, vote against the agreement,”</w:t>
      </w:r>
      <w:r w:rsidRPr="000B73E8">
        <w:rPr>
          <w:sz w:val="16"/>
        </w:rPr>
        <w:t xml:space="preserve"> he said. “While I continue to believe that negotiations are preferable to war, I would prefer to keep the interim agreement in place instead of accepting a bad deal,” Paul added.</w:t>
      </w:r>
    </w:p>
    <w:p w:rsidR="0058404E" w:rsidRDefault="0058404E" w:rsidP="0058404E">
      <w:pPr>
        <w:pStyle w:val="Heading2"/>
      </w:pPr>
      <w:r w:rsidRPr="0090106A">
        <w:t>Terror DA</w:t>
      </w:r>
    </w:p>
    <w:p w:rsidR="0058404E" w:rsidRDefault="0058404E" w:rsidP="0058404E">
      <w:pPr>
        <w:pStyle w:val="Heading3"/>
      </w:pPr>
      <w:r>
        <w:t>No Link</w:t>
      </w:r>
    </w:p>
    <w:p w:rsidR="0058404E" w:rsidRDefault="0058404E" w:rsidP="0058404E">
      <w:pPr>
        <w:pStyle w:val="Heading4"/>
      </w:pPr>
      <w:r>
        <w:t>SEVIS isn’t effective at fighting terror—litany of problems with this program</w:t>
      </w:r>
    </w:p>
    <w:p w:rsidR="0058404E" w:rsidRPr="00BD7D30" w:rsidRDefault="0058404E" w:rsidP="0058404E">
      <w:pPr>
        <w:rPr>
          <w:sz w:val="16"/>
          <w:szCs w:val="16"/>
        </w:rPr>
      </w:pPr>
      <w:r w:rsidRPr="00BD7D30">
        <w:rPr>
          <w:sz w:val="16"/>
          <w:szCs w:val="16"/>
        </w:rPr>
        <w:t xml:space="preserve">David </w:t>
      </w:r>
      <w:proofErr w:type="spellStart"/>
      <w:r w:rsidRPr="00BD7D30">
        <w:rPr>
          <w:rStyle w:val="Style13ptBold"/>
        </w:rPr>
        <w:t>Treystser</w:t>
      </w:r>
      <w:proofErr w:type="spellEnd"/>
      <w:r w:rsidRPr="00BD7D30">
        <w:rPr>
          <w:sz w:val="16"/>
          <w:szCs w:val="16"/>
        </w:rPr>
        <w:t>, Copyright (c) 20</w:t>
      </w:r>
      <w:r w:rsidRPr="00BD7D30">
        <w:rPr>
          <w:rStyle w:val="Style13ptBold"/>
        </w:rPr>
        <w:t>03</w:t>
      </w:r>
      <w:r w:rsidRPr="00BD7D30">
        <w:rPr>
          <w:sz w:val="16"/>
          <w:szCs w:val="16"/>
        </w:rPr>
        <w:t xml:space="preserve">, </w:t>
      </w:r>
      <w:proofErr w:type="spellStart"/>
      <w:r w:rsidRPr="00BD7D30">
        <w:rPr>
          <w:sz w:val="16"/>
          <w:szCs w:val="16"/>
        </w:rPr>
        <w:t>Treyster</w:t>
      </w:r>
      <w:proofErr w:type="spellEnd"/>
      <w:r w:rsidRPr="00BD7D30">
        <w:rPr>
          <w:sz w:val="16"/>
          <w:szCs w:val="16"/>
        </w:rPr>
        <w:t xml:space="preserve"> is an Attorney in Fort Lee, NJ, New York Law School New York Law School Journal of International &amp; Comparative Law 2003 22 N.Y.L. Sch. J. Int'l &amp; Comp. L. 497 LENGTH: 15448 words NOTES &amp; COMMENTS: FOREIGN STUDENTS V. NATIONAL SECURITY: WILL DENYING EDUCATION PREVENT TERRORISM? </w:t>
      </w:r>
    </w:p>
    <w:p w:rsidR="0058404E" w:rsidRPr="00ED0B76" w:rsidRDefault="0058404E" w:rsidP="0058404E">
      <w:r w:rsidRPr="000143ED">
        <w:rPr>
          <w:rStyle w:val="StyleUnderline"/>
          <w:highlight w:val="yellow"/>
        </w:rPr>
        <w:t>SEVIS Is Not an Effective Tool for Fighting Terrorism</w:t>
      </w:r>
      <w:r>
        <w:rPr>
          <w:sz w:val="16"/>
          <w:szCs w:val="16"/>
        </w:rPr>
        <w:t xml:space="preserve"> </w:t>
      </w:r>
      <w:r w:rsidRPr="00831034">
        <w:rPr>
          <w:sz w:val="8"/>
          <w:szCs w:val="8"/>
        </w:rPr>
        <w:t xml:space="preserve">By allowing the implementation of SEVIS, Congress is "overreaching," by expanding the power of the INS. n107 SEVIS will also monitor the students' activity on campus, from criminal activity to major fields of study. </w:t>
      </w:r>
      <w:proofErr w:type="gramStart"/>
      <w:r w:rsidRPr="00831034">
        <w:rPr>
          <w:sz w:val="8"/>
          <w:szCs w:val="8"/>
        </w:rPr>
        <w:t>n108</w:t>
      </w:r>
      <w:proofErr w:type="gramEnd"/>
      <w:r w:rsidRPr="00831034">
        <w:rPr>
          <w:sz w:val="8"/>
          <w:szCs w:val="8"/>
        </w:rPr>
        <w:t xml:space="preserve"> Furthermore, the system will also monitor any changes in majors and "red flag" certain courses of study, such as nuclear physics. </w:t>
      </w:r>
      <w:proofErr w:type="gramStart"/>
      <w:r w:rsidRPr="00831034">
        <w:rPr>
          <w:sz w:val="8"/>
          <w:szCs w:val="8"/>
        </w:rPr>
        <w:t>n109</w:t>
      </w:r>
      <w:proofErr w:type="gramEnd"/>
      <w:r w:rsidRPr="00831034">
        <w:rPr>
          <w:sz w:val="8"/>
          <w:szCs w:val="8"/>
        </w:rPr>
        <w:t xml:space="preserve"> If a foreign student enrolls to pursue a literature degree and [*513] then switches their major to nuclear physics, the move will be monitored by the school as well as immigration officials. </w:t>
      </w:r>
      <w:proofErr w:type="gramStart"/>
      <w:r w:rsidRPr="00831034">
        <w:rPr>
          <w:sz w:val="8"/>
          <w:szCs w:val="8"/>
        </w:rPr>
        <w:t>n110</w:t>
      </w:r>
      <w:proofErr w:type="gramEnd"/>
      <w:r w:rsidRPr="00831034">
        <w:rPr>
          <w:sz w:val="8"/>
          <w:szCs w:val="8"/>
        </w:rPr>
        <w:t xml:space="preserve"> SEVIS should be limited to that information which is relevant to the INS; it should be used only to confirm that the student is still attending school. </w:t>
      </w:r>
      <w:proofErr w:type="gramStart"/>
      <w:r w:rsidRPr="00831034">
        <w:rPr>
          <w:sz w:val="8"/>
          <w:szCs w:val="8"/>
        </w:rPr>
        <w:t>n111</w:t>
      </w:r>
      <w:proofErr w:type="gramEnd"/>
      <w:r w:rsidRPr="00831034">
        <w:rPr>
          <w:sz w:val="8"/>
          <w:szCs w:val="8"/>
        </w:rPr>
        <w:t xml:space="preserve"> The SEVIS program is excessively intrusive and the INS is not using the program to provide a service to the schools, as mandated by section 641(c) of IIRIRA, but to track terrorists. </w:t>
      </w:r>
      <w:proofErr w:type="gramStart"/>
      <w:r w:rsidRPr="00831034">
        <w:rPr>
          <w:sz w:val="8"/>
          <w:szCs w:val="8"/>
        </w:rPr>
        <w:t>n112</w:t>
      </w:r>
      <w:proofErr w:type="gramEnd"/>
      <w:r w:rsidRPr="00831034">
        <w:rPr>
          <w:sz w:val="8"/>
          <w:szCs w:val="8"/>
        </w:rPr>
        <w:t xml:space="preserve"> INS is not an agency that tracks terrorists and this power should not be delegated to them. </w:t>
      </w:r>
      <w:proofErr w:type="gramStart"/>
      <w:r w:rsidRPr="00831034">
        <w:rPr>
          <w:sz w:val="8"/>
          <w:szCs w:val="8"/>
        </w:rPr>
        <w:t>n113</w:t>
      </w:r>
      <w:proofErr w:type="gramEnd"/>
      <w:r w:rsidRPr="00831034">
        <w:rPr>
          <w:sz w:val="8"/>
          <w:szCs w:val="8"/>
        </w:rPr>
        <w:t xml:space="preserve"> Currently, schools are required to provide INS with the "current academic status" of a student, a definition that hinges on whether the student is attending school full time. </w:t>
      </w:r>
      <w:proofErr w:type="gramStart"/>
      <w:r w:rsidRPr="00831034">
        <w:rPr>
          <w:sz w:val="8"/>
          <w:szCs w:val="8"/>
        </w:rPr>
        <w:t>n114</w:t>
      </w:r>
      <w:proofErr w:type="gramEnd"/>
      <w:r w:rsidRPr="00831034">
        <w:rPr>
          <w:sz w:val="8"/>
          <w:szCs w:val="8"/>
        </w:rPr>
        <w:t xml:space="preserve"> The INS will redefine that term to include which major field of study the </w:t>
      </w:r>
      <w:proofErr w:type="spellStart"/>
      <w:r w:rsidRPr="00831034">
        <w:rPr>
          <w:sz w:val="8"/>
          <w:szCs w:val="8"/>
        </w:rPr>
        <w:t>stu</w:t>
      </w:r>
      <w:proofErr w:type="spellEnd"/>
      <w:r w:rsidRPr="00831034">
        <w:rPr>
          <w:sz w:val="8"/>
          <w:szCs w:val="8"/>
        </w:rPr>
        <w:t xml:space="preserve">-dent is enrolled in. n115 None of the acts mandate that institutions provide INS with the major of the students or provide the INS with the new major that the student changes to. </w:t>
      </w:r>
      <w:proofErr w:type="gramStart"/>
      <w:r w:rsidRPr="00831034">
        <w:rPr>
          <w:sz w:val="8"/>
          <w:szCs w:val="8"/>
        </w:rPr>
        <w:t>n116</w:t>
      </w:r>
      <w:proofErr w:type="gramEnd"/>
      <w:r w:rsidRPr="00831034">
        <w:rPr>
          <w:sz w:val="8"/>
          <w:szCs w:val="8"/>
        </w:rPr>
        <w:t xml:space="preserve"> The system that was introduced to automate the reporting process is being used as a tool to invade the privacy of foreign students, by accessing their information without consent and labeling them as potential terrorists. </w:t>
      </w:r>
      <w:proofErr w:type="gramStart"/>
      <w:r w:rsidRPr="00831034">
        <w:rPr>
          <w:sz w:val="8"/>
          <w:szCs w:val="8"/>
        </w:rPr>
        <w:t>n117</w:t>
      </w:r>
      <w:proofErr w:type="gramEnd"/>
      <w:r w:rsidRPr="00831034">
        <w:rPr>
          <w:sz w:val="8"/>
          <w:szCs w:val="8"/>
        </w:rPr>
        <w:t xml:space="preserve"> The government needs to stop placing additional burdens on foreign </w:t>
      </w:r>
      <w:proofErr w:type="spellStart"/>
      <w:r w:rsidRPr="00831034">
        <w:rPr>
          <w:sz w:val="8"/>
          <w:szCs w:val="8"/>
        </w:rPr>
        <w:t>stu</w:t>
      </w:r>
      <w:proofErr w:type="spellEnd"/>
      <w:r w:rsidRPr="00831034">
        <w:rPr>
          <w:sz w:val="8"/>
          <w:szCs w:val="8"/>
        </w:rPr>
        <w:t xml:space="preserve">-dents, as they try to improve their lives through education. </w:t>
      </w:r>
      <w:proofErr w:type="gramStart"/>
      <w:r w:rsidRPr="000143ED">
        <w:rPr>
          <w:sz w:val="8"/>
          <w:szCs w:val="8"/>
          <w:highlight w:val="yellow"/>
        </w:rPr>
        <w:t>n118</w:t>
      </w:r>
      <w:proofErr w:type="gramEnd"/>
      <w:r w:rsidRPr="000143ED">
        <w:rPr>
          <w:sz w:val="8"/>
          <w:szCs w:val="8"/>
          <w:highlight w:val="yellow"/>
        </w:rPr>
        <w:t xml:space="preserve"> </w:t>
      </w:r>
      <w:r w:rsidRPr="000143ED">
        <w:rPr>
          <w:rStyle w:val="StyleUnderline"/>
          <w:highlight w:val="yellow"/>
        </w:rPr>
        <w:t xml:space="preserve">The government needs to address the problems of </w:t>
      </w:r>
      <w:proofErr w:type="spellStart"/>
      <w:r w:rsidRPr="000143ED">
        <w:rPr>
          <w:rStyle w:val="StyleUnderline"/>
          <w:highlight w:val="yellow"/>
        </w:rPr>
        <w:t>ineffi-cient</w:t>
      </w:r>
      <w:proofErr w:type="spellEnd"/>
      <w:r w:rsidRPr="000143ED">
        <w:rPr>
          <w:rStyle w:val="StyleUnderline"/>
          <w:highlight w:val="yellow"/>
        </w:rPr>
        <w:t xml:space="preserve"> administration instead of implementing solutions that will not combat terrorism.</w:t>
      </w:r>
      <w:r w:rsidRPr="00CC5313">
        <w:rPr>
          <w:rStyle w:val="StyleUnderline"/>
        </w:rPr>
        <w:t xml:space="preserve"> There is a need for better administrative procedures and monitoring of international students studying in the U</w:t>
      </w:r>
      <w:r w:rsidRPr="00F93665">
        <w:rPr>
          <w:sz w:val="16"/>
          <w:szCs w:val="16"/>
        </w:rPr>
        <w:t xml:space="preserve">nited </w:t>
      </w:r>
      <w:r w:rsidRPr="00CC5313">
        <w:rPr>
          <w:rStyle w:val="StyleUnderline"/>
        </w:rPr>
        <w:t>S</w:t>
      </w:r>
      <w:r w:rsidRPr="00F93665">
        <w:rPr>
          <w:sz w:val="16"/>
          <w:szCs w:val="16"/>
        </w:rPr>
        <w:t xml:space="preserve">tates, </w:t>
      </w:r>
      <w:r w:rsidRPr="00CC5313">
        <w:rPr>
          <w:rStyle w:val="StyleUnderline"/>
        </w:rPr>
        <w:t xml:space="preserve">and </w:t>
      </w:r>
      <w:r w:rsidRPr="000143ED">
        <w:rPr>
          <w:rStyle w:val="StyleUnderline"/>
          <w:highlight w:val="yellow"/>
        </w:rPr>
        <w:t>implementing SEVIS would do little to reduce terrorism and ensure national security.</w:t>
      </w:r>
      <w:r w:rsidRPr="00CC5313">
        <w:rPr>
          <w:rStyle w:val="StyleUnderline"/>
        </w:rPr>
        <w:t xml:space="preserve"> </w:t>
      </w:r>
      <w:proofErr w:type="gramStart"/>
      <w:r w:rsidRPr="00F93665">
        <w:rPr>
          <w:sz w:val="16"/>
          <w:szCs w:val="16"/>
        </w:rPr>
        <w:t>n119</w:t>
      </w:r>
      <w:proofErr w:type="gramEnd"/>
      <w:r w:rsidRPr="00F93665">
        <w:rPr>
          <w:sz w:val="16"/>
          <w:szCs w:val="16"/>
        </w:rPr>
        <w:t xml:space="preserve"> </w:t>
      </w:r>
      <w:r w:rsidRPr="000143ED">
        <w:rPr>
          <w:rStyle w:val="Emphasis"/>
          <w:highlight w:val="yellow"/>
        </w:rPr>
        <w:t>It would be like looking for a "needle in a haystack</w:t>
      </w:r>
      <w:r w:rsidRPr="00CC5313">
        <w:rPr>
          <w:rStyle w:val="Emphasis"/>
        </w:rPr>
        <w:t>."</w:t>
      </w:r>
      <w:r w:rsidRPr="00F93665">
        <w:rPr>
          <w:sz w:val="16"/>
          <w:szCs w:val="16"/>
        </w:rPr>
        <w:t xml:space="preserve"> n120 </w:t>
      </w:r>
      <w:r w:rsidRPr="000143ED">
        <w:rPr>
          <w:rStyle w:val="StyleUnderline"/>
          <w:highlight w:val="yellow"/>
        </w:rPr>
        <w:t>To</w:t>
      </w:r>
      <w:r>
        <w:rPr>
          <w:sz w:val="16"/>
          <w:szCs w:val="16"/>
        </w:rPr>
        <w:t xml:space="preserve"> </w:t>
      </w:r>
      <w:r w:rsidRPr="00F93665">
        <w:rPr>
          <w:sz w:val="16"/>
          <w:szCs w:val="16"/>
        </w:rPr>
        <w:t>[*514]</w:t>
      </w:r>
      <w:r>
        <w:rPr>
          <w:sz w:val="16"/>
          <w:szCs w:val="16"/>
        </w:rPr>
        <w:t xml:space="preserve"> </w:t>
      </w:r>
      <w:r w:rsidRPr="000143ED">
        <w:rPr>
          <w:rStyle w:val="StyleUnderline"/>
          <w:highlight w:val="yellow"/>
        </w:rPr>
        <w:t xml:space="preserve">focus so much attention on such a small minority of </w:t>
      </w:r>
      <w:proofErr w:type="spellStart"/>
      <w:r w:rsidRPr="000143ED">
        <w:rPr>
          <w:rStyle w:val="StyleUnderline"/>
          <w:highlight w:val="yellow"/>
        </w:rPr>
        <w:t>nonimmi</w:t>
      </w:r>
      <w:proofErr w:type="spellEnd"/>
      <w:r w:rsidRPr="000143ED">
        <w:rPr>
          <w:rStyle w:val="StyleUnderline"/>
          <w:highlight w:val="yellow"/>
        </w:rPr>
        <w:t>-grants in the country will do little to improve national security.</w:t>
      </w:r>
      <w:r w:rsidRPr="00F93665">
        <w:rPr>
          <w:sz w:val="16"/>
          <w:szCs w:val="16"/>
        </w:rPr>
        <w:t xml:space="preserve"> </w:t>
      </w:r>
      <w:proofErr w:type="gramStart"/>
      <w:r w:rsidRPr="00F93665">
        <w:rPr>
          <w:sz w:val="16"/>
          <w:szCs w:val="16"/>
        </w:rPr>
        <w:t>n121</w:t>
      </w:r>
      <w:proofErr w:type="gramEnd"/>
      <w:r w:rsidRPr="00F93665">
        <w:rPr>
          <w:sz w:val="16"/>
          <w:szCs w:val="16"/>
        </w:rPr>
        <w:t xml:space="preserve"> </w:t>
      </w:r>
      <w:r w:rsidRPr="00FA7691">
        <w:rPr>
          <w:rStyle w:val="StyleUnderline"/>
        </w:rPr>
        <w:t>There is no reason to single out foreign students, who are already closely monitored by the universities, when millions of people illegally enter the U</w:t>
      </w:r>
      <w:r w:rsidRPr="00F93665">
        <w:rPr>
          <w:sz w:val="16"/>
          <w:szCs w:val="16"/>
        </w:rPr>
        <w:t>nited</w:t>
      </w:r>
      <w:r w:rsidRPr="00FA7691">
        <w:rPr>
          <w:rStyle w:val="StyleUnderline"/>
        </w:rPr>
        <w:t xml:space="preserve"> S</w:t>
      </w:r>
      <w:r w:rsidRPr="00F93665">
        <w:rPr>
          <w:sz w:val="16"/>
          <w:szCs w:val="16"/>
        </w:rPr>
        <w:t xml:space="preserve">tates each year. n122 </w:t>
      </w:r>
      <w:r w:rsidRPr="00FA7691">
        <w:rPr>
          <w:rStyle w:val="StyleUnderline"/>
        </w:rPr>
        <w:t>Monitoring the students will not help national security, as the SEVIS system requires documenting a foreign student as long as he/she is enrolled, and not after he/she graduates or drops out.</w:t>
      </w:r>
      <w:r w:rsidRPr="00F93665">
        <w:rPr>
          <w:sz w:val="16"/>
          <w:szCs w:val="16"/>
        </w:rPr>
        <w:t xml:space="preserve"> </w:t>
      </w:r>
      <w:proofErr w:type="gramStart"/>
      <w:r w:rsidRPr="00F93665">
        <w:rPr>
          <w:sz w:val="16"/>
          <w:szCs w:val="16"/>
        </w:rPr>
        <w:t>n123</w:t>
      </w:r>
      <w:proofErr w:type="gramEnd"/>
      <w:r w:rsidRPr="00F93665">
        <w:rPr>
          <w:sz w:val="16"/>
          <w:szCs w:val="16"/>
        </w:rPr>
        <w:t xml:space="preserve"> To monitor students outside the institutional boundaries will require a tremendous task force and the INS lacks the personnel to accomplish this. </w:t>
      </w:r>
      <w:proofErr w:type="gramStart"/>
      <w:r w:rsidRPr="00F93665">
        <w:rPr>
          <w:sz w:val="16"/>
          <w:szCs w:val="16"/>
        </w:rPr>
        <w:t>n124</w:t>
      </w:r>
      <w:proofErr w:type="gramEnd"/>
      <w:r w:rsidRPr="00F93665">
        <w:rPr>
          <w:sz w:val="16"/>
          <w:szCs w:val="16"/>
        </w:rPr>
        <w:t xml:space="preserve"> INS currently has fewer than 5,000 inspectors to evaluate people at ports of entry and only about 2,000 intelligence officers to find people who overstay their visas or break the law while in the United States. n125 </w:t>
      </w:r>
      <w:r w:rsidRPr="00F1618E">
        <w:rPr>
          <w:rStyle w:val="StyleUnderline"/>
          <w:highlight w:val="yellow"/>
        </w:rPr>
        <w:t>It will be very hard to monitor foreign students because the agents are "focused in a lot of different direction</w:t>
      </w:r>
      <w:r w:rsidRPr="00CF2514">
        <w:rPr>
          <w:rStyle w:val="StyleUnderline"/>
        </w:rPr>
        <w:t>s."</w:t>
      </w:r>
      <w:r w:rsidRPr="00F93665">
        <w:rPr>
          <w:sz w:val="16"/>
          <w:szCs w:val="16"/>
        </w:rPr>
        <w:t xml:space="preserve"> </w:t>
      </w:r>
      <w:r w:rsidRPr="006522EC">
        <w:rPr>
          <w:sz w:val="12"/>
          <w:szCs w:val="12"/>
        </w:rPr>
        <w:t>n126 Even in big cities, the immigration service typically assigns only one person to work on visas with colleges and myriad other schools offering subjects like com-</w:t>
      </w:r>
      <w:proofErr w:type="spellStart"/>
      <w:r w:rsidRPr="006522EC">
        <w:rPr>
          <w:sz w:val="12"/>
          <w:szCs w:val="12"/>
        </w:rPr>
        <w:t>puter</w:t>
      </w:r>
      <w:proofErr w:type="spellEnd"/>
      <w:r w:rsidRPr="006522EC">
        <w:rPr>
          <w:sz w:val="12"/>
          <w:szCs w:val="12"/>
        </w:rPr>
        <w:t xml:space="preserve">, language, and flight training. n127 Catching immigrants who overstay their visas has been a "very </w:t>
      </w:r>
      <w:proofErr w:type="spellStart"/>
      <w:r w:rsidRPr="006522EC">
        <w:rPr>
          <w:sz w:val="12"/>
          <w:szCs w:val="12"/>
        </w:rPr>
        <w:t>very</w:t>
      </w:r>
      <w:proofErr w:type="spellEnd"/>
      <w:r w:rsidRPr="006522EC">
        <w:rPr>
          <w:sz w:val="12"/>
          <w:szCs w:val="12"/>
        </w:rPr>
        <w:t xml:space="preserve"> low priority and it should be a low priority." n128 In March of 2002, a bureaucratic blunder made the INS a laughingstock, showcasing the agency's weakness at a time when it already was under severe criticism after the September 11th attacks. </w:t>
      </w:r>
      <w:proofErr w:type="gramStart"/>
      <w:r w:rsidRPr="006522EC">
        <w:rPr>
          <w:sz w:val="12"/>
          <w:szCs w:val="12"/>
        </w:rPr>
        <w:t>n129</w:t>
      </w:r>
      <w:proofErr w:type="gramEnd"/>
      <w:r w:rsidRPr="00F93665">
        <w:rPr>
          <w:sz w:val="16"/>
          <w:szCs w:val="16"/>
        </w:rPr>
        <w:t xml:space="preserve"> </w:t>
      </w:r>
      <w:r w:rsidRPr="00C54FE0">
        <w:rPr>
          <w:rStyle w:val="StyleUnderline"/>
        </w:rPr>
        <w:t>The INS approved student visas for the September 11th terrorists to study at Huffman Aviation, before their terrorist associations came to ligh</w:t>
      </w:r>
      <w:r w:rsidRPr="005E2BEB">
        <w:rPr>
          <w:rStyle w:val="StyleUnderline"/>
        </w:rPr>
        <w:t>t.</w:t>
      </w:r>
      <w:r w:rsidRPr="00F93665">
        <w:rPr>
          <w:sz w:val="16"/>
          <w:szCs w:val="16"/>
        </w:rPr>
        <w:t xml:space="preserve"> </w:t>
      </w:r>
      <w:proofErr w:type="gramStart"/>
      <w:r w:rsidRPr="00F93665">
        <w:rPr>
          <w:sz w:val="16"/>
          <w:szCs w:val="16"/>
        </w:rPr>
        <w:t>n130</w:t>
      </w:r>
      <w:proofErr w:type="gramEnd"/>
      <w:r w:rsidRPr="00F93665">
        <w:rPr>
          <w:sz w:val="16"/>
          <w:szCs w:val="16"/>
        </w:rPr>
        <w:t xml:space="preserve"> On March 11, 2002, </w:t>
      </w:r>
      <w:r w:rsidRPr="006522EC">
        <w:rPr>
          <w:rStyle w:val="StyleUnderline"/>
        </w:rPr>
        <w:t xml:space="preserve">exactly six months after the terrorist attacks in New York and Washington, Huffman received the paperwork informing the men that their visas had been approved. </w:t>
      </w:r>
      <w:r w:rsidRPr="00F93665">
        <w:rPr>
          <w:sz w:val="16"/>
          <w:szCs w:val="16"/>
        </w:rPr>
        <w:t>n131 The mistake</w:t>
      </w:r>
      <w:r>
        <w:rPr>
          <w:sz w:val="16"/>
          <w:szCs w:val="16"/>
        </w:rPr>
        <w:t xml:space="preserve"> </w:t>
      </w:r>
      <w:r w:rsidRPr="00F93665">
        <w:rPr>
          <w:sz w:val="16"/>
          <w:szCs w:val="16"/>
        </w:rPr>
        <w:t>[*515]</w:t>
      </w:r>
      <w:r>
        <w:rPr>
          <w:sz w:val="16"/>
          <w:szCs w:val="16"/>
        </w:rPr>
        <w:t xml:space="preserve"> </w:t>
      </w:r>
      <w:r w:rsidRPr="00F93665">
        <w:rPr>
          <w:sz w:val="16"/>
          <w:szCs w:val="16"/>
        </w:rPr>
        <w:t>was another embarrass-</w:t>
      </w:r>
      <w:proofErr w:type="spellStart"/>
      <w:r w:rsidRPr="00F93665">
        <w:rPr>
          <w:sz w:val="16"/>
          <w:szCs w:val="16"/>
        </w:rPr>
        <w:t>ing</w:t>
      </w:r>
      <w:proofErr w:type="spellEnd"/>
      <w:r w:rsidRPr="00F93665">
        <w:rPr>
          <w:sz w:val="16"/>
          <w:szCs w:val="16"/>
        </w:rPr>
        <w:t xml:space="preserve"> gaffe for an agency that has long been criticized in Congress for sloppy management and inept record keeping and for being unable to control the borders or keep track of foreigners in the U.S. legally or illegally. n132 </w:t>
      </w:r>
      <w:r w:rsidRPr="006522EC">
        <w:rPr>
          <w:rStyle w:val="StyleUnderline"/>
        </w:rPr>
        <w:t xml:space="preserve">"This shows the complete incompetence of the INS to enforce our laws and protect our borders." </w:t>
      </w:r>
      <w:r w:rsidRPr="00F93665">
        <w:rPr>
          <w:sz w:val="16"/>
          <w:szCs w:val="16"/>
        </w:rPr>
        <w:t xml:space="preserve">n133 </w:t>
      </w:r>
      <w:r w:rsidRPr="006522EC">
        <w:rPr>
          <w:rStyle w:val="StyleUnderline"/>
        </w:rPr>
        <w:t>"This kind of thing happens all the time to people who aren't terrorists, but then it's not news</w:t>
      </w:r>
      <w:r w:rsidRPr="00C54FE0">
        <w:rPr>
          <w:rStyle w:val="StyleUnderline"/>
          <w:highlight w:val="yellow"/>
        </w:rPr>
        <w:t>. The very fact that this falls through the cracks tells you that they do not really own their own data, or have much control over what happens to it."</w:t>
      </w:r>
      <w:r w:rsidRPr="00F93665">
        <w:rPr>
          <w:sz w:val="16"/>
          <w:szCs w:val="16"/>
        </w:rPr>
        <w:t xml:space="preserve"> </w:t>
      </w:r>
      <w:r w:rsidRPr="006522EC">
        <w:rPr>
          <w:sz w:val="12"/>
          <w:szCs w:val="12"/>
        </w:rPr>
        <w:t xml:space="preserve">n134 INS officials have little grasp of the foreign student population, including how many are taking classes illegally or out of status. </w:t>
      </w:r>
      <w:proofErr w:type="gramStart"/>
      <w:r w:rsidRPr="006522EC">
        <w:rPr>
          <w:sz w:val="12"/>
          <w:szCs w:val="12"/>
        </w:rPr>
        <w:t>n135</w:t>
      </w:r>
      <w:proofErr w:type="gramEnd"/>
      <w:r w:rsidRPr="006522EC">
        <w:rPr>
          <w:sz w:val="12"/>
          <w:szCs w:val="12"/>
        </w:rPr>
        <w:t xml:space="preserve"> Embarrassed by issuing visas to dead hijackers, the agency is struggling to prove it can reliably track anyone. </w:t>
      </w:r>
      <w:proofErr w:type="gramStart"/>
      <w:r w:rsidRPr="006522EC">
        <w:rPr>
          <w:sz w:val="12"/>
          <w:szCs w:val="12"/>
        </w:rPr>
        <w:t>n136</w:t>
      </w:r>
      <w:proofErr w:type="gramEnd"/>
      <w:r w:rsidRPr="006522EC">
        <w:rPr>
          <w:sz w:val="12"/>
          <w:szCs w:val="12"/>
        </w:rPr>
        <w:t xml:space="preserve"> However, the INS has also failed to keep track of schools authorized to accept foreign students. </w:t>
      </w:r>
      <w:proofErr w:type="gramStart"/>
      <w:r w:rsidRPr="006522EC">
        <w:rPr>
          <w:sz w:val="12"/>
          <w:szCs w:val="12"/>
        </w:rPr>
        <w:t>n137</w:t>
      </w:r>
      <w:proofErr w:type="gramEnd"/>
      <w:r w:rsidRPr="006522EC">
        <w:rPr>
          <w:sz w:val="12"/>
          <w:szCs w:val="12"/>
        </w:rPr>
        <w:t xml:space="preserve"> Alt-</w:t>
      </w:r>
      <w:proofErr w:type="spellStart"/>
      <w:r w:rsidRPr="006522EC">
        <w:rPr>
          <w:sz w:val="12"/>
          <w:szCs w:val="12"/>
        </w:rPr>
        <w:t>hough</w:t>
      </w:r>
      <w:proofErr w:type="spellEnd"/>
      <w:r w:rsidRPr="006522EC">
        <w:rPr>
          <w:sz w:val="12"/>
          <w:szCs w:val="12"/>
        </w:rPr>
        <w:t xml:space="preserve"> INS is supposed to review the schools every two years, the authorized list contains institutions that dissolved years ago, in one case, more than a decade ago. n138 As a result of these "blunders," President Bush will likely accept a proposal from his domestic defense advisers to merge parts of the embattled INS and the Customs Service into a new agency that would exert firmer control over who and what enters the country. n139</w:t>
      </w:r>
    </w:p>
    <w:p w:rsidR="0058404E" w:rsidRPr="00D0674E" w:rsidRDefault="0058404E" w:rsidP="0058404E">
      <w:pPr>
        <w:pStyle w:val="Heading4"/>
      </w:pPr>
      <w:r>
        <w:t>Doesn’t link to terror—most foreign students aren’t malicious and even if they are monitoring systems don’t reveal intentions</w:t>
      </w:r>
    </w:p>
    <w:p w:rsidR="0058404E" w:rsidRPr="006D50E2" w:rsidRDefault="0058404E" w:rsidP="0058404E">
      <w:r w:rsidRPr="00D0674E">
        <w:rPr>
          <w:rStyle w:val="Style13ptBold"/>
        </w:rPr>
        <w:t>Johnson 01</w:t>
      </w:r>
      <w:r>
        <w:t xml:space="preserve"> Marlene M. Johnson, Executive Director and CEO of NAFSA:  Association of International Educators, “</w:t>
      </w:r>
      <w:r w:rsidRPr="006D50E2">
        <w:t>Thinking Clearly about</w:t>
      </w:r>
      <w:r>
        <w:t xml:space="preserve"> Foreign Students and Terrorism”, 9/20/01</w:t>
      </w:r>
      <w:proofErr w:type="gramStart"/>
      <w:r>
        <w:t>,  &lt;</w:t>
      </w:r>
      <w:proofErr w:type="gramEnd"/>
      <w:r w:rsidRPr="006D50E2">
        <w:t>http://lobby.la.psu.edu/_107th/119_Student_Visas_Security/Organizational_Statements/NAFSA/NAFSA_Thinking_about_ForeignStudents_Terrorism.htm</w:t>
      </w:r>
      <w:r>
        <w:t>&gt; //</w:t>
      </w:r>
      <w:proofErr w:type="spellStart"/>
      <w:r>
        <w:t>ak</w:t>
      </w:r>
      <w:proofErr w:type="spellEnd"/>
      <w:r>
        <w:t xml:space="preserve"> </w:t>
      </w:r>
    </w:p>
    <w:p w:rsidR="0058404E" w:rsidRDefault="0058404E" w:rsidP="0058404E">
      <w:pPr>
        <w:rPr>
          <w:rStyle w:val="Emphasis"/>
        </w:rPr>
      </w:pPr>
      <w:proofErr w:type="gramStart"/>
      <w:r w:rsidRPr="00D0674E">
        <w:rPr>
          <w:sz w:val="14"/>
        </w:rPr>
        <w:t>Obviously, much changed on September 11.</w:t>
      </w:r>
      <w:proofErr w:type="gramEnd"/>
      <w:r w:rsidRPr="00D0674E">
        <w:rPr>
          <w:sz w:val="14"/>
        </w:rPr>
        <w:t xml:space="preserve"> But not everything changed. </w:t>
      </w:r>
      <w:r w:rsidRPr="006D50E2">
        <w:rPr>
          <w:rStyle w:val="StyleUnderline"/>
        </w:rPr>
        <w:t>The United States still needs friends in the world - now more than ever</w:t>
      </w:r>
      <w:r w:rsidRPr="00D0674E">
        <w:rPr>
          <w:sz w:val="14"/>
        </w:rPr>
        <w:t xml:space="preserve">. One of </w:t>
      </w:r>
      <w:r w:rsidRPr="00D0674E">
        <w:rPr>
          <w:rStyle w:val="StyleUnderline"/>
        </w:rPr>
        <w:t>the most important but least appreciated successes of American foreign policy has been the reservoir of goodwill toward our country that we have created by educating successive generations of world leaders.</w:t>
      </w:r>
      <w:r w:rsidRPr="00D0674E">
        <w:rPr>
          <w:sz w:val="14"/>
        </w:rPr>
        <w:t xml:space="preserve"> As the debate on foreign </w:t>
      </w:r>
      <w:proofErr w:type="gramStart"/>
      <w:r w:rsidRPr="00D0674E">
        <w:rPr>
          <w:sz w:val="14"/>
        </w:rPr>
        <w:t>students</w:t>
      </w:r>
      <w:proofErr w:type="gramEnd"/>
      <w:r w:rsidRPr="00D0674E">
        <w:rPr>
          <w:sz w:val="14"/>
        </w:rPr>
        <w:t xml:space="preserve"> proceeds, we must recognize that </w:t>
      </w:r>
      <w:r w:rsidRPr="00D0674E">
        <w:rPr>
          <w:rStyle w:val="StyleUnderline"/>
        </w:rPr>
        <w:t>our country gains much from being their destination of choice. It also remains true that 99.99 percent of the foreign students enrolled in our institutions wish us no ill,</w:t>
      </w:r>
      <w:r w:rsidRPr="00D0674E">
        <w:rPr>
          <w:sz w:val="14"/>
        </w:rPr>
        <w:t xml:space="preserve"> cause us no problems, and seek nothing more than the best education in the world. As the administration seeks to define an effective anti-terrorism strategy, we cannot afford to punish the many for the acts of the few. September 11 did not change the fact that U.S. pre-eminence in science is not an accident; it is due fundamentally to our openness to scientific exchange, which has enabled us over the generations to benefit from the best scientific expertise in the world. </w:t>
      </w:r>
      <w:r w:rsidRPr="00D0674E">
        <w:rPr>
          <w:rStyle w:val="StyleUnderline"/>
        </w:rPr>
        <w:t>It is very much worth preserving the freedom of foreign scholars to participate in scientific exchanges at U.S. universities and research institutes. America's world leadership is being tested as rarely before</w:t>
      </w:r>
      <w:r w:rsidRPr="00D0674E">
        <w:rPr>
          <w:sz w:val="14"/>
        </w:rPr>
        <w:t xml:space="preserve">. But how will we continue to renew our ability to lead? Another thing September 11 did not change is that we cannot effectively lead a world we do not understand. </w:t>
      </w:r>
      <w:r w:rsidRPr="009257F5">
        <w:rPr>
          <w:rStyle w:val="Emphasis"/>
        </w:rPr>
        <w:t>Foreign scholars who help us understand the world from whence they come do not threaten our national security; they enhance it</w:t>
      </w:r>
      <w:r w:rsidRPr="00D0674E">
        <w:rPr>
          <w:sz w:val="14"/>
        </w:rPr>
        <w:t>. If cracking down on foreign students and scholars could really protect us against terrorism</w:t>
      </w:r>
      <w:r w:rsidRPr="00D0674E">
        <w:rPr>
          <w:rStyle w:val="StyleUnderline"/>
        </w:rPr>
        <w:t>,</w:t>
      </w:r>
      <w:r w:rsidRPr="00D0674E">
        <w:rPr>
          <w:sz w:val="14"/>
        </w:rPr>
        <w:t xml:space="preserve"> i</w:t>
      </w:r>
      <w:r w:rsidRPr="00D0674E">
        <w:rPr>
          <w:rStyle w:val="Emphasis"/>
        </w:rPr>
        <w:t>t might be necessary to forego the benefits that they bring. But that's not the case.</w:t>
      </w:r>
      <w:r w:rsidRPr="00D0674E">
        <w:rPr>
          <w:rStyle w:val="StyleUnderline"/>
        </w:rPr>
        <w:t xml:space="preserve"> Foreign students and scholars constitute a tiny proportion of the 30 million foreign visitors who enter the United States annually with visas, and a minuscule proportion of the hundreds of millions who cross our borders legally each year</w:t>
      </w:r>
      <w:r w:rsidRPr="00D0674E">
        <w:rPr>
          <w:sz w:val="14"/>
        </w:rPr>
        <w:t xml:space="preserve">. Whatever degree of monitoring of foreign visitors may be </w:t>
      </w:r>
      <w:proofErr w:type="gramStart"/>
      <w:r w:rsidRPr="00D0674E">
        <w:rPr>
          <w:sz w:val="14"/>
        </w:rPr>
        <w:t>necessary,</w:t>
      </w:r>
      <w:proofErr w:type="gramEnd"/>
      <w:r w:rsidRPr="00D0674E">
        <w:rPr>
          <w:sz w:val="14"/>
        </w:rPr>
        <w:t xml:space="preserve"> we cannot pretend that we protect ourselves by applying it only to this small group. </w:t>
      </w:r>
      <w:r w:rsidRPr="00D0674E">
        <w:rPr>
          <w:rStyle w:val="Emphasis"/>
        </w:rPr>
        <w:t>Monitoring systems will never reveal people's intentions</w:t>
      </w:r>
      <w:r w:rsidRPr="00D0674E">
        <w:rPr>
          <w:sz w:val="14"/>
        </w:rPr>
        <w:t xml:space="preserve">. </w:t>
      </w:r>
      <w:r w:rsidRPr="00D0674E">
        <w:rPr>
          <w:rStyle w:val="StyleUnderline"/>
        </w:rPr>
        <w:t>There is no substitute for the intelligence community being able to identify dangerous people before they get here</w:t>
      </w:r>
      <w:r w:rsidRPr="00D0674E">
        <w:rPr>
          <w:sz w:val="14"/>
        </w:rPr>
        <w:t xml:space="preserve">. Absent that, we will always be blind. The threat we face is very serious. Our nation's response must be equally so. Daunting foreign policy, military, intelligence, and security challenges confront us. The job now is to focus the nation's attention and resources on these urgent challenges. </w:t>
      </w:r>
      <w:r w:rsidRPr="00D0674E">
        <w:rPr>
          <w:rStyle w:val="Emphasis"/>
        </w:rPr>
        <w:t>Given that foreign students are already among the most closely monitored of all nonimmigrant visitors, it is difficult not to see increased monitoring as a diversion from the task at hand.</w:t>
      </w:r>
    </w:p>
    <w:p w:rsidR="0058404E" w:rsidRDefault="0058404E" w:rsidP="0058404E">
      <w:pPr>
        <w:pStyle w:val="Heading3"/>
      </w:pPr>
      <w:r w:rsidRPr="000A465D">
        <w:t>Link Turn</w:t>
      </w:r>
    </w:p>
    <w:p w:rsidR="0058404E" w:rsidRDefault="0058404E" w:rsidP="0058404E">
      <w:pPr>
        <w:pStyle w:val="Heading4"/>
      </w:pPr>
      <w:r w:rsidRPr="000A465D">
        <w:t xml:space="preserve">Foreign students key to build up the goodwill </w:t>
      </w:r>
      <w:r>
        <w:t>necessary to</w:t>
      </w:r>
      <w:r w:rsidRPr="000A465D">
        <w:t xml:space="preserve"> deter terrorism</w:t>
      </w:r>
    </w:p>
    <w:p w:rsidR="0058404E" w:rsidRPr="000A465D" w:rsidRDefault="0058404E" w:rsidP="0058404E">
      <w:proofErr w:type="gramStart"/>
      <w:r w:rsidRPr="000A465D">
        <w:rPr>
          <w:rStyle w:val="Style13ptBold"/>
        </w:rPr>
        <w:t>NAFSA  03</w:t>
      </w:r>
      <w:proofErr w:type="gramEnd"/>
      <w:r>
        <w:t xml:space="preserve">, </w:t>
      </w:r>
      <w:r w:rsidRPr="000A465D">
        <w:t>NAFSA: Association of International Educators</w:t>
      </w:r>
      <w:r>
        <w:t>, “In America’s Interest: Welcoming International Students” January 2001, &lt;</w:t>
      </w:r>
      <w:r w:rsidRPr="000A465D">
        <w:t>http://www.nafsa.org/uploadedFiles/NAFSA_Home/</w:t>
      </w:r>
      <w:r>
        <w:t xml:space="preserve"> </w:t>
      </w:r>
      <w:proofErr w:type="spellStart"/>
      <w:r w:rsidRPr="000A465D">
        <w:t>Resource_Library_Assets</w:t>
      </w:r>
      <w:proofErr w:type="spellEnd"/>
      <w:r w:rsidRPr="000A465D">
        <w:t>/</w:t>
      </w:r>
      <w:proofErr w:type="spellStart"/>
      <w:r w:rsidRPr="000A465D">
        <w:t>Public_Policy</w:t>
      </w:r>
      <w:proofErr w:type="spellEnd"/>
      <w:r w:rsidRPr="000A465D">
        <w:t>/in_america_s_interest.pdf</w:t>
      </w:r>
      <w:r>
        <w:t>&gt;</w:t>
      </w:r>
    </w:p>
    <w:p w:rsidR="0058404E" w:rsidRPr="000A465D" w:rsidRDefault="0058404E" w:rsidP="0058404E">
      <w:pPr>
        <w:rPr>
          <w:rStyle w:val="StyleUnderline"/>
        </w:rPr>
      </w:pPr>
      <w:r w:rsidRPr="000A465D">
        <w:rPr>
          <w:sz w:val="16"/>
        </w:rPr>
        <w:t xml:space="preserve">Secretary Powell has spoken eloquently of the foreign policy benefits that accrue to the United States from being the destination of choice for the world’s internationally mobile students and, especially, from educating successive generations of world leaders. </w:t>
      </w:r>
      <w:r w:rsidRPr="000A465D">
        <w:rPr>
          <w:rStyle w:val="StyleUnderline"/>
        </w:rPr>
        <w:t>By hosting international students, we generate an appreciation of American political values and institutions, and we lay the foundation for constructive relations based on mutual understanding and goodwill</w:t>
      </w:r>
      <w:r w:rsidRPr="000A465D">
        <w:rPr>
          <w:sz w:val="16"/>
        </w:rPr>
        <w:t xml:space="preserve">. The ties formed at school between future American and future foreign leaders </w:t>
      </w:r>
      <w:r w:rsidRPr="000A465D">
        <w:rPr>
          <w:rStyle w:val="StyleUnderline"/>
        </w:rPr>
        <w:t xml:space="preserve">have facilitated innumerable foreign policy relationships. The millions of people who have studied in the United States over the years constitute a remarkable reservoir of goodwill for our country, </w:t>
      </w:r>
      <w:r w:rsidRPr="000A465D">
        <w:rPr>
          <w:rStyle w:val="Emphasis"/>
        </w:rPr>
        <w:t>perhaps our most undervalued foreign policy asset</w:t>
      </w:r>
      <w:r w:rsidRPr="000A465D">
        <w:rPr>
          <w:rStyle w:val="StyleUnderline"/>
        </w:rPr>
        <w:t>.</w:t>
      </w:r>
      <w:r w:rsidRPr="000A465D">
        <w:rPr>
          <w:sz w:val="16"/>
        </w:rPr>
        <w:t xml:space="preserve"> Is there a danger that terrorists will gain access to the United States by posing as students? Of course there is; that danger exists with respect to all nonimmigrant visitors, of which students constitute only a minuscule two percent. All countries must confront a central question of our age, which is </w:t>
      </w:r>
      <w:r w:rsidRPr="000A465D">
        <w:rPr>
          <w:rStyle w:val="StyleUnderline"/>
        </w:rPr>
        <w:t>how to reconcile global mobility with global terrorism</w:t>
      </w:r>
      <w:r w:rsidRPr="000A465D">
        <w:rPr>
          <w:sz w:val="16"/>
        </w:rPr>
        <w:t xml:space="preserve">. Openness to mobility carries dangers; higher education wants to be a part of the greater attention to these dangers that is now necessary, and of the more robust enforcement measures that are now required. In this context, the task force fully supports appropriate screening and monitoring measures. Schools are collectively spending millions of dollars and countless hours to implement the international student tracking system that became a federal priority on September 11. They are working with the Department of State to protect the integrity of student visas and to prevent their fraudulent use by those who seek access to the United States for illegitimate reasons. Research institutions are wrestling with questions of access to sensitive scientific information and are doing their best to strike the appropriate balance. In these and other ways, higher education is doing its part to help protect our country. </w:t>
      </w:r>
      <w:r w:rsidRPr="000A465D">
        <w:rPr>
          <w:rStyle w:val="StyleUnderline"/>
        </w:rPr>
        <w:t>But to unduly restrict the access of future leaders—and, indeed, the youth of the world—to this country is to court a greater danger</w:t>
      </w:r>
      <w:r w:rsidRPr="000A465D">
        <w:rPr>
          <w:rStyle w:val="Emphasis"/>
        </w:rPr>
        <w:t>, which is to nurture the isolationism, fundamentalism, and bigoted caricatures that drive anti-Western terrorism.</w:t>
      </w:r>
      <w:r w:rsidRPr="000A465D">
        <w:rPr>
          <w:sz w:val="16"/>
        </w:rPr>
        <w:t xml:space="preserve"> After September 11, it seems clear that </w:t>
      </w:r>
      <w:r w:rsidRPr="000A465D">
        <w:rPr>
          <w:rStyle w:val="StyleUnderline"/>
        </w:rPr>
        <w:t>the more people who can experience this country first-hand, breaking down the stereotypes they grow up with and opening their minds to a world beyond their borders, the better it is for U.S. security</w:t>
      </w:r>
    </w:p>
    <w:p w:rsidR="0058404E" w:rsidRDefault="0058404E" w:rsidP="0058404E">
      <w:pPr>
        <w:pStyle w:val="Heading4"/>
      </w:pPr>
      <w:r>
        <w:t>STEM research key to combat terrorism</w:t>
      </w:r>
    </w:p>
    <w:p w:rsidR="0058404E" w:rsidRDefault="0058404E" w:rsidP="0058404E">
      <w:proofErr w:type="spellStart"/>
      <w:r w:rsidRPr="00291F1D">
        <w:rPr>
          <w:rStyle w:val="Style13ptBold"/>
        </w:rPr>
        <w:t>Tilghman</w:t>
      </w:r>
      <w:proofErr w:type="spellEnd"/>
      <w:r w:rsidRPr="00291F1D">
        <w:rPr>
          <w:rStyle w:val="Style13ptBold"/>
        </w:rPr>
        <w:t xml:space="preserve"> 03 </w:t>
      </w:r>
      <w:r w:rsidRPr="00291F1D">
        <w:t xml:space="preserve">Shirley M. </w:t>
      </w:r>
      <w:proofErr w:type="spellStart"/>
      <w:r w:rsidRPr="00291F1D">
        <w:t>Tilghman</w:t>
      </w:r>
      <w:proofErr w:type="spellEnd"/>
      <w:r w:rsidRPr="00291F1D">
        <w:t xml:space="preserve"> </w:t>
      </w:r>
      <w:r>
        <w:t>is the 19</w:t>
      </w:r>
      <w:r w:rsidRPr="00291F1D">
        <w:rPr>
          <w:vertAlign w:val="superscript"/>
        </w:rPr>
        <w:t>th</w:t>
      </w:r>
      <w:r>
        <w:t xml:space="preserve"> President of Princeton University, “</w:t>
      </w:r>
      <w:r w:rsidRPr="00291F1D">
        <w:t>Dealing with Foreign Students and Scholars in the Age of Terrorism: Visa Backlogs and Tracking Systems</w:t>
      </w:r>
      <w:r>
        <w:t>”, 3/26/03,                              &lt;</w:t>
      </w:r>
      <w:r w:rsidRPr="00291F1D">
        <w:t>http://www.princeton.edu/president/tilghman/speeches/20030326/</w:t>
      </w:r>
      <w:r>
        <w:t>&gt;</w:t>
      </w:r>
    </w:p>
    <w:p w:rsidR="0058404E" w:rsidRPr="005140A8" w:rsidRDefault="0058404E" w:rsidP="0058404E">
      <w:pPr>
        <w:rPr>
          <w:u w:val="single"/>
        </w:rPr>
      </w:pPr>
      <w:proofErr w:type="gramStart"/>
      <w:r w:rsidRPr="001665AB">
        <w:rPr>
          <w:sz w:val="16"/>
        </w:rPr>
        <w:t>As was so clearly articulated in the Hart-Rudman report, Road Map for National Security: Imperative for Change</w:t>
      </w:r>
      <w:r w:rsidRPr="00EC0ACD">
        <w:rPr>
          <w:rStyle w:val="Emphasis"/>
        </w:rPr>
        <w:t>, a robust system of research and education is our greatest defense against terrorism</w:t>
      </w:r>
      <w:r w:rsidRPr="001665AB">
        <w:rPr>
          <w:sz w:val="16"/>
        </w:rPr>
        <w:t>.</w:t>
      </w:r>
      <w:proofErr w:type="gramEnd"/>
      <w:r w:rsidRPr="001665AB">
        <w:rPr>
          <w:sz w:val="16"/>
        </w:rPr>
        <w:t xml:space="preserve"> The report calls the current investment in research and development a “consumption of the capital” of the past three generations, pointing out that </w:t>
      </w:r>
      <w:r w:rsidRPr="00EC0ACD">
        <w:rPr>
          <w:rStyle w:val="StyleUnderline"/>
        </w:rPr>
        <w:t>“the U.S. need for the highest quality human capital in science, mathematics, and engineering is not being met.</w:t>
      </w:r>
      <w:r w:rsidRPr="001665AB">
        <w:rPr>
          <w:sz w:val="16"/>
        </w:rPr>
        <w:t xml:space="preserve">” It goes on to explain that: “American students know that professional careers in basic science and mathematics require considerable preparation and effort, while salaries are often more lucrative in areas requiring less demanding training. </w:t>
      </w:r>
      <w:r w:rsidRPr="00EC0ACD">
        <w:rPr>
          <w:rStyle w:val="StyleUnderline"/>
        </w:rPr>
        <w:t xml:space="preserve">Non-U.S. nationals, however, do find these professions attractive and, thanks to science, math, and technical preparation superior to that of many Americans, they increasingly fill American university graduate studies seats and job slots in these areas.” </w:t>
      </w:r>
      <w:r w:rsidRPr="001665AB">
        <w:rPr>
          <w:sz w:val="16"/>
        </w:rPr>
        <w:t xml:space="preserve">So, while we make national and institutional efforts to attract American students to careers in science and work to improve K-12 education to produce more Americans who have the capabilities necessary to excel in science and mathematics, </w:t>
      </w:r>
      <w:r w:rsidRPr="001665AB">
        <w:rPr>
          <w:rStyle w:val="StyleUnderline"/>
        </w:rPr>
        <w:t>we turn to international students and scholars to fill the widening gap between supply and demand for U.S. scientists and engineers.</w:t>
      </w:r>
      <w:r w:rsidRPr="001665AB">
        <w:rPr>
          <w:sz w:val="16"/>
        </w:rPr>
        <w:t xml:space="preserve"> </w:t>
      </w:r>
      <w:r w:rsidRPr="001665AB">
        <w:rPr>
          <w:rStyle w:val="StyleUnderline"/>
        </w:rPr>
        <w:t>These</w:t>
      </w:r>
      <w:r w:rsidRPr="001665AB">
        <w:rPr>
          <w:sz w:val="16"/>
        </w:rPr>
        <w:t xml:space="preserve"> foreign scientists and </w:t>
      </w:r>
      <w:r w:rsidRPr="001665AB">
        <w:rPr>
          <w:rStyle w:val="StyleUnderline"/>
        </w:rPr>
        <w:t>scholars make many critical contributions to the</w:t>
      </w:r>
      <w:r w:rsidRPr="001665AB">
        <w:rPr>
          <w:sz w:val="16"/>
        </w:rPr>
        <w:t xml:space="preserve"> </w:t>
      </w:r>
      <w:r w:rsidRPr="001665AB">
        <w:rPr>
          <w:rStyle w:val="StyleUnderline"/>
        </w:rPr>
        <w:t>American scientific and education enterprise.</w:t>
      </w:r>
      <w:r w:rsidRPr="001665AB">
        <w:rPr>
          <w:sz w:val="16"/>
        </w:rPr>
        <w:t xml:space="preserve"> They bring a wealth of knowledge and experience to our colleges and universities, and they enrich the cultural diversity of our campuses. Given the global nature of business, the economy, education, and the scientific enterprise, cultural diversity on our campuses pays important dividends to our entire society; it is imperative to the future success of our graduates and the international leadership and stability of our nation. Foreign-born scientists have, for more than 50 years, helped the U.S. achieve the pre-eminence in science and technology that has led to our strong economic growth and long-term national security. </w:t>
      </w:r>
      <w:r w:rsidRPr="001665AB">
        <w:rPr>
          <w:rStyle w:val="StyleUnderline"/>
        </w:rPr>
        <w:t>Almost 20 percent of the distinguished scientists and engineers who are members of the National Academy of Sciences, and more than a third of U.S. Nobel Laureates, are foreign born</w:t>
      </w:r>
      <w:r w:rsidRPr="001665AB">
        <w:rPr>
          <w:sz w:val="16"/>
        </w:rPr>
        <w:t xml:space="preserve">. I, too, am a foreign-born scientist, having been raised and educated in Canada prior to my graduate studies at Temple University. According to the 2002 Science and Engineering Indicators, nearly a third of the doctoral degrees in science and engineering awarded in the U.S. each year go to foreign nationals, with well over 40 percent of the doctoral degrees in engineering and computer science earned by foreign students. Two-thirds of foreign students who receive a Ph.D. in science or engineering stay in the U.S., taking positions in academia and industry, and nearly 40 percent of the current U.S. engineering faculty is foreign-born. Despite the important contributions that foreign students and scholars have made and continue to make to U.S. advances in science and technology, we are all painfully aware that at least three of the 19 September 11th hijackers were attending U.S. flight schools on student visas when they committed their heinous acts. And we know from the 1993 bombing of the World Trade Center that others exploited weaknesses in the student non-immigrant visa program and were in this country on expired student visas when they committed their crime. In </w:t>
      </w:r>
      <w:r w:rsidRPr="001665AB">
        <w:rPr>
          <w:rStyle w:val="StyleUnderline"/>
        </w:rPr>
        <w:t>the wake of the September 11th attacks, there has been increased oversight of the student and scholar visa program resulting in new legislation and regulations in this area.</w:t>
      </w:r>
    </w:p>
    <w:p w:rsidR="0058404E" w:rsidRDefault="0058404E" w:rsidP="0058404E"/>
    <w:p w:rsidR="0058404E" w:rsidRDefault="0058404E" w:rsidP="0058404E"/>
    <w:p w:rsidR="0058404E" w:rsidRPr="00FF3371" w:rsidRDefault="0058404E" w:rsidP="0058404E"/>
    <w:p w:rsidR="00BD150F" w:rsidRDefault="00BD150F"/>
    <w:sectPr w:rsidR="00BD1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D8A6B22"/>
    <w:multiLevelType w:val="hybridMultilevel"/>
    <w:tmpl w:val="E8B05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C63913"/>
    <w:multiLevelType w:val="hybridMultilevel"/>
    <w:tmpl w:val="3760C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32D551B"/>
    <w:multiLevelType w:val="hybridMultilevel"/>
    <w:tmpl w:val="11F093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FD3219B"/>
    <w:multiLevelType w:val="hybridMultilevel"/>
    <w:tmpl w:val="43CC6FC2"/>
    <w:lvl w:ilvl="0" w:tplc="F49C986E">
      <w:start w:val="1"/>
      <w:numFmt w:val="decimal"/>
      <w:lvlText w:val="%1."/>
      <w:lvlJc w:val="left"/>
      <w:pPr>
        <w:ind w:left="720" w:hanging="360"/>
      </w:pPr>
      <w:rPr>
        <w:rFonts w:hint="default"/>
        <w:b w:val="0"/>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5"/>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04E"/>
    <w:rsid w:val="0000065E"/>
    <w:rsid w:val="00254758"/>
    <w:rsid w:val="00322568"/>
    <w:rsid w:val="0058404E"/>
    <w:rsid w:val="009E6720"/>
    <w:rsid w:val="00B30DD8"/>
    <w:rsid w:val="00BA74F0"/>
    <w:rsid w:val="00BD150F"/>
    <w:rsid w:val="00C157DF"/>
    <w:rsid w:val="00CC528E"/>
    <w:rsid w:val="00D05947"/>
    <w:rsid w:val="00DA753F"/>
    <w:rsid w:val="00E71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30DD8"/>
    <w:pPr>
      <w:spacing w:after="0" w:line="240" w:lineRule="auto"/>
    </w:pPr>
    <w:rPr>
      <w:rFonts w:ascii="Calibri" w:hAnsi="Calibri"/>
    </w:rPr>
  </w:style>
  <w:style w:type="paragraph" w:styleId="Heading1">
    <w:name w:val="heading 1"/>
    <w:aliases w:val="Pocket"/>
    <w:basedOn w:val="Normal"/>
    <w:next w:val="Normal"/>
    <w:link w:val="Heading1Char"/>
    <w:qFormat/>
    <w:rsid w:val="00B30D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0DD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0DD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B30DD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58404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B30D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0DD8"/>
  </w:style>
  <w:style w:type="character" w:customStyle="1" w:styleId="Heading1Char">
    <w:name w:val="Heading 1 Char"/>
    <w:aliases w:val="Pocket Char"/>
    <w:basedOn w:val="DefaultParagraphFont"/>
    <w:link w:val="Heading1"/>
    <w:rsid w:val="00B30D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0D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0DD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B30DD8"/>
    <w:rPr>
      <w:rFonts w:ascii="Calibri" w:eastAsiaTheme="majorEastAsia" w:hAnsi="Calibri" w:cstheme="majorBidi"/>
      <w:b/>
      <w:iCs/>
      <w:sz w:val="26"/>
    </w:rPr>
  </w:style>
  <w:style w:type="character" w:customStyle="1" w:styleId="Heading5Char">
    <w:name w:val="Heading 5 Char"/>
    <w:basedOn w:val="DefaultParagraphFont"/>
    <w:link w:val="Heading5"/>
    <w:uiPriority w:val="99"/>
    <w:semiHidden/>
    <w:rsid w:val="0058404E"/>
    <w:rPr>
      <w:rFonts w:asciiTheme="majorHAnsi" w:eastAsiaTheme="majorEastAsia" w:hAnsiTheme="majorHAnsi" w:cstheme="majorBidi"/>
      <w:color w:val="243F60" w:themeColor="accent1" w:themeShade="7F"/>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ox"/>
    <w:basedOn w:val="DefaultParagraphFont"/>
    <w:link w:val="textbold"/>
    <w:uiPriority w:val="7"/>
    <w:qFormat/>
    <w:rsid w:val="00B30DD8"/>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30DD8"/>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B30DD8"/>
    <w:rPr>
      <w:b w:val="0"/>
      <w:sz w:val="22"/>
      <w:u w:val="single"/>
    </w:rPr>
  </w:style>
  <w:style w:type="character" w:styleId="Hyperlink">
    <w:name w:val="Hyperlink"/>
    <w:aliases w:val="heading 1 (block title),Important,Read,Card Text,Internet Link,Analytic Text"/>
    <w:basedOn w:val="DefaultParagraphFont"/>
    <w:uiPriority w:val="99"/>
    <w:unhideWhenUsed/>
    <w:rsid w:val="00B30DD8"/>
    <w:rPr>
      <w:color w:val="auto"/>
      <w:u w:val="none"/>
    </w:rPr>
  </w:style>
  <w:style w:type="character" w:styleId="FollowedHyperlink">
    <w:name w:val="FollowedHyperlink"/>
    <w:basedOn w:val="DefaultParagraphFont"/>
    <w:uiPriority w:val="99"/>
    <w:semiHidden/>
    <w:unhideWhenUsed/>
    <w:rsid w:val="00B30DD8"/>
    <w:rPr>
      <w:color w:val="auto"/>
      <w:u w:val="none"/>
    </w:rPr>
  </w:style>
  <w:style w:type="paragraph" w:styleId="ListParagraph">
    <w:name w:val="List Paragraph"/>
    <w:basedOn w:val="Normal"/>
    <w:uiPriority w:val="99"/>
    <w:unhideWhenUsed/>
    <w:qFormat/>
    <w:rsid w:val="0058404E"/>
    <w:pPr>
      <w:ind w:left="720"/>
      <w:contextualSpacing/>
    </w:pPr>
  </w:style>
  <w:style w:type="paragraph" w:styleId="NormalWeb">
    <w:name w:val="Normal (Web)"/>
    <w:basedOn w:val="Normal"/>
    <w:uiPriority w:val="99"/>
    <w:unhideWhenUsed/>
    <w:rsid w:val="0058404E"/>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58404E"/>
  </w:style>
  <w:style w:type="character" w:customStyle="1" w:styleId="BoldUnderlineChar">
    <w:name w:val="Bold Underline Char"/>
    <w:locked/>
    <w:rsid w:val="0058404E"/>
    <w:rPr>
      <w:rFonts w:ascii="Times New Roman" w:eastAsia="Times New Roman" w:hAnsi="Times New Roman"/>
      <w:b/>
      <w:bCs/>
      <w:szCs w:val="24"/>
      <w:u w:val="single"/>
    </w:rPr>
  </w:style>
  <w:style w:type="paragraph" w:customStyle="1" w:styleId="textbold">
    <w:name w:val="text bold"/>
    <w:basedOn w:val="Normal"/>
    <w:link w:val="Emphasis"/>
    <w:uiPriority w:val="7"/>
    <w:qFormat/>
    <w:rsid w:val="0058404E"/>
    <w:pPr>
      <w:ind w:left="720"/>
      <w:jc w:val="both"/>
    </w:pPr>
    <w:rPr>
      <w:b/>
      <w:iCs/>
      <w:u w:val="single"/>
      <w:bdr w:val="single" w:sz="8" w:space="0" w:color="auto"/>
    </w:rPr>
  </w:style>
  <w:style w:type="character" w:customStyle="1" w:styleId="Bodytext2Italic">
    <w:name w:val="Body text (2) + Italic"/>
    <w:basedOn w:val="DefaultParagraphFont"/>
    <w:rsid w:val="0058404E"/>
    <w:rPr>
      <w:rFonts w:ascii="Arial" w:eastAsia="Arial" w:hAnsi="Arial" w:cs="Arial"/>
      <w:i/>
      <w:iCs/>
      <w:color w:val="000000"/>
      <w:spacing w:val="0"/>
      <w:w w:val="100"/>
      <w:position w:val="0"/>
      <w:sz w:val="16"/>
      <w:szCs w:val="16"/>
      <w:shd w:val="clear" w:color="auto" w:fill="FFFFFF"/>
      <w:lang w:val="en-US" w:eastAsia="en-US" w:bidi="en-US"/>
    </w:rPr>
  </w:style>
  <w:style w:type="character" w:customStyle="1" w:styleId="degree">
    <w:name w:val="degree"/>
    <w:basedOn w:val="DefaultParagraphFont"/>
    <w:rsid w:val="0058404E"/>
  </w:style>
  <w:style w:type="character" w:customStyle="1" w:styleId="major">
    <w:name w:val="major"/>
    <w:basedOn w:val="DefaultParagraphFont"/>
    <w:rsid w:val="0058404E"/>
  </w:style>
  <w:style w:type="character" w:customStyle="1" w:styleId="hidetext">
    <w:name w:val="hidetext"/>
    <w:basedOn w:val="DefaultParagraphFont"/>
    <w:rsid w:val="0058404E"/>
  </w:style>
  <w:style w:type="character" w:customStyle="1" w:styleId="echocontainer">
    <w:name w:val="echo_container"/>
    <w:basedOn w:val="DefaultParagraphFont"/>
    <w:rsid w:val="0058404E"/>
  </w:style>
  <w:style w:type="paragraph" w:customStyle="1" w:styleId="loose">
    <w:name w:val="loose"/>
    <w:basedOn w:val="Normal"/>
    <w:rsid w:val="0000065E"/>
    <w:pPr>
      <w:spacing w:before="100" w:beforeAutospacing="1" w:after="100" w:afterAutospacing="1"/>
    </w:pPr>
    <w:rPr>
      <w:rFonts w:ascii="PMingLiU" w:eastAsia="PMingLiU" w:hAnsi="PMingLiU" w:cs="PMingLiU"/>
      <w:sz w:val="24"/>
      <w:szCs w:val="24"/>
      <w:lang w:eastAsia="zh-TW"/>
    </w:rPr>
  </w:style>
  <w:style w:type="paragraph" w:customStyle="1" w:styleId="p1">
    <w:name w:val="p1"/>
    <w:basedOn w:val="Normal"/>
    <w:rsid w:val="0000065E"/>
    <w:pPr>
      <w:spacing w:before="100" w:beforeAutospacing="1" w:after="100" w:afterAutospacing="1"/>
    </w:pPr>
    <w:rPr>
      <w:rFonts w:ascii="Times New Roman" w:eastAsia="Times New Roman" w:hAnsi="Times New Roman" w:cs="Times New Roman"/>
      <w:sz w:val="24"/>
      <w:szCs w:val="24"/>
    </w:rPr>
  </w:style>
  <w:style w:type="character" w:customStyle="1" w:styleId="media-captiontext">
    <w:name w:val="media-caption__text"/>
    <w:basedOn w:val="DefaultParagraphFont"/>
    <w:rsid w:val="0000065E"/>
  </w:style>
  <w:style w:type="character" w:customStyle="1" w:styleId="company-name-type">
    <w:name w:val="company-name-type"/>
    <w:basedOn w:val="DefaultParagraphFont"/>
    <w:rsid w:val="000006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30DD8"/>
    <w:pPr>
      <w:spacing w:after="0" w:line="240" w:lineRule="auto"/>
    </w:pPr>
    <w:rPr>
      <w:rFonts w:ascii="Calibri" w:hAnsi="Calibri"/>
    </w:rPr>
  </w:style>
  <w:style w:type="paragraph" w:styleId="Heading1">
    <w:name w:val="heading 1"/>
    <w:aliases w:val="Pocket"/>
    <w:basedOn w:val="Normal"/>
    <w:next w:val="Normal"/>
    <w:link w:val="Heading1Char"/>
    <w:qFormat/>
    <w:rsid w:val="00B30D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0DD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0DD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B30DD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58404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B30D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0DD8"/>
  </w:style>
  <w:style w:type="character" w:customStyle="1" w:styleId="Heading1Char">
    <w:name w:val="Heading 1 Char"/>
    <w:aliases w:val="Pocket Char"/>
    <w:basedOn w:val="DefaultParagraphFont"/>
    <w:link w:val="Heading1"/>
    <w:rsid w:val="00B30D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0D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0DD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B30DD8"/>
    <w:rPr>
      <w:rFonts w:ascii="Calibri" w:eastAsiaTheme="majorEastAsia" w:hAnsi="Calibri" w:cstheme="majorBidi"/>
      <w:b/>
      <w:iCs/>
      <w:sz w:val="26"/>
    </w:rPr>
  </w:style>
  <w:style w:type="character" w:customStyle="1" w:styleId="Heading5Char">
    <w:name w:val="Heading 5 Char"/>
    <w:basedOn w:val="DefaultParagraphFont"/>
    <w:link w:val="Heading5"/>
    <w:uiPriority w:val="99"/>
    <w:semiHidden/>
    <w:rsid w:val="0058404E"/>
    <w:rPr>
      <w:rFonts w:asciiTheme="majorHAnsi" w:eastAsiaTheme="majorEastAsia" w:hAnsiTheme="majorHAnsi" w:cstheme="majorBidi"/>
      <w:color w:val="243F60" w:themeColor="accent1" w:themeShade="7F"/>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ox"/>
    <w:basedOn w:val="DefaultParagraphFont"/>
    <w:link w:val="textbold"/>
    <w:uiPriority w:val="7"/>
    <w:qFormat/>
    <w:rsid w:val="00B30DD8"/>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30DD8"/>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B30DD8"/>
    <w:rPr>
      <w:b w:val="0"/>
      <w:sz w:val="22"/>
      <w:u w:val="single"/>
    </w:rPr>
  </w:style>
  <w:style w:type="character" w:styleId="Hyperlink">
    <w:name w:val="Hyperlink"/>
    <w:aliases w:val="heading 1 (block title),Important,Read,Card Text,Internet Link,Analytic Text"/>
    <w:basedOn w:val="DefaultParagraphFont"/>
    <w:uiPriority w:val="99"/>
    <w:unhideWhenUsed/>
    <w:rsid w:val="00B30DD8"/>
    <w:rPr>
      <w:color w:val="auto"/>
      <w:u w:val="none"/>
    </w:rPr>
  </w:style>
  <w:style w:type="character" w:styleId="FollowedHyperlink">
    <w:name w:val="FollowedHyperlink"/>
    <w:basedOn w:val="DefaultParagraphFont"/>
    <w:uiPriority w:val="99"/>
    <w:semiHidden/>
    <w:unhideWhenUsed/>
    <w:rsid w:val="00B30DD8"/>
    <w:rPr>
      <w:color w:val="auto"/>
      <w:u w:val="none"/>
    </w:rPr>
  </w:style>
  <w:style w:type="paragraph" w:styleId="ListParagraph">
    <w:name w:val="List Paragraph"/>
    <w:basedOn w:val="Normal"/>
    <w:uiPriority w:val="99"/>
    <w:unhideWhenUsed/>
    <w:qFormat/>
    <w:rsid w:val="0058404E"/>
    <w:pPr>
      <w:ind w:left="720"/>
      <w:contextualSpacing/>
    </w:pPr>
  </w:style>
  <w:style w:type="paragraph" w:styleId="NormalWeb">
    <w:name w:val="Normal (Web)"/>
    <w:basedOn w:val="Normal"/>
    <w:uiPriority w:val="99"/>
    <w:unhideWhenUsed/>
    <w:rsid w:val="0058404E"/>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58404E"/>
  </w:style>
  <w:style w:type="character" w:customStyle="1" w:styleId="BoldUnderlineChar">
    <w:name w:val="Bold Underline Char"/>
    <w:locked/>
    <w:rsid w:val="0058404E"/>
    <w:rPr>
      <w:rFonts w:ascii="Times New Roman" w:eastAsia="Times New Roman" w:hAnsi="Times New Roman"/>
      <w:b/>
      <w:bCs/>
      <w:szCs w:val="24"/>
      <w:u w:val="single"/>
    </w:rPr>
  </w:style>
  <w:style w:type="paragraph" w:customStyle="1" w:styleId="textbold">
    <w:name w:val="text bold"/>
    <w:basedOn w:val="Normal"/>
    <w:link w:val="Emphasis"/>
    <w:uiPriority w:val="7"/>
    <w:qFormat/>
    <w:rsid w:val="0058404E"/>
    <w:pPr>
      <w:ind w:left="720"/>
      <w:jc w:val="both"/>
    </w:pPr>
    <w:rPr>
      <w:b/>
      <w:iCs/>
      <w:u w:val="single"/>
      <w:bdr w:val="single" w:sz="8" w:space="0" w:color="auto"/>
    </w:rPr>
  </w:style>
  <w:style w:type="character" w:customStyle="1" w:styleId="Bodytext2Italic">
    <w:name w:val="Body text (2) + Italic"/>
    <w:basedOn w:val="DefaultParagraphFont"/>
    <w:rsid w:val="0058404E"/>
    <w:rPr>
      <w:rFonts w:ascii="Arial" w:eastAsia="Arial" w:hAnsi="Arial" w:cs="Arial"/>
      <w:i/>
      <w:iCs/>
      <w:color w:val="000000"/>
      <w:spacing w:val="0"/>
      <w:w w:val="100"/>
      <w:position w:val="0"/>
      <w:sz w:val="16"/>
      <w:szCs w:val="16"/>
      <w:shd w:val="clear" w:color="auto" w:fill="FFFFFF"/>
      <w:lang w:val="en-US" w:eastAsia="en-US" w:bidi="en-US"/>
    </w:rPr>
  </w:style>
  <w:style w:type="character" w:customStyle="1" w:styleId="degree">
    <w:name w:val="degree"/>
    <w:basedOn w:val="DefaultParagraphFont"/>
    <w:rsid w:val="0058404E"/>
  </w:style>
  <w:style w:type="character" w:customStyle="1" w:styleId="major">
    <w:name w:val="major"/>
    <w:basedOn w:val="DefaultParagraphFont"/>
    <w:rsid w:val="0058404E"/>
  </w:style>
  <w:style w:type="character" w:customStyle="1" w:styleId="hidetext">
    <w:name w:val="hidetext"/>
    <w:basedOn w:val="DefaultParagraphFont"/>
    <w:rsid w:val="0058404E"/>
  </w:style>
  <w:style w:type="character" w:customStyle="1" w:styleId="echocontainer">
    <w:name w:val="echo_container"/>
    <w:basedOn w:val="DefaultParagraphFont"/>
    <w:rsid w:val="0058404E"/>
  </w:style>
  <w:style w:type="paragraph" w:customStyle="1" w:styleId="loose">
    <w:name w:val="loose"/>
    <w:basedOn w:val="Normal"/>
    <w:rsid w:val="0000065E"/>
    <w:pPr>
      <w:spacing w:before="100" w:beforeAutospacing="1" w:after="100" w:afterAutospacing="1"/>
    </w:pPr>
    <w:rPr>
      <w:rFonts w:ascii="PMingLiU" w:eastAsia="PMingLiU" w:hAnsi="PMingLiU" w:cs="PMingLiU"/>
      <w:sz w:val="24"/>
      <w:szCs w:val="24"/>
      <w:lang w:eastAsia="zh-TW"/>
    </w:rPr>
  </w:style>
  <w:style w:type="paragraph" w:customStyle="1" w:styleId="p1">
    <w:name w:val="p1"/>
    <w:basedOn w:val="Normal"/>
    <w:rsid w:val="0000065E"/>
    <w:pPr>
      <w:spacing w:before="100" w:beforeAutospacing="1" w:after="100" w:afterAutospacing="1"/>
    </w:pPr>
    <w:rPr>
      <w:rFonts w:ascii="Times New Roman" w:eastAsia="Times New Roman" w:hAnsi="Times New Roman" w:cs="Times New Roman"/>
      <w:sz w:val="24"/>
      <w:szCs w:val="24"/>
    </w:rPr>
  </w:style>
  <w:style w:type="character" w:customStyle="1" w:styleId="media-captiontext">
    <w:name w:val="media-caption__text"/>
    <w:basedOn w:val="DefaultParagraphFont"/>
    <w:rsid w:val="0000065E"/>
  </w:style>
  <w:style w:type="character" w:customStyle="1" w:styleId="company-name-type">
    <w:name w:val="company-name-type"/>
    <w:basedOn w:val="DefaultParagraphFont"/>
    <w:rsid w:val="00000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288315">
      <w:bodyDiv w:val="1"/>
      <w:marLeft w:val="0"/>
      <w:marRight w:val="0"/>
      <w:marTop w:val="0"/>
      <w:marBottom w:val="0"/>
      <w:divBdr>
        <w:top w:val="none" w:sz="0" w:space="0" w:color="auto"/>
        <w:left w:val="none" w:sz="0" w:space="0" w:color="auto"/>
        <w:bottom w:val="none" w:sz="0" w:space="0" w:color="auto"/>
        <w:right w:val="none" w:sz="0" w:space="0" w:color="auto"/>
      </w:divBdr>
      <w:divsChild>
        <w:div w:id="1387222025">
          <w:marLeft w:val="0"/>
          <w:marRight w:val="0"/>
          <w:marTop w:val="0"/>
          <w:marBottom w:val="0"/>
          <w:divBdr>
            <w:top w:val="none" w:sz="0" w:space="0" w:color="auto"/>
            <w:left w:val="none" w:sz="0" w:space="0" w:color="auto"/>
            <w:bottom w:val="none" w:sz="0" w:space="0" w:color="auto"/>
            <w:right w:val="none" w:sz="0" w:space="0" w:color="auto"/>
          </w:divBdr>
          <w:divsChild>
            <w:div w:id="1721392590">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ir.info/2013/06/03/towards-a-multi-polar-international-system-which-prospects-for-global-peace/" TargetMode="External"/><Relationship Id="rId18" Type="http://schemas.openxmlformats.org/officeDocument/2006/relationships/hyperlink" Target="http://www.wesstudentadvisor.org/2015/01/international-stem-students-will.html" TargetMode="External"/><Relationship Id="rId26" Type="http://schemas.openxmlformats.org/officeDocument/2006/relationships/hyperlink" Target="http://www.nber.org/papers/w11457" TargetMode="External"/><Relationship Id="rId39" Type="http://schemas.openxmlformats.org/officeDocument/2006/relationships/hyperlink" Target="http://www.iie.org/Who-We-Are/News-and-Events/Press-Center/Press-Releases/2014/2014-11-17-Open-Doors-Data" TargetMode="External"/><Relationship Id="rId21" Type="http://schemas.openxmlformats.org/officeDocument/2006/relationships/hyperlink" Target="http://www.ndtv.com/india-news/90-000-indian-students-apply-for-us-visa-4-000-make-the-cut-766734?pfrom=home-lateststories" TargetMode="External"/><Relationship Id="rId34" Type="http://schemas.openxmlformats.org/officeDocument/2006/relationships/hyperlink" Target="http://associationsnow.com/2014/09/aerospace-industrys-big-challenge-attracting-young-people/?utm_source=AN%2BDaily%2BNews&amp;utm_medium=email&amp;utm_campaign=20140918%2BThursday" TargetMode="External"/><Relationship Id="rId42" Type="http://schemas.openxmlformats.org/officeDocument/2006/relationships/hyperlink" Target="http://www.coedat.nato.int/publication/workshop_reports/04-Diplomacy_Soft_Power_Report.pdf" TargetMode="External"/><Relationship Id="rId47" Type="http://schemas.openxmlformats.org/officeDocument/2006/relationships/hyperlink" Target="http://www.theindianpanorama.com/featured/h1b-visa-the-conflicting-perceptions-41760.html" TargetMode="External"/><Relationship Id="rId50" Type="http://schemas.openxmlformats.org/officeDocument/2006/relationships/hyperlink" Target="http://www.bloomberg.com/apps/news?pid=newsarchive&amp;sid=aG9CimQa7sKc" TargetMode="External"/><Relationship Id="rId55" Type="http://schemas.openxmlformats.org/officeDocument/2006/relationships/hyperlink" Target="http://newsroom.cisco.com/dlls/2010/prod_062310d.html" TargetMode="External"/><Relationship Id="rId63" Type="http://schemas.openxmlformats.org/officeDocument/2006/relationships/hyperlink" Target="http://www.bbc.com/news/world-europe-29450930" TargetMode="External"/><Relationship Id="rId68" Type="http://schemas.openxmlformats.org/officeDocument/2006/relationships/hyperlink" Target="http://www.bloomberg.com/news/2014-10-27/russia-brain-drain-saps-talent-as-sanctions-hit-financing.html" TargetMode="External"/><Relationship Id="rId76" Type="http://schemas.openxmlformats.org/officeDocument/2006/relationships/hyperlink" Target="http://quotes.wsj.com/IHS" TargetMode="External"/><Relationship Id="rId84" Type="http://schemas.openxmlformats.org/officeDocument/2006/relationships/hyperlink" Target="https://www.washingtonpost.com/blogs/the-switch/wp/2014/11/20/obama-likely-to-expand-a-foreign-student-pipeline-the-high-tech-industry-loves/%3e//ak" TargetMode="External"/><Relationship Id="rId7" Type="http://schemas.openxmlformats.org/officeDocument/2006/relationships/hyperlink" Target="http://www.cshe.berkeley.edu/sites/default/files/shared/publications/docs/ROPS.CSHE_.2.15.DesaiTrilokekar.SoftPowerEconDeplomacy.2.9.2015.pdf" TargetMode="External"/><Relationship Id="rId71" Type="http://schemas.openxmlformats.org/officeDocument/2006/relationships/hyperlink" Target="http://esa.un.org/unmigration/documents/The_number_of_international_migrants.pdf" TargetMode="External"/><Relationship Id="rId2" Type="http://schemas.openxmlformats.org/officeDocument/2006/relationships/numbering" Target="numbering.xml"/><Relationship Id="rId16" Type="http://schemas.openxmlformats.org/officeDocument/2006/relationships/hyperlink" Target="http://www.cshe.berkeley.edu/sites/default/files/shared/publications/docs/ROPS.CSHE_.2.15.DesaiTrilokekar.SoftPowerEconDeplomacy.2.9.2015.pdf" TargetMode="External"/><Relationship Id="rId29" Type="http://schemas.openxmlformats.org/officeDocument/2006/relationships/hyperlink" Target="http://www.rollcall.com/news/Gordon-Bock-STEM-Education-Is-Key-to-a-Competitive-America-214160-1.html" TargetMode="External"/><Relationship Id="rId11" Type="http://schemas.openxmlformats.org/officeDocument/2006/relationships/hyperlink" Target="http://www.rollcall.com/news/Gordon-Bock-STEM-Education-Is-Key-to-a-Competitive-America-214160-1.html" TargetMode="External"/><Relationship Id="rId24" Type="http://schemas.openxmlformats.org/officeDocument/2006/relationships/hyperlink" Target="http://college.usatoday.com/2015/07/08/international-students-stem-degrees/" TargetMode="External"/><Relationship Id="rId32" Type="http://schemas.openxmlformats.org/officeDocument/2006/relationships/hyperlink" Target="http://www.huffingtonpost.com/linda-rosen/the-truth-hurts-the-stem-_b_3900575.html" TargetMode="External"/><Relationship Id="rId37" Type="http://schemas.openxmlformats.org/officeDocument/2006/relationships/hyperlink" Target="http://www.nafsa.org/Explore_International_Education/Impact/Data_And_Statistics/The_International_Student_Economic_Value_Tool/" TargetMode="External"/><Relationship Id="rId40" Type="http://schemas.openxmlformats.org/officeDocument/2006/relationships/hyperlink" Target="https://www.american.edu/sis/practica/upload/Mueller-International-Student-House-Report.pdf" TargetMode="External"/><Relationship Id="rId45" Type="http://schemas.openxmlformats.org/officeDocument/2006/relationships/hyperlink" Target="http://www.theindianpanorama.com/featured/h1b-visa-the-conflicting-perceptions-41760.html" TargetMode="External"/><Relationship Id="rId53" Type="http://schemas.openxmlformats.org/officeDocument/2006/relationships/hyperlink" Target="http://archive.kremlin.ru/eng/speeches/2009/11/12/1321_type70029type82912_222702.shtml" TargetMode="External"/><Relationship Id="rId58" Type="http://schemas.openxmlformats.org/officeDocument/2006/relationships/hyperlink" Target="http://www.gks.ru/wps/wcm/connect/rosstat_main/rosstat/ru/statistics/population/demography/" TargetMode="External"/><Relationship Id="rId66" Type="http://schemas.openxmlformats.org/officeDocument/2006/relationships/hyperlink" Target="http://www.businessinsider.com/r-disenchanted-with-putin-some-russians-vote-with-their-feet-2014-24" TargetMode="External"/><Relationship Id="rId74" Type="http://schemas.openxmlformats.org/officeDocument/2006/relationships/hyperlink" Target="http://quotes.wsj.com/MCO" TargetMode="External"/><Relationship Id="rId79" Type="http://schemas.openxmlformats.org/officeDocument/2006/relationships/hyperlink" Target="https://en.wikipedia.org/wiki/Allahabad_University" TargetMode="External"/><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www.businessinsider.com/r-disenchanted-with-putin-some-russians-vote-with-their-feet-2014-24" TargetMode="External"/><Relationship Id="rId82" Type="http://schemas.openxmlformats.org/officeDocument/2006/relationships/hyperlink" Target="https://en.wikipedia.org/wiki/Jawaharlal_Nehru_University" TargetMode="External"/><Relationship Id="rId19" Type="http://schemas.openxmlformats.org/officeDocument/2006/relationships/hyperlink" Target="http://fusion.net/story/142895/how-international-students-are-subsidizing-u-s-universities/" TargetMode="External"/><Relationship Id="rId4" Type="http://schemas.microsoft.com/office/2007/relationships/stylesWithEffects" Target="stylesWithEffects.xml"/><Relationship Id="rId9" Type="http://schemas.openxmlformats.org/officeDocument/2006/relationships/hyperlink" Target="http://www.huffingtonpost.com/linda-rosen/the-truth-hurts-the-stem-_b_3900575.html" TargetMode="External"/><Relationship Id="rId14" Type="http://schemas.openxmlformats.org/officeDocument/2006/relationships/hyperlink" Target="http://www.aia-aerospace.org/news/the_us_aviation_industry_and_jobs_keeping_american_manufacturing_competitiv/" TargetMode="External"/><Relationship Id="rId22" Type="http://schemas.openxmlformats.org/officeDocument/2006/relationships/hyperlink" Target="http://www.smithsonianmag.com/science-nature/climate-change-will-accelerate-earths-sixth-mass-extinction-180955138/?no-ist" TargetMode="External"/><Relationship Id="rId27" Type="http://schemas.openxmlformats.org/officeDocument/2006/relationships/hyperlink" Target="http://www.uschamberfoundation.org/reports/reaching-full-potential-stem-women-and-us-economy" TargetMode="External"/><Relationship Id="rId30" Type="http://schemas.openxmlformats.org/officeDocument/2006/relationships/hyperlink" Target="https://www.insidehighered.com/news/2013/07/12/new-report-shows-dependence-us-graduate-programs-foreign-students" TargetMode="External"/><Relationship Id="rId35" Type="http://schemas.openxmlformats.org/officeDocument/2006/relationships/hyperlink" Target="http://www.voanews.com/content/us-foreign-students-5nov13/1783943.html" TargetMode="External"/><Relationship Id="rId43" Type="http://schemas.openxmlformats.org/officeDocument/2006/relationships/hyperlink" Target="http://www.ice.gov/sevis/overview" TargetMode="External"/><Relationship Id="rId48" Type="http://schemas.openxmlformats.org/officeDocument/2006/relationships/hyperlink" Target="http://theconversation.com/stemming-reverse-brain-drain-what-would-make-foreign-students-stay-in-the-us-39148" TargetMode="External"/><Relationship Id="rId56" Type="http://schemas.openxmlformats.org/officeDocument/2006/relationships/hyperlink" Target="https://mail.ru/" TargetMode="External"/><Relationship Id="rId64" Type="http://schemas.openxmlformats.org/officeDocument/2006/relationships/hyperlink" Target="http://www.vocativ.com/world/russia/russias-new-brain-drain/" TargetMode="External"/><Relationship Id="rId69" Type="http://schemas.openxmlformats.org/officeDocument/2006/relationships/hyperlink" Target="http://www.thedailybeast.com/articles/2014/04/07/a-virtual-iron-curtain-closes-in-on-russia-s-intelligentsia.html" TargetMode="External"/><Relationship Id="rId77" Type="http://schemas.openxmlformats.org/officeDocument/2006/relationships/hyperlink" Target="http://quotes.wsj.com/IN/XNSE/EQTTKPRESTIG" TargetMode="External"/><Relationship Id="rId8" Type="http://schemas.openxmlformats.org/officeDocument/2006/relationships/hyperlink" Target="https://www.insidehighered.com/news/2013/07/12/new-report-shows-dependence-us-graduate-programs-foreign-students" TargetMode="External"/><Relationship Id="rId51" Type="http://schemas.openxmlformats.org/officeDocument/2006/relationships/hyperlink" Target="http://en.kremlin.ru/events/president/news/5413" TargetMode="External"/><Relationship Id="rId72" Type="http://schemas.openxmlformats.org/officeDocument/2006/relationships/hyperlink" Target="http://www.bbc.com/news/business-21156158" TargetMode="External"/><Relationship Id="rId80" Type="http://schemas.openxmlformats.org/officeDocument/2006/relationships/hyperlink" Target="https://en.wikipedia.org/wiki/Master_of_Arts" TargetMode="External"/><Relationship Id="rId85" Type="http://schemas.openxmlformats.org/officeDocument/2006/relationships/hyperlink" Target="http://www.hatch.senate.gov/public/index.cfm/2015/1/hatch-klobuchar-rubio-coons-flake-blumenthal-introduce-high-skilled-immigration-bill" TargetMode="External"/><Relationship Id="rId3" Type="http://schemas.openxmlformats.org/officeDocument/2006/relationships/styles" Target="styles.xml"/><Relationship Id="rId12" Type="http://schemas.openxmlformats.org/officeDocument/2006/relationships/hyperlink" Target="http://isrj.wordpress.com/2010/05/28/hegemonic-stability-theory/" TargetMode="External"/><Relationship Id="rId17" Type="http://schemas.openxmlformats.org/officeDocument/2006/relationships/hyperlink" Target="https://cistp.elliott.gwu.edu/sites/cistp.elliott.gwu.edu/files/Teich%20-%20Streamlining%20the%20Visa%20%26%20Immigration%20System%20(Fall%202014)%20Single%20Page.pdf" TargetMode="External"/><Relationship Id="rId25" Type="http://schemas.openxmlformats.org/officeDocument/2006/relationships/hyperlink" Target="http://www.huffingtonpost.com/linda-rosen/the-truth-hurts-the-stem-_b_3900575.html" TargetMode="External"/><Relationship Id="rId33" Type="http://schemas.openxmlformats.org/officeDocument/2006/relationships/hyperlink" Target="http://www.nber.org/papers/w11457" TargetMode="External"/><Relationship Id="rId38" Type="http://schemas.openxmlformats.org/officeDocument/2006/relationships/hyperlink" Target="http://www.forbes.com/sites/tomlindsay/2015/04/30/to-stem-or-not-to-stem-that-is-not-the-question/2/" TargetMode="External"/><Relationship Id="rId46" Type="http://schemas.openxmlformats.org/officeDocument/2006/relationships/hyperlink" Target="http://www.nber.org/papers/w11457" TargetMode="External"/><Relationship Id="rId59" Type="http://schemas.openxmlformats.org/officeDocument/2006/relationships/hyperlink" Target="http://www.bbc.com/news/world-europe-29450930" TargetMode="External"/><Relationship Id="rId67" Type="http://schemas.openxmlformats.org/officeDocument/2006/relationships/hyperlink" Target="http://www.vocativ.com/world/russia/russias-new-brain-drain/" TargetMode="External"/><Relationship Id="rId20" Type="http://schemas.openxmlformats.org/officeDocument/2006/relationships/hyperlink" Target="http://www.iie.org/Research-and-Publications/Open-Doors/Data/International-Students/Infographic" TargetMode="External"/><Relationship Id="rId41" Type="http://schemas.openxmlformats.org/officeDocument/2006/relationships/hyperlink" Target="https://www.americanprogress.org/issues/security/report/2014/09/10/96739/defeating-isis-an-integrated-strategy-to-advance-middle-east-stability/" TargetMode="External"/><Relationship Id="rId54" Type="http://schemas.openxmlformats.org/officeDocument/2006/relationships/hyperlink" Target="http://www.economist.com/node/14973198" TargetMode="External"/><Relationship Id="rId62" Type="http://schemas.openxmlformats.org/officeDocument/2006/relationships/hyperlink" Target="http://www.worldpolicy.org/journal/spring2013/russians-go-west" TargetMode="External"/><Relationship Id="rId70" Type="http://schemas.openxmlformats.org/officeDocument/2006/relationships/hyperlink" Target="http://www.vocativ.com/world/russia/russias-new-brain-drain/" TargetMode="External"/><Relationship Id="rId75" Type="http://schemas.openxmlformats.org/officeDocument/2006/relationships/hyperlink" Target="http://topics.wsj.com/person/L/Christine-Lagarde/6594" TargetMode="External"/><Relationship Id="rId83" Type="http://schemas.openxmlformats.org/officeDocument/2006/relationships/hyperlink" Target="http://www.eurasiareview.com/26072012-nuclear-pakistan-defence-vs-energy-development-oped/"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online.wsj.com/articles/william-galston-secular-stagnation-may-be-for-real-1409095263" TargetMode="External"/><Relationship Id="rId23" Type="http://schemas.openxmlformats.org/officeDocument/2006/relationships/hyperlink" Target="https://www.insidehighered.com/news/2013/07/12/new-report-shows-dependence-us-graduate-programs-foreign-students" TargetMode="External"/><Relationship Id="rId28" Type="http://schemas.openxmlformats.org/officeDocument/2006/relationships/hyperlink" Target="http://www.ncbi.nlm.nih.gov/pmc/articles/PMC4356591/" TargetMode="External"/><Relationship Id="rId36" Type="http://schemas.openxmlformats.org/officeDocument/2006/relationships/hyperlink" Target="http://eb5arnstein.com/chinese-students-in-u-s-on-the-rise-and-bring-billions-to-the-economy/" TargetMode="External"/><Relationship Id="rId49" Type="http://schemas.openxmlformats.org/officeDocument/2006/relationships/hyperlink" Target="http://foreignpolicy.com/2015/05/06/the-short-life-and-speedy-death-of-russias-silicon-valley-medvedev-go-russia-skolkovo/" TargetMode="External"/><Relationship Id="rId57" Type="http://schemas.openxmlformats.org/officeDocument/2006/relationships/hyperlink" Target="http://www.bloomberg.com/news/articles/2010-11-05/facebook-backer-mail-ru-surges-41-after-912-million-offering-in-london" TargetMode="External"/><Relationship Id="rId10" Type="http://schemas.openxmlformats.org/officeDocument/2006/relationships/hyperlink" Target="http://www.brookings.edu/blogs/planetpolicy/posts/2014/05/06-us-leadership-climate-change-meltzer-langley" TargetMode="External"/><Relationship Id="rId31" Type="http://schemas.openxmlformats.org/officeDocument/2006/relationships/hyperlink" Target="http://college.usatoday.com/2015/07/08/international-students-stem-degrees/" TargetMode="External"/><Relationship Id="rId44" Type="http://schemas.openxmlformats.org/officeDocument/2006/relationships/hyperlink" Target="http://www.immigrationlegaladvice.com/citizenship-immigration-services/business-employment/employment-based-preferences/eb-1-visa/" TargetMode="External"/><Relationship Id="rId52" Type="http://schemas.openxmlformats.org/officeDocument/2006/relationships/hyperlink" Target="http://archive.kremlin.ru/eng/speeches/2009/11/12/1321_type70029type82912_222702.shtml" TargetMode="External"/><Relationship Id="rId60" Type="http://schemas.openxmlformats.org/officeDocument/2006/relationships/hyperlink" Target="http://www.businessinsider.com/russias-crimea-takeover-in-3-photos-2014-3" TargetMode="External"/><Relationship Id="rId65" Type="http://schemas.openxmlformats.org/officeDocument/2006/relationships/hyperlink" Target="http://www.bloomberg.com/news/2014-10-27/russia-brain-drain-saps-talent-as-sanctions-hit-financing.html" TargetMode="External"/><Relationship Id="rId73" Type="http://schemas.openxmlformats.org/officeDocument/2006/relationships/hyperlink" Target="http://iimahd.ernet.in/publications/data/2007-08-01Sharma.pdf" TargetMode="External"/><Relationship Id="rId78" Type="http://schemas.openxmlformats.org/officeDocument/2006/relationships/hyperlink" Target="https://en.wikipedia.org/wiki/Bachelor%27s_degree" TargetMode="External"/><Relationship Id="rId81" Type="http://schemas.openxmlformats.org/officeDocument/2006/relationships/hyperlink" Target="https://en.wikipedia.org/wiki/English_literature" TargetMode="External"/><Relationship Id="rId86" Type="http://schemas.openxmlformats.org/officeDocument/2006/relationships/hyperlink" Target="http://www.politico.com/story/2015/07/rand-paul-against-iran-deal-12011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3B353F-D6FA-4666-9186-A49F93B09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34</Pages>
  <Words>60676</Words>
  <Characters>345854</Characters>
  <Application>Microsoft Office Word</Application>
  <DocSecurity>0</DocSecurity>
  <Lines>2882</Lines>
  <Paragraphs>811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Dave</cp:lastModifiedBy>
  <cp:revision>2</cp:revision>
  <dcterms:created xsi:type="dcterms:W3CDTF">2015-07-21T21:57:00Z</dcterms:created>
  <dcterms:modified xsi:type="dcterms:W3CDTF">2015-07-21T21:57:00Z</dcterms:modified>
</cp:coreProperties>
</file>