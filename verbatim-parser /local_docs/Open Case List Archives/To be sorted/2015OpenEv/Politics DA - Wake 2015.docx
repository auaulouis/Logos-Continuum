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59267F" w:rsidRDefault="00CB3CB6" w:rsidP="00CB3CB6">
      <w:pPr>
        <w:pStyle w:val="Heading1"/>
        <w:rPr>
          <w:lang w:val="es-US"/>
        </w:rPr>
      </w:pPr>
      <w:r w:rsidRPr="0059267F">
        <w:rPr>
          <w:lang w:val="es-US"/>
        </w:rPr>
        <w:t>***NEG***</w:t>
      </w:r>
    </w:p>
    <w:p w:rsidR="000960D1" w:rsidRPr="0059267F" w:rsidRDefault="000960D1" w:rsidP="007C202B">
      <w:pPr>
        <w:pStyle w:val="Heading1"/>
        <w:rPr>
          <w:lang w:val="es-US"/>
        </w:rPr>
      </w:pPr>
      <w:r w:rsidRPr="0059267F">
        <w:rPr>
          <w:lang w:val="es-US"/>
        </w:rPr>
        <w:t>---1NC---</w:t>
      </w:r>
    </w:p>
    <w:p w:rsidR="000960D1" w:rsidRPr="0059267F" w:rsidRDefault="000960D1" w:rsidP="000960D1">
      <w:pPr>
        <w:pStyle w:val="Heading2"/>
        <w:rPr>
          <w:lang w:val="es-US"/>
        </w:rPr>
      </w:pPr>
      <w:r w:rsidRPr="0059267F">
        <w:rPr>
          <w:lang w:val="es-US"/>
        </w:rPr>
        <w:t>TPA DA 1NC</w:t>
      </w:r>
    </w:p>
    <w:p w:rsidR="000960D1" w:rsidRPr="0059267F" w:rsidRDefault="000960D1" w:rsidP="000960D1">
      <w:pPr>
        <w:pStyle w:val="Heading3"/>
        <w:rPr>
          <w:lang w:val="es-US"/>
        </w:rPr>
      </w:pPr>
      <w:r w:rsidRPr="0059267F">
        <w:rPr>
          <w:lang w:val="es-US"/>
        </w:rPr>
        <w:t>1NC</w:t>
      </w:r>
    </w:p>
    <w:p w:rsidR="000960D1" w:rsidRPr="00FC0312" w:rsidRDefault="000960D1" w:rsidP="000960D1">
      <w:pPr>
        <w:pStyle w:val="Heading4"/>
      </w:pPr>
      <w:r>
        <w:t>TPA will pass- PC key</w:t>
      </w:r>
    </w:p>
    <w:p w:rsidR="000960D1" w:rsidRPr="00FC0312" w:rsidRDefault="000960D1" w:rsidP="000960D1">
      <w:r>
        <w:rPr>
          <w:rStyle w:val="Style13ptBold"/>
        </w:rPr>
        <w:t xml:space="preserve">Boyer 5/26 </w:t>
      </w:r>
      <w:r>
        <w:t>(Dave- Washington times writer, “Obama’s Asia trade deal faces mounting opposition in House”, http://www.washingtontimes.com/news/2015/may/26/obamas-asia-trade-deal-faces-mounting-opposition/?page=all#pagebreak)</w:t>
      </w:r>
    </w:p>
    <w:p w:rsidR="000960D1" w:rsidRPr="000960D1" w:rsidRDefault="000960D1" w:rsidP="000960D1">
      <w:r w:rsidRPr="00FC0312">
        <w:rPr>
          <w:sz w:val="16"/>
        </w:rPr>
        <w:t xml:space="preserve">In the Senate last week, 14 Democrats joined 48 Republicans to give Mr. Obama fast-track authority, overcoming vocal opposition from Democrats such as Sen. Elizabeth Warren of Massachusetts. White House press secretary Josh Earnest said Tuesday that </w:t>
      </w:r>
      <w:r w:rsidRPr="00450610">
        <w:rPr>
          <w:rStyle w:val="StyleUnderline"/>
          <w:highlight w:val="cyan"/>
        </w:rPr>
        <w:t xml:space="preserve">the administration is prepared for </w:t>
      </w:r>
      <w:r w:rsidRPr="00450610">
        <w:rPr>
          <w:rStyle w:val="Emphasis"/>
          <w:highlight w:val="cyan"/>
        </w:rPr>
        <w:t>a tough</w:t>
      </w:r>
      <w:r w:rsidRPr="00FC0312">
        <w:rPr>
          <w:rStyle w:val="Emphasis"/>
        </w:rPr>
        <w:t xml:space="preserve">er </w:t>
      </w:r>
      <w:r w:rsidRPr="00450610">
        <w:rPr>
          <w:rStyle w:val="Emphasis"/>
          <w:highlight w:val="cyan"/>
        </w:rPr>
        <w:t>fight</w:t>
      </w:r>
      <w:r w:rsidRPr="00FC0312">
        <w:rPr>
          <w:rStyle w:val="StyleUnderline"/>
        </w:rPr>
        <w:t xml:space="preserve"> in the House.</w:t>
      </w:r>
      <w:r w:rsidRPr="00FC0312">
        <w:rPr>
          <w:sz w:val="16"/>
        </w:rPr>
        <w:t xml:space="preserve"> “</w:t>
      </w:r>
      <w:r w:rsidRPr="00450610">
        <w:rPr>
          <w:rStyle w:val="StyleUnderline"/>
          <w:highlight w:val="cyan"/>
        </w:rPr>
        <w:t>The White House has</w:t>
      </w:r>
      <w:r w:rsidRPr="00FC0312">
        <w:rPr>
          <w:rStyle w:val="StyleUnderline"/>
        </w:rPr>
        <w:t xml:space="preserve"> already </w:t>
      </w:r>
      <w:r w:rsidRPr="00450610">
        <w:rPr>
          <w:rStyle w:val="StyleUnderline"/>
          <w:highlight w:val="cyan"/>
        </w:rPr>
        <w:t>been</w:t>
      </w:r>
      <w:r w:rsidRPr="00FC0312">
        <w:rPr>
          <w:rStyle w:val="StyleUnderline"/>
        </w:rPr>
        <w:t xml:space="preserve"> very </w:t>
      </w:r>
      <w:r w:rsidRPr="00450610">
        <w:rPr>
          <w:rStyle w:val="StyleUnderline"/>
          <w:highlight w:val="cyan"/>
        </w:rPr>
        <w:t>mindful</w:t>
      </w:r>
      <w:r w:rsidRPr="00FC0312">
        <w:rPr>
          <w:rStyle w:val="StyleUnderline"/>
        </w:rPr>
        <w:t xml:space="preserve">, including the president, </w:t>
      </w:r>
      <w:r w:rsidRPr="00450610">
        <w:rPr>
          <w:rStyle w:val="StyleUnderline"/>
          <w:highlight w:val="cyan"/>
        </w:rPr>
        <w:t>of how difficult</w:t>
      </w:r>
      <w:r w:rsidRPr="00FC0312">
        <w:rPr>
          <w:rStyle w:val="StyleUnderline"/>
        </w:rPr>
        <w:t xml:space="preserve"> a challenge </w:t>
      </w:r>
      <w:r w:rsidRPr="00450610">
        <w:rPr>
          <w:rStyle w:val="StyleUnderline"/>
          <w:highlight w:val="cyan"/>
        </w:rPr>
        <w:t>this will be</w:t>
      </w:r>
      <w:r w:rsidRPr="00FC0312">
        <w:rPr>
          <w:rStyle w:val="StyleUnderline"/>
        </w:rPr>
        <w:t xml:space="preserve"> in the House of Representatives</w:t>
      </w:r>
      <w:r w:rsidRPr="00FC0312">
        <w:rPr>
          <w:sz w:val="16"/>
        </w:rPr>
        <w:t>,” Mr. Earnest said. “</w:t>
      </w:r>
      <w:r w:rsidRPr="00FC0312">
        <w:rPr>
          <w:rStyle w:val="StyleUnderline"/>
        </w:rPr>
        <w:t>I believe it will actually be more difficult to build bipartisan support in the House than it was in the Senate</w:t>
      </w:r>
      <w:r w:rsidRPr="00FC0312">
        <w:rPr>
          <w:sz w:val="16"/>
        </w:rPr>
        <w:t xml:space="preserve">.” He said </w:t>
      </w:r>
      <w:r w:rsidRPr="00450610">
        <w:rPr>
          <w:rStyle w:val="StyleUnderline"/>
          <w:highlight w:val="cyan"/>
        </w:rPr>
        <w:t>the president</w:t>
      </w:r>
      <w:r w:rsidRPr="00FC0312">
        <w:rPr>
          <w:sz w:val="16"/>
        </w:rPr>
        <w:t xml:space="preserve"> and his aides </w:t>
      </w:r>
      <w:r w:rsidRPr="00FC0312">
        <w:rPr>
          <w:rStyle w:val="StyleUnderline"/>
        </w:rPr>
        <w:t>are making the case that expanded free trade and increased exports will boost economic opportunities for middle-class families in the U.S.</w:t>
      </w:r>
      <w:r w:rsidRPr="00FC0312">
        <w:rPr>
          <w:sz w:val="16"/>
        </w:rPr>
        <w:t xml:space="preserve"> “</w:t>
      </w:r>
      <w:r w:rsidRPr="00FC0312">
        <w:rPr>
          <w:rStyle w:val="StyleUnderline"/>
        </w:rPr>
        <w:t xml:space="preserve">We’ve </w:t>
      </w:r>
      <w:r w:rsidRPr="00450610">
        <w:rPr>
          <w:rStyle w:val="StyleUnderline"/>
          <w:highlight w:val="cyan"/>
        </w:rPr>
        <w:t xml:space="preserve">been preparing the ground </w:t>
      </w:r>
      <w:r w:rsidRPr="00450610">
        <w:rPr>
          <w:rStyle w:val="Emphasis"/>
          <w:highlight w:val="cyan"/>
        </w:rPr>
        <w:t>in advance of House consideration</w:t>
      </w:r>
      <w:r w:rsidRPr="00FC0312">
        <w:rPr>
          <w:rStyle w:val="StyleUnderline"/>
        </w:rPr>
        <w:t xml:space="preserve"> of this legislation and we’re certainly going to be making a case that’s consistent with the case that we made in the United States Senate that yielded the support of about a third of the Democrats in the Senate</w:t>
      </w:r>
      <w:r w:rsidRPr="00FC0312">
        <w:rPr>
          <w:sz w:val="16"/>
        </w:rPr>
        <w:t xml:space="preserve">,” Mr. Earnest said. </w:t>
      </w:r>
      <w:r w:rsidRPr="00450610">
        <w:rPr>
          <w:rStyle w:val="StyleUnderline"/>
          <w:highlight w:val="cyan"/>
        </w:rPr>
        <w:t>The issue has created a rift in the GOP</w:t>
      </w:r>
      <w:r w:rsidRPr="00FC0312">
        <w:rPr>
          <w:rStyle w:val="StyleUnderline"/>
        </w:rPr>
        <w:t xml:space="preserve"> as well, with Mr. </w:t>
      </w:r>
      <w:r w:rsidRPr="00450610">
        <w:rPr>
          <w:rStyle w:val="StyleUnderline"/>
          <w:highlight w:val="cyan"/>
        </w:rPr>
        <w:t>Boehner</w:t>
      </w:r>
      <w:r w:rsidRPr="00FC0312">
        <w:rPr>
          <w:rStyle w:val="StyleUnderline"/>
        </w:rPr>
        <w:t xml:space="preserve"> </w:t>
      </w:r>
      <w:r w:rsidRPr="00FC0312">
        <w:rPr>
          <w:sz w:val="16"/>
        </w:rPr>
        <w:t xml:space="preserve">and most other House leaders </w:t>
      </w:r>
      <w:r w:rsidRPr="00FC0312">
        <w:rPr>
          <w:rStyle w:val="StyleUnderline"/>
        </w:rPr>
        <w:t xml:space="preserve">in favor of fast-track authority. The speaker </w:t>
      </w:r>
      <w:r w:rsidRPr="00450610">
        <w:rPr>
          <w:rStyle w:val="StyleUnderline"/>
          <w:highlight w:val="cyan"/>
        </w:rPr>
        <w:t xml:space="preserve">is hoping for at least 30 Democratic votes to offset the </w:t>
      </w:r>
      <w:r w:rsidRPr="00450610">
        <w:rPr>
          <w:rStyle w:val="Emphasis"/>
          <w:highlight w:val="cyan"/>
        </w:rPr>
        <w:t>significant opposition</w:t>
      </w:r>
      <w:r w:rsidRPr="00450610">
        <w:rPr>
          <w:rStyle w:val="StyleUnderline"/>
          <w:highlight w:val="cyan"/>
        </w:rPr>
        <w:t xml:space="preserve"> in his</w:t>
      </w:r>
      <w:r w:rsidRPr="00FC0312">
        <w:rPr>
          <w:rStyle w:val="StyleUnderline"/>
        </w:rPr>
        <w:t xml:space="preserve"> own </w:t>
      </w:r>
      <w:r w:rsidRPr="00450610">
        <w:rPr>
          <w:rStyle w:val="StyleUnderline"/>
          <w:highlight w:val="cyan"/>
        </w:rPr>
        <w:t>party</w:t>
      </w:r>
      <w:r w:rsidRPr="00FC0312">
        <w:rPr>
          <w:rStyle w:val="StyleUnderline"/>
        </w:rPr>
        <w:t>, but the number of Democrats who’ve announced their support so far is about half that.</w:t>
      </w:r>
      <w:r>
        <w:rPr>
          <w:rStyle w:val="StyleUnderline"/>
        </w:rPr>
        <w:t xml:space="preserve"> </w:t>
      </w:r>
      <w:r w:rsidRPr="00FC0312">
        <w:rPr>
          <w:sz w:val="16"/>
        </w:rPr>
        <w:t>“</w:t>
      </w:r>
      <w:r w:rsidRPr="00FC0312">
        <w:rPr>
          <w:rStyle w:val="StyleUnderline"/>
        </w:rPr>
        <w:t>Leadership doesn’t have a whip count on this that says they can win</w:t>
      </w:r>
      <w:r w:rsidRPr="00FC0312">
        <w:rPr>
          <w:sz w:val="16"/>
        </w:rPr>
        <w:t>,” Mr. Manning said. “</w:t>
      </w:r>
      <w:r w:rsidRPr="00450610">
        <w:rPr>
          <w:rStyle w:val="StyleUnderline"/>
          <w:highlight w:val="cyan"/>
        </w:rPr>
        <w:t xml:space="preserve">There’s probably </w:t>
      </w:r>
      <w:r w:rsidRPr="00FC0312">
        <w:rPr>
          <w:rStyle w:val="StyleUnderline"/>
        </w:rPr>
        <w:t xml:space="preserve">40 to </w:t>
      </w:r>
      <w:r w:rsidRPr="00450610">
        <w:rPr>
          <w:rStyle w:val="StyleUnderline"/>
          <w:highlight w:val="cyan"/>
        </w:rPr>
        <w:t>50</w:t>
      </w:r>
      <w:r w:rsidRPr="00FC0312">
        <w:rPr>
          <w:rStyle w:val="StyleUnderline"/>
        </w:rPr>
        <w:t xml:space="preserve"> [</w:t>
      </w:r>
      <w:r w:rsidRPr="00450610">
        <w:rPr>
          <w:rStyle w:val="StyleUnderline"/>
          <w:highlight w:val="cyan"/>
        </w:rPr>
        <w:t>Republicans] hard against</w:t>
      </w:r>
      <w:r w:rsidRPr="00FC0312">
        <w:rPr>
          <w:rStyle w:val="StyleUnderline"/>
        </w:rPr>
        <w:t xml:space="preserve"> right now, and </w:t>
      </w:r>
      <w:r w:rsidRPr="00450610">
        <w:rPr>
          <w:rStyle w:val="StyleUnderline"/>
          <w:highlight w:val="cyan"/>
        </w:rPr>
        <w:t>another</w:t>
      </w:r>
      <w:r w:rsidRPr="00FC0312">
        <w:rPr>
          <w:rStyle w:val="StyleUnderline"/>
        </w:rPr>
        <w:t xml:space="preserve"> 50 or </w:t>
      </w:r>
      <w:r w:rsidRPr="00450610">
        <w:rPr>
          <w:rStyle w:val="StyleUnderline"/>
          <w:highlight w:val="cyan"/>
        </w:rPr>
        <w:t>60 who are</w:t>
      </w:r>
      <w:r w:rsidRPr="00FC0312">
        <w:rPr>
          <w:rStyle w:val="StyleUnderline"/>
        </w:rPr>
        <w:t xml:space="preserve"> truly </w:t>
      </w:r>
      <w:r w:rsidRPr="00450610">
        <w:rPr>
          <w:rStyle w:val="StyleUnderline"/>
          <w:highlight w:val="cyan"/>
        </w:rPr>
        <w:t>undecided</w:t>
      </w:r>
      <w:r w:rsidRPr="00FC0312">
        <w:rPr>
          <w:rStyle w:val="StyleUnderline"/>
        </w:rPr>
        <w:t>.</w:t>
      </w:r>
      <w:r w:rsidRPr="00FC0312">
        <w:rPr>
          <w:sz w:val="16"/>
        </w:rPr>
        <w:t xml:space="preserve"> So the </w:t>
      </w:r>
      <w:r w:rsidRPr="00450610">
        <w:rPr>
          <w:rStyle w:val="Emphasis"/>
          <w:highlight w:val="cyan"/>
        </w:rPr>
        <w:t>leadership has a long way to go to get the votes</w:t>
      </w:r>
      <w:r w:rsidRPr="00FC0312">
        <w:rPr>
          <w:rStyle w:val="Emphasis"/>
        </w:rPr>
        <w:t xml:space="preserve"> they need.”</w:t>
      </w:r>
      <w:r w:rsidRPr="00FC0312">
        <w:rPr>
          <w:sz w:val="16"/>
        </w:rPr>
        <w:t xml:space="preserve"> </w:t>
      </w:r>
      <w:r w:rsidRPr="00FC0312">
        <w:rPr>
          <w:rStyle w:val="StyleUnderline"/>
        </w:rPr>
        <w:t>It’s a difficult dynamic for the president to overcome</w:t>
      </w:r>
      <w:r w:rsidRPr="00FC0312">
        <w:rPr>
          <w:sz w:val="16"/>
        </w:rPr>
        <w:t xml:space="preserve">, because Republican lawmakers generally support free trade. </w:t>
      </w:r>
      <w:r w:rsidRPr="00FC0312">
        <w:rPr>
          <w:rStyle w:val="StyleUnderline"/>
        </w:rPr>
        <w:t xml:space="preserve">But </w:t>
      </w:r>
      <w:r w:rsidRPr="00450610">
        <w:rPr>
          <w:rStyle w:val="StyleUnderline"/>
          <w:highlight w:val="cyan"/>
        </w:rPr>
        <w:t>Mr. Griffin,</w:t>
      </w:r>
      <w:r w:rsidRPr="00FC0312">
        <w:rPr>
          <w:rStyle w:val="StyleUnderline"/>
        </w:rPr>
        <w:t xml:space="preserve"> the former Clinton aide who is now </w:t>
      </w:r>
      <w:r w:rsidRPr="00450610">
        <w:rPr>
          <w:rStyle w:val="StyleUnderline"/>
          <w:highlight w:val="cyan"/>
        </w:rPr>
        <w:t>academic director of American University’s</w:t>
      </w:r>
      <w:r w:rsidRPr="00FC0312">
        <w:rPr>
          <w:rStyle w:val="StyleUnderline"/>
        </w:rPr>
        <w:t xml:space="preserve"> Public Affairs and Advocacy Institute for </w:t>
      </w:r>
      <w:r w:rsidRPr="00450610">
        <w:rPr>
          <w:rStyle w:val="StyleUnderline"/>
          <w:highlight w:val="cyan"/>
        </w:rPr>
        <w:t>Center for Congressional</w:t>
      </w:r>
      <w:r w:rsidRPr="00FC0312">
        <w:rPr>
          <w:rStyle w:val="StyleUnderline"/>
        </w:rPr>
        <w:t xml:space="preserve"> and Presidential </w:t>
      </w:r>
      <w:r w:rsidRPr="00450610">
        <w:rPr>
          <w:rStyle w:val="StyleUnderline"/>
          <w:highlight w:val="cyan"/>
        </w:rPr>
        <w:t>Studies</w:t>
      </w:r>
      <w:r w:rsidRPr="00FC0312">
        <w:rPr>
          <w:rStyle w:val="StyleUnderline"/>
        </w:rPr>
        <w:t xml:space="preserve">, </w:t>
      </w:r>
      <w:r w:rsidRPr="00450610">
        <w:rPr>
          <w:rStyle w:val="StyleUnderline"/>
          <w:highlight w:val="cyan"/>
        </w:rPr>
        <w:t xml:space="preserve">said </w:t>
      </w:r>
      <w:r w:rsidRPr="00450610">
        <w:rPr>
          <w:rStyle w:val="Emphasis"/>
          <w:highlight w:val="cyan"/>
        </w:rPr>
        <w:t>he believes</w:t>
      </w:r>
      <w:r w:rsidRPr="00FC0312">
        <w:rPr>
          <w:rStyle w:val="Emphasis"/>
        </w:rPr>
        <w:t xml:space="preserve"> Mr. </w:t>
      </w:r>
      <w:r w:rsidRPr="00450610">
        <w:rPr>
          <w:rStyle w:val="Emphasis"/>
          <w:highlight w:val="cyan"/>
        </w:rPr>
        <w:t>Obama will pull out a victory</w:t>
      </w:r>
      <w:r w:rsidRPr="00FC0312">
        <w:rPr>
          <w:rStyle w:val="Emphasis"/>
        </w:rPr>
        <w:t>.</w:t>
      </w:r>
      <w:r>
        <w:rPr>
          <w:rStyle w:val="Emphasis"/>
        </w:rPr>
        <w:t xml:space="preserve"> </w:t>
      </w:r>
      <w:r w:rsidRPr="00FC0312">
        <w:rPr>
          <w:sz w:val="16"/>
        </w:rPr>
        <w:t>“</w:t>
      </w:r>
      <w:r w:rsidRPr="00450610">
        <w:rPr>
          <w:rStyle w:val="Emphasis"/>
          <w:highlight w:val="cyan"/>
        </w:rPr>
        <w:t>The president has a lot to offer</w:t>
      </w:r>
      <w:r w:rsidRPr="00FC0312">
        <w:rPr>
          <w:rStyle w:val="Emphasis"/>
        </w:rPr>
        <w:t xml:space="preserve"> to Democrats</w:t>
      </w:r>
      <w:r w:rsidRPr="00FC0312">
        <w:rPr>
          <w:sz w:val="16"/>
        </w:rPr>
        <w:t xml:space="preserve">, </w:t>
      </w:r>
      <w:r w:rsidRPr="00FC0312">
        <w:rPr>
          <w:rStyle w:val="StyleUnderline"/>
        </w:rPr>
        <w:t>even those who might not be sympathetic</w:t>
      </w:r>
      <w:r w:rsidRPr="00FC0312">
        <w:rPr>
          <w:sz w:val="16"/>
        </w:rPr>
        <w:t>,” Mr. Griffin said. “</w:t>
      </w:r>
      <w:r w:rsidRPr="00450610">
        <w:rPr>
          <w:rStyle w:val="StyleUnderline"/>
          <w:highlight w:val="cyan"/>
        </w:rPr>
        <w:t>When a president calls a member of his own party</w:t>
      </w:r>
      <w:r w:rsidRPr="00FC0312">
        <w:rPr>
          <w:sz w:val="16"/>
        </w:rPr>
        <w:t xml:space="preserve"> … </w:t>
      </w:r>
      <w:r w:rsidRPr="00450610">
        <w:rPr>
          <w:rStyle w:val="Emphasis"/>
          <w:highlight w:val="cyan"/>
        </w:rPr>
        <w:t>it’s a powerful</w:t>
      </w:r>
      <w:r w:rsidRPr="00FC0312">
        <w:rPr>
          <w:rStyle w:val="Emphasis"/>
        </w:rPr>
        <w:t xml:space="preserve"> call.</w:t>
      </w:r>
      <w:r w:rsidRPr="00FC0312">
        <w:rPr>
          <w:sz w:val="16"/>
        </w:rPr>
        <w:t xml:space="preserve"> </w:t>
      </w:r>
      <w:r w:rsidRPr="00450610">
        <w:rPr>
          <w:rStyle w:val="StyleUnderline"/>
          <w:highlight w:val="cyan"/>
        </w:rPr>
        <w:t>Whether it’s a personal appeal, or his legacy, or a ride on Air Force One,</w:t>
      </w:r>
      <w:r w:rsidRPr="00450610">
        <w:rPr>
          <w:sz w:val="16"/>
          <w:highlight w:val="cyan"/>
        </w:rPr>
        <w:t xml:space="preserve"> </w:t>
      </w:r>
      <w:r w:rsidRPr="00450610">
        <w:rPr>
          <w:rStyle w:val="Emphasis"/>
          <w:highlight w:val="cyan"/>
        </w:rPr>
        <w:t>he’s got things he can do.”</w:t>
      </w:r>
    </w:p>
    <w:p w:rsidR="000960D1" w:rsidRPr="000960D1" w:rsidRDefault="000960D1" w:rsidP="000960D1"/>
    <w:p w:rsidR="000960D1" w:rsidRDefault="000960D1" w:rsidP="000960D1">
      <w:pPr>
        <w:pStyle w:val="Heading4"/>
      </w:pPr>
      <w:r w:rsidRPr="000960D1">
        <w:t>**</w:t>
      </w:r>
      <w:r>
        <w:t>INSERT LINK**</w:t>
      </w:r>
    </w:p>
    <w:p w:rsidR="000960D1" w:rsidRPr="000960D1" w:rsidRDefault="000960D1" w:rsidP="000960D1"/>
    <w:p w:rsidR="000960D1" w:rsidRDefault="000960D1" w:rsidP="000960D1">
      <w:pPr>
        <w:pStyle w:val="Heading4"/>
      </w:pPr>
      <w:r>
        <w:t>Global trade isn’t inevitable – failure to pass TPA tanks US trade leadership and sparks global protectionism</w:t>
      </w:r>
    </w:p>
    <w:p w:rsidR="000960D1" w:rsidRPr="006C305F" w:rsidRDefault="000960D1" w:rsidP="000960D1">
      <w:r w:rsidRPr="006229AB">
        <w:rPr>
          <w:rStyle w:val="Style13ptBold"/>
        </w:rPr>
        <w:t>E</w:t>
      </w:r>
      <w:r>
        <w:rPr>
          <w:rStyle w:val="Style13ptBold"/>
        </w:rPr>
        <w:t xml:space="preserve">conomist </w:t>
      </w:r>
      <w:r w:rsidRPr="006229AB">
        <w:rPr>
          <w:rStyle w:val="Style13ptBold"/>
        </w:rPr>
        <w:t>14</w:t>
      </w:r>
      <w:r w:rsidRPr="006C305F">
        <w:t xml:space="preserve"> ("How to make the world $600 billion poorer," </w:t>
      </w:r>
      <w:r>
        <w:t xml:space="preserve">2/22, </w:t>
      </w:r>
      <w:r w:rsidRPr="006C305F">
        <w:t>http://www.economist.com/news/leaders/21596934-barack-obamas-unwillingness-fight-free-trade-ex</w:t>
      </w:r>
      <w:r>
        <w:t>pensive-mistake-how-make-world)</w:t>
      </w:r>
    </w:p>
    <w:p w:rsidR="000960D1" w:rsidRDefault="000960D1" w:rsidP="000960D1">
      <w:pPr>
        <w:rPr>
          <w:sz w:val="16"/>
        </w:rPr>
      </w:pPr>
      <w:r w:rsidRPr="00E56237">
        <w:rPr>
          <w:sz w:val="16"/>
        </w:rPr>
        <w:t xml:space="preserve">IN JULY 2008 Barack Obama, then a candidate for the presidency, declared before an adoring crowd in Berlin that “true partnership and true progress [require] constant work and sustained sacrifice.” So it is with free trade. If not championed by leaders who understand its broad benefits, it will constantly be eroded by narrow economic nationalism. </w:t>
      </w:r>
      <w:proofErr w:type="spellStart"/>
      <w:r w:rsidRPr="00E56237">
        <w:rPr>
          <w:sz w:val="16"/>
        </w:rPr>
        <w:t>Mr</w:t>
      </w:r>
      <w:proofErr w:type="spellEnd"/>
      <w:r w:rsidRPr="00E56237">
        <w:rPr>
          <w:sz w:val="16"/>
        </w:rPr>
        <w:t xml:space="preserve"> Obama now appears to be surrendering to protectionists within his own party. </w:t>
      </w:r>
      <w:r w:rsidRPr="00450610">
        <w:rPr>
          <w:rStyle w:val="StyleUnderline"/>
          <w:highlight w:val="cyan"/>
        </w:rPr>
        <w:t>If he cannot drag Democrats back</w:t>
      </w:r>
      <w:r w:rsidRPr="00230B49">
        <w:rPr>
          <w:rStyle w:val="StyleUnderline"/>
        </w:rPr>
        <w:t xml:space="preserve"> to their senses, </w:t>
      </w:r>
      <w:r w:rsidRPr="00450610">
        <w:rPr>
          <w:rStyle w:val="StyleUnderline"/>
          <w:highlight w:val="cyan"/>
        </w:rPr>
        <w:t>the world will lose its</w:t>
      </w:r>
      <w:r w:rsidRPr="00230B49">
        <w:rPr>
          <w:rStyle w:val="StyleUnderline"/>
        </w:rPr>
        <w:t xml:space="preserve"> </w:t>
      </w:r>
      <w:r w:rsidRPr="00450610">
        <w:rPr>
          <w:rStyle w:val="Emphasis"/>
          <w:highlight w:val="cyan"/>
        </w:rPr>
        <w:t>best opportunity</w:t>
      </w:r>
      <w:r w:rsidRPr="00E56237">
        <w:rPr>
          <w:sz w:val="16"/>
        </w:rPr>
        <w:t xml:space="preserve"> in two decades </w:t>
      </w:r>
      <w:r w:rsidRPr="00450610">
        <w:rPr>
          <w:rStyle w:val="Emphasis"/>
          <w:highlight w:val="cyan"/>
        </w:rPr>
        <w:t xml:space="preserve">for a burst of </w:t>
      </w:r>
      <w:proofErr w:type="spellStart"/>
      <w:r w:rsidRPr="00450610">
        <w:rPr>
          <w:rStyle w:val="Emphasis"/>
          <w:highlight w:val="cyan"/>
        </w:rPr>
        <w:t>liberalisation</w:t>
      </w:r>
      <w:proofErr w:type="spellEnd"/>
      <w:r w:rsidRPr="00450610">
        <w:rPr>
          <w:sz w:val="16"/>
          <w:highlight w:val="cyan"/>
        </w:rPr>
        <w:t xml:space="preserve">. </w:t>
      </w:r>
      <w:r w:rsidRPr="00450610">
        <w:rPr>
          <w:rStyle w:val="StyleUnderline"/>
          <w:highlight w:val="cyan"/>
        </w:rPr>
        <w:t>It will</w:t>
      </w:r>
      <w:r w:rsidRPr="00230B49">
        <w:rPr>
          <w:rStyle w:val="StyleUnderline"/>
        </w:rPr>
        <w:t xml:space="preserve"> also be a </w:t>
      </w:r>
      <w:r w:rsidRPr="00450610">
        <w:rPr>
          <w:rStyle w:val="StyleUnderline"/>
          <w:highlight w:val="cyan"/>
        </w:rPr>
        <w:t>signal that America is giving up its role as defender of an open global economy</w:t>
      </w:r>
      <w:r w:rsidRPr="00E56237">
        <w:rPr>
          <w:sz w:val="16"/>
        </w:rPr>
        <w:t xml:space="preserve"> in the same way that </w:t>
      </w:r>
      <w:proofErr w:type="spellStart"/>
      <w:r w:rsidRPr="00E56237">
        <w:rPr>
          <w:sz w:val="16"/>
        </w:rPr>
        <w:t>Mr</w:t>
      </w:r>
      <w:proofErr w:type="spellEnd"/>
      <w:r w:rsidRPr="00E56237">
        <w:rPr>
          <w:sz w:val="16"/>
        </w:rPr>
        <w:t xml:space="preserve"> Obama has retreated in foreign policy.</w:t>
      </w:r>
      <w:r w:rsidRPr="00E56237">
        <w:rPr>
          <w:sz w:val="12"/>
        </w:rPr>
        <w:t>¶</w:t>
      </w:r>
      <w:r w:rsidRPr="00E56237">
        <w:rPr>
          <w:sz w:val="16"/>
        </w:rPr>
        <w:t xml:space="preserve"> </w:t>
      </w:r>
      <w:proofErr w:type="spellStart"/>
      <w:r w:rsidRPr="00E56237">
        <w:rPr>
          <w:sz w:val="16"/>
        </w:rPr>
        <w:t>Mr</w:t>
      </w:r>
      <w:proofErr w:type="spellEnd"/>
      <w:r w:rsidRPr="00E56237">
        <w:rPr>
          <w:sz w:val="16"/>
        </w:rPr>
        <w:t xml:space="preserve"> </w:t>
      </w:r>
      <w:r w:rsidRPr="00450610">
        <w:rPr>
          <w:rStyle w:val="StyleUnderline"/>
          <w:highlight w:val="cyan"/>
        </w:rPr>
        <w:t>Obama</w:t>
      </w:r>
      <w:r w:rsidRPr="00230B49">
        <w:rPr>
          <w:rStyle w:val="StyleUnderline"/>
        </w:rPr>
        <w:t xml:space="preserve"> did little to promote free trade during his first term, but has seemed bolder in his second</w:t>
      </w:r>
      <w:r w:rsidRPr="00E56237">
        <w:rPr>
          <w:sz w:val="16"/>
        </w:rPr>
        <w:t xml:space="preserve">. </w:t>
      </w:r>
      <w:r w:rsidRPr="00230B49">
        <w:rPr>
          <w:rStyle w:val="StyleUnderline"/>
        </w:rPr>
        <w:t xml:space="preserve">He </w:t>
      </w:r>
      <w:r w:rsidRPr="00450610">
        <w:rPr>
          <w:rStyle w:val="StyleUnderline"/>
          <w:highlight w:val="cyan"/>
        </w:rPr>
        <w:t>launched America into ambitious new deals</w:t>
      </w:r>
      <w:r w:rsidRPr="00230B49">
        <w:rPr>
          <w:rStyle w:val="StyleUnderline"/>
        </w:rPr>
        <w:t xml:space="preserve"> </w:t>
      </w:r>
      <w:r w:rsidRPr="00E56237">
        <w:rPr>
          <w:sz w:val="16"/>
        </w:rPr>
        <w:t xml:space="preserve">with large Pacific economies and the European Union, </w:t>
      </w:r>
      <w:r w:rsidRPr="00450610">
        <w:rPr>
          <w:rStyle w:val="StyleUnderline"/>
          <w:highlight w:val="cyan"/>
        </w:rPr>
        <w:t>breathing new life into global trade talks</w:t>
      </w:r>
      <w:r w:rsidRPr="00E56237">
        <w:rPr>
          <w:sz w:val="16"/>
        </w:rPr>
        <w:t xml:space="preserve">. Momentum built up; the “constant work and sacrifice” paid dividends. Members of the World Trade </w:t>
      </w:r>
      <w:proofErr w:type="spellStart"/>
      <w:r w:rsidRPr="00E56237">
        <w:rPr>
          <w:sz w:val="16"/>
        </w:rPr>
        <w:t>Organisation</w:t>
      </w:r>
      <w:proofErr w:type="spellEnd"/>
      <w:r w:rsidRPr="00E56237">
        <w:rPr>
          <w:sz w:val="16"/>
        </w:rPr>
        <w:t xml:space="preserve"> agreed on a package of trade reforms in December—the first truly multilateral deal in the </w:t>
      </w:r>
      <w:proofErr w:type="spellStart"/>
      <w:r w:rsidRPr="00E56237">
        <w:rPr>
          <w:sz w:val="16"/>
        </w:rPr>
        <w:t>organisation’s</w:t>
      </w:r>
      <w:proofErr w:type="spellEnd"/>
      <w:r w:rsidRPr="00E56237">
        <w:rPr>
          <w:sz w:val="16"/>
        </w:rPr>
        <w:t xml:space="preserve"> 20-year history. </w:t>
      </w:r>
      <w:r w:rsidRPr="00450610">
        <w:rPr>
          <w:rStyle w:val="StyleUnderline"/>
          <w:highlight w:val="cyan"/>
        </w:rPr>
        <w:t>Diplomats credit the White House’s</w:t>
      </w:r>
      <w:r w:rsidRPr="00230B49">
        <w:rPr>
          <w:rStyle w:val="StyleUnderline"/>
        </w:rPr>
        <w:t xml:space="preserve"> new </w:t>
      </w:r>
      <w:r w:rsidRPr="00450610">
        <w:rPr>
          <w:rStyle w:val="StyleUnderline"/>
          <w:highlight w:val="cyan"/>
        </w:rPr>
        <w:t>resolve for helping to bring stubborn parties to the table</w:t>
      </w:r>
      <w:r w:rsidRPr="00E56237">
        <w:rPr>
          <w:sz w:val="16"/>
        </w:rPr>
        <w:t xml:space="preserve">. </w:t>
      </w:r>
      <w:r w:rsidRPr="00450610">
        <w:rPr>
          <w:rStyle w:val="StyleUnderline"/>
          <w:highlight w:val="cyan"/>
        </w:rPr>
        <w:t>Progress suddenly seemed possible</w:t>
      </w:r>
      <w:r w:rsidRPr="00230B49">
        <w:rPr>
          <w:rStyle w:val="StyleUnderline"/>
        </w:rPr>
        <w:t xml:space="preserve"> in other areas</w:t>
      </w:r>
      <w:r w:rsidRPr="00E56237">
        <w:rPr>
          <w:sz w:val="16"/>
        </w:rPr>
        <w:t xml:space="preserve">, such as </w:t>
      </w:r>
      <w:proofErr w:type="spellStart"/>
      <w:r w:rsidRPr="00E56237">
        <w:rPr>
          <w:sz w:val="16"/>
        </w:rPr>
        <w:t>liberalising</w:t>
      </w:r>
      <w:proofErr w:type="spellEnd"/>
      <w:r w:rsidRPr="00E56237">
        <w:rPr>
          <w:sz w:val="16"/>
        </w:rPr>
        <w:t xml:space="preserve"> trade in services and information technology, and reducing barriers to the exchange of “environmental goods and services”, which would make it cheaper to curb carbon emissions.</w:t>
      </w:r>
      <w:r w:rsidRPr="00E56237">
        <w:rPr>
          <w:sz w:val="12"/>
        </w:rPr>
        <w:t>¶</w:t>
      </w:r>
      <w:r w:rsidRPr="00E56237">
        <w:rPr>
          <w:sz w:val="16"/>
        </w:rPr>
        <w:t xml:space="preserve"> </w:t>
      </w:r>
      <w:proofErr w:type="gramStart"/>
      <w:r w:rsidRPr="00E56237">
        <w:rPr>
          <w:sz w:val="16"/>
        </w:rPr>
        <w:t>The</w:t>
      </w:r>
      <w:proofErr w:type="gramEnd"/>
      <w:r w:rsidRPr="00E56237">
        <w:rPr>
          <w:sz w:val="16"/>
        </w:rPr>
        <w:t xml:space="preserve"> hitch is that Congress must approve trade agreements. </w:t>
      </w:r>
      <w:r w:rsidRPr="00E56237">
        <w:rPr>
          <w:rStyle w:val="StyleUnderline"/>
        </w:rPr>
        <w:t>Previous presidents had the advantage of “</w:t>
      </w:r>
      <w:r w:rsidRPr="00450610">
        <w:rPr>
          <w:rStyle w:val="StyleUnderline"/>
          <w:highlight w:val="cyan"/>
        </w:rPr>
        <w:t>fast-track</w:t>
      </w:r>
      <w:r w:rsidRPr="00E56237">
        <w:rPr>
          <w:rStyle w:val="StyleUnderline"/>
        </w:rPr>
        <w:t>” trade promotion authority</w:t>
      </w:r>
      <w:r w:rsidRPr="00E56237">
        <w:rPr>
          <w:sz w:val="16"/>
        </w:rPr>
        <w:t xml:space="preserve">, which let them present deals to Congress for a simple yes or no vote. </w:t>
      </w:r>
      <w:r w:rsidRPr="00450610">
        <w:rPr>
          <w:rStyle w:val="StyleUnderline"/>
          <w:highlight w:val="cyan"/>
        </w:rPr>
        <w:t>Without it, lawmakers can wreck carefully negotiated deals</w:t>
      </w:r>
      <w:r w:rsidRPr="00E56237">
        <w:rPr>
          <w:sz w:val="16"/>
        </w:rPr>
        <w:t xml:space="preserve"> with toxic amendments. </w:t>
      </w:r>
      <w:r w:rsidRPr="00E56237">
        <w:rPr>
          <w:rStyle w:val="StyleUnderline"/>
        </w:rPr>
        <w:t xml:space="preserve">No country would engage in serious talks with America under such circumstances. </w:t>
      </w:r>
      <w:r w:rsidRPr="00450610">
        <w:rPr>
          <w:rStyle w:val="Emphasis"/>
          <w:highlight w:val="cyan"/>
        </w:rPr>
        <w:t>Fast-track is therefore essential</w:t>
      </w:r>
      <w:r w:rsidRPr="00E56237">
        <w:rPr>
          <w:sz w:val="16"/>
        </w:rPr>
        <w:t>—and elusive. Congress last granted it in 2002; it expired in 2007. The Obama administration blithely asserted that Congress would renew it, but many lawmakers, primarily Democrats, have signed letters opposing it. Harry Reid, the Senate majority leader, has all but ruled out a vote this year. And on February 14th Joe Biden, the vice-president, told a gathering of Democratic leaders that he understood their opposition. The White House appears to have given up with scarcely a fight. A fast-track vote before November’s mid-term elections seems unlikely (see article).</w:t>
      </w:r>
      <w:r w:rsidRPr="00E56237">
        <w:rPr>
          <w:sz w:val="12"/>
        </w:rPr>
        <w:t>¶</w:t>
      </w:r>
      <w:r w:rsidRPr="00E56237">
        <w:rPr>
          <w:sz w:val="16"/>
        </w:rPr>
        <w:t xml:space="preserve"> Why panic about this? Tactically, it could just be another piece of Washington politicking: some optimists claim that Congress will return after the mid-terms ready to back fast-track, providing </w:t>
      </w:r>
      <w:proofErr w:type="spellStart"/>
      <w:r w:rsidRPr="00E56237">
        <w:rPr>
          <w:sz w:val="16"/>
        </w:rPr>
        <w:t>Mr</w:t>
      </w:r>
      <w:proofErr w:type="spellEnd"/>
      <w:r w:rsidRPr="00E56237">
        <w:rPr>
          <w:sz w:val="16"/>
        </w:rPr>
        <w:t xml:space="preserve"> Obama allows some boilerplate language in the bill chiding China for allegedly manipulating its currency. Others wonder whether the trade deals are really so vital. Indeed, the idea that they will not do much to help the economy is one excuse for Democrats undermining their president.</w:t>
      </w:r>
      <w:r w:rsidRPr="00E56237">
        <w:rPr>
          <w:sz w:val="12"/>
        </w:rPr>
        <w:t>¶</w:t>
      </w:r>
      <w:r w:rsidRPr="00E56237">
        <w:rPr>
          <w:sz w:val="16"/>
        </w:rPr>
        <w:t xml:space="preserve"> In fact, </w:t>
      </w:r>
      <w:r w:rsidRPr="00E56237">
        <w:rPr>
          <w:rStyle w:val="StyleUnderline"/>
        </w:rPr>
        <w:t>the deals on the table are</w:t>
      </w:r>
      <w:r w:rsidRPr="00E56237">
        <w:rPr>
          <w:sz w:val="16"/>
        </w:rPr>
        <w:t xml:space="preserve"> big. Reasonable estimates say that the Transatlantic Trade and Investment Partnership (</w:t>
      </w:r>
      <w:r w:rsidRPr="00450610">
        <w:rPr>
          <w:rStyle w:val="StyleUnderline"/>
          <w:highlight w:val="cyan"/>
        </w:rPr>
        <w:t>TTIP) and</w:t>
      </w:r>
      <w:r w:rsidRPr="00E56237">
        <w:rPr>
          <w:sz w:val="16"/>
        </w:rPr>
        <w:t xml:space="preserve"> the Trans-Pacific Partnership (</w:t>
      </w:r>
      <w:r w:rsidRPr="00450610">
        <w:rPr>
          <w:rStyle w:val="StyleUnderline"/>
          <w:highlight w:val="cyan"/>
        </w:rPr>
        <w:t>TPP) could boost the world’s annual output by $600 billion</w:t>
      </w:r>
      <w:r w:rsidRPr="00E56237">
        <w:rPr>
          <w:sz w:val="16"/>
        </w:rPr>
        <w:t xml:space="preserve">—equivalent to adding another Saudi Arabia. Some $200 billion of that would accrue to America. And the actual gains could be even larger. </w:t>
      </w:r>
      <w:r w:rsidRPr="00E56237">
        <w:rPr>
          <w:rStyle w:val="StyleUnderline"/>
        </w:rPr>
        <w:t xml:space="preserve">The </w:t>
      </w:r>
      <w:r w:rsidRPr="00450610">
        <w:rPr>
          <w:rStyle w:val="StyleUnderline"/>
          <w:highlight w:val="cyan"/>
        </w:rPr>
        <w:t>agreements would clear the way for freer trade in services</w:t>
      </w:r>
      <w:r w:rsidRPr="00E56237">
        <w:rPr>
          <w:sz w:val="16"/>
        </w:rPr>
        <w:t xml:space="preserve">, which account for most of rich countries’ GDP but only a small share of trade. Opening up trade in services could help reduce the cost of everything from shipping to banking, education and health care. Exposing professional occupations to the same global competition that factory workers have faced for decades could even strike a blow against the income inequality that </w:t>
      </w:r>
      <w:proofErr w:type="spellStart"/>
      <w:r w:rsidRPr="00E56237">
        <w:rPr>
          <w:sz w:val="16"/>
        </w:rPr>
        <w:t>Mr</w:t>
      </w:r>
      <w:proofErr w:type="spellEnd"/>
      <w:r w:rsidRPr="00E56237">
        <w:rPr>
          <w:sz w:val="16"/>
        </w:rPr>
        <w:t xml:space="preserve"> Obama so often decries.</w:t>
      </w:r>
      <w:r w:rsidRPr="00E56237">
        <w:rPr>
          <w:sz w:val="12"/>
        </w:rPr>
        <w:t>¶</w:t>
      </w:r>
      <w:r w:rsidRPr="00E56237">
        <w:rPr>
          <w:sz w:val="16"/>
        </w:rPr>
        <w:t xml:space="preserve"> </w:t>
      </w:r>
      <w:r w:rsidRPr="00E56237">
        <w:rPr>
          <w:rStyle w:val="StyleUnderline"/>
        </w:rPr>
        <w:t>Tactically, even a short delay could prove fatal to both deals</w:t>
      </w:r>
      <w:r w:rsidRPr="00E56237">
        <w:rPr>
          <w:sz w:val="16"/>
        </w:rPr>
        <w:t xml:space="preserve">. Pacific negotiations have been extended while America and Japan hammer out compromises on agriculture. Why should Japanese politicians risk infuriating their farmers when any agreement can be torn up on Capitol Hill? The deal with the EU was meant to be done swiftly—perhaps in as little as two years—to keep politics from mucking it up. Europe’s leaders will now doubt America’s commitment, given how feebly </w:t>
      </w:r>
      <w:proofErr w:type="spellStart"/>
      <w:r w:rsidRPr="00E56237">
        <w:rPr>
          <w:sz w:val="16"/>
        </w:rPr>
        <w:t>Mr</w:t>
      </w:r>
      <w:proofErr w:type="spellEnd"/>
      <w:r w:rsidRPr="00E56237">
        <w:rPr>
          <w:sz w:val="16"/>
        </w:rPr>
        <w:t xml:space="preserve"> Obama has fought for fast-track. </w:t>
      </w:r>
      <w:r w:rsidRPr="00E56237">
        <w:rPr>
          <w:rStyle w:val="StyleUnderline"/>
        </w:rPr>
        <w:t>Trade sceptics</w:t>
      </w:r>
      <w:r w:rsidRPr="00E56237">
        <w:rPr>
          <w:sz w:val="16"/>
        </w:rPr>
        <w:t xml:space="preserve">, such as French farmers, </w:t>
      </w:r>
      <w:r w:rsidRPr="00E56237">
        <w:rPr>
          <w:rStyle w:val="StyleUnderline"/>
        </w:rPr>
        <w:t>are drooling</w:t>
      </w:r>
      <w:r w:rsidRPr="00E56237">
        <w:rPr>
          <w:sz w:val="16"/>
        </w:rPr>
        <w:t>. Angela Merkel, Germany’s chancellor, who is already furious about American spying, may decide that a trade deal is not worth battling for.</w:t>
      </w:r>
      <w:r w:rsidRPr="00E56237">
        <w:rPr>
          <w:sz w:val="12"/>
        </w:rPr>
        <w:t>¶</w:t>
      </w:r>
      <w:r w:rsidRPr="00E56237">
        <w:rPr>
          <w:sz w:val="16"/>
        </w:rPr>
        <w:t xml:space="preserve"> </w:t>
      </w:r>
      <w:proofErr w:type="gramStart"/>
      <w:r w:rsidRPr="00450610">
        <w:rPr>
          <w:rStyle w:val="StyleUnderline"/>
          <w:highlight w:val="cyan"/>
        </w:rPr>
        <w:t>The</w:t>
      </w:r>
      <w:proofErr w:type="gramEnd"/>
      <w:r w:rsidRPr="00450610">
        <w:rPr>
          <w:rStyle w:val="StyleUnderline"/>
          <w:highlight w:val="cyan"/>
        </w:rPr>
        <w:t xml:space="preserve"> greatest risk of all is that the political momentum in America</w:t>
      </w:r>
      <w:r w:rsidRPr="00E56237">
        <w:rPr>
          <w:sz w:val="16"/>
        </w:rPr>
        <w:t xml:space="preserve">, having swung against free trade, </w:t>
      </w:r>
      <w:r w:rsidRPr="00450610">
        <w:rPr>
          <w:rStyle w:val="StyleUnderline"/>
          <w:highlight w:val="cyan"/>
        </w:rPr>
        <w:t>will be hard to reverse</w:t>
      </w:r>
      <w:r w:rsidRPr="00E56237">
        <w:rPr>
          <w:sz w:val="16"/>
        </w:rPr>
        <w:t xml:space="preserve">. Some Tea Party Republicans oppose fast-track because they are </w:t>
      </w:r>
      <w:proofErr w:type="spellStart"/>
      <w:r w:rsidRPr="00E56237">
        <w:rPr>
          <w:sz w:val="16"/>
        </w:rPr>
        <w:t>loth</w:t>
      </w:r>
      <w:proofErr w:type="spellEnd"/>
      <w:r w:rsidRPr="00E56237">
        <w:rPr>
          <w:sz w:val="16"/>
        </w:rPr>
        <w:t xml:space="preserve"> to grant </w:t>
      </w:r>
      <w:proofErr w:type="spellStart"/>
      <w:r w:rsidRPr="00E56237">
        <w:rPr>
          <w:sz w:val="16"/>
        </w:rPr>
        <w:t>Mr</w:t>
      </w:r>
      <w:proofErr w:type="spellEnd"/>
      <w:r w:rsidRPr="00E56237">
        <w:rPr>
          <w:sz w:val="16"/>
        </w:rPr>
        <w:t xml:space="preserve"> Obama the authority to do anything. Democrats, keen to brand themselves as the anti-inequality party, may find economic nationalism an easy sell on the campaign stump: and, once pledged to that cause in November, candidates will not vote for the opposite in Congress.</w:t>
      </w:r>
      <w:r w:rsidRPr="00E56237">
        <w:rPr>
          <w:sz w:val="12"/>
        </w:rPr>
        <w:t>¶</w:t>
      </w:r>
      <w:r w:rsidRPr="00E56237">
        <w:rPr>
          <w:sz w:val="16"/>
        </w:rPr>
        <w:t xml:space="preserve"> </w:t>
      </w:r>
      <w:proofErr w:type="gramStart"/>
      <w:r w:rsidRPr="00E56237">
        <w:rPr>
          <w:sz w:val="16"/>
        </w:rPr>
        <w:t>And</w:t>
      </w:r>
      <w:proofErr w:type="gramEnd"/>
      <w:r w:rsidRPr="00E56237">
        <w:rPr>
          <w:sz w:val="16"/>
        </w:rPr>
        <w:t xml:space="preserve"> for this </w:t>
      </w:r>
      <w:proofErr w:type="spellStart"/>
      <w:r w:rsidRPr="00E56237">
        <w:rPr>
          <w:sz w:val="16"/>
        </w:rPr>
        <w:t>Mr</w:t>
      </w:r>
      <w:proofErr w:type="spellEnd"/>
      <w:r w:rsidRPr="00E56237">
        <w:rPr>
          <w:sz w:val="16"/>
        </w:rPr>
        <w:t xml:space="preserve"> Obama deserves some blame. He is far more ardent in bemoaning inequality than in explaining why an American retreat from the world would be the wrong way to address it. He seldom mentions, for example, that cheap imports help the poor by cutting their shopping bills, and so reduce inequality of consumption.</w:t>
      </w:r>
      <w:r w:rsidRPr="00E56237">
        <w:rPr>
          <w:sz w:val="12"/>
        </w:rPr>
        <w:t>¶</w:t>
      </w:r>
      <w:r w:rsidRPr="00E56237">
        <w:rPr>
          <w:sz w:val="16"/>
        </w:rPr>
        <w:t xml:space="preserve"> </w:t>
      </w:r>
      <w:proofErr w:type="gramStart"/>
      <w:r w:rsidRPr="00E56237">
        <w:rPr>
          <w:sz w:val="16"/>
        </w:rPr>
        <w:t>It’s</w:t>
      </w:r>
      <w:proofErr w:type="gramEnd"/>
      <w:r w:rsidRPr="00E56237">
        <w:rPr>
          <w:sz w:val="16"/>
        </w:rPr>
        <w:t xml:space="preserve"> not a zero-sum world</w:t>
      </w:r>
      <w:r w:rsidRPr="00E56237">
        <w:rPr>
          <w:sz w:val="12"/>
        </w:rPr>
        <w:t>¶</w:t>
      </w:r>
      <w:r w:rsidRPr="00E56237">
        <w:rPr>
          <w:sz w:val="16"/>
        </w:rPr>
        <w:t xml:space="preserve"> </w:t>
      </w:r>
      <w:r w:rsidRPr="00450610">
        <w:rPr>
          <w:rStyle w:val="StyleUnderline"/>
          <w:highlight w:val="cyan"/>
        </w:rPr>
        <w:t xml:space="preserve">There is nothing inevitable about </w:t>
      </w:r>
      <w:proofErr w:type="spellStart"/>
      <w:r w:rsidRPr="00450610">
        <w:rPr>
          <w:rStyle w:val="StyleUnderline"/>
          <w:highlight w:val="cyan"/>
        </w:rPr>
        <w:t>globalisation</w:t>
      </w:r>
      <w:proofErr w:type="spellEnd"/>
      <w:r w:rsidRPr="00450610">
        <w:rPr>
          <w:sz w:val="16"/>
          <w:highlight w:val="cyan"/>
        </w:rPr>
        <w:t xml:space="preserve">. </w:t>
      </w:r>
      <w:r w:rsidRPr="00450610">
        <w:rPr>
          <w:rStyle w:val="StyleUnderline"/>
          <w:highlight w:val="cyan"/>
        </w:rPr>
        <w:t>Governments have put up barriers before</w:t>
      </w:r>
      <w:r w:rsidRPr="00E56237">
        <w:rPr>
          <w:rStyle w:val="StyleUnderline"/>
        </w:rPr>
        <w:t>—with disastrous consequences</w:t>
      </w:r>
      <w:r w:rsidRPr="00E56237">
        <w:rPr>
          <w:sz w:val="16"/>
        </w:rPr>
        <w:t xml:space="preserve"> during the 1930s—</w:t>
      </w:r>
      <w:r w:rsidRPr="00450610">
        <w:rPr>
          <w:rStyle w:val="StyleUnderline"/>
          <w:highlight w:val="cyan"/>
        </w:rPr>
        <w:t xml:space="preserve">and </w:t>
      </w:r>
      <w:r w:rsidRPr="00450610">
        <w:rPr>
          <w:rStyle w:val="Emphasis"/>
          <w:highlight w:val="cyan"/>
        </w:rPr>
        <w:t>could do so again</w:t>
      </w:r>
      <w:r w:rsidRPr="00E56237">
        <w:rPr>
          <w:sz w:val="16"/>
        </w:rPr>
        <w:t xml:space="preserve">. So </w:t>
      </w:r>
      <w:r w:rsidRPr="00450610">
        <w:rPr>
          <w:rStyle w:val="StyleUnderline"/>
          <w:highlight w:val="cyan"/>
        </w:rPr>
        <w:t>it is alarming when</w:t>
      </w:r>
      <w:r w:rsidRPr="00E56237">
        <w:rPr>
          <w:rStyle w:val="StyleUnderline"/>
        </w:rPr>
        <w:t xml:space="preserve"> America, </w:t>
      </w:r>
      <w:r w:rsidRPr="00450610">
        <w:rPr>
          <w:rStyle w:val="StyleUnderline"/>
          <w:highlight w:val="cyan"/>
        </w:rPr>
        <w:t>the mainstay of an open global economy, gives off isolationist signals</w:t>
      </w:r>
      <w:r w:rsidRPr="00E56237">
        <w:rPr>
          <w:sz w:val="16"/>
        </w:rPr>
        <w:t xml:space="preserve">. Only recently Congress childishly refused to </w:t>
      </w:r>
      <w:proofErr w:type="spellStart"/>
      <w:r w:rsidRPr="00E56237">
        <w:rPr>
          <w:sz w:val="16"/>
        </w:rPr>
        <w:t>honour</w:t>
      </w:r>
      <w:proofErr w:type="spellEnd"/>
      <w:r w:rsidRPr="00E56237">
        <w:rPr>
          <w:sz w:val="16"/>
        </w:rPr>
        <w:t xml:space="preserve"> an agreed-upon increase in America’s financial commitment to the International Monetary Fund. The Federal Reserve is pushing forward with new banking regulations that could </w:t>
      </w:r>
      <w:proofErr w:type="spellStart"/>
      <w:r w:rsidRPr="00E56237">
        <w:rPr>
          <w:sz w:val="16"/>
        </w:rPr>
        <w:t>penalise</w:t>
      </w:r>
      <w:proofErr w:type="spellEnd"/>
      <w:r w:rsidRPr="00E56237">
        <w:rPr>
          <w:sz w:val="16"/>
        </w:rPr>
        <w:t xml:space="preserve"> foreign banks and further </w:t>
      </w:r>
      <w:proofErr w:type="spellStart"/>
      <w:proofErr w:type="gramStart"/>
      <w:r w:rsidRPr="00E56237">
        <w:rPr>
          <w:sz w:val="16"/>
        </w:rPr>
        <w:t>Balkanise</w:t>
      </w:r>
      <w:proofErr w:type="spellEnd"/>
      <w:proofErr w:type="gramEnd"/>
      <w:r w:rsidRPr="00E56237">
        <w:rPr>
          <w:sz w:val="16"/>
        </w:rPr>
        <w:t xml:space="preserve"> global finance (see article). </w:t>
      </w:r>
      <w:proofErr w:type="spellStart"/>
      <w:r w:rsidRPr="00E56237">
        <w:rPr>
          <w:sz w:val="16"/>
        </w:rPr>
        <w:t>Mr</w:t>
      </w:r>
      <w:proofErr w:type="spellEnd"/>
      <w:r w:rsidRPr="00E56237">
        <w:rPr>
          <w:sz w:val="16"/>
        </w:rPr>
        <w:t xml:space="preserve"> Obama continues to delay approval of a critical oil pipeline from Canada, and is slow to grant permits to export American natural gas.</w:t>
      </w:r>
    </w:p>
    <w:p w:rsidR="000960D1" w:rsidRDefault="000960D1" w:rsidP="000960D1">
      <w:pPr>
        <w:rPr>
          <w:sz w:val="16"/>
        </w:rPr>
      </w:pPr>
    </w:p>
    <w:p w:rsidR="000960D1" w:rsidRPr="00DA4773" w:rsidRDefault="000960D1" w:rsidP="000960D1">
      <w:pPr>
        <w:pStyle w:val="Heading4"/>
      </w:pPr>
      <w:r>
        <w:t xml:space="preserve">Trade reduces the likelihood of all conflicts – best </w:t>
      </w:r>
      <w:r w:rsidRPr="00DA4773">
        <w:rPr>
          <w:u w:val="single"/>
        </w:rPr>
        <w:t>statistical</w:t>
      </w:r>
      <w:r>
        <w:t xml:space="preserve"> studies</w:t>
      </w:r>
    </w:p>
    <w:p w:rsidR="000960D1" w:rsidRPr="00DA4773" w:rsidRDefault="000960D1" w:rsidP="000960D1">
      <w:proofErr w:type="spellStart"/>
      <w:r w:rsidRPr="00DA4773">
        <w:rPr>
          <w:rStyle w:val="Style13ptBold"/>
        </w:rPr>
        <w:t>Hillebrand</w:t>
      </w:r>
      <w:proofErr w:type="spellEnd"/>
      <w:r w:rsidRPr="00DA4773">
        <w:rPr>
          <w:rStyle w:val="Style13ptBold"/>
        </w:rPr>
        <w:t xml:space="preserve"> 10</w:t>
      </w:r>
      <w:r w:rsidRPr="00DA4773">
        <w:t xml:space="preserve"> (Evan E. </w:t>
      </w:r>
      <w:proofErr w:type="spellStart"/>
      <w:r w:rsidRPr="00DA4773">
        <w:t>Hillebrand</w:t>
      </w:r>
      <w:proofErr w:type="spellEnd"/>
      <w:r w:rsidRPr="00DA4773">
        <w:t xml:space="preserve"> – Professor of Diplomacy @ University of Kentucky and a Senior Economist for the Central Intelligence Agency, “</w:t>
      </w:r>
      <w:proofErr w:type="spellStart"/>
      <w:r w:rsidRPr="00DA4773">
        <w:t>Deglobalization</w:t>
      </w:r>
      <w:proofErr w:type="spellEnd"/>
      <w:r w:rsidRPr="00DA4773">
        <w:t xml:space="preserve"> Scenarios: Who Wins? Who Loses</w:t>
      </w:r>
      <w:proofErr w:type="gramStart"/>
      <w:r w:rsidRPr="00DA4773">
        <w:t>?,</w:t>
      </w:r>
      <w:proofErr w:type="gramEnd"/>
      <w:r w:rsidRPr="00DA4773">
        <w:t>” Global Economy Journal, Volume 10, Issue 2 2010)</w:t>
      </w:r>
    </w:p>
    <w:p w:rsidR="000960D1" w:rsidRDefault="000960D1" w:rsidP="000960D1">
      <w:pPr>
        <w:rPr>
          <w:rStyle w:val="StyleUnderline"/>
        </w:rPr>
      </w:pPr>
      <w:r w:rsidRPr="00DA4773">
        <w:rPr>
          <w:rStyle w:val="StyleUnderline"/>
        </w:rPr>
        <w:t>A long line of writers</w:t>
      </w:r>
      <w:r w:rsidRPr="00DA4773">
        <w:rPr>
          <w:sz w:val="14"/>
        </w:rPr>
        <w:t xml:space="preserve"> from </w:t>
      </w:r>
      <w:proofErr w:type="spellStart"/>
      <w:r w:rsidRPr="00DA4773">
        <w:rPr>
          <w:sz w:val="14"/>
        </w:rPr>
        <w:t>Cruce</w:t>
      </w:r>
      <w:proofErr w:type="spellEnd"/>
      <w:r w:rsidRPr="00DA4773">
        <w:rPr>
          <w:sz w:val="14"/>
        </w:rPr>
        <w:t xml:space="preserve"> (1623) to Kant (1797) to Angell (1907) to </w:t>
      </w:r>
      <w:proofErr w:type="spellStart"/>
      <w:r w:rsidRPr="00DA4773">
        <w:rPr>
          <w:sz w:val="14"/>
        </w:rPr>
        <w:t>Gartzke</w:t>
      </w:r>
      <w:proofErr w:type="spellEnd"/>
      <w:r w:rsidRPr="00DA4773">
        <w:rPr>
          <w:sz w:val="14"/>
        </w:rPr>
        <w:t xml:space="preserve"> (2003) </w:t>
      </w:r>
      <w:r w:rsidRPr="00DA4773">
        <w:rPr>
          <w:rStyle w:val="StyleUnderline"/>
        </w:rPr>
        <w:t xml:space="preserve">have </w:t>
      </w:r>
      <w:r w:rsidRPr="00DA4773">
        <w:rPr>
          <w:rStyle w:val="Emphasis"/>
        </w:rPr>
        <w:t>theorized</w:t>
      </w:r>
      <w:r w:rsidRPr="00DA4773">
        <w:rPr>
          <w:rStyle w:val="StyleUnderline"/>
        </w:rPr>
        <w:t xml:space="preserve"> that </w:t>
      </w:r>
      <w:r w:rsidRPr="00450610">
        <w:rPr>
          <w:rStyle w:val="Emphasis"/>
          <w:highlight w:val="cyan"/>
        </w:rPr>
        <w:t>economic interdependence</w:t>
      </w:r>
      <w:r w:rsidRPr="00450610">
        <w:rPr>
          <w:rStyle w:val="StyleUnderline"/>
          <w:highlight w:val="cyan"/>
        </w:rPr>
        <w:t xml:space="preserve"> can </w:t>
      </w:r>
      <w:r w:rsidRPr="00450610">
        <w:rPr>
          <w:rStyle w:val="Emphasis"/>
          <w:highlight w:val="cyan"/>
        </w:rPr>
        <w:t>lower</w:t>
      </w:r>
      <w:r w:rsidRPr="00DA4773">
        <w:rPr>
          <w:rStyle w:val="Emphasis"/>
        </w:rPr>
        <w:t xml:space="preserve"> the </w:t>
      </w:r>
      <w:r w:rsidRPr="00450610">
        <w:rPr>
          <w:rStyle w:val="Emphasis"/>
          <w:highlight w:val="cyan"/>
        </w:rPr>
        <w:t>likelihood of war</w:t>
      </w:r>
      <w:r w:rsidRPr="00DA4773">
        <w:rPr>
          <w:sz w:val="14"/>
        </w:rPr>
        <w:t xml:space="preserve">. </w:t>
      </w:r>
      <w:proofErr w:type="spellStart"/>
      <w:r w:rsidRPr="00DA4773">
        <w:rPr>
          <w:sz w:val="14"/>
        </w:rPr>
        <w:t>Cruce</w:t>
      </w:r>
      <w:proofErr w:type="spellEnd"/>
      <w:r w:rsidRPr="00DA4773">
        <w:rPr>
          <w:sz w:val="14"/>
        </w:rPr>
        <w:t xml:space="preserve"> thought that free trade enriched a society in general and so made people more peaceable; Kant though t that </w:t>
      </w:r>
      <w:r w:rsidRPr="00450610">
        <w:rPr>
          <w:rStyle w:val="StyleUnderline"/>
          <w:highlight w:val="cyan"/>
        </w:rPr>
        <w:t>trade shifted</w:t>
      </w:r>
      <w:r w:rsidRPr="00DA4773">
        <w:rPr>
          <w:rStyle w:val="StyleUnderline"/>
        </w:rPr>
        <w:t xml:space="preserve"> political </w:t>
      </w:r>
      <w:r w:rsidRPr="00450610">
        <w:rPr>
          <w:rStyle w:val="StyleUnderline"/>
          <w:highlight w:val="cyan"/>
        </w:rPr>
        <w:t>power away from the</w:t>
      </w:r>
      <w:r w:rsidRPr="00DA4773">
        <w:rPr>
          <w:rStyle w:val="StyleUnderline"/>
        </w:rPr>
        <w:t xml:space="preserve"> more </w:t>
      </w:r>
      <w:r w:rsidRPr="00450610">
        <w:rPr>
          <w:rStyle w:val="StyleUnderline"/>
          <w:highlight w:val="cyan"/>
        </w:rPr>
        <w:t>warlike aristocracy</w:t>
      </w:r>
      <w:r w:rsidRPr="00DA4773">
        <w:rPr>
          <w:sz w:val="14"/>
        </w:rPr>
        <w:t xml:space="preserve">, and Angell thought that economic interdependence shifted cost/benefit calculations in a peace-promoting direction. </w:t>
      </w:r>
      <w:proofErr w:type="spellStart"/>
      <w:r w:rsidRPr="00DA4773">
        <w:rPr>
          <w:sz w:val="14"/>
        </w:rPr>
        <w:t>Gartzke</w:t>
      </w:r>
      <w:proofErr w:type="spellEnd"/>
      <w:r w:rsidRPr="00DA4773">
        <w:rPr>
          <w:sz w:val="14"/>
        </w:rPr>
        <w:t xml:space="preserve"> contends that </w:t>
      </w:r>
      <w:r w:rsidRPr="000811C1">
        <w:rPr>
          <w:rStyle w:val="StyleUnderline"/>
        </w:rPr>
        <w:t>trade</w:t>
      </w:r>
      <w:r w:rsidRPr="00DA4773">
        <w:rPr>
          <w:rStyle w:val="StyleUnderline"/>
        </w:rPr>
        <w:t xml:space="preserve"> relations enhance transparency among nations and thus help avoid bargaining miscalculations. </w:t>
      </w:r>
      <w:r w:rsidRPr="00450610">
        <w:rPr>
          <w:rStyle w:val="StyleUnderline"/>
          <w:highlight w:val="cyan"/>
        </w:rPr>
        <w:t>There</w:t>
      </w:r>
      <w:r w:rsidRPr="00DA4773">
        <w:rPr>
          <w:rStyle w:val="StyleUnderline"/>
        </w:rPr>
        <w:t xml:space="preserve"> </w:t>
      </w:r>
      <w:r w:rsidRPr="00450610">
        <w:rPr>
          <w:rStyle w:val="StyleUnderline"/>
          <w:highlight w:val="cyan"/>
        </w:rPr>
        <w:t>has</w:t>
      </w:r>
      <w:r w:rsidRPr="00DA4773">
        <w:rPr>
          <w:sz w:val="14"/>
        </w:rPr>
        <w:t xml:space="preserve"> also </w:t>
      </w:r>
      <w:r w:rsidRPr="00450610">
        <w:rPr>
          <w:rStyle w:val="StyleUnderline"/>
          <w:highlight w:val="cyan"/>
        </w:rPr>
        <w:t>been</w:t>
      </w:r>
      <w:r w:rsidRPr="000811C1">
        <w:rPr>
          <w:rStyle w:val="StyleUnderline"/>
        </w:rPr>
        <w:t xml:space="preserve"> a</w:t>
      </w:r>
      <w:r w:rsidRPr="00DA4773">
        <w:rPr>
          <w:rStyle w:val="StyleUnderline"/>
        </w:rPr>
        <w:t xml:space="preserve"> </w:t>
      </w:r>
      <w:r w:rsidRPr="00450610">
        <w:rPr>
          <w:rStyle w:val="Emphasis"/>
          <w:highlight w:val="cyan"/>
        </w:rPr>
        <w:t>tremendous</w:t>
      </w:r>
      <w:r w:rsidRPr="00DA4773">
        <w:rPr>
          <w:rStyle w:val="StyleUnderline"/>
        </w:rPr>
        <w:t xml:space="preserve"> amount of </w:t>
      </w:r>
      <w:r w:rsidRPr="00450610">
        <w:rPr>
          <w:rStyle w:val="Emphasis"/>
          <w:highlight w:val="cyan"/>
        </w:rPr>
        <w:t>empirical research</w:t>
      </w:r>
      <w:r w:rsidRPr="00450610">
        <w:rPr>
          <w:sz w:val="14"/>
          <w:highlight w:val="cyan"/>
        </w:rPr>
        <w:t xml:space="preserve"> </w:t>
      </w:r>
      <w:r w:rsidRPr="00450610">
        <w:rPr>
          <w:rStyle w:val="StyleUnderline"/>
          <w:highlight w:val="cyan"/>
        </w:rPr>
        <w:t>that</w:t>
      </w:r>
      <w:r w:rsidRPr="00DA4773">
        <w:rPr>
          <w:sz w:val="14"/>
        </w:rPr>
        <w:t xml:space="preserve"> mostly </w:t>
      </w:r>
      <w:r w:rsidRPr="00450610">
        <w:rPr>
          <w:rStyle w:val="StyleUnderline"/>
          <w:highlight w:val="cyan"/>
        </w:rPr>
        <w:t>supports</w:t>
      </w:r>
      <w:r w:rsidRPr="00DA4773">
        <w:rPr>
          <w:rStyle w:val="StyleUnderline"/>
        </w:rPr>
        <w:t xml:space="preserve"> the idea of </w:t>
      </w:r>
      <w:r w:rsidRPr="00450610">
        <w:rPr>
          <w:rStyle w:val="StyleUnderline"/>
          <w:highlight w:val="cyan"/>
        </w:rPr>
        <w:t>an inverse</w:t>
      </w:r>
      <w:r w:rsidRPr="00DA4773">
        <w:rPr>
          <w:rStyle w:val="StyleUnderline"/>
        </w:rPr>
        <w:t xml:space="preserve"> </w:t>
      </w:r>
      <w:r w:rsidRPr="00450610">
        <w:rPr>
          <w:rStyle w:val="Emphasis"/>
          <w:highlight w:val="cyan"/>
        </w:rPr>
        <w:t>relationship between trade and war</w:t>
      </w:r>
      <w:r w:rsidRPr="00DA4773">
        <w:rPr>
          <w:sz w:val="14"/>
        </w:rPr>
        <w:t xml:space="preserve">. Jack Levy said that, “While there are extensive debates over the proper research designs for investigating this question, and while some empirical studies find that trade is associated with international conflict, </w:t>
      </w:r>
      <w:r w:rsidRPr="00450610">
        <w:rPr>
          <w:rStyle w:val="Emphasis"/>
          <w:highlight w:val="cyan"/>
        </w:rPr>
        <w:t>most studies</w:t>
      </w:r>
      <w:r w:rsidRPr="00450610">
        <w:rPr>
          <w:rStyle w:val="StyleUnderline"/>
          <w:highlight w:val="cyan"/>
        </w:rPr>
        <w:t xml:space="preserve"> conclude</w:t>
      </w:r>
      <w:r w:rsidRPr="00DA4773">
        <w:rPr>
          <w:rStyle w:val="StyleUnderline"/>
        </w:rPr>
        <w:t xml:space="preserve"> that </w:t>
      </w:r>
      <w:r w:rsidRPr="00450610">
        <w:rPr>
          <w:rStyle w:val="StyleUnderline"/>
          <w:highlight w:val="cyan"/>
        </w:rPr>
        <w:t>trade is associated with peace</w:t>
      </w:r>
      <w:r w:rsidRPr="00DA4773">
        <w:rPr>
          <w:sz w:val="14"/>
        </w:rPr>
        <w:t xml:space="preserve">, </w:t>
      </w:r>
      <w:r w:rsidRPr="00DA4773">
        <w:rPr>
          <w:rStyle w:val="StyleUnderline"/>
        </w:rPr>
        <w:t xml:space="preserve">both </w:t>
      </w:r>
      <w:r w:rsidRPr="00450610">
        <w:rPr>
          <w:rStyle w:val="StyleUnderline"/>
          <w:highlight w:val="cyan"/>
        </w:rPr>
        <w:t>at the dyadic and systemic levels</w:t>
      </w:r>
      <w:r w:rsidRPr="00DA4773">
        <w:rPr>
          <w:sz w:val="14"/>
        </w:rPr>
        <w:t>”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DA4773">
        <w:rPr>
          <w:sz w:val="14"/>
        </w:rPr>
        <w:t>Tammen</w:t>
      </w:r>
      <w:proofErr w:type="spellEnd"/>
      <w:r w:rsidRPr="00DA4773">
        <w:rPr>
          <w:sz w:val="14"/>
        </w:rPr>
        <w:t xml:space="preserve">, Lemke, et al, 2000). </w:t>
      </w:r>
      <w:proofErr w:type="spellStart"/>
      <w:r w:rsidRPr="00DA4773">
        <w:rPr>
          <w:sz w:val="14"/>
        </w:rPr>
        <w:t>Jacek</w:t>
      </w:r>
      <w:proofErr w:type="spellEnd"/>
      <w:r w:rsidRPr="00DA4773">
        <w:rPr>
          <w:sz w:val="14"/>
        </w:rPr>
        <w:t xml:space="preserve"> </w:t>
      </w:r>
      <w:proofErr w:type="spellStart"/>
      <w:r w:rsidRPr="00DA4773">
        <w:rPr>
          <w:sz w:val="14"/>
        </w:rPr>
        <w:t>Kugler</w:t>
      </w:r>
      <w:proofErr w:type="spellEnd"/>
      <w:r w:rsidRPr="00DA4773">
        <w:rPr>
          <w:sz w:val="14"/>
        </w:rPr>
        <w:t xml:space="preserve"> (2006) warns that the rising power of </w:t>
      </w:r>
      <w:proofErr w:type="spellStart"/>
      <w:r w:rsidRPr="00DA4773">
        <w:rPr>
          <w:sz w:val="14"/>
        </w:rPr>
        <w:t>Chin a</w:t>
      </w:r>
      <w:proofErr w:type="spellEnd"/>
      <w:r w:rsidRPr="00DA4773">
        <w:rPr>
          <w:sz w:val="14"/>
        </w:rPr>
        <w:t xml:space="preserve"> relative to the United States greatly increases the chances of great power war </w:t>
      </w:r>
      <w:proofErr w:type="spellStart"/>
      <w:r w:rsidRPr="00DA4773">
        <w:rPr>
          <w:sz w:val="14"/>
        </w:rPr>
        <w:t>some time</w:t>
      </w:r>
      <w:proofErr w:type="spellEnd"/>
      <w:r w:rsidRPr="00DA4773">
        <w:rPr>
          <w:sz w:val="14"/>
        </w:rPr>
        <w:t xml:space="preserve"> in the next few decades. </w:t>
      </w:r>
      <w:proofErr w:type="gramStart"/>
      <w:r w:rsidRPr="00DA4773">
        <w:rPr>
          <w:sz w:val="14"/>
        </w:rPr>
        <w:t>The IFs</w:t>
      </w:r>
      <w:proofErr w:type="gramEnd"/>
      <w:r w:rsidRPr="00DA4773">
        <w:rPr>
          <w:sz w:val="14"/>
        </w:rPr>
        <w:t xml:space="preserve"> model combines the theoretical and empirical work of the peace- through-trade tradition with the work of the power transition scholars in an attempt to forecast the probability of interstate war. Hughes (2004) explains how he, after consulting with scholars in bot 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w:t>
      </w:r>
      <w:proofErr w:type="spellStart"/>
      <w:r w:rsidRPr="00DA4773">
        <w:rPr>
          <w:sz w:val="14"/>
        </w:rPr>
        <w:t>s o</w:t>
      </w:r>
      <w:proofErr w:type="spellEnd"/>
      <w:r w:rsidRPr="00DA4773">
        <w:rPr>
          <w:sz w:val="14"/>
        </w:rPr>
        <w:t xml:space="preserve">. But there have been thousands of MIDs in the past and hundreds of wars and many of the 16,653 dyads have non- zero probabilities. In 2005 the mean probability of a country being involved in at least one war was estimated to be 0.8%, with 104 countries having a probability of at least 1 war approaching zero. A dozen countries </w:t>
      </w:r>
      <w:proofErr w:type="gramStart"/>
      <w:r w:rsidRPr="00DA4773">
        <w:rPr>
          <w:sz w:val="14"/>
        </w:rPr>
        <w:t>12 ,</w:t>
      </w:r>
      <w:proofErr w:type="gramEnd"/>
      <w:r w:rsidRPr="00DA4773">
        <w:rPr>
          <w:sz w:val="14"/>
        </w:rPr>
        <w:t xml:space="preserve"> however, have initial probabilities over 3%. The globalization scenario projects that the probability for war will gradually decrease through 2035 for ever y country—but not every dyad--that had a significant (greater than 0.5% chance of war) in 2005 (Table 6). </w:t>
      </w:r>
      <w:r w:rsidRPr="00450610">
        <w:rPr>
          <w:rStyle w:val="StyleUnderline"/>
          <w:highlight w:val="cyan"/>
        </w:rPr>
        <w:t xml:space="preserve">The </w:t>
      </w:r>
      <w:r w:rsidRPr="00450610">
        <w:rPr>
          <w:rStyle w:val="Emphasis"/>
          <w:highlight w:val="cyan"/>
        </w:rPr>
        <w:t>decline</w:t>
      </w:r>
      <w:r w:rsidRPr="00DA4773">
        <w:rPr>
          <w:rStyle w:val="StyleUnderline"/>
        </w:rPr>
        <w:t xml:space="preserve"> </w:t>
      </w:r>
      <w:r w:rsidRPr="00450610">
        <w:rPr>
          <w:rStyle w:val="StyleUnderline"/>
          <w:highlight w:val="cyan"/>
        </w:rPr>
        <w:t>in</w:t>
      </w:r>
      <w:r w:rsidRPr="00DA4773">
        <w:rPr>
          <w:rStyle w:val="StyleUnderline"/>
        </w:rPr>
        <w:t xml:space="preserve"> prospects for </w:t>
      </w:r>
      <w:r w:rsidRPr="00450610">
        <w:rPr>
          <w:rStyle w:val="StyleUnderline"/>
          <w:highlight w:val="cyan"/>
        </w:rPr>
        <w:t>war stems from</w:t>
      </w:r>
      <w:r w:rsidRPr="00DA4773">
        <w:rPr>
          <w:rStyle w:val="StyleUnderline"/>
        </w:rPr>
        <w:t xml:space="preserve"> the scenario’s projections of </w:t>
      </w:r>
      <w:r w:rsidRPr="00450610">
        <w:rPr>
          <w:rStyle w:val="StyleUnderline"/>
          <w:highlight w:val="cyan"/>
        </w:rPr>
        <w:t>rising</w:t>
      </w:r>
      <w:r w:rsidRPr="00DA4773">
        <w:rPr>
          <w:sz w:val="14"/>
        </w:rPr>
        <w:t xml:space="preserve"> levels of democracy, rising incomes, and rising </w:t>
      </w:r>
      <w:r w:rsidRPr="00DA4773">
        <w:rPr>
          <w:rStyle w:val="Emphasis"/>
        </w:rPr>
        <w:t xml:space="preserve">trade </w:t>
      </w:r>
      <w:r w:rsidRPr="00450610">
        <w:rPr>
          <w:rStyle w:val="Emphasis"/>
          <w:highlight w:val="cyan"/>
        </w:rPr>
        <w:t>interdependence</w:t>
      </w:r>
      <w:r w:rsidRPr="00DA4773">
        <w:rPr>
          <w:sz w:val="14"/>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 13 rises gradually toward the US level but in these calculations the probability of a China/US war never gets very high. 14 </w:t>
      </w:r>
      <w:proofErr w:type="spellStart"/>
      <w:r w:rsidRPr="00DA4773">
        <w:rPr>
          <w:sz w:val="14"/>
        </w:rPr>
        <w:t>Deglobalization</w:t>
      </w:r>
      <w:proofErr w:type="spellEnd"/>
      <w:r w:rsidRPr="00DA4773">
        <w:rPr>
          <w:sz w:val="14"/>
        </w:rPr>
        <w:t xml:space="preserve"> raises the risks of war substantially. </w:t>
      </w:r>
      <w:r w:rsidRPr="00DA4773">
        <w:rPr>
          <w:rStyle w:val="StyleUnderline"/>
        </w:rPr>
        <w:t>In a world with</w:t>
      </w:r>
      <w:r w:rsidRPr="00DA4773">
        <w:rPr>
          <w:sz w:val="14"/>
        </w:rPr>
        <w:t xml:space="preserve"> much lower average incomes, less democracy, and </w:t>
      </w:r>
      <w:r w:rsidRPr="00DA4773">
        <w:rPr>
          <w:rStyle w:val="StyleUnderline"/>
        </w:rPr>
        <w:t>less trade interdependence, the average probability of a country having at least one war</w:t>
      </w:r>
      <w:r w:rsidRPr="00DA4773">
        <w:rPr>
          <w:sz w:val="14"/>
        </w:rPr>
        <w:t xml:space="preserve"> in 2035 </w:t>
      </w:r>
      <w:r w:rsidRPr="00DA4773">
        <w:rPr>
          <w:rStyle w:val="StyleUnderline"/>
        </w:rPr>
        <w:t>rises</w:t>
      </w:r>
      <w:r w:rsidRPr="00DA4773">
        <w:rPr>
          <w:sz w:val="14"/>
        </w:rPr>
        <w:t xml:space="preserve"> from 0.6% in the globalization scenario to 3.7% in the </w:t>
      </w:r>
      <w:proofErr w:type="spellStart"/>
      <w:r w:rsidRPr="00DA4773">
        <w:rPr>
          <w:sz w:val="14"/>
        </w:rPr>
        <w:t>deglobalization</w:t>
      </w:r>
      <w:proofErr w:type="spellEnd"/>
      <w:r w:rsidRPr="00DA4773">
        <w:rPr>
          <w:sz w:val="14"/>
        </w:rPr>
        <w:t xml:space="preserve"> scenario. Among the top-20 war-prone countries, the average probability rises from 3.9% in the globalization scenario to 7.1% in the </w:t>
      </w:r>
      <w:proofErr w:type="spellStart"/>
      <w:r w:rsidRPr="00DA4773">
        <w:rPr>
          <w:sz w:val="14"/>
        </w:rPr>
        <w:t>deglobalization</w:t>
      </w:r>
      <w:proofErr w:type="spellEnd"/>
      <w:r w:rsidRPr="00DA4773">
        <w:rPr>
          <w:sz w:val="14"/>
        </w:rPr>
        <w:t xml:space="preserve"> scenario. The model estimates that in the </w:t>
      </w:r>
      <w:proofErr w:type="spellStart"/>
      <w:r w:rsidRPr="00DA4773">
        <w:rPr>
          <w:sz w:val="14"/>
        </w:rPr>
        <w:t>deglobalization</w:t>
      </w:r>
      <w:proofErr w:type="spellEnd"/>
      <w:r w:rsidRPr="00DA4773">
        <w:rPr>
          <w:sz w:val="14"/>
        </w:rPr>
        <w:t xml:space="preserve"> scenario there will be about 10 wars in 2035, vs. only 2 in the </w:t>
      </w:r>
      <w:proofErr w:type="spellStart"/>
      <w:r w:rsidRPr="00DA4773">
        <w:rPr>
          <w:sz w:val="14"/>
        </w:rPr>
        <w:t>gl</w:t>
      </w:r>
      <w:proofErr w:type="spellEnd"/>
      <w:r w:rsidRPr="00DA4773">
        <w:rPr>
          <w:sz w:val="14"/>
        </w:rPr>
        <w:t xml:space="preserve"> </w:t>
      </w:r>
      <w:proofErr w:type="spellStart"/>
      <w:r w:rsidRPr="00DA4773">
        <w:rPr>
          <w:sz w:val="14"/>
        </w:rPr>
        <w:t>obalization</w:t>
      </w:r>
      <w:proofErr w:type="spellEnd"/>
      <w:r w:rsidRPr="00DA4773">
        <w:rPr>
          <w:sz w:val="14"/>
        </w:rPr>
        <w:t xml:space="preserve"> scenario </w:t>
      </w:r>
      <w:proofErr w:type="gramStart"/>
      <w:r w:rsidRPr="00DA4773">
        <w:rPr>
          <w:sz w:val="14"/>
        </w:rPr>
        <w:t>15 .</w:t>
      </w:r>
      <w:proofErr w:type="gramEnd"/>
      <w:r w:rsidRPr="00DA4773">
        <w:rPr>
          <w:sz w:val="14"/>
        </w:rPr>
        <w:t xml:space="preserve"> Over the whole period, 2005-2035, the model predicts four great power wars in the </w:t>
      </w:r>
      <w:proofErr w:type="spellStart"/>
      <w:r w:rsidRPr="00DA4773">
        <w:rPr>
          <w:sz w:val="14"/>
        </w:rPr>
        <w:t>deglobalization</w:t>
      </w:r>
      <w:proofErr w:type="spellEnd"/>
      <w:r w:rsidRPr="00DA4773">
        <w:rPr>
          <w:sz w:val="14"/>
        </w:rPr>
        <w:t xml:space="preserve"> scenario vs. 2 in the globalization </w:t>
      </w:r>
      <w:proofErr w:type="spellStart"/>
      <w:r w:rsidRPr="00DA4773">
        <w:rPr>
          <w:sz w:val="14"/>
        </w:rPr>
        <w:t>scenario.IV</w:t>
      </w:r>
      <w:proofErr w:type="spellEnd"/>
      <w:r w:rsidRPr="00DA4773">
        <w:rPr>
          <w:sz w:val="14"/>
        </w:rPr>
        <w:t xml:space="preserve">. Winners and Losers </w:t>
      </w:r>
      <w:proofErr w:type="spellStart"/>
      <w:r w:rsidRPr="00DA4773">
        <w:rPr>
          <w:sz w:val="14"/>
        </w:rPr>
        <w:t>Deglobalization</w:t>
      </w:r>
      <w:proofErr w:type="spellEnd"/>
      <w:r w:rsidRPr="00DA4773">
        <w:rPr>
          <w:sz w:val="14"/>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 OECD countries than in the OECD countries. </w:t>
      </w:r>
      <w:proofErr w:type="spellStart"/>
      <w:r w:rsidRPr="00DA4773">
        <w:rPr>
          <w:sz w:val="14"/>
        </w:rPr>
        <w:t>Deglobalization</w:t>
      </w:r>
      <w:proofErr w:type="spellEnd"/>
      <w:r w:rsidRPr="00DA4773">
        <w:rPr>
          <w:sz w:val="14"/>
        </w:rPr>
        <w:t xml:space="preserve"> has a mixed impact on equality. In many non-OECD countries, the cut in imports from the rest of the world increases the share of manufacturing and in 61 count </w:t>
      </w:r>
      <w:proofErr w:type="spellStart"/>
      <w:r w:rsidRPr="00DA4773">
        <w:rPr>
          <w:sz w:val="14"/>
        </w:rPr>
        <w:t>ries</w:t>
      </w:r>
      <w:proofErr w:type="spellEnd"/>
      <w:r w:rsidRPr="00DA4773">
        <w:rPr>
          <w:sz w:val="14"/>
        </w:rPr>
        <w:t xml:space="preserve"> raises the share of income going to the poor. But since average productivity goes down in almost all </w:t>
      </w:r>
      <w:proofErr w:type="spellStart"/>
      <w:r w:rsidRPr="00DA4773">
        <w:rPr>
          <w:sz w:val="14"/>
        </w:rPr>
        <w:t>countri</w:t>
      </w:r>
      <w:proofErr w:type="spellEnd"/>
      <w:r w:rsidRPr="00DA4773">
        <w:rPr>
          <w:sz w:val="14"/>
        </w:rPr>
        <w:t xml:space="preserve"> </w:t>
      </w:r>
      <w:proofErr w:type="spellStart"/>
      <w:r w:rsidRPr="00DA4773">
        <w:rPr>
          <w:sz w:val="14"/>
        </w:rPr>
        <w:t>es</w:t>
      </w:r>
      <w:proofErr w:type="spellEnd"/>
      <w:r w:rsidRPr="00DA4773">
        <w:rPr>
          <w:sz w:val="14"/>
        </w:rPr>
        <w:t xml:space="preserve">, this gain in equality comes at the expense of reduced incomes and increased poverty in almost all countries. The only </w:t>
      </w:r>
      <w:proofErr w:type="spellStart"/>
      <w:r w:rsidRPr="00DA4773">
        <w:rPr>
          <w:sz w:val="14"/>
        </w:rPr>
        <w:t>wi</w:t>
      </w:r>
      <w:proofErr w:type="spellEnd"/>
      <w:r w:rsidRPr="00DA4773">
        <w:rPr>
          <w:sz w:val="14"/>
        </w:rPr>
        <w:t xml:space="preserve"> </w:t>
      </w:r>
      <w:proofErr w:type="spellStart"/>
      <w:r w:rsidRPr="00DA4773">
        <w:rPr>
          <w:sz w:val="14"/>
        </w:rPr>
        <w:t>nners</w:t>
      </w:r>
      <w:proofErr w:type="spellEnd"/>
      <w:r w:rsidRPr="00DA4773">
        <w:rPr>
          <w:sz w:val="14"/>
        </w:rPr>
        <w:t xml:space="preserve"> are a small number of countries that were small and poor and not well integrated in </w:t>
      </w:r>
      <w:proofErr w:type="spellStart"/>
      <w:r w:rsidRPr="00DA4773">
        <w:rPr>
          <w:sz w:val="14"/>
        </w:rPr>
        <w:t>th</w:t>
      </w:r>
      <w:proofErr w:type="spellEnd"/>
      <w:r w:rsidRPr="00DA4773">
        <w:rPr>
          <w:sz w:val="14"/>
        </w:rPr>
        <w:t xml:space="preserve"> e global economy to begin with—and the gains from </w:t>
      </w:r>
      <w:proofErr w:type="spellStart"/>
      <w:r w:rsidRPr="00DA4773">
        <w:rPr>
          <w:sz w:val="14"/>
        </w:rPr>
        <w:t>deglobalization</w:t>
      </w:r>
      <w:proofErr w:type="spellEnd"/>
      <w:r w:rsidRPr="00DA4773">
        <w:rPr>
          <w:sz w:val="14"/>
        </w:rPr>
        <w:t xml:space="preserve"> even for them are very small. </w:t>
      </w:r>
      <w:r w:rsidRPr="00450610">
        <w:rPr>
          <w:rStyle w:val="Emphasis"/>
          <w:highlight w:val="cyan"/>
        </w:rPr>
        <w:t>Politically</w:t>
      </w:r>
      <w:r w:rsidRPr="00DA4773">
        <w:rPr>
          <w:sz w:val="14"/>
        </w:rPr>
        <w:t xml:space="preserve">, </w:t>
      </w:r>
      <w:proofErr w:type="spellStart"/>
      <w:r w:rsidRPr="00450610">
        <w:rPr>
          <w:rStyle w:val="StyleUnderline"/>
          <w:highlight w:val="cyan"/>
        </w:rPr>
        <w:t>deglobalization</w:t>
      </w:r>
      <w:proofErr w:type="spellEnd"/>
      <w:r w:rsidRPr="00450610">
        <w:rPr>
          <w:rStyle w:val="StyleUnderline"/>
          <w:highlight w:val="cyan"/>
        </w:rPr>
        <w:t xml:space="preserve"> makes for </w:t>
      </w:r>
      <w:r w:rsidRPr="00450610">
        <w:rPr>
          <w:rStyle w:val="Emphasis"/>
          <w:highlight w:val="cyan"/>
        </w:rPr>
        <w:t>less stable</w:t>
      </w:r>
      <w:r w:rsidRPr="00DA4773">
        <w:rPr>
          <w:rStyle w:val="Emphasis"/>
        </w:rPr>
        <w:t xml:space="preserve"> domestic </w:t>
      </w:r>
      <w:r w:rsidRPr="00450610">
        <w:rPr>
          <w:rStyle w:val="Emphasis"/>
          <w:highlight w:val="cyan"/>
        </w:rPr>
        <w:t>politics</w:t>
      </w:r>
      <w:r w:rsidRPr="00450610">
        <w:rPr>
          <w:rStyle w:val="StyleUnderline"/>
          <w:highlight w:val="cyan"/>
        </w:rPr>
        <w:t xml:space="preserve"> and</w:t>
      </w:r>
      <w:r w:rsidRPr="00DA4773">
        <w:rPr>
          <w:rStyle w:val="StyleUnderline"/>
        </w:rPr>
        <w:t xml:space="preserve"> a </w:t>
      </w:r>
      <w:r w:rsidRPr="00450610">
        <w:rPr>
          <w:rStyle w:val="Emphasis"/>
          <w:highlight w:val="cyan"/>
        </w:rPr>
        <w:t>greater</w:t>
      </w:r>
      <w:r w:rsidRPr="00DA4773">
        <w:rPr>
          <w:rStyle w:val="Emphasis"/>
        </w:rPr>
        <w:t xml:space="preserve"> likelihood of </w:t>
      </w:r>
      <w:r w:rsidRPr="00450610">
        <w:rPr>
          <w:rStyle w:val="Emphasis"/>
          <w:highlight w:val="cyan"/>
        </w:rPr>
        <w:t>war</w:t>
      </w:r>
      <w:r w:rsidRPr="00DA4773">
        <w:rPr>
          <w:sz w:val="14"/>
        </w:rPr>
        <w:t xml:space="preserve">. </w:t>
      </w:r>
      <w:r w:rsidRPr="00450610">
        <w:rPr>
          <w:rStyle w:val="StyleUnderline"/>
          <w:highlight w:val="cyan"/>
        </w:rPr>
        <w:t xml:space="preserve">The likelihood of state failure </w:t>
      </w:r>
      <w:proofErr w:type="spellStart"/>
      <w:proofErr w:type="gramStart"/>
      <w:r w:rsidRPr="00450610">
        <w:rPr>
          <w:rStyle w:val="StyleUnderline"/>
          <w:highlight w:val="cyan"/>
        </w:rPr>
        <w:t>th</w:t>
      </w:r>
      <w:proofErr w:type="spellEnd"/>
      <w:proofErr w:type="gramEnd"/>
      <w:r w:rsidRPr="00450610">
        <w:rPr>
          <w:rStyle w:val="StyleUnderline"/>
          <w:highlight w:val="cyan"/>
        </w:rPr>
        <w:t xml:space="preserve"> rough internal</w:t>
      </w:r>
      <w:r w:rsidRPr="00DA4773">
        <w:rPr>
          <w:rStyle w:val="StyleUnderline"/>
        </w:rPr>
        <w:t xml:space="preserve"> war</w:t>
      </w:r>
      <w:r w:rsidRPr="00DA4773">
        <w:rPr>
          <w:sz w:val="14"/>
        </w:rPr>
        <w:t xml:space="preserve">, projected to diminish through 2035 with increasing globalization, rises in the </w:t>
      </w:r>
      <w:proofErr w:type="spellStart"/>
      <w:r w:rsidRPr="00DA4773">
        <w:rPr>
          <w:sz w:val="14"/>
        </w:rPr>
        <w:t>deglobalization</w:t>
      </w:r>
      <w:proofErr w:type="spellEnd"/>
      <w:r w:rsidRPr="00DA4773">
        <w:rPr>
          <w:sz w:val="14"/>
        </w:rPr>
        <w:t xml:space="preserve"> scenario particularly among the non-OECD democracies. Similarly, </w:t>
      </w:r>
      <w:proofErr w:type="spellStart"/>
      <w:r w:rsidRPr="00DA4773">
        <w:rPr>
          <w:rStyle w:val="StyleUnderline"/>
        </w:rPr>
        <w:t>deglobalization</w:t>
      </w:r>
      <w:proofErr w:type="spellEnd"/>
      <w:r w:rsidRPr="00DA4773">
        <w:rPr>
          <w:rStyle w:val="StyleUnderline"/>
        </w:rPr>
        <w:t xml:space="preserve"> </w:t>
      </w:r>
      <w:r w:rsidRPr="00450610">
        <w:rPr>
          <w:rStyle w:val="StyleUnderline"/>
          <w:highlight w:val="cyan"/>
        </w:rPr>
        <w:t>makes for</w:t>
      </w:r>
      <w:r w:rsidRPr="00DA4773">
        <w:rPr>
          <w:rStyle w:val="StyleUnderline"/>
        </w:rPr>
        <w:t xml:space="preserve"> more </w:t>
      </w:r>
      <w:r w:rsidRPr="00450610">
        <w:rPr>
          <w:rStyle w:val="Emphasis"/>
          <w:highlight w:val="cyan"/>
        </w:rPr>
        <w:t>fractious relations</w:t>
      </w:r>
      <w:r w:rsidRPr="00DA4773">
        <w:rPr>
          <w:rStyle w:val="StyleUnderline"/>
        </w:rPr>
        <w:t xml:space="preserve"> among states </w:t>
      </w:r>
      <w:r w:rsidRPr="00450610">
        <w:rPr>
          <w:rStyle w:val="StyleUnderline"/>
          <w:highlight w:val="cyan"/>
        </w:rPr>
        <w:t>and</w:t>
      </w:r>
      <w:r w:rsidRPr="00DA4773">
        <w:rPr>
          <w:rStyle w:val="StyleUnderline"/>
        </w:rPr>
        <w:t xml:space="preserve"> </w:t>
      </w:r>
      <w:r w:rsidRPr="00450610">
        <w:rPr>
          <w:rStyle w:val="StyleUnderline"/>
          <w:highlight w:val="cyan"/>
        </w:rPr>
        <w:t xml:space="preserve">the </w:t>
      </w:r>
      <w:r w:rsidRPr="00450610">
        <w:rPr>
          <w:rStyle w:val="Emphasis"/>
          <w:highlight w:val="cyan"/>
        </w:rPr>
        <w:t>probability</w:t>
      </w:r>
      <w:r w:rsidRPr="00450610">
        <w:rPr>
          <w:rStyle w:val="StyleUnderline"/>
          <w:highlight w:val="cyan"/>
        </w:rPr>
        <w:t xml:space="preserve"> for interstate war </w:t>
      </w:r>
      <w:r w:rsidRPr="00450610">
        <w:rPr>
          <w:rStyle w:val="Emphasis"/>
          <w:highlight w:val="cyan"/>
        </w:rPr>
        <w:t>rises</w:t>
      </w:r>
      <w:r w:rsidRPr="00450610">
        <w:rPr>
          <w:rStyle w:val="StyleUnderline"/>
          <w:highlight w:val="cyan"/>
        </w:rPr>
        <w:t>.</w:t>
      </w:r>
      <w:r w:rsidRPr="00DA4773">
        <w:rPr>
          <w:rStyle w:val="StyleUnderline"/>
        </w:rPr>
        <w:t xml:space="preserve"> </w:t>
      </w:r>
    </w:p>
    <w:p w:rsidR="000960D1" w:rsidRPr="00FC0312" w:rsidRDefault="000960D1" w:rsidP="000960D1">
      <w:pPr>
        <w:rPr>
          <w:sz w:val="16"/>
        </w:rPr>
      </w:pPr>
    </w:p>
    <w:p w:rsidR="000960D1" w:rsidRPr="000960D1" w:rsidRDefault="000960D1" w:rsidP="000960D1"/>
    <w:p w:rsidR="007C202B" w:rsidRDefault="007C202B" w:rsidP="007C202B">
      <w:pPr>
        <w:pStyle w:val="Heading1"/>
      </w:pPr>
      <w:r>
        <w:t>---Uniqueness---</w:t>
      </w:r>
    </w:p>
    <w:p w:rsidR="007C202B" w:rsidRDefault="007C202B" w:rsidP="007C202B">
      <w:pPr>
        <w:pStyle w:val="Heading2"/>
      </w:pPr>
      <w:r>
        <w:t>Will Pass</w:t>
      </w:r>
    </w:p>
    <w:p w:rsidR="00832A60" w:rsidRDefault="00832A60" w:rsidP="007C202B">
      <w:pPr>
        <w:pStyle w:val="Heading3"/>
      </w:pPr>
      <w:r>
        <w:t>1NC Will Pass</w:t>
      </w:r>
    </w:p>
    <w:p w:rsidR="00FC0312" w:rsidRPr="00FC0312" w:rsidRDefault="00FC0312" w:rsidP="00FC0312">
      <w:pPr>
        <w:pStyle w:val="Heading4"/>
      </w:pPr>
      <w:r>
        <w:t>TPA will pass- PC key</w:t>
      </w:r>
    </w:p>
    <w:p w:rsidR="00FC0312" w:rsidRPr="00FC0312" w:rsidRDefault="00FC0312" w:rsidP="00FC0312">
      <w:r>
        <w:rPr>
          <w:rStyle w:val="Style13ptBold"/>
        </w:rPr>
        <w:t xml:space="preserve">Boyer 5/26 </w:t>
      </w:r>
      <w:r>
        <w:t>(Dave- Washington times writer, “Obama’s Asia trade deal faces mounting opposition in House”, http://www.washingtontimes.com/news/2015/may/26/obamas-asia-trade-deal-faces-mounting-opposition/?page=all#pagebreak)</w:t>
      </w:r>
    </w:p>
    <w:p w:rsidR="00FC0312" w:rsidRPr="00FC0312" w:rsidRDefault="00FC0312" w:rsidP="00FC0312">
      <w:pPr>
        <w:rPr>
          <w:sz w:val="16"/>
        </w:rPr>
      </w:pPr>
      <w:r w:rsidRPr="00FC0312">
        <w:rPr>
          <w:sz w:val="16"/>
        </w:rPr>
        <w:t xml:space="preserve">In the Senate last week, 14 Democrats joined 48 Republicans to give Mr. Obama fast-track authority, overcoming vocal opposition from Democrats such as Sen. Elizabeth Warren of Massachusetts. White House press secretary Josh Earnest said Tuesday that </w:t>
      </w:r>
      <w:r w:rsidRPr="00450610">
        <w:rPr>
          <w:rStyle w:val="StyleUnderline"/>
          <w:highlight w:val="cyan"/>
        </w:rPr>
        <w:t xml:space="preserve">the administration is prepared for </w:t>
      </w:r>
      <w:r w:rsidRPr="00450610">
        <w:rPr>
          <w:rStyle w:val="Emphasis"/>
          <w:highlight w:val="cyan"/>
        </w:rPr>
        <w:t>a tough</w:t>
      </w:r>
      <w:r w:rsidRPr="00FC0312">
        <w:rPr>
          <w:rStyle w:val="Emphasis"/>
        </w:rPr>
        <w:t xml:space="preserve">er </w:t>
      </w:r>
      <w:r w:rsidRPr="00450610">
        <w:rPr>
          <w:rStyle w:val="Emphasis"/>
          <w:highlight w:val="cyan"/>
        </w:rPr>
        <w:t>fight</w:t>
      </w:r>
      <w:r w:rsidRPr="00FC0312">
        <w:rPr>
          <w:rStyle w:val="StyleUnderline"/>
        </w:rPr>
        <w:t xml:space="preserve"> in the House.</w:t>
      </w:r>
      <w:r w:rsidRPr="00FC0312">
        <w:rPr>
          <w:sz w:val="16"/>
        </w:rPr>
        <w:t xml:space="preserve"> “</w:t>
      </w:r>
      <w:r w:rsidRPr="00450610">
        <w:rPr>
          <w:rStyle w:val="StyleUnderline"/>
          <w:highlight w:val="cyan"/>
        </w:rPr>
        <w:t>The White House has</w:t>
      </w:r>
      <w:r w:rsidRPr="00FC0312">
        <w:rPr>
          <w:rStyle w:val="StyleUnderline"/>
        </w:rPr>
        <w:t xml:space="preserve"> already </w:t>
      </w:r>
      <w:r w:rsidRPr="00450610">
        <w:rPr>
          <w:rStyle w:val="StyleUnderline"/>
          <w:highlight w:val="cyan"/>
        </w:rPr>
        <w:t>been</w:t>
      </w:r>
      <w:r w:rsidRPr="00FC0312">
        <w:rPr>
          <w:rStyle w:val="StyleUnderline"/>
        </w:rPr>
        <w:t xml:space="preserve"> very </w:t>
      </w:r>
      <w:r w:rsidRPr="00450610">
        <w:rPr>
          <w:rStyle w:val="StyleUnderline"/>
          <w:highlight w:val="cyan"/>
        </w:rPr>
        <w:t>mindful</w:t>
      </w:r>
      <w:r w:rsidRPr="00FC0312">
        <w:rPr>
          <w:rStyle w:val="StyleUnderline"/>
        </w:rPr>
        <w:t xml:space="preserve">, including the president, </w:t>
      </w:r>
      <w:r w:rsidRPr="00450610">
        <w:rPr>
          <w:rStyle w:val="StyleUnderline"/>
          <w:highlight w:val="cyan"/>
        </w:rPr>
        <w:t>of how difficult</w:t>
      </w:r>
      <w:r w:rsidRPr="00FC0312">
        <w:rPr>
          <w:rStyle w:val="StyleUnderline"/>
        </w:rPr>
        <w:t xml:space="preserve"> a challenge </w:t>
      </w:r>
      <w:r w:rsidRPr="00450610">
        <w:rPr>
          <w:rStyle w:val="StyleUnderline"/>
          <w:highlight w:val="cyan"/>
        </w:rPr>
        <w:t>this will be</w:t>
      </w:r>
      <w:r w:rsidRPr="00FC0312">
        <w:rPr>
          <w:rStyle w:val="StyleUnderline"/>
        </w:rPr>
        <w:t xml:space="preserve"> in the House of Representatives</w:t>
      </w:r>
      <w:r w:rsidRPr="00FC0312">
        <w:rPr>
          <w:sz w:val="16"/>
        </w:rPr>
        <w:t>,” Mr. Earnest said. “</w:t>
      </w:r>
      <w:r w:rsidRPr="00FC0312">
        <w:rPr>
          <w:rStyle w:val="StyleUnderline"/>
        </w:rPr>
        <w:t>I believe it will actually be more difficult to build bipartisan support in the House than it was in the Senate</w:t>
      </w:r>
      <w:r w:rsidRPr="00FC0312">
        <w:rPr>
          <w:sz w:val="16"/>
        </w:rPr>
        <w:t xml:space="preserve">.” He said </w:t>
      </w:r>
      <w:r w:rsidRPr="00450610">
        <w:rPr>
          <w:rStyle w:val="StyleUnderline"/>
          <w:highlight w:val="cyan"/>
        </w:rPr>
        <w:t>the president</w:t>
      </w:r>
      <w:r w:rsidRPr="00FC0312">
        <w:rPr>
          <w:sz w:val="16"/>
        </w:rPr>
        <w:t xml:space="preserve"> and his aides </w:t>
      </w:r>
      <w:r w:rsidRPr="00FC0312">
        <w:rPr>
          <w:rStyle w:val="StyleUnderline"/>
        </w:rPr>
        <w:t>are making the case that expanded free trade and increased exports will boost economic opportunities for middle-class families in the U.S.</w:t>
      </w:r>
      <w:r w:rsidRPr="00FC0312">
        <w:rPr>
          <w:sz w:val="16"/>
        </w:rPr>
        <w:t xml:space="preserve"> “</w:t>
      </w:r>
      <w:r w:rsidRPr="00FC0312">
        <w:rPr>
          <w:rStyle w:val="StyleUnderline"/>
        </w:rPr>
        <w:t xml:space="preserve">We’ve </w:t>
      </w:r>
      <w:r w:rsidRPr="00450610">
        <w:rPr>
          <w:rStyle w:val="StyleUnderline"/>
          <w:highlight w:val="cyan"/>
        </w:rPr>
        <w:t xml:space="preserve">been preparing the ground </w:t>
      </w:r>
      <w:r w:rsidRPr="00450610">
        <w:rPr>
          <w:rStyle w:val="Emphasis"/>
          <w:highlight w:val="cyan"/>
        </w:rPr>
        <w:t>in advance of House consideration</w:t>
      </w:r>
      <w:r w:rsidRPr="00FC0312">
        <w:rPr>
          <w:rStyle w:val="StyleUnderline"/>
        </w:rPr>
        <w:t xml:space="preserve"> of this legislation and we’re certainly going to be making a case that’s consistent with the case that we made in the United States Senate that yielded the support of about a third of the Democrats in the Senate</w:t>
      </w:r>
      <w:r w:rsidRPr="00FC0312">
        <w:rPr>
          <w:sz w:val="16"/>
        </w:rPr>
        <w:t xml:space="preserve">,” Mr. Earnest said. </w:t>
      </w:r>
      <w:r w:rsidRPr="00450610">
        <w:rPr>
          <w:rStyle w:val="StyleUnderline"/>
          <w:highlight w:val="cyan"/>
        </w:rPr>
        <w:t>The issue has created a rift in the GOP</w:t>
      </w:r>
      <w:r w:rsidRPr="00FC0312">
        <w:rPr>
          <w:rStyle w:val="StyleUnderline"/>
        </w:rPr>
        <w:t xml:space="preserve"> as well, with Mr. </w:t>
      </w:r>
      <w:r w:rsidRPr="00450610">
        <w:rPr>
          <w:rStyle w:val="StyleUnderline"/>
          <w:highlight w:val="cyan"/>
        </w:rPr>
        <w:t>Boehner</w:t>
      </w:r>
      <w:r w:rsidRPr="00FC0312">
        <w:rPr>
          <w:rStyle w:val="StyleUnderline"/>
        </w:rPr>
        <w:t xml:space="preserve"> </w:t>
      </w:r>
      <w:r w:rsidRPr="00FC0312">
        <w:rPr>
          <w:sz w:val="16"/>
        </w:rPr>
        <w:t xml:space="preserve">and most other House leaders </w:t>
      </w:r>
      <w:r w:rsidRPr="00FC0312">
        <w:rPr>
          <w:rStyle w:val="StyleUnderline"/>
        </w:rPr>
        <w:t xml:space="preserve">in favor of fast-track authority. The speaker </w:t>
      </w:r>
      <w:r w:rsidRPr="00450610">
        <w:rPr>
          <w:rStyle w:val="StyleUnderline"/>
          <w:highlight w:val="cyan"/>
        </w:rPr>
        <w:t xml:space="preserve">is hoping for at least 30 Democratic votes to offset the </w:t>
      </w:r>
      <w:r w:rsidRPr="00450610">
        <w:rPr>
          <w:rStyle w:val="Emphasis"/>
          <w:highlight w:val="cyan"/>
        </w:rPr>
        <w:t>significant opposition</w:t>
      </w:r>
      <w:r w:rsidRPr="00450610">
        <w:rPr>
          <w:rStyle w:val="StyleUnderline"/>
          <w:highlight w:val="cyan"/>
        </w:rPr>
        <w:t xml:space="preserve"> in his</w:t>
      </w:r>
      <w:r w:rsidRPr="00FC0312">
        <w:rPr>
          <w:rStyle w:val="StyleUnderline"/>
        </w:rPr>
        <w:t xml:space="preserve"> own </w:t>
      </w:r>
      <w:r w:rsidRPr="00450610">
        <w:rPr>
          <w:rStyle w:val="StyleUnderline"/>
          <w:highlight w:val="cyan"/>
        </w:rPr>
        <w:t>party</w:t>
      </w:r>
      <w:r w:rsidRPr="00FC0312">
        <w:rPr>
          <w:rStyle w:val="StyleUnderline"/>
        </w:rPr>
        <w:t>, but the number of Democrats who’ve announced their support so far is about half that.</w:t>
      </w:r>
      <w:r>
        <w:rPr>
          <w:rStyle w:val="StyleUnderline"/>
        </w:rPr>
        <w:t xml:space="preserve"> </w:t>
      </w:r>
      <w:r w:rsidRPr="00FC0312">
        <w:rPr>
          <w:sz w:val="16"/>
        </w:rPr>
        <w:t>“</w:t>
      </w:r>
      <w:r w:rsidRPr="00FC0312">
        <w:rPr>
          <w:rStyle w:val="StyleUnderline"/>
        </w:rPr>
        <w:t>Leadership doesn’t have a whip count on this that says they can win</w:t>
      </w:r>
      <w:r w:rsidRPr="00FC0312">
        <w:rPr>
          <w:sz w:val="16"/>
        </w:rPr>
        <w:t>,” Mr. Manning said. “</w:t>
      </w:r>
      <w:r w:rsidRPr="00450610">
        <w:rPr>
          <w:rStyle w:val="StyleUnderline"/>
          <w:highlight w:val="cyan"/>
        </w:rPr>
        <w:t xml:space="preserve">There’s probably </w:t>
      </w:r>
      <w:r w:rsidRPr="00FC0312">
        <w:rPr>
          <w:rStyle w:val="StyleUnderline"/>
        </w:rPr>
        <w:t xml:space="preserve">40 to </w:t>
      </w:r>
      <w:r w:rsidRPr="00450610">
        <w:rPr>
          <w:rStyle w:val="StyleUnderline"/>
          <w:highlight w:val="cyan"/>
        </w:rPr>
        <w:t>50</w:t>
      </w:r>
      <w:r w:rsidRPr="00FC0312">
        <w:rPr>
          <w:rStyle w:val="StyleUnderline"/>
        </w:rPr>
        <w:t xml:space="preserve"> [</w:t>
      </w:r>
      <w:r w:rsidRPr="00450610">
        <w:rPr>
          <w:rStyle w:val="StyleUnderline"/>
          <w:highlight w:val="cyan"/>
        </w:rPr>
        <w:t>Republicans] hard against</w:t>
      </w:r>
      <w:r w:rsidRPr="00FC0312">
        <w:rPr>
          <w:rStyle w:val="StyleUnderline"/>
        </w:rPr>
        <w:t xml:space="preserve"> right now, and </w:t>
      </w:r>
      <w:r w:rsidRPr="00450610">
        <w:rPr>
          <w:rStyle w:val="StyleUnderline"/>
          <w:highlight w:val="cyan"/>
        </w:rPr>
        <w:t>another</w:t>
      </w:r>
      <w:r w:rsidRPr="00FC0312">
        <w:rPr>
          <w:rStyle w:val="StyleUnderline"/>
        </w:rPr>
        <w:t xml:space="preserve"> 50 or </w:t>
      </w:r>
      <w:r w:rsidRPr="00450610">
        <w:rPr>
          <w:rStyle w:val="StyleUnderline"/>
          <w:highlight w:val="cyan"/>
        </w:rPr>
        <w:t>60 who are</w:t>
      </w:r>
      <w:r w:rsidRPr="00FC0312">
        <w:rPr>
          <w:rStyle w:val="StyleUnderline"/>
        </w:rPr>
        <w:t xml:space="preserve"> truly </w:t>
      </w:r>
      <w:r w:rsidRPr="00450610">
        <w:rPr>
          <w:rStyle w:val="StyleUnderline"/>
          <w:highlight w:val="cyan"/>
        </w:rPr>
        <w:t>undecided</w:t>
      </w:r>
      <w:r w:rsidRPr="00FC0312">
        <w:rPr>
          <w:rStyle w:val="StyleUnderline"/>
        </w:rPr>
        <w:t>.</w:t>
      </w:r>
      <w:r w:rsidRPr="00FC0312">
        <w:rPr>
          <w:sz w:val="16"/>
        </w:rPr>
        <w:t xml:space="preserve"> So the </w:t>
      </w:r>
      <w:r w:rsidRPr="00450610">
        <w:rPr>
          <w:rStyle w:val="Emphasis"/>
          <w:highlight w:val="cyan"/>
        </w:rPr>
        <w:t>leadership has a long way to go to get the votes</w:t>
      </w:r>
      <w:r w:rsidRPr="00FC0312">
        <w:rPr>
          <w:rStyle w:val="Emphasis"/>
        </w:rPr>
        <w:t xml:space="preserve"> they need.”</w:t>
      </w:r>
      <w:r w:rsidRPr="00FC0312">
        <w:rPr>
          <w:sz w:val="16"/>
        </w:rPr>
        <w:t xml:space="preserve"> </w:t>
      </w:r>
      <w:r w:rsidRPr="00FC0312">
        <w:rPr>
          <w:rStyle w:val="StyleUnderline"/>
        </w:rPr>
        <w:t>It’s a difficult dynamic for the president to overcome</w:t>
      </w:r>
      <w:r w:rsidRPr="00FC0312">
        <w:rPr>
          <w:sz w:val="16"/>
        </w:rPr>
        <w:t xml:space="preserve">, because Republican lawmakers generally support free trade. </w:t>
      </w:r>
      <w:r w:rsidRPr="00FC0312">
        <w:rPr>
          <w:rStyle w:val="StyleUnderline"/>
        </w:rPr>
        <w:t xml:space="preserve">But </w:t>
      </w:r>
      <w:r w:rsidRPr="00450610">
        <w:rPr>
          <w:rStyle w:val="StyleUnderline"/>
          <w:highlight w:val="cyan"/>
        </w:rPr>
        <w:t>Mr. Griffin,</w:t>
      </w:r>
      <w:r w:rsidRPr="00FC0312">
        <w:rPr>
          <w:rStyle w:val="StyleUnderline"/>
        </w:rPr>
        <w:t xml:space="preserve"> the former Clinton aide who is now </w:t>
      </w:r>
      <w:r w:rsidRPr="00450610">
        <w:rPr>
          <w:rStyle w:val="StyleUnderline"/>
          <w:highlight w:val="cyan"/>
        </w:rPr>
        <w:t>academic director of American University’s</w:t>
      </w:r>
      <w:r w:rsidRPr="00FC0312">
        <w:rPr>
          <w:rStyle w:val="StyleUnderline"/>
        </w:rPr>
        <w:t xml:space="preserve"> Public Affairs and Advocacy Institute for </w:t>
      </w:r>
      <w:r w:rsidRPr="00450610">
        <w:rPr>
          <w:rStyle w:val="StyleUnderline"/>
          <w:highlight w:val="cyan"/>
        </w:rPr>
        <w:t>Center for Congressional</w:t>
      </w:r>
      <w:r w:rsidRPr="00FC0312">
        <w:rPr>
          <w:rStyle w:val="StyleUnderline"/>
        </w:rPr>
        <w:t xml:space="preserve"> and Presidential </w:t>
      </w:r>
      <w:r w:rsidRPr="00450610">
        <w:rPr>
          <w:rStyle w:val="StyleUnderline"/>
          <w:highlight w:val="cyan"/>
        </w:rPr>
        <w:t>Studies</w:t>
      </w:r>
      <w:r w:rsidRPr="00FC0312">
        <w:rPr>
          <w:rStyle w:val="StyleUnderline"/>
        </w:rPr>
        <w:t xml:space="preserve">, </w:t>
      </w:r>
      <w:r w:rsidRPr="00450610">
        <w:rPr>
          <w:rStyle w:val="StyleUnderline"/>
          <w:highlight w:val="cyan"/>
        </w:rPr>
        <w:t xml:space="preserve">said </w:t>
      </w:r>
      <w:r w:rsidRPr="00450610">
        <w:rPr>
          <w:rStyle w:val="Emphasis"/>
          <w:highlight w:val="cyan"/>
        </w:rPr>
        <w:t>he believes</w:t>
      </w:r>
      <w:r w:rsidRPr="00FC0312">
        <w:rPr>
          <w:rStyle w:val="Emphasis"/>
        </w:rPr>
        <w:t xml:space="preserve"> Mr. </w:t>
      </w:r>
      <w:r w:rsidRPr="00450610">
        <w:rPr>
          <w:rStyle w:val="Emphasis"/>
          <w:highlight w:val="cyan"/>
        </w:rPr>
        <w:t>Obama will pull out a victory</w:t>
      </w:r>
      <w:r w:rsidRPr="00FC0312">
        <w:rPr>
          <w:rStyle w:val="Emphasis"/>
        </w:rPr>
        <w:t>.</w:t>
      </w:r>
      <w:r>
        <w:rPr>
          <w:rStyle w:val="Emphasis"/>
        </w:rPr>
        <w:t xml:space="preserve"> </w:t>
      </w:r>
      <w:r w:rsidRPr="00FC0312">
        <w:rPr>
          <w:sz w:val="16"/>
        </w:rPr>
        <w:t>“</w:t>
      </w:r>
      <w:r w:rsidRPr="00450610">
        <w:rPr>
          <w:rStyle w:val="Emphasis"/>
          <w:highlight w:val="cyan"/>
        </w:rPr>
        <w:t>The president has a lot to offer</w:t>
      </w:r>
      <w:r w:rsidRPr="00FC0312">
        <w:rPr>
          <w:rStyle w:val="Emphasis"/>
        </w:rPr>
        <w:t xml:space="preserve"> to Democrats</w:t>
      </w:r>
      <w:r w:rsidRPr="00FC0312">
        <w:rPr>
          <w:sz w:val="16"/>
        </w:rPr>
        <w:t xml:space="preserve">, </w:t>
      </w:r>
      <w:r w:rsidRPr="00FC0312">
        <w:rPr>
          <w:rStyle w:val="StyleUnderline"/>
        </w:rPr>
        <w:t>even those who might not be sympathetic</w:t>
      </w:r>
      <w:r w:rsidRPr="00FC0312">
        <w:rPr>
          <w:sz w:val="16"/>
        </w:rPr>
        <w:t>,” Mr. Griffin said. “</w:t>
      </w:r>
      <w:r w:rsidRPr="00450610">
        <w:rPr>
          <w:rStyle w:val="StyleUnderline"/>
          <w:highlight w:val="cyan"/>
        </w:rPr>
        <w:t>When a president calls a member of his own party</w:t>
      </w:r>
      <w:r w:rsidRPr="00FC0312">
        <w:rPr>
          <w:sz w:val="16"/>
        </w:rPr>
        <w:t xml:space="preserve"> … </w:t>
      </w:r>
      <w:r w:rsidRPr="00450610">
        <w:rPr>
          <w:rStyle w:val="Emphasis"/>
          <w:highlight w:val="cyan"/>
        </w:rPr>
        <w:t>it’s a powerful</w:t>
      </w:r>
      <w:r w:rsidRPr="00FC0312">
        <w:rPr>
          <w:rStyle w:val="Emphasis"/>
        </w:rPr>
        <w:t xml:space="preserve"> call.</w:t>
      </w:r>
      <w:r w:rsidRPr="00FC0312">
        <w:rPr>
          <w:sz w:val="16"/>
        </w:rPr>
        <w:t xml:space="preserve"> </w:t>
      </w:r>
      <w:r w:rsidRPr="00450610">
        <w:rPr>
          <w:rStyle w:val="StyleUnderline"/>
          <w:highlight w:val="cyan"/>
        </w:rPr>
        <w:t>Whether it’s a personal appeal, or his legacy, or a ride on Air Force One,</w:t>
      </w:r>
      <w:r w:rsidRPr="00450610">
        <w:rPr>
          <w:sz w:val="16"/>
          <w:highlight w:val="cyan"/>
        </w:rPr>
        <w:t xml:space="preserve"> </w:t>
      </w:r>
      <w:r w:rsidRPr="00450610">
        <w:rPr>
          <w:rStyle w:val="Emphasis"/>
          <w:highlight w:val="cyan"/>
        </w:rPr>
        <w:t>he’s got things he can do.”</w:t>
      </w:r>
    </w:p>
    <w:p w:rsidR="00832A60" w:rsidRDefault="00832A60" w:rsidP="00832A60">
      <w:pPr>
        <w:pStyle w:val="Heading3"/>
      </w:pPr>
      <w:r>
        <w:t>2NC Will Pass</w:t>
      </w:r>
    </w:p>
    <w:p w:rsidR="006C50E9" w:rsidRDefault="008A21BD" w:rsidP="008A21BD">
      <w:pPr>
        <w:pStyle w:val="Heading4"/>
      </w:pPr>
      <w:r>
        <w:t>Will pass- vote counts lining up</w:t>
      </w:r>
      <w:r w:rsidR="000E650C">
        <w:t xml:space="preserve">, PC getting </w:t>
      </w:r>
      <w:proofErr w:type="spellStart"/>
      <w:r w:rsidR="000E650C">
        <w:t>dems</w:t>
      </w:r>
      <w:proofErr w:type="spellEnd"/>
      <w:r w:rsidR="000E650C">
        <w:t xml:space="preserve"> on board, republican opposition too weak</w:t>
      </w:r>
    </w:p>
    <w:p w:rsidR="006C50E9" w:rsidRPr="006C50E9" w:rsidRDefault="006C50E9" w:rsidP="006C50E9">
      <w:r w:rsidRPr="006C50E9">
        <w:rPr>
          <w:rStyle w:val="Style13ptBold"/>
        </w:rPr>
        <w:t>House 5/28</w:t>
      </w:r>
      <w:r>
        <w:t xml:space="preserve"> (Billy House and Chris Dougherty- </w:t>
      </w:r>
      <w:proofErr w:type="spellStart"/>
      <w:r>
        <w:t>bloomberg</w:t>
      </w:r>
      <w:proofErr w:type="spellEnd"/>
      <w:r>
        <w:t xml:space="preserve"> contributors, “Obama Trade Bill Seen Gaining Enough Support for Final Passage”, http://www.bloomberg.com/politics/articles/2015-05-28/obama-trade-bill-seen-gaining-enough-support-for-final-passage)</w:t>
      </w:r>
    </w:p>
    <w:p w:rsidR="006C50E9" w:rsidRPr="000E650C" w:rsidRDefault="006C50E9" w:rsidP="006C50E9">
      <w:pPr>
        <w:rPr>
          <w:rStyle w:val="StyleUnderline"/>
        </w:rPr>
      </w:pPr>
      <w:r w:rsidRPr="000E650C">
        <w:rPr>
          <w:rStyle w:val="StyleUnderline"/>
          <w:highlight w:val="cyan"/>
        </w:rPr>
        <w:t>Republican and Democratic supporters</w:t>
      </w:r>
      <w:r w:rsidRPr="008A21BD">
        <w:rPr>
          <w:rStyle w:val="StyleUnderline"/>
        </w:rPr>
        <w:t xml:space="preserve"> of a fast-track trade bill</w:t>
      </w:r>
      <w:r w:rsidRPr="000E650C">
        <w:rPr>
          <w:sz w:val="16"/>
        </w:rPr>
        <w:t xml:space="preserve"> </w:t>
      </w:r>
      <w:r w:rsidRPr="000E650C">
        <w:rPr>
          <w:rStyle w:val="Emphasis"/>
          <w:highlight w:val="cyan"/>
        </w:rPr>
        <w:t>are confident</w:t>
      </w:r>
      <w:r w:rsidRPr="000E650C">
        <w:rPr>
          <w:sz w:val="16"/>
        </w:rPr>
        <w:t xml:space="preserve"> </w:t>
      </w:r>
      <w:r w:rsidRPr="000E650C">
        <w:rPr>
          <w:rStyle w:val="StyleUnderline"/>
          <w:highlight w:val="cyan"/>
        </w:rPr>
        <w:t>the</w:t>
      </w:r>
      <w:r w:rsidRPr="008A21BD">
        <w:rPr>
          <w:rStyle w:val="StyleUnderline"/>
        </w:rPr>
        <w:t xml:space="preserve"> U.S. </w:t>
      </w:r>
      <w:r w:rsidRPr="000E650C">
        <w:rPr>
          <w:rStyle w:val="StyleUnderline"/>
          <w:highlight w:val="cyan"/>
        </w:rPr>
        <w:t>House will pass the measure</w:t>
      </w:r>
      <w:r w:rsidRPr="000E650C">
        <w:rPr>
          <w:sz w:val="16"/>
        </w:rPr>
        <w:t>, sending it to President Barack Obama’s desk, two House aides said.</w:t>
      </w:r>
      <w:r w:rsidR="000E650C" w:rsidRPr="000E650C">
        <w:rPr>
          <w:sz w:val="16"/>
        </w:rPr>
        <w:t xml:space="preserve"> </w:t>
      </w:r>
      <w:r w:rsidRPr="008A21BD">
        <w:rPr>
          <w:rStyle w:val="StyleUnderline"/>
        </w:rPr>
        <w:t xml:space="preserve">Informal </w:t>
      </w:r>
      <w:r w:rsidRPr="000E650C">
        <w:rPr>
          <w:rStyle w:val="StyleUnderline"/>
          <w:highlight w:val="cyan"/>
        </w:rPr>
        <w:t>vote counts show more than 200 Republicans</w:t>
      </w:r>
      <w:r w:rsidRPr="008A21BD">
        <w:rPr>
          <w:rStyle w:val="StyleUnderline"/>
        </w:rPr>
        <w:t xml:space="preserve"> support the measure </w:t>
      </w:r>
      <w:r w:rsidRPr="000E650C">
        <w:rPr>
          <w:rStyle w:val="StyleUnderline"/>
          <w:highlight w:val="cyan"/>
        </w:rPr>
        <w:t>and</w:t>
      </w:r>
      <w:r w:rsidRPr="008A21BD">
        <w:rPr>
          <w:rStyle w:val="StyleUnderline"/>
        </w:rPr>
        <w:t xml:space="preserve"> about </w:t>
      </w:r>
      <w:r w:rsidRPr="000E650C">
        <w:rPr>
          <w:rStyle w:val="StyleUnderline"/>
          <w:highlight w:val="cyan"/>
        </w:rPr>
        <w:t>25</w:t>
      </w:r>
      <w:r w:rsidRPr="008A21BD">
        <w:rPr>
          <w:rStyle w:val="StyleUnderline"/>
        </w:rPr>
        <w:t xml:space="preserve"> House </w:t>
      </w:r>
      <w:r w:rsidRPr="000E650C">
        <w:rPr>
          <w:rStyle w:val="StyleUnderline"/>
          <w:highlight w:val="cyan"/>
        </w:rPr>
        <w:t>Democrats</w:t>
      </w:r>
      <w:r w:rsidRPr="008A21BD">
        <w:rPr>
          <w:rStyle w:val="StyleUnderline"/>
        </w:rPr>
        <w:t xml:space="preserve"> are prepared to vote for the bill,</w:t>
      </w:r>
      <w:r w:rsidRPr="000E650C">
        <w:rPr>
          <w:sz w:val="16"/>
        </w:rPr>
        <w:t xml:space="preserve"> known as trade promotion authority. </w:t>
      </w:r>
      <w:r w:rsidRPr="000E650C">
        <w:rPr>
          <w:rStyle w:val="StyleUnderline"/>
          <w:highlight w:val="cyan"/>
        </w:rPr>
        <w:t>That is</w:t>
      </w:r>
      <w:r w:rsidRPr="000E650C">
        <w:rPr>
          <w:sz w:val="16"/>
          <w:highlight w:val="cyan"/>
        </w:rPr>
        <w:t xml:space="preserve"> </w:t>
      </w:r>
      <w:r w:rsidRPr="000E650C">
        <w:rPr>
          <w:rStyle w:val="Emphasis"/>
          <w:highlight w:val="cyan"/>
        </w:rPr>
        <w:t xml:space="preserve">enough for a </w:t>
      </w:r>
      <w:r w:rsidRPr="000E650C">
        <w:rPr>
          <w:rStyle w:val="Emphasis"/>
        </w:rPr>
        <w:t>clear</w:t>
      </w:r>
      <w:r w:rsidRPr="008A21BD">
        <w:rPr>
          <w:rStyle w:val="Emphasis"/>
        </w:rPr>
        <w:t xml:space="preserve"> </w:t>
      </w:r>
      <w:r w:rsidRPr="000E650C">
        <w:rPr>
          <w:rStyle w:val="Emphasis"/>
          <w:highlight w:val="cyan"/>
        </w:rPr>
        <w:t>majority</w:t>
      </w:r>
      <w:r w:rsidRPr="000E650C">
        <w:rPr>
          <w:sz w:val="16"/>
        </w:rPr>
        <w:t xml:space="preserve"> </w:t>
      </w:r>
      <w:r w:rsidRPr="008A21BD">
        <w:rPr>
          <w:rStyle w:val="StyleUnderline"/>
        </w:rPr>
        <w:t>of the 433 members of the House</w:t>
      </w:r>
      <w:r w:rsidRPr="000E650C">
        <w:rPr>
          <w:sz w:val="16"/>
        </w:rPr>
        <w:t>, the aides said.</w:t>
      </w:r>
      <w:r w:rsidR="000E650C" w:rsidRPr="000E650C">
        <w:rPr>
          <w:sz w:val="16"/>
        </w:rPr>
        <w:t xml:space="preserve"> </w:t>
      </w:r>
      <w:r w:rsidRPr="008A21BD">
        <w:rPr>
          <w:rStyle w:val="StyleUnderline"/>
        </w:rPr>
        <w:t xml:space="preserve">Along with 18 to 20 Democrats who already have stated their support, Representative Gregory </w:t>
      </w:r>
      <w:r w:rsidRPr="000E650C">
        <w:rPr>
          <w:rStyle w:val="StyleUnderline"/>
          <w:highlight w:val="cyan"/>
        </w:rPr>
        <w:t>Meeks</w:t>
      </w:r>
      <w:r w:rsidRPr="008A21BD">
        <w:rPr>
          <w:rStyle w:val="StyleUnderline"/>
        </w:rPr>
        <w:t xml:space="preserve">, a New York Democrat, </w:t>
      </w:r>
      <w:r w:rsidRPr="000E650C">
        <w:rPr>
          <w:rStyle w:val="StyleUnderline"/>
          <w:highlight w:val="cyan"/>
        </w:rPr>
        <w:t>said “there’s a sizable number” of other Democrats he thinks will sign on</w:t>
      </w:r>
      <w:r w:rsidRPr="008A21BD">
        <w:rPr>
          <w:rStyle w:val="StyleUnderline"/>
        </w:rPr>
        <w:t>. That includes some House Democratic leaders</w:t>
      </w:r>
      <w:r w:rsidRPr="000E650C">
        <w:rPr>
          <w:sz w:val="16"/>
        </w:rPr>
        <w:t>, said Meeks, who supports the measure.</w:t>
      </w:r>
      <w:r w:rsidR="000E650C" w:rsidRPr="000E650C">
        <w:rPr>
          <w:sz w:val="16"/>
        </w:rPr>
        <w:t xml:space="preserve"> </w:t>
      </w:r>
      <w:r w:rsidRPr="000E650C">
        <w:rPr>
          <w:sz w:val="16"/>
        </w:rPr>
        <w:t xml:space="preserve">“I think that </w:t>
      </w:r>
      <w:r w:rsidRPr="000E650C">
        <w:rPr>
          <w:rStyle w:val="Emphasis"/>
          <w:highlight w:val="cyan"/>
        </w:rPr>
        <w:t>TPA is going to pass</w:t>
      </w:r>
      <w:r w:rsidRPr="000E650C">
        <w:rPr>
          <w:sz w:val="16"/>
        </w:rPr>
        <w:t xml:space="preserve">,” Meeks said in an interview. “I think </w:t>
      </w:r>
      <w:r w:rsidRPr="000E650C">
        <w:rPr>
          <w:rStyle w:val="StyleUnderline"/>
          <w:highlight w:val="cyan"/>
        </w:rPr>
        <w:t>there are sufficient Democrats to get it done</w:t>
      </w:r>
      <w:r w:rsidRPr="000E650C">
        <w:rPr>
          <w:sz w:val="16"/>
        </w:rPr>
        <w:t>.”</w:t>
      </w:r>
      <w:r w:rsidR="000E650C" w:rsidRPr="000E650C">
        <w:rPr>
          <w:sz w:val="16"/>
        </w:rPr>
        <w:t xml:space="preserve"> </w:t>
      </w:r>
      <w:r w:rsidRPr="000E650C">
        <w:rPr>
          <w:sz w:val="16"/>
        </w:rPr>
        <w:t>Passage of the measure in the Senate last week -- after a brief rebellion by Democrats -- has proven to uncommitted House members that the legislation will come up for a vote. Lawmakers will have to choose between the business lobby, which backs the bill, and labor, environmental and other groups that bitterly oppose it.</w:t>
      </w:r>
      <w:r w:rsidR="000E650C" w:rsidRPr="000E650C">
        <w:rPr>
          <w:sz w:val="16"/>
        </w:rPr>
        <w:t xml:space="preserve"> </w:t>
      </w:r>
      <w:r w:rsidRPr="000E650C">
        <w:rPr>
          <w:sz w:val="16"/>
        </w:rPr>
        <w:t>‘More People’</w:t>
      </w:r>
      <w:r w:rsidR="000E650C" w:rsidRPr="000E650C">
        <w:rPr>
          <w:sz w:val="16"/>
        </w:rPr>
        <w:t xml:space="preserve"> </w:t>
      </w:r>
      <w:r w:rsidRPr="000E650C">
        <w:rPr>
          <w:sz w:val="16"/>
        </w:rPr>
        <w:t>“Now that the Senate has moved, that is going to move more people to decide,” said Representative Ron Kind, a Wisconsin Democrat who supports the measure. “Some people were wondering whether this would even come up.”</w:t>
      </w:r>
      <w:r w:rsidR="000E650C" w:rsidRPr="000E650C">
        <w:rPr>
          <w:sz w:val="16"/>
        </w:rPr>
        <w:t xml:space="preserve"> </w:t>
      </w:r>
      <w:r w:rsidRPr="000E650C">
        <w:rPr>
          <w:sz w:val="16"/>
        </w:rPr>
        <w:t>The trade measure, H.R. 1314, would let Obama submit trade agreements to Congress for an expedited, up-or-down vote without amendments. The president has said he wants to complete a 12-nation Trans-Pacific Partnership, a free-trade agreement, and send it for approval under that procedure.</w:t>
      </w:r>
      <w:r w:rsidR="000E650C" w:rsidRPr="000E650C">
        <w:rPr>
          <w:sz w:val="16"/>
        </w:rPr>
        <w:t xml:space="preserve"> </w:t>
      </w:r>
      <w:r w:rsidRPr="000E650C">
        <w:rPr>
          <w:sz w:val="16"/>
        </w:rPr>
        <w:t>The House will reconvene Monday after a one-week recess. House Republican leaders don’t intend to bring the measure to the floor next week as they are still gathering support for it, a House aide said. Action the week after is possible.</w:t>
      </w:r>
      <w:r w:rsidR="000E650C" w:rsidRPr="000E650C">
        <w:rPr>
          <w:sz w:val="16"/>
        </w:rPr>
        <w:t xml:space="preserve"> </w:t>
      </w:r>
      <w:r w:rsidRPr="000E650C">
        <w:rPr>
          <w:sz w:val="16"/>
        </w:rPr>
        <w:t>The optimistic outlook for passage contains some caveats, the Republican and Democratic aides said, who asked for anonymity to discuss the legislation in advance of a vote.</w:t>
      </w:r>
      <w:r w:rsidR="000E650C" w:rsidRPr="000E650C">
        <w:rPr>
          <w:sz w:val="16"/>
        </w:rPr>
        <w:t xml:space="preserve"> </w:t>
      </w:r>
      <w:r w:rsidRPr="000E650C">
        <w:rPr>
          <w:sz w:val="16"/>
        </w:rPr>
        <w:t>House leaders still must decide how to sequence votes on the trade authority bill that came over from the Senate. It also contains a renewal of trade adjustment assistance, a program to help workers displaced by trade agreements that many Republicans oppose. Yet Republican leaders have promised to ensure that renewal is included to draw Democratic votes.</w:t>
      </w:r>
      <w:r w:rsidR="000E650C" w:rsidRPr="000E650C">
        <w:rPr>
          <w:sz w:val="16"/>
        </w:rPr>
        <w:t xml:space="preserve"> </w:t>
      </w:r>
      <w:r w:rsidRPr="000E650C">
        <w:rPr>
          <w:sz w:val="16"/>
        </w:rPr>
        <w:t>Labor Unions</w:t>
      </w:r>
      <w:r w:rsidR="000E650C" w:rsidRPr="000E650C">
        <w:rPr>
          <w:sz w:val="16"/>
        </w:rPr>
        <w:t xml:space="preserve"> </w:t>
      </w:r>
      <w:r w:rsidRPr="000E650C">
        <w:rPr>
          <w:sz w:val="16"/>
        </w:rPr>
        <w:t xml:space="preserve">Also, groups on both sides are pressuring undecided members during the recess, and labor unions have organized protests against Democrats who have announced they’ll vote yes, such as Representative Ami </w:t>
      </w:r>
      <w:proofErr w:type="spellStart"/>
      <w:r w:rsidRPr="000E650C">
        <w:rPr>
          <w:sz w:val="16"/>
        </w:rPr>
        <w:t>Bera</w:t>
      </w:r>
      <w:proofErr w:type="spellEnd"/>
      <w:r w:rsidRPr="000E650C">
        <w:rPr>
          <w:sz w:val="16"/>
        </w:rPr>
        <w:t xml:space="preserve"> of California. Outside </w:t>
      </w:r>
      <w:proofErr w:type="spellStart"/>
      <w:r w:rsidRPr="000E650C">
        <w:rPr>
          <w:sz w:val="16"/>
        </w:rPr>
        <w:t>Bera’s</w:t>
      </w:r>
      <w:proofErr w:type="spellEnd"/>
      <w:r w:rsidRPr="000E650C">
        <w:rPr>
          <w:sz w:val="16"/>
        </w:rPr>
        <w:t xml:space="preserve"> office in Sacramento, activists this week waved giant cotton swabs to urge him to “clean out his ears” and listen to voters who don’t want the bill.</w:t>
      </w:r>
      <w:r w:rsidR="000E650C" w:rsidRPr="000E650C">
        <w:rPr>
          <w:sz w:val="16"/>
        </w:rPr>
        <w:t xml:space="preserve"> </w:t>
      </w:r>
      <w:r w:rsidRPr="000E650C">
        <w:rPr>
          <w:sz w:val="16"/>
        </w:rPr>
        <w:t>The business coalition pushing for the bill, also known as fast-track negotiating authority, has brought undecided members to factories to demonstrate the importance of trade. Companies including engine manufacturer Cummins Inc. and Wal-Mart Stores Inc. held such events, and employees of Dow Chemical Co. sent 6,000 e-mails to 200 members of Congress.</w:t>
      </w:r>
      <w:r w:rsidR="000E650C" w:rsidRPr="000E650C">
        <w:rPr>
          <w:sz w:val="16"/>
        </w:rPr>
        <w:t xml:space="preserve"> </w:t>
      </w:r>
      <w:r w:rsidRPr="000E650C">
        <w:rPr>
          <w:sz w:val="16"/>
        </w:rPr>
        <w:t>Among Democrats, supporters are focusing on the pro-business New Democrat Coalition and the Congressional Black Caucus, according to one of the House aides.</w:t>
      </w:r>
      <w:r w:rsidR="000E650C" w:rsidRPr="000E650C">
        <w:rPr>
          <w:sz w:val="16"/>
        </w:rPr>
        <w:t xml:space="preserve"> </w:t>
      </w:r>
      <w:r w:rsidRPr="000E650C">
        <w:rPr>
          <w:sz w:val="16"/>
        </w:rPr>
        <w:t>‘Reaching Out’</w:t>
      </w:r>
      <w:r w:rsidR="000E650C" w:rsidRPr="000E650C">
        <w:rPr>
          <w:sz w:val="16"/>
        </w:rPr>
        <w:t xml:space="preserve"> </w:t>
      </w:r>
      <w:proofErr w:type="gramStart"/>
      <w:r w:rsidRPr="000E650C">
        <w:rPr>
          <w:rStyle w:val="StyleUnderline"/>
        </w:rPr>
        <w:t>In</w:t>
      </w:r>
      <w:proofErr w:type="gramEnd"/>
      <w:r w:rsidRPr="000E650C">
        <w:rPr>
          <w:rStyle w:val="StyleUnderline"/>
        </w:rPr>
        <w:t xml:space="preserve"> recent weeks </w:t>
      </w:r>
      <w:r w:rsidRPr="000E650C">
        <w:rPr>
          <w:rStyle w:val="StyleUnderline"/>
          <w:highlight w:val="cyan"/>
        </w:rPr>
        <w:t>there has been “</w:t>
      </w:r>
      <w:r w:rsidRPr="000E650C">
        <w:rPr>
          <w:rStyle w:val="Emphasis"/>
          <w:highlight w:val="cyan"/>
        </w:rPr>
        <w:t>a dramatic reaching out to everybody</w:t>
      </w:r>
      <w:r w:rsidRPr="000E650C">
        <w:rPr>
          <w:sz w:val="16"/>
        </w:rPr>
        <w:t xml:space="preserve">,” </w:t>
      </w:r>
      <w:r w:rsidRPr="000E650C">
        <w:rPr>
          <w:rStyle w:val="StyleUnderline"/>
          <w:highlight w:val="cyan"/>
        </w:rPr>
        <w:t>by Obama</w:t>
      </w:r>
      <w:r w:rsidRPr="000E650C">
        <w:rPr>
          <w:rStyle w:val="StyleUnderline"/>
        </w:rPr>
        <w:t xml:space="preserve"> and administration officials, said Representative Charlie Rangel, a New York Democrat. Rangel said he and other black caucus members want domestic job-creation provisions tied to the trade bill</w:t>
      </w:r>
      <w:r w:rsidRPr="000E650C">
        <w:rPr>
          <w:rStyle w:val="StyleUnderline"/>
          <w:highlight w:val="cyan"/>
        </w:rPr>
        <w:t>.</w:t>
      </w:r>
      <w:r w:rsidR="000E650C" w:rsidRPr="000E650C">
        <w:rPr>
          <w:rStyle w:val="StyleUnderline"/>
          <w:highlight w:val="cyan"/>
        </w:rPr>
        <w:t xml:space="preserve"> </w:t>
      </w:r>
      <w:r w:rsidRPr="000E650C">
        <w:rPr>
          <w:rStyle w:val="StyleUnderline"/>
          <w:highlight w:val="cyan"/>
        </w:rPr>
        <w:t>The White House has been floating a</w:t>
      </w:r>
      <w:r w:rsidRPr="000E650C">
        <w:rPr>
          <w:rStyle w:val="StyleUnderline"/>
        </w:rPr>
        <w:t xml:space="preserve"> new “</w:t>
      </w:r>
      <w:r w:rsidRPr="000E650C">
        <w:rPr>
          <w:rStyle w:val="StyleUnderline"/>
          <w:highlight w:val="cyan"/>
        </w:rPr>
        <w:t>summer jobs program</w:t>
      </w:r>
      <w:r w:rsidRPr="000E650C">
        <w:rPr>
          <w:rStyle w:val="StyleUnderline"/>
        </w:rPr>
        <w:t>” yet members want something more</w:t>
      </w:r>
      <w:r w:rsidRPr="000E650C">
        <w:rPr>
          <w:sz w:val="16"/>
        </w:rPr>
        <w:t>, Rangel said.</w:t>
      </w:r>
      <w:r w:rsidR="000E650C" w:rsidRPr="000E650C">
        <w:rPr>
          <w:sz w:val="16"/>
        </w:rPr>
        <w:t xml:space="preserve"> </w:t>
      </w:r>
      <w:r w:rsidRPr="000E650C">
        <w:rPr>
          <w:sz w:val="16"/>
        </w:rPr>
        <w:t>“</w:t>
      </w:r>
      <w:r w:rsidRPr="000E650C">
        <w:rPr>
          <w:rStyle w:val="StyleUnderline"/>
        </w:rPr>
        <w:t xml:space="preserve">Because </w:t>
      </w:r>
      <w:r w:rsidRPr="000E650C">
        <w:rPr>
          <w:rStyle w:val="StyleUnderline"/>
          <w:highlight w:val="cyan"/>
        </w:rPr>
        <w:t>it doesn’t make any difference what you say</w:t>
      </w:r>
      <w:r w:rsidRPr="000E650C">
        <w:rPr>
          <w:rStyle w:val="StyleUnderline"/>
        </w:rPr>
        <w:t xml:space="preserve"> back home</w:t>
      </w:r>
      <w:r w:rsidRPr="000E650C">
        <w:rPr>
          <w:sz w:val="16"/>
        </w:rPr>
        <w:t>,” Rangel said. “</w:t>
      </w:r>
      <w:r w:rsidRPr="000E650C">
        <w:rPr>
          <w:rStyle w:val="StyleUnderline"/>
          <w:highlight w:val="cyan"/>
        </w:rPr>
        <w:t>People want to know what’s in it for me.”</w:t>
      </w:r>
      <w:r w:rsidR="000E650C">
        <w:rPr>
          <w:rStyle w:val="StyleUnderline"/>
        </w:rPr>
        <w:t xml:space="preserve"> </w:t>
      </w:r>
      <w:r w:rsidRPr="000E650C">
        <w:rPr>
          <w:sz w:val="16"/>
        </w:rPr>
        <w:t>Representative Nancy Pelosi of California, the Democratic leader in the House, is also giving supporters a free hand to convince undecided lawmakers, a point both Meeks and Kind made.</w:t>
      </w:r>
      <w:r w:rsidR="000E650C" w:rsidRPr="000E650C">
        <w:rPr>
          <w:sz w:val="16"/>
        </w:rPr>
        <w:t xml:space="preserve"> </w:t>
      </w:r>
      <w:r w:rsidRPr="000E650C">
        <w:rPr>
          <w:rStyle w:val="StyleUnderline"/>
        </w:rPr>
        <w:t>“The House leadership has been very constructive</w:t>
      </w:r>
      <w:r w:rsidRPr="000E650C">
        <w:rPr>
          <w:sz w:val="16"/>
        </w:rPr>
        <w:t>,” Kind said. “They’re trying to maintain space for members who want to get to yes but still have some concerns.”</w:t>
      </w:r>
      <w:r w:rsidR="000E650C" w:rsidRPr="000E650C">
        <w:rPr>
          <w:sz w:val="16"/>
        </w:rPr>
        <w:t xml:space="preserve"> </w:t>
      </w:r>
      <w:r w:rsidRPr="000E650C">
        <w:rPr>
          <w:rStyle w:val="StyleUnderline"/>
          <w:highlight w:val="cyan"/>
        </w:rPr>
        <w:t>The Republican vote count is still fluid</w:t>
      </w:r>
      <w:r w:rsidRPr="000E650C">
        <w:rPr>
          <w:rStyle w:val="StyleUnderline"/>
        </w:rPr>
        <w:t>,</w:t>
      </w:r>
      <w:r w:rsidRPr="000E650C">
        <w:rPr>
          <w:sz w:val="16"/>
        </w:rPr>
        <w:t xml:space="preserve"> House aides said, </w:t>
      </w:r>
      <w:r w:rsidRPr="000E650C">
        <w:rPr>
          <w:rStyle w:val="StyleUnderline"/>
        </w:rPr>
        <w:t xml:space="preserve">and </w:t>
      </w:r>
      <w:r w:rsidRPr="000E650C">
        <w:rPr>
          <w:rStyle w:val="StyleUnderline"/>
          <w:highlight w:val="cyan"/>
        </w:rPr>
        <w:t xml:space="preserve">as many as 40 Republicans could oppose the </w:t>
      </w:r>
      <w:r w:rsidRPr="000E650C">
        <w:rPr>
          <w:rStyle w:val="StyleUnderline"/>
        </w:rPr>
        <w:t xml:space="preserve">trade </w:t>
      </w:r>
      <w:r w:rsidRPr="000E650C">
        <w:rPr>
          <w:rStyle w:val="StyleUnderline"/>
          <w:highlight w:val="cyan"/>
        </w:rPr>
        <w:t>bill. But those members don’t have an organized whip</w:t>
      </w:r>
      <w:r w:rsidRPr="000E650C">
        <w:rPr>
          <w:rStyle w:val="StyleUnderline"/>
        </w:rPr>
        <w:t xml:space="preserve"> operation to corral votes, according to the House aides.</w:t>
      </w:r>
    </w:p>
    <w:p w:rsidR="00832A60" w:rsidRPr="000E650C" w:rsidRDefault="00832A60" w:rsidP="00832A60">
      <w:pPr>
        <w:rPr>
          <w:rStyle w:val="StyleUnderline"/>
        </w:rPr>
      </w:pPr>
    </w:p>
    <w:p w:rsidR="00832A60" w:rsidRPr="00832A60" w:rsidRDefault="00832A60" w:rsidP="00832A60">
      <w:pPr>
        <w:pStyle w:val="Heading4"/>
      </w:pPr>
      <w:r>
        <w:t>TPA will pass- PC key</w:t>
      </w:r>
    </w:p>
    <w:p w:rsidR="00832A60" w:rsidRPr="00832A60" w:rsidRDefault="00832A60" w:rsidP="00832A60">
      <w:pPr>
        <w:rPr>
          <w:rStyle w:val="Style13ptBold"/>
          <w:b w:val="0"/>
        </w:rPr>
      </w:pPr>
      <w:r>
        <w:rPr>
          <w:rStyle w:val="Style13ptBold"/>
        </w:rPr>
        <w:t xml:space="preserve">Post and Courier 5/27 </w:t>
      </w:r>
      <w:r w:rsidRPr="0059267F">
        <w:t>(The Oldest Southern newspaper dedicated to providing an accurate account of the news, “Welcome ‘fast track’ comeback”, http://www.postandcourier.com/article/20150527/PC1002/150529453/1022/welcome-x2018-fast-track-x2019-comeback)</w:t>
      </w:r>
    </w:p>
    <w:p w:rsidR="00832A60" w:rsidRPr="0059267F" w:rsidRDefault="00832A60" w:rsidP="00832A60">
      <w:pPr>
        <w:rPr>
          <w:rStyle w:val="StyleUnderline"/>
        </w:rPr>
      </w:pPr>
      <w:r w:rsidRPr="0059267F">
        <w:rPr>
          <w:sz w:val="14"/>
        </w:rPr>
        <w:t xml:space="preserve">President </w:t>
      </w:r>
      <w:r w:rsidRPr="0059267F">
        <w:rPr>
          <w:rStyle w:val="StyleUnderline"/>
          <w:highlight w:val="cyan"/>
        </w:rPr>
        <w:t>Obama</w:t>
      </w:r>
      <w:r w:rsidRPr="0059267F">
        <w:rPr>
          <w:rStyle w:val="StyleUnderline"/>
        </w:rPr>
        <w:t xml:space="preserve"> responded to the good news from Capitol Hill</w:t>
      </w:r>
      <w:r w:rsidRPr="0059267F">
        <w:rPr>
          <w:sz w:val="14"/>
        </w:rPr>
        <w:t xml:space="preserve"> by saying, “I want to thank senators of both parties for sticking up for American workers by supporting smart trade and strong enforcement, and </w:t>
      </w:r>
      <w:r w:rsidRPr="0059267F">
        <w:rPr>
          <w:rStyle w:val="StyleUnderline"/>
        </w:rPr>
        <w:t xml:space="preserve">I </w:t>
      </w:r>
      <w:r w:rsidRPr="0059267F">
        <w:rPr>
          <w:rStyle w:val="StyleUnderline"/>
          <w:highlight w:val="cyan"/>
        </w:rPr>
        <w:t>encourage the House</w:t>
      </w:r>
      <w:r w:rsidRPr="0059267F">
        <w:rPr>
          <w:rStyle w:val="StyleUnderline"/>
        </w:rPr>
        <w:t xml:space="preserve"> of Representatives </w:t>
      </w:r>
      <w:r w:rsidRPr="0059267F">
        <w:rPr>
          <w:rStyle w:val="StyleUnderline"/>
          <w:highlight w:val="cyan"/>
        </w:rPr>
        <w:t>to follow suit.”</w:t>
      </w:r>
      <w:r w:rsidR="0059267F" w:rsidRPr="0059267F">
        <w:rPr>
          <w:rStyle w:val="StyleUnderline"/>
          <w:highlight w:val="cyan"/>
        </w:rPr>
        <w:t xml:space="preserve"> </w:t>
      </w:r>
      <w:r w:rsidRPr="0059267F">
        <w:rPr>
          <w:rStyle w:val="StyleUnderline"/>
          <w:highlight w:val="cyan"/>
        </w:rPr>
        <w:t>The Senate</w:t>
      </w:r>
      <w:r w:rsidRPr="0059267F">
        <w:rPr>
          <w:rStyle w:val="StyleUnderline"/>
        </w:rPr>
        <w:t xml:space="preserve"> also rightly </w:t>
      </w:r>
      <w:r w:rsidRPr="0059267F">
        <w:rPr>
          <w:rStyle w:val="StyleUnderline"/>
          <w:highlight w:val="cyan"/>
        </w:rPr>
        <w:t>rejected two amendments to the bill that could have undermined the</w:t>
      </w:r>
      <w:r w:rsidRPr="0059267F">
        <w:rPr>
          <w:rStyle w:val="StyleUnderline"/>
        </w:rPr>
        <w:t xml:space="preserve"> president’s negotiating </w:t>
      </w:r>
      <w:r w:rsidRPr="0059267F">
        <w:rPr>
          <w:rStyle w:val="StyleUnderline"/>
          <w:highlight w:val="cyan"/>
        </w:rPr>
        <w:t>authority</w:t>
      </w:r>
      <w:r w:rsidRPr="0059267F">
        <w:rPr>
          <w:sz w:val="14"/>
        </w:rPr>
        <w:t>. In the closest vote, a proposal by Sen. Rob Portman, R-Ohio, a former U.S. trade representative, lost by a 51-48 count despite heavy backing by U.S. auto manufacturers. It would have required the president to crack down on alleged currency manipulations by trade partners designed to give a competitive advantage to their exports and was targeted mainly by Japanese and Korean automakers.</w:t>
      </w:r>
      <w:r w:rsidR="0059267F" w:rsidRPr="0059267F">
        <w:rPr>
          <w:sz w:val="14"/>
        </w:rPr>
        <w:t xml:space="preserve"> </w:t>
      </w:r>
      <w:r w:rsidRPr="0059267F">
        <w:rPr>
          <w:sz w:val="14"/>
        </w:rPr>
        <w:t>Another “poison pill,” proposed by Sen. Elizabeth Warren, D-Mass., was rejected by a 60-39 margin. The highly technical proposal would have banned a procedure common to all trade agreements allowing private suits against governments for engaging in unfair trade practices.</w:t>
      </w:r>
      <w:r w:rsidR="0059267F" w:rsidRPr="0059267F">
        <w:rPr>
          <w:sz w:val="14"/>
        </w:rPr>
        <w:t xml:space="preserve"> </w:t>
      </w:r>
      <w:r w:rsidRPr="0059267F">
        <w:rPr>
          <w:rStyle w:val="StyleUnderline"/>
          <w:highlight w:val="cyan"/>
        </w:rPr>
        <w:t>Congress has traditionally granted</w:t>
      </w:r>
      <w:r w:rsidRPr="0059267F">
        <w:rPr>
          <w:rStyle w:val="StyleUnderline"/>
        </w:rPr>
        <w:t xml:space="preserve"> fast-track </w:t>
      </w:r>
      <w:r w:rsidRPr="0059267F">
        <w:rPr>
          <w:rStyle w:val="StyleUnderline"/>
          <w:highlight w:val="cyan"/>
        </w:rPr>
        <w:t>authority to the executive branch</w:t>
      </w:r>
      <w:r w:rsidRPr="0059267F">
        <w:rPr>
          <w:rStyle w:val="StyleUnderline"/>
        </w:rPr>
        <w:t xml:space="preserve"> on trade deals — a recognition of other nations’ reasonable expectation that the accords they reach with our presidents won’t be rewritten by legislators. </w:t>
      </w:r>
      <w:r w:rsidRPr="0059267F">
        <w:rPr>
          <w:rStyle w:val="StyleUnderline"/>
          <w:highlight w:val="cyan"/>
        </w:rPr>
        <w:t>That</w:t>
      </w:r>
      <w:r w:rsidRPr="0059267F">
        <w:rPr>
          <w:rStyle w:val="StyleUnderline"/>
        </w:rPr>
        <w:t xml:space="preserve"> custom’s restoration is not only a hopeful sign for the pending TPP agreement but </w:t>
      </w:r>
      <w:r w:rsidRPr="0059267F">
        <w:rPr>
          <w:rStyle w:val="StyleUnderline"/>
          <w:highlight w:val="cyan"/>
        </w:rPr>
        <w:t>could</w:t>
      </w:r>
      <w:r w:rsidRPr="0059267F">
        <w:rPr>
          <w:rStyle w:val="StyleUnderline"/>
        </w:rPr>
        <w:t xml:space="preserve"> also </w:t>
      </w:r>
      <w:r w:rsidRPr="0059267F">
        <w:rPr>
          <w:rStyle w:val="StyleUnderline"/>
          <w:highlight w:val="cyan"/>
        </w:rPr>
        <w:t xml:space="preserve">open the door </w:t>
      </w:r>
      <w:r w:rsidRPr="0059267F">
        <w:rPr>
          <w:rStyle w:val="Emphasis"/>
          <w:highlight w:val="cyan"/>
        </w:rPr>
        <w:t>for a new round of global trade negotiations</w:t>
      </w:r>
      <w:r w:rsidRPr="0059267F">
        <w:rPr>
          <w:rStyle w:val="Emphasis"/>
        </w:rPr>
        <w:t>.</w:t>
      </w:r>
      <w:r w:rsidR="0059267F">
        <w:rPr>
          <w:rStyle w:val="Emphasis"/>
        </w:rPr>
        <w:t xml:space="preserve"> </w:t>
      </w:r>
      <w:r w:rsidRPr="0059267F">
        <w:rPr>
          <w:sz w:val="14"/>
        </w:rPr>
        <w:t xml:space="preserve">First, though, </w:t>
      </w:r>
      <w:r w:rsidRPr="0059267F">
        <w:rPr>
          <w:rStyle w:val="StyleUnderline"/>
          <w:highlight w:val="cyan"/>
        </w:rPr>
        <w:t>fast track must pass the House</w:t>
      </w:r>
      <w:r w:rsidRPr="0059267F">
        <w:rPr>
          <w:rStyle w:val="StyleUnderline"/>
        </w:rPr>
        <w:t>, where a significant number of Republicans and a large majority of Democrats sound opposed to it. The</w:t>
      </w:r>
      <w:r w:rsidRPr="0059267F">
        <w:rPr>
          <w:sz w:val="14"/>
        </w:rPr>
        <w:t xml:space="preserve"> issue of Chinese currency manipulation will come up again, and American automakers have promised to push hard for restrictive rules.</w:t>
      </w:r>
      <w:r w:rsidR="0059267F" w:rsidRPr="0059267F">
        <w:rPr>
          <w:sz w:val="14"/>
        </w:rPr>
        <w:t xml:space="preserve"> </w:t>
      </w:r>
      <w:r w:rsidRPr="0059267F">
        <w:rPr>
          <w:sz w:val="14"/>
        </w:rPr>
        <w:t xml:space="preserve">Speaker John </w:t>
      </w:r>
      <w:r w:rsidRPr="0059267F">
        <w:rPr>
          <w:rStyle w:val="StyleUnderline"/>
          <w:highlight w:val="cyan"/>
        </w:rPr>
        <w:t>Boehner</w:t>
      </w:r>
      <w:r w:rsidRPr="0059267F">
        <w:rPr>
          <w:sz w:val="14"/>
        </w:rPr>
        <w:t xml:space="preserve">, R-Ohio, has </w:t>
      </w:r>
      <w:r w:rsidRPr="0059267F">
        <w:rPr>
          <w:rStyle w:val="StyleUnderline"/>
          <w:highlight w:val="cyan"/>
        </w:rPr>
        <w:t>put</w:t>
      </w:r>
      <w:r w:rsidRPr="0059267F">
        <w:rPr>
          <w:rStyle w:val="StyleUnderline"/>
        </w:rPr>
        <w:t xml:space="preserve"> President </w:t>
      </w:r>
      <w:r w:rsidRPr="0059267F">
        <w:rPr>
          <w:rStyle w:val="StyleUnderline"/>
          <w:highlight w:val="cyan"/>
        </w:rPr>
        <w:t>Obama on notice that</w:t>
      </w:r>
      <w:r w:rsidRPr="0059267F">
        <w:rPr>
          <w:sz w:val="14"/>
          <w:highlight w:val="cyan"/>
        </w:rPr>
        <w:t xml:space="preserve"> </w:t>
      </w:r>
      <w:r w:rsidRPr="0059267F">
        <w:rPr>
          <w:rStyle w:val="Emphasis"/>
          <w:highlight w:val="cyan"/>
        </w:rPr>
        <w:t>he cannot rely on GOP votes</w:t>
      </w:r>
      <w:r w:rsidRPr="0059267F">
        <w:rPr>
          <w:rStyle w:val="Emphasis"/>
        </w:rPr>
        <w:t xml:space="preserve"> alone</w:t>
      </w:r>
      <w:r w:rsidRPr="0059267F">
        <w:rPr>
          <w:sz w:val="14"/>
        </w:rPr>
        <w:t xml:space="preserve"> </w:t>
      </w:r>
      <w:r w:rsidRPr="0059267F">
        <w:rPr>
          <w:rStyle w:val="StyleUnderline"/>
        </w:rPr>
        <w:t xml:space="preserve">to pass the fast track bill when it comes to the floor, warning: “The House will take up this measure, and Republicans will do our part, but ultimately </w:t>
      </w:r>
      <w:r w:rsidRPr="0059267F">
        <w:rPr>
          <w:rStyle w:val="StyleUnderline"/>
          <w:highlight w:val="cyan"/>
        </w:rPr>
        <w:t xml:space="preserve">success </w:t>
      </w:r>
      <w:r w:rsidRPr="0059267F">
        <w:rPr>
          <w:rStyle w:val="Emphasis"/>
          <w:highlight w:val="cyan"/>
        </w:rPr>
        <w:t>will require</w:t>
      </w:r>
      <w:r w:rsidRPr="0059267F">
        <w:rPr>
          <w:rStyle w:val="StyleUnderline"/>
          <w:highlight w:val="cyan"/>
        </w:rPr>
        <w:t xml:space="preserve"> Democrats</w:t>
      </w:r>
      <w:r w:rsidRPr="0059267F">
        <w:rPr>
          <w:rStyle w:val="StyleUnderline"/>
        </w:rPr>
        <w:t xml:space="preserve"> </w:t>
      </w:r>
      <w:r w:rsidRPr="0059267F">
        <w:rPr>
          <w:sz w:val="14"/>
        </w:rPr>
        <w:t>putting politics aside and doing what’s best for the country.”</w:t>
      </w:r>
      <w:r w:rsidR="0059267F">
        <w:rPr>
          <w:rStyle w:val="StyleUnderline"/>
        </w:rPr>
        <w:t xml:space="preserve"> </w:t>
      </w:r>
      <w:r w:rsidRPr="0059267F">
        <w:rPr>
          <w:sz w:val="14"/>
        </w:rPr>
        <w:t>The Senate bill is a practical acknowledgement that when federal lawmakers presume to micromanage trade deals, the chances of reaching positive —and necessary — agreements are vastly diminished.</w:t>
      </w:r>
      <w:r w:rsidR="0059267F" w:rsidRPr="0059267F">
        <w:rPr>
          <w:sz w:val="14"/>
        </w:rPr>
        <w:t xml:space="preserve"> </w:t>
      </w:r>
      <w:r w:rsidRPr="0059267F">
        <w:rPr>
          <w:rStyle w:val="StyleUnderline"/>
        </w:rPr>
        <w:t xml:space="preserve">And </w:t>
      </w:r>
      <w:r w:rsidRPr="0059267F">
        <w:rPr>
          <w:rStyle w:val="StyleUnderline"/>
          <w:highlight w:val="cyan"/>
        </w:rPr>
        <w:t>after years of partisan gridlock</w:t>
      </w:r>
      <w:r w:rsidRPr="0059267F">
        <w:rPr>
          <w:rStyle w:val="StyleUnderline"/>
        </w:rPr>
        <w:t xml:space="preserve"> in Congress, </w:t>
      </w:r>
      <w:r w:rsidRPr="0059267F">
        <w:rPr>
          <w:rStyle w:val="StyleUnderline"/>
          <w:highlight w:val="cyan"/>
        </w:rPr>
        <w:t>the willingness of</w:t>
      </w:r>
      <w:r w:rsidRPr="0059267F">
        <w:rPr>
          <w:rStyle w:val="StyleUnderline"/>
        </w:rPr>
        <w:t xml:space="preserve"> those </w:t>
      </w:r>
      <w:r w:rsidRPr="0059267F">
        <w:rPr>
          <w:rStyle w:val="StyleUnderline"/>
          <w:highlight w:val="cyan"/>
        </w:rPr>
        <w:t>14 Senate Democrats to join Republican</w:t>
      </w:r>
      <w:r w:rsidRPr="0059267F">
        <w:rPr>
          <w:rStyle w:val="StyleUnderline"/>
        </w:rPr>
        <w:t xml:space="preserve">s in supporting this legislation </w:t>
      </w:r>
      <w:r w:rsidRPr="0059267F">
        <w:rPr>
          <w:rStyle w:val="StyleUnderline"/>
          <w:highlight w:val="cyan"/>
        </w:rPr>
        <w:t>is quite welcome</w:t>
      </w:r>
      <w:r w:rsidRPr="0059267F">
        <w:rPr>
          <w:rStyle w:val="StyleUnderline"/>
        </w:rPr>
        <w:t>.</w:t>
      </w:r>
      <w:r w:rsidR="0059267F">
        <w:rPr>
          <w:rStyle w:val="StyleUnderline"/>
        </w:rPr>
        <w:t xml:space="preserve"> </w:t>
      </w:r>
      <w:r w:rsidRPr="0059267F">
        <w:rPr>
          <w:rStyle w:val="StyleUnderline"/>
        </w:rPr>
        <w:t>Now it’s up to both parties in the House likewise to meet on common ground in facilitating common-sense presidential authority on international trade negotiations.</w:t>
      </w:r>
    </w:p>
    <w:p w:rsidR="00832A60" w:rsidRPr="00832A60" w:rsidRDefault="00832A60" w:rsidP="00832A60"/>
    <w:p w:rsidR="009E3BFC" w:rsidRPr="009E3BFC" w:rsidRDefault="008A21BD" w:rsidP="009E3BFC">
      <w:pPr>
        <w:pStyle w:val="Heading4"/>
      </w:pPr>
      <w:r>
        <w:t>It’s close, but people are falling in line</w:t>
      </w:r>
    </w:p>
    <w:p w:rsidR="009E3BFC" w:rsidRPr="009E3BFC" w:rsidRDefault="009E3BFC" w:rsidP="009E3BFC">
      <w:proofErr w:type="spellStart"/>
      <w:r w:rsidRPr="009E3BFC">
        <w:rPr>
          <w:rStyle w:val="Style13ptBold"/>
        </w:rPr>
        <w:t>Guida</w:t>
      </w:r>
      <w:proofErr w:type="spellEnd"/>
      <w:r w:rsidRPr="009E3BFC">
        <w:rPr>
          <w:rStyle w:val="Style13ptBold"/>
        </w:rPr>
        <w:t xml:space="preserve"> 5/26</w:t>
      </w:r>
      <w:r>
        <w:t xml:space="preserve"> (Victoria- trade reporter for POLITICO Pro., “Fast track fight shifts to House — House leaders look to pass trade bills first week of June — Japan-focused currency amendment defeated”, http://www.politico.com/morningtrade/0515/morningtrade18456.html)</w:t>
      </w:r>
    </w:p>
    <w:p w:rsidR="009E3BFC" w:rsidRPr="009E3BFC" w:rsidRDefault="009E3BFC" w:rsidP="009E3BFC">
      <w:pPr>
        <w:rPr>
          <w:sz w:val="16"/>
        </w:rPr>
      </w:pPr>
      <w:r w:rsidRPr="00450610">
        <w:rPr>
          <w:rStyle w:val="StyleUnderline"/>
          <w:highlight w:val="cyan"/>
        </w:rPr>
        <w:t>Although there are roughly 40 to 45 hard “</w:t>
      </w:r>
      <w:proofErr w:type="spellStart"/>
      <w:r w:rsidRPr="00450610">
        <w:rPr>
          <w:rStyle w:val="StyleUnderline"/>
          <w:highlight w:val="cyan"/>
        </w:rPr>
        <w:t>nos</w:t>
      </w:r>
      <w:proofErr w:type="spellEnd"/>
      <w:r w:rsidRPr="00450610">
        <w:rPr>
          <w:rStyle w:val="StyleUnderline"/>
          <w:highlight w:val="cyan"/>
        </w:rPr>
        <w:t>”</w:t>
      </w:r>
      <w:r w:rsidRPr="009E3BFC">
        <w:rPr>
          <w:sz w:val="16"/>
        </w:rPr>
        <w:t xml:space="preserve"> among Republicans, House Ways and Means Chairman Paul </w:t>
      </w:r>
      <w:r w:rsidRPr="00450610">
        <w:rPr>
          <w:rStyle w:val="StyleUnderline"/>
          <w:highlight w:val="cyan"/>
        </w:rPr>
        <w:t>Ryan</w:t>
      </w:r>
      <w:r w:rsidRPr="009E3BFC">
        <w:rPr>
          <w:sz w:val="16"/>
        </w:rPr>
        <w:t xml:space="preserve"> (R-Wis.) </w:t>
      </w:r>
      <w:r w:rsidRPr="00450610">
        <w:rPr>
          <w:rStyle w:val="StyleUnderline"/>
          <w:highlight w:val="cyan"/>
        </w:rPr>
        <w:t>and</w:t>
      </w:r>
      <w:r w:rsidRPr="009E3BFC">
        <w:rPr>
          <w:sz w:val="16"/>
        </w:rPr>
        <w:t xml:space="preserve"> Majority Whip Steve </w:t>
      </w:r>
      <w:proofErr w:type="spellStart"/>
      <w:r w:rsidRPr="00450610">
        <w:rPr>
          <w:rStyle w:val="StyleUnderline"/>
          <w:highlight w:val="cyan"/>
        </w:rPr>
        <w:t>Scalise</w:t>
      </w:r>
      <w:proofErr w:type="spellEnd"/>
      <w:r w:rsidRPr="009E3BFC">
        <w:rPr>
          <w:sz w:val="16"/>
        </w:rPr>
        <w:t xml:space="preserve"> (R-La.) </w:t>
      </w:r>
      <w:r w:rsidRPr="00450610">
        <w:rPr>
          <w:rStyle w:val="StyleUnderline"/>
          <w:highlight w:val="cyan"/>
        </w:rPr>
        <w:t>are</w:t>
      </w:r>
      <w:r w:rsidRPr="009E3BFC">
        <w:rPr>
          <w:rStyle w:val="StyleUnderline"/>
        </w:rPr>
        <w:t xml:space="preserve"> </w:t>
      </w:r>
      <w:r w:rsidRPr="00450610">
        <w:rPr>
          <w:rStyle w:val="Emphasis"/>
          <w:highlight w:val="cyan"/>
        </w:rPr>
        <w:t>increasingly confident</w:t>
      </w:r>
      <w:r w:rsidRPr="009E3BFC">
        <w:rPr>
          <w:rStyle w:val="StyleUnderline"/>
        </w:rPr>
        <w:t xml:space="preserve"> that the rest of </w:t>
      </w:r>
      <w:r w:rsidRPr="00450610">
        <w:rPr>
          <w:rStyle w:val="StyleUnderline"/>
          <w:highlight w:val="cyan"/>
        </w:rPr>
        <w:t>the conference is falling in line</w:t>
      </w:r>
      <w:r w:rsidRPr="009E3BFC">
        <w:rPr>
          <w:rStyle w:val="StyleUnderline"/>
        </w:rPr>
        <w:t>, the aides said.</w:t>
      </w:r>
      <w:r>
        <w:rPr>
          <w:rStyle w:val="StyleUnderline"/>
        </w:rPr>
        <w:t xml:space="preserve"> </w:t>
      </w:r>
      <w:r w:rsidRPr="009E3BFC">
        <w:rPr>
          <w:sz w:val="16"/>
        </w:rPr>
        <w:t xml:space="preserve">"I don’t think they’re saying they’ve got it, but </w:t>
      </w:r>
      <w:r w:rsidRPr="00450610">
        <w:rPr>
          <w:rStyle w:val="Emphasis"/>
          <w:highlight w:val="cyan"/>
        </w:rPr>
        <w:t>they've opened a path to get it</w:t>
      </w:r>
      <w:r w:rsidRPr="009E3BFC">
        <w:rPr>
          <w:sz w:val="16"/>
        </w:rPr>
        <w:t xml:space="preserve">," one of the aides said. "I don’t think there are all that many undecided. </w:t>
      </w:r>
      <w:r w:rsidRPr="00450610">
        <w:rPr>
          <w:rStyle w:val="StyleUnderline"/>
          <w:highlight w:val="cyan"/>
        </w:rPr>
        <w:t>It’s a question of people whose minds might be</w:t>
      </w:r>
      <w:r w:rsidRPr="009E3BFC">
        <w:rPr>
          <w:rStyle w:val="StyleUnderline"/>
        </w:rPr>
        <w:t xml:space="preserve"> able to be </w:t>
      </w:r>
      <w:r w:rsidRPr="00450610">
        <w:rPr>
          <w:rStyle w:val="StyleUnderline"/>
          <w:highlight w:val="cyan"/>
        </w:rPr>
        <w:t>changed</w:t>
      </w:r>
      <w:r w:rsidRPr="009E3BFC">
        <w:rPr>
          <w:rStyle w:val="StyleUnderline"/>
        </w:rPr>
        <w:t xml:space="preserve">." Either way, </w:t>
      </w:r>
      <w:r w:rsidRPr="00450610">
        <w:rPr>
          <w:rStyle w:val="StyleUnderline"/>
          <w:highlight w:val="cyan"/>
        </w:rPr>
        <w:t>the vote will be close</w:t>
      </w:r>
      <w:r w:rsidRPr="009E3BFC">
        <w:rPr>
          <w:sz w:val="16"/>
        </w:rPr>
        <w:t>, the aide said.</w:t>
      </w:r>
    </w:p>
    <w:p w:rsidR="003A5CAE" w:rsidRPr="003A5CAE" w:rsidRDefault="00832A60" w:rsidP="003A5CAE">
      <w:pPr>
        <w:pStyle w:val="Heading4"/>
      </w:pPr>
      <w:r>
        <w:t>I</w:t>
      </w:r>
      <w:r w:rsidR="003A5CAE">
        <w:t>t’ll be close</w:t>
      </w:r>
      <w:r>
        <w:t xml:space="preserve">, but insiders are confident </w:t>
      </w:r>
    </w:p>
    <w:p w:rsidR="003A5CAE" w:rsidRPr="003A5CAE" w:rsidRDefault="003A5CAE" w:rsidP="003A5CAE">
      <w:r>
        <w:rPr>
          <w:rStyle w:val="Style13ptBold"/>
        </w:rPr>
        <w:t xml:space="preserve">Gibson 5/22 </w:t>
      </w:r>
      <w:r w:rsidRPr="003A5CAE">
        <w:t>(Ginger-Senior Political Writer at the International Business Times</w:t>
      </w:r>
      <w:proofErr w:type="gramStart"/>
      <w:r w:rsidRPr="003A5CAE">
        <w:t>. ,</w:t>
      </w:r>
      <w:proofErr w:type="gramEnd"/>
      <w:r w:rsidRPr="003A5CAE">
        <w:t xml:space="preserve"> “TPA: Senate Passes Obama Trade Agenda Authorization”, http://www.ibtimes.com/tpa-senate-passes-obama-trade-agenda-authorization-1935803)</w:t>
      </w:r>
    </w:p>
    <w:p w:rsidR="003A5CAE" w:rsidRPr="003A5CAE" w:rsidRDefault="003A5CAE" w:rsidP="003A5CAE">
      <w:pPr>
        <w:rPr>
          <w:rStyle w:val="StyleUnderline"/>
        </w:rPr>
      </w:pPr>
      <w:r w:rsidRPr="003A5CAE">
        <w:rPr>
          <w:sz w:val="16"/>
        </w:rPr>
        <w:t xml:space="preserve">WASHINGTON -- President Barack </w:t>
      </w:r>
      <w:r w:rsidRPr="00450610">
        <w:rPr>
          <w:rStyle w:val="StyleUnderline"/>
          <w:highlight w:val="cyan"/>
        </w:rPr>
        <w:t>Obama’s</w:t>
      </w:r>
      <w:r w:rsidRPr="003A5CAE">
        <w:rPr>
          <w:rStyle w:val="StyleUnderline"/>
        </w:rPr>
        <w:t xml:space="preserve"> trade agenda </w:t>
      </w:r>
      <w:r w:rsidRPr="00450610">
        <w:rPr>
          <w:rStyle w:val="StyleUnderline"/>
          <w:highlight w:val="cyan"/>
        </w:rPr>
        <w:t>legislation passed the Senate</w:t>
      </w:r>
      <w:r w:rsidRPr="00450610">
        <w:rPr>
          <w:sz w:val="16"/>
          <w:highlight w:val="cyan"/>
        </w:rPr>
        <w:t xml:space="preserve">, </w:t>
      </w:r>
      <w:r w:rsidRPr="00450610">
        <w:rPr>
          <w:rStyle w:val="Emphasis"/>
          <w:highlight w:val="cyan"/>
        </w:rPr>
        <w:t>setting up a fight</w:t>
      </w:r>
      <w:r w:rsidRPr="00450610">
        <w:rPr>
          <w:sz w:val="16"/>
          <w:highlight w:val="cyan"/>
        </w:rPr>
        <w:t xml:space="preserve"> </w:t>
      </w:r>
      <w:r w:rsidRPr="00450610">
        <w:rPr>
          <w:rStyle w:val="StyleUnderline"/>
          <w:highlight w:val="cyan"/>
        </w:rPr>
        <w:t>in the House</w:t>
      </w:r>
      <w:r w:rsidRPr="003A5CAE">
        <w:rPr>
          <w:rStyle w:val="StyleUnderline"/>
        </w:rPr>
        <w:t xml:space="preserve"> over giving the White House more authority to negotiate new deals</w:t>
      </w:r>
      <w:r w:rsidRPr="003A5CAE">
        <w:rPr>
          <w:sz w:val="16"/>
        </w:rPr>
        <w:t xml:space="preserve">. </w:t>
      </w:r>
      <w:r w:rsidRPr="003A5CAE">
        <w:rPr>
          <w:rStyle w:val="StyleUnderline"/>
        </w:rPr>
        <w:t>The bill --</w:t>
      </w:r>
      <w:r w:rsidRPr="003A5CAE">
        <w:rPr>
          <w:sz w:val="16"/>
        </w:rPr>
        <w:t xml:space="preserve"> called Trade Promotion Authority -- </w:t>
      </w:r>
      <w:r w:rsidRPr="003A5CAE">
        <w:rPr>
          <w:rStyle w:val="StyleUnderline"/>
        </w:rPr>
        <w:t>faced staunch opposition from members of the president’s own party, who worked unsuccessfully for weeks to sink the legislation.</w:t>
      </w:r>
      <w:r>
        <w:rPr>
          <w:rStyle w:val="StyleUnderline"/>
        </w:rPr>
        <w:t xml:space="preserve"> </w:t>
      </w:r>
      <w:r w:rsidRPr="003A5CAE">
        <w:rPr>
          <w:sz w:val="16"/>
        </w:rPr>
        <w:t xml:space="preserve">Sens. Elizabeth Warren, D-Mass., and Sherrod Brown, D-Ohio were unable to prevent the legislation from clearing its final 60-vote hurdle on Friday evening. And shortly after 9 p.m., the Senate voted to pass the bill 62 to 37. The vote took place at an unusually late hour the day before the Senate was set to depart on a weeklong recess for the Memorial Day holiday, compounded by ongoing disputes in the chamber over whether to renew the Patriot Act. Senate Majority Leader Mitch </w:t>
      </w:r>
      <w:r w:rsidRPr="00450610">
        <w:rPr>
          <w:rStyle w:val="StyleUnderline"/>
          <w:highlight w:val="cyan"/>
        </w:rPr>
        <w:t>McConnell</w:t>
      </w:r>
      <w:r w:rsidRPr="003A5CAE">
        <w:rPr>
          <w:rStyle w:val="StyleUnderline"/>
        </w:rPr>
        <w:t xml:space="preserve">, who helped shepherd the bill to passage, </w:t>
      </w:r>
      <w:r w:rsidRPr="00450610">
        <w:rPr>
          <w:rStyle w:val="StyleUnderline"/>
          <w:highlight w:val="cyan"/>
        </w:rPr>
        <w:t>was determined to get it completed</w:t>
      </w:r>
      <w:r w:rsidRPr="003A5CAE">
        <w:rPr>
          <w:rStyle w:val="StyleUnderline"/>
        </w:rPr>
        <w:t xml:space="preserve"> before the recess to send a message to trade negotiators that the Senate was on board with a deal</w:t>
      </w:r>
      <w:r w:rsidRPr="003A5CAE">
        <w:rPr>
          <w:sz w:val="16"/>
        </w:rPr>
        <w:t xml:space="preserve">. "Tonight’s vote shows that </w:t>
      </w:r>
      <w:r w:rsidRPr="00450610">
        <w:rPr>
          <w:rStyle w:val="StyleUnderline"/>
          <w:highlight w:val="cyan"/>
        </w:rPr>
        <w:t>Republicans and Democrats can stand strong, together</w:t>
      </w:r>
      <w:r w:rsidRPr="003A5CAE">
        <w:rPr>
          <w:rStyle w:val="StyleUnderline"/>
        </w:rPr>
        <w:t>, for the Middle Class; it’s yet another example of a new Congress that’s back to work on behalf of the American people</w:t>
      </w:r>
      <w:r w:rsidRPr="003A5CAE">
        <w:rPr>
          <w:sz w:val="16"/>
        </w:rPr>
        <w:t xml:space="preserve">," McConnell said in a statement. </w:t>
      </w:r>
      <w:r w:rsidRPr="003A5CAE">
        <w:rPr>
          <w:rStyle w:val="StyleUnderline"/>
        </w:rPr>
        <w:t>Now the fight to pass Trade Promotion Authority</w:t>
      </w:r>
      <w:r w:rsidRPr="003A5CAE">
        <w:rPr>
          <w:sz w:val="16"/>
        </w:rPr>
        <w:t xml:space="preserve"> -- which will give this president and the next more flexibility to negotiate trade deals -- </w:t>
      </w:r>
      <w:r w:rsidRPr="003A5CAE">
        <w:rPr>
          <w:rStyle w:val="StyleUnderline"/>
        </w:rPr>
        <w:t xml:space="preserve">awaits lawmakers in the House. Speaker John </w:t>
      </w:r>
      <w:r w:rsidRPr="00450610">
        <w:rPr>
          <w:rStyle w:val="StyleUnderline"/>
          <w:highlight w:val="cyan"/>
        </w:rPr>
        <w:t>Boehner plans to bring the bill for a vote, but it remains unclear if it can pass with</w:t>
      </w:r>
      <w:r w:rsidRPr="003A5CAE">
        <w:rPr>
          <w:rStyle w:val="StyleUnderline"/>
        </w:rPr>
        <w:t xml:space="preserve"> many </w:t>
      </w:r>
      <w:r w:rsidRPr="00450610">
        <w:rPr>
          <w:rStyle w:val="StyleUnderline"/>
          <w:highlight w:val="cyan"/>
        </w:rPr>
        <w:t>Democrats plus several</w:t>
      </w:r>
      <w:r w:rsidRPr="003A5CAE">
        <w:rPr>
          <w:rStyle w:val="StyleUnderline"/>
        </w:rPr>
        <w:t xml:space="preserve"> conservative </w:t>
      </w:r>
      <w:r w:rsidRPr="00450610">
        <w:rPr>
          <w:rStyle w:val="StyleUnderline"/>
          <w:highlight w:val="cyan"/>
        </w:rPr>
        <w:t>Republicans in opposition</w:t>
      </w:r>
      <w:r w:rsidRPr="003A5CAE">
        <w:rPr>
          <w:sz w:val="16"/>
        </w:rPr>
        <w:t xml:space="preserve">. </w:t>
      </w:r>
      <w:r w:rsidRPr="00450610">
        <w:rPr>
          <w:rStyle w:val="StyleUnderline"/>
          <w:highlight w:val="cyan"/>
        </w:rPr>
        <w:t>Democrats in the House have echoed</w:t>
      </w:r>
      <w:r w:rsidRPr="003A5CAE">
        <w:rPr>
          <w:rStyle w:val="StyleUnderline"/>
        </w:rPr>
        <w:t xml:space="preserve"> many of the same </w:t>
      </w:r>
      <w:r w:rsidRPr="00450610">
        <w:rPr>
          <w:rStyle w:val="StyleUnderline"/>
          <w:highlight w:val="cyan"/>
        </w:rPr>
        <w:t>concerns</w:t>
      </w:r>
      <w:r w:rsidRPr="003A5CAE">
        <w:rPr>
          <w:rStyle w:val="StyleUnderline"/>
        </w:rPr>
        <w:t xml:space="preserve"> as their colleagues</w:t>
      </w:r>
      <w:r w:rsidRPr="003A5CAE">
        <w:rPr>
          <w:sz w:val="16"/>
        </w:rPr>
        <w:t xml:space="preserve"> in the Senate. And </w:t>
      </w:r>
      <w:r w:rsidRPr="003A5CAE">
        <w:rPr>
          <w:rStyle w:val="StyleUnderline"/>
        </w:rPr>
        <w:t xml:space="preserve">adding a more complicated twist, </w:t>
      </w:r>
      <w:r w:rsidRPr="00450610">
        <w:rPr>
          <w:rStyle w:val="StyleUnderline"/>
          <w:highlight w:val="cyan"/>
        </w:rPr>
        <w:t>conservative Republicans</w:t>
      </w:r>
      <w:r w:rsidRPr="003A5CAE">
        <w:rPr>
          <w:rStyle w:val="StyleUnderline"/>
        </w:rPr>
        <w:t xml:space="preserve"> have </w:t>
      </w:r>
      <w:r w:rsidRPr="00450610">
        <w:rPr>
          <w:rStyle w:val="StyleUnderline"/>
          <w:highlight w:val="cyan"/>
        </w:rPr>
        <w:t>suggested they could oppose</w:t>
      </w:r>
      <w:r w:rsidRPr="003A5CAE">
        <w:rPr>
          <w:rStyle w:val="StyleUnderline"/>
        </w:rPr>
        <w:t xml:space="preserve"> the </w:t>
      </w:r>
      <w:r w:rsidRPr="00450610">
        <w:rPr>
          <w:rStyle w:val="StyleUnderline"/>
          <w:highlight w:val="cyan"/>
        </w:rPr>
        <w:t>legislation because they are uncomfortable giving Obama</w:t>
      </w:r>
      <w:r w:rsidRPr="003A5CAE">
        <w:rPr>
          <w:rStyle w:val="StyleUnderline"/>
        </w:rPr>
        <w:t xml:space="preserve"> any more </w:t>
      </w:r>
      <w:r w:rsidRPr="00450610">
        <w:rPr>
          <w:rStyle w:val="StyleUnderline"/>
          <w:highlight w:val="cyan"/>
        </w:rPr>
        <w:t>power</w:t>
      </w:r>
      <w:r w:rsidRPr="003A5CAE">
        <w:rPr>
          <w:rStyle w:val="StyleUnderline"/>
        </w:rPr>
        <w:t xml:space="preserve">, even if it’s on a subject where he is in agreement with most of their party. </w:t>
      </w:r>
    </w:p>
    <w:p w:rsidR="00366C67" w:rsidRPr="00366C67" w:rsidRDefault="00832A60" w:rsidP="00366C67">
      <w:pPr>
        <w:pStyle w:val="Heading4"/>
      </w:pPr>
      <w:r>
        <w:t>Obama’s strategy is working</w:t>
      </w:r>
    </w:p>
    <w:p w:rsidR="00366C67" w:rsidRPr="00366C67" w:rsidRDefault="00366C67" w:rsidP="00366C67">
      <w:pPr>
        <w:rPr>
          <w:rStyle w:val="Style13ptBold"/>
          <w:b w:val="0"/>
        </w:rPr>
      </w:pPr>
      <w:r>
        <w:rPr>
          <w:rStyle w:val="Style13ptBold"/>
        </w:rPr>
        <w:t xml:space="preserve">Kane 5/21 </w:t>
      </w:r>
      <w:r w:rsidRPr="00712B15">
        <w:t xml:space="preserve">(Paul Kane and Mike </w:t>
      </w:r>
      <w:proofErr w:type="spellStart"/>
      <w:r w:rsidRPr="00712B15">
        <w:t>DeBonis</w:t>
      </w:r>
      <w:proofErr w:type="spellEnd"/>
      <w:r w:rsidRPr="00712B15">
        <w:t>- Washington post writers, “Senate votes to give Obama fast-track authority on Pacific Rim trade deal”, http://www.washingtonpost.com/politics/senate-votes-to-give-obama-fast-track-authority-on-pacific-rim-trade-deal/2015/05/21/e54c539a-ffbd-11e4-8b6c-0dcce21e223d_story.html)</w:t>
      </w:r>
    </w:p>
    <w:p w:rsidR="00366C67" w:rsidRPr="00832A60" w:rsidRDefault="00366C67" w:rsidP="00366C67">
      <w:pPr>
        <w:rPr>
          <w:b/>
          <w:iCs/>
          <w:sz w:val="24"/>
          <w:u w:val="single"/>
          <w:bdr w:val="single" w:sz="24" w:space="0" w:color="auto"/>
        </w:rPr>
      </w:pPr>
      <w:r w:rsidRPr="00366C67">
        <w:rPr>
          <w:sz w:val="16"/>
        </w:rPr>
        <w:t xml:space="preserve">President </w:t>
      </w:r>
      <w:r w:rsidRPr="00450610">
        <w:rPr>
          <w:rStyle w:val="StyleUnderline"/>
          <w:highlight w:val="cyan"/>
        </w:rPr>
        <w:t>Obama’s bid to secure a</w:t>
      </w:r>
      <w:r w:rsidRPr="00366C67">
        <w:rPr>
          <w:rStyle w:val="StyleUnderline"/>
        </w:rPr>
        <w:t xml:space="preserve"> broad </w:t>
      </w:r>
      <w:r w:rsidRPr="00450610">
        <w:rPr>
          <w:rStyle w:val="StyleUnderline"/>
          <w:highlight w:val="cyan"/>
        </w:rPr>
        <w:t>trade deal</w:t>
      </w:r>
      <w:r w:rsidRPr="00366C67">
        <w:rPr>
          <w:rStyle w:val="StyleUnderline"/>
        </w:rPr>
        <w:t xml:space="preserve"> with Pacific Rim nations</w:t>
      </w:r>
      <w:r w:rsidRPr="00366C67">
        <w:rPr>
          <w:sz w:val="16"/>
        </w:rPr>
        <w:t xml:space="preserve"> </w:t>
      </w:r>
      <w:r w:rsidRPr="00450610">
        <w:rPr>
          <w:rStyle w:val="Emphasis"/>
          <w:highlight w:val="cyan"/>
        </w:rPr>
        <w:t>cleared a major hurdle</w:t>
      </w:r>
      <w:r w:rsidRPr="00366C67">
        <w:rPr>
          <w:sz w:val="16"/>
        </w:rPr>
        <w:t xml:space="preserve"> </w:t>
      </w:r>
      <w:r w:rsidRPr="00366C67">
        <w:rPr>
          <w:rStyle w:val="StyleUnderline"/>
        </w:rPr>
        <w:t xml:space="preserve">Thursday </w:t>
      </w:r>
      <w:r w:rsidRPr="00450610">
        <w:rPr>
          <w:rStyle w:val="StyleUnderline"/>
          <w:highlight w:val="cyan"/>
        </w:rPr>
        <w:t>as the Senate voted to advance legislation that would give him expanded authority</w:t>
      </w:r>
      <w:r w:rsidRPr="00366C67">
        <w:rPr>
          <w:rStyle w:val="StyleUnderline"/>
        </w:rPr>
        <w:t xml:space="preserve"> to complete the accord.</w:t>
      </w:r>
      <w:r>
        <w:rPr>
          <w:rStyle w:val="StyleUnderline"/>
        </w:rPr>
        <w:t xml:space="preserve"> </w:t>
      </w:r>
      <w:r w:rsidRPr="00366C67">
        <w:rPr>
          <w:sz w:val="16"/>
        </w:rPr>
        <w:t xml:space="preserve">On a vote of 62 to 38, the measure for fast-track authority received just enough Democratic support to keep it moving, following a last-ditch lobbying effort by Obama and his top advisers. The fate of the legislation, known as the Trade Promotion Authority, hung in the balance for more than 30 minutes during the vote, as it remained shy of the 60 ayes needed to advance and as more than a dozen senators from both parties negotiated the last details of the legislation and side issues. </w:t>
      </w:r>
      <w:r w:rsidRPr="00450610">
        <w:rPr>
          <w:rStyle w:val="StyleUnderline"/>
          <w:highlight w:val="cyan"/>
        </w:rPr>
        <w:t>The TPA bill is now</w:t>
      </w:r>
      <w:r w:rsidRPr="00450610">
        <w:rPr>
          <w:sz w:val="16"/>
          <w:highlight w:val="cyan"/>
        </w:rPr>
        <w:t xml:space="preserve"> </w:t>
      </w:r>
      <w:r w:rsidRPr="00450610">
        <w:rPr>
          <w:rStyle w:val="Emphasis"/>
          <w:highlight w:val="cyan"/>
        </w:rPr>
        <w:t>almost certain</w:t>
      </w:r>
      <w:r w:rsidRPr="00450610">
        <w:rPr>
          <w:sz w:val="16"/>
          <w:highlight w:val="cyan"/>
        </w:rPr>
        <w:t xml:space="preserve"> </w:t>
      </w:r>
      <w:r w:rsidRPr="00450610">
        <w:rPr>
          <w:rStyle w:val="StyleUnderline"/>
          <w:highlight w:val="cyan"/>
        </w:rPr>
        <w:t>to pass the Senate</w:t>
      </w:r>
      <w:r w:rsidRPr="00366C67">
        <w:rPr>
          <w:rStyle w:val="StyleUnderline"/>
        </w:rPr>
        <w:t>,</w:t>
      </w:r>
      <w:r w:rsidRPr="00366C67">
        <w:rPr>
          <w:sz w:val="16"/>
        </w:rPr>
        <w:t xml:space="preserve"> possibly over the weekend</w:t>
      </w:r>
      <w:r w:rsidRPr="00366C67">
        <w:rPr>
          <w:rStyle w:val="StyleUnderline"/>
        </w:rPr>
        <w:t xml:space="preserve">. </w:t>
      </w:r>
      <w:r w:rsidRPr="00450610">
        <w:rPr>
          <w:rStyle w:val="StyleUnderline"/>
          <w:highlight w:val="cyan"/>
        </w:rPr>
        <w:t>It would</w:t>
      </w:r>
      <w:r w:rsidRPr="00366C67">
        <w:rPr>
          <w:rStyle w:val="StyleUnderline"/>
        </w:rPr>
        <w:t xml:space="preserve"> then </w:t>
      </w:r>
      <w:r w:rsidRPr="00450610">
        <w:rPr>
          <w:rStyle w:val="StyleUnderline"/>
          <w:highlight w:val="cyan"/>
        </w:rPr>
        <w:t>head for an</w:t>
      </w:r>
      <w:r w:rsidRPr="00450610">
        <w:rPr>
          <w:sz w:val="16"/>
          <w:highlight w:val="cyan"/>
        </w:rPr>
        <w:t xml:space="preserve"> </w:t>
      </w:r>
      <w:r w:rsidRPr="00450610">
        <w:rPr>
          <w:rStyle w:val="Emphasis"/>
          <w:highlight w:val="cyan"/>
        </w:rPr>
        <w:t>uncertain fate</w:t>
      </w:r>
      <w:r w:rsidRPr="00450610">
        <w:rPr>
          <w:sz w:val="16"/>
          <w:highlight w:val="cyan"/>
        </w:rPr>
        <w:t xml:space="preserve"> </w:t>
      </w:r>
      <w:r w:rsidRPr="00450610">
        <w:rPr>
          <w:rStyle w:val="StyleUnderline"/>
          <w:highlight w:val="cyan"/>
        </w:rPr>
        <w:t>in the House, where Democratic opposition</w:t>
      </w:r>
      <w:r w:rsidRPr="00366C67">
        <w:rPr>
          <w:rStyle w:val="StyleUnderline"/>
        </w:rPr>
        <w:t xml:space="preserve"> to Obama’s trade agenda </w:t>
      </w:r>
      <w:r w:rsidRPr="00450610">
        <w:rPr>
          <w:rStyle w:val="StyleUnderline"/>
          <w:highlight w:val="cyan"/>
        </w:rPr>
        <w:t>is deeper</w:t>
      </w:r>
      <w:r w:rsidRPr="00366C67">
        <w:rPr>
          <w:rStyle w:val="StyleUnderline"/>
        </w:rPr>
        <w:t>.</w:t>
      </w:r>
      <w:r>
        <w:rPr>
          <w:rStyle w:val="StyleUnderline"/>
        </w:rPr>
        <w:t xml:space="preserve"> </w:t>
      </w:r>
      <w:r w:rsidRPr="00366C67">
        <w:rPr>
          <w:sz w:val="16"/>
        </w:rPr>
        <w:t xml:space="preserve">This week’s near-breakdown of support came as about 10 Democrats — who wavered over the legislation last week — issued a demand that congressional GOP leaders assure them that they would approve an extension of the federally backed bank that helps U.S. corporations sell their goods abroad. Many conservatives, particularly in the House, oppose renewing the charter of the Export-Import Bank because they consider it a form of corporate welfare that favors large, well-connected businesses, particularly Boeing. Republicans, who have worked unusually close with the Democratic administration over the past few months on their shared goal of advancing global trade, warned before the vote that those senators would not the Export-Import Bank, predicting that Senate Majority Leader Mitch McConnell (R-Ky.) would not be likely to help those Democrats if Thursday’s vote failed. “The worst thing you could do is tank the trade bill and then expect the majority leader to do you a favor,” Sen. John </w:t>
      </w:r>
      <w:proofErr w:type="spellStart"/>
      <w:r w:rsidRPr="00366C67">
        <w:rPr>
          <w:sz w:val="16"/>
        </w:rPr>
        <w:t>Cornyn</w:t>
      </w:r>
      <w:proofErr w:type="spellEnd"/>
      <w:r w:rsidRPr="00366C67">
        <w:rPr>
          <w:sz w:val="16"/>
        </w:rPr>
        <w:t xml:space="preserve"> (R-Tex.), McConnell’s top lieutenant, said before the vote. Trading papers and talking in huddles as large as 14 senators, the lawmakers reached a deal on the Export-Import Bank that tipped the scales for Patty Murray (D) and Maria Cantwell (D), senators from Washington </w:t>
      </w:r>
      <w:proofErr w:type="gramStart"/>
      <w:r w:rsidRPr="00366C67">
        <w:rPr>
          <w:sz w:val="16"/>
        </w:rPr>
        <w:t>state</w:t>
      </w:r>
      <w:proofErr w:type="gramEnd"/>
      <w:r w:rsidRPr="00366C67">
        <w:rPr>
          <w:sz w:val="16"/>
        </w:rPr>
        <w:t xml:space="preserve">, which relies on the thousands of jobs at Boeing plants that are tied to Export-Import Bank loans. Afterward, Murray told reporters that McConnell promised those wavering Democrats that they would receive a vote on the bank’s fate next month, before the June 30 deadline for its expiring charter. Senior officials for Boeing — the largest recipient of Export-Import loans and a supporter of the trade deal — sat in a reception room just off the Senate floor during the cliffhanger. Before the vote, senior Republicans expected failure. “Not looking good right now,” said Sen. John Thune (S.D.), the No. 3 GOP leader. He then spent most of the nearly 40-minute debate in scrums with Cantwell. Now, </w:t>
      </w:r>
      <w:r w:rsidRPr="00450610">
        <w:rPr>
          <w:rStyle w:val="StyleUnderline"/>
          <w:highlight w:val="cyan"/>
        </w:rPr>
        <w:t>the biggest hurdle</w:t>
      </w:r>
      <w:r w:rsidRPr="00366C67">
        <w:rPr>
          <w:rStyle w:val="StyleUnderline"/>
        </w:rPr>
        <w:t xml:space="preserve"> that White House officials </w:t>
      </w:r>
      <w:r w:rsidRPr="00366C67">
        <w:rPr>
          <w:sz w:val="16"/>
        </w:rPr>
        <w:t xml:space="preserve">and Republicans </w:t>
      </w:r>
      <w:r w:rsidRPr="00366C67">
        <w:rPr>
          <w:rStyle w:val="StyleUnderline"/>
        </w:rPr>
        <w:t xml:space="preserve">face </w:t>
      </w:r>
      <w:r w:rsidRPr="00450610">
        <w:rPr>
          <w:rStyle w:val="StyleUnderline"/>
          <w:highlight w:val="cyan"/>
        </w:rPr>
        <w:t>is thwarting the</w:t>
      </w:r>
      <w:r w:rsidRPr="00366C67">
        <w:rPr>
          <w:rStyle w:val="StyleUnderline"/>
        </w:rPr>
        <w:t xml:space="preserve"> latest </w:t>
      </w:r>
      <w:r w:rsidRPr="00450610">
        <w:rPr>
          <w:rStyle w:val="StyleUnderline"/>
          <w:highlight w:val="cyan"/>
        </w:rPr>
        <w:t>proposal to create a tougher international system for</w:t>
      </w:r>
      <w:r w:rsidRPr="00366C67">
        <w:rPr>
          <w:rStyle w:val="StyleUnderline"/>
        </w:rPr>
        <w:t xml:space="preserve"> cracking down on </w:t>
      </w:r>
      <w:r w:rsidRPr="00450610">
        <w:rPr>
          <w:rStyle w:val="StyleUnderline"/>
          <w:highlight w:val="cyan"/>
        </w:rPr>
        <w:t>nations that manipulate their currency</w:t>
      </w:r>
      <w:r w:rsidRPr="00366C67">
        <w:rPr>
          <w:rStyle w:val="StyleUnderline"/>
        </w:rPr>
        <w:t xml:space="preserve"> to make their exports cheaper in global markets.</w:t>
      </w:r>
      <w:r>
        <w:rPr>
          <w:rStyle w:val="StyleUnderline"/>
        </w:rPr>
        <w:t xml:space="preserve"> </w:t>
      </w:r>
      <w:r w:rsidRPr="00366C67">
        <w:rPr>
          <w:sz w:val="16"/>
        </w:rPr>
        <w:t>“</w:t>
      </w:r>
      <w:r w:rsidRPr="00366C67">
        <w:rPr>
          <w:rStyle w:val="StyleUnderline"/>
        </w:rPr>
        <w:t>We’re going to grind on and finish TPA, if those who say they’re for it end up voting for it,”</w:t>
      </w:r>
      <w:r w:rsidRPr="00366C67">
        <w:rPr>
          <w:sz w:val="16"/>
        </w:rPr>
        <w:t xml:space="preserve"> McConnell said Wednesday evening in a brief interview. </w:t>
      </w:r>
      <w:r w:rsidRPr="00450610">
        <w:rPr>
          <w:rStyle w:val="StyleUnderline"/>
          <w:highlight w:val="cyan"/>
        </w:rPr>
        <w:t>The president</w:t>
      </w:r>
      <w:r w:rsidRPr="00366C67">
        <w:rPr>
          <w:rStyle w:val="StyleUnderline"/>
        </w:rPr>
        <w:t xml:space="preserve"> has said that he </w:t>
      </w:r>
      <w:r w:rsidRPr="00450610">
        <w:rPr>
          <w:rStyle w:val="StyleUnderline"/>
          <w:highlight w:val="cyan"/>
        </w:rPr>
        <w:t>needs fast-track authority to complete the deal with the other nations</w:t>
      </w:r>
      <w:r w:rsidRPr="00366C67">
        <w:rPr>
          <w:rStyle w:val="StyleUnderline"/>
        </w:rPr>
        <w:t>, which represent about 40 percent of the global economy</w:t>
      </w:r>
      <w:r w:rsidRPr="00366C67">
        <w:rPr>
          <w:sz w:val="16"/>
        </w:rPr>
        <w:t xml:space="preserve">. If approved by Congress, </w:t>
      </w:r>
      <w:r w:rsidRPr="00366C67">
        <w:rPr>
          <w:rStyle w:val="StyleUnderline"/>
        </w:rPr>
        <w:t>it would allow for a trade deal to be presented to the House and the Senate under strict timelines and require a simple up-or-down vote without any amendments or requirements of a Senate super-majority to end debate.</w:t>
      </w:r>
      <w:r>
        <w:rPr>
          <w:rStyle w:val="StyleUnderline"/>
        </w:rPr>
        <w:t xml:space="preserve"> </w:t>
      </w:r>
      <w:r w:rsidRPr="00450610">
        <w:rPr>
          <w:rStyle w:val="StyleUnderline"/>
          <w:highlight w:val="cyan"/>
        </w:rPr>
        <w:t>Obama</w:t>
      </w:r>
      <w:r w:rsidRPr="00450610">
        <w:rPr>
          <w:sz w:val="16"/>
          <w:highlight w:val="cyan"/>
        </w:rPr>
        <w:t xml:space="preserve">, </w:t>
      </w:r>
      <w:r w:rsidRPr="00450610">
        <w:rPr>
          <w:rStyle w:val="StyleUnderline"/>
          <w:highlight w:val="cyan"/>
        </w:rPr>
        <w:t>who</w:t>
      </w:r>
      <w:r w:rsidRPr="00450610">
        <w:rPr>
          <w:sz w:val="16"/>
          <w:highlight w:val="cyan"/>
        </w:rPr>
        <w:t xml:space="preserve"> </w:t>
      </w:r>
      <w:r w:rsidRPr="00450610">
        <w:rPr>
          <w:rStyle w:val="StyleUnderline"/>
          <w:highlight w:val="cyan"/>
        </w:rPr>
        <w:t xml:space="preserve">considers his trade agenda a </w:t>
      </w:r>
      <w:r w:rsidRPr="00450610">
        <w:rPr>
          <w:rStyle w:val="Emphasis"/>
          <w:highlight w:val="cyan"/>
        </w:rPr>
        <w:t>key legacy</w:t>
      </w:r>
      <w:r w:rsidRPr="00366C67">
        <w:rPr>
          <w:rStyle w:val="StyleUnderline"/>
        </w:rPr>
        <w:t xml:space="preserve"> item of his final years in office,</w:t>
      </w:r>
      <w:r w:rsidRPr="00366C67">
        <w:rPr>
          <w:sz w:val="16"/>
        </w:rPr>
        <w:t xml:space="preserve"> </w:t>
      </w:r>
      <w:r w:rsidRPr="00450610">
        <w:rPr>
          <w:rStyle w:val="Emphasis"/>
          <w:highlight w:val="cyan"/>
        </w:rPr>
        <w:t>has engaged in a personal form of persuasion</w:t>
      </w:r>
      <w:r w:rsidRPr="00366C67">
        <w:rPr>
          <w:sz w:val="16"/>
        </w:rPr>
        <w:t xml:space="preserve"> </w:t>
      </w:r>
      <w:r w:rsidRPr="00366C67">
        <w:rPr>
          <w:rStyle w:val="StyleUnderline"/>
        </w:rPr>
        <w:t>with lawmakers he has previously avoided</w:t>
      </w:r>
      <w:r w:rsidRPr="00366C67">
        <w:rPr>
          <w:sz w:val="16"/>
        </w:rPr>
        <w:t xml:space="preserve">. </w:t>
      </w:r>
      <w:r w:rsidRPr="00366C67">
        <w:rPr>
          <w:rStyle w:val="StyleUnderline"/>
        </w:rPr>
        <w:t xml:space="preserve">Last week, </w:t>
      </w:r>
      <w:r w:rsidRPr="00450610">
        <w:rPr>
          <w:rStyle w:val="StyleUnderline"/>
          <w:highlight w:val="cyan"/>
        </w:rPr>
        <w:t xml:space="preserve">he held a two-hour meeting </w:t>
      </w:r>
      <w:r w:rsidRPr="00366C67">
        <w:rPr>
          <w:rStyle w:val="StyleUnderline"/>
        </w:rPr>
        <w:t>in the Cabinet Room with 10 Democrats</w:t>
      </w:r>
      <w:r w:rsidRPr="00366C67">
        <w:rPr>
          <w:sz w:val="16"/>
        </w:rPr>
        <w:t xml:space="preserve">, </w:t>
      </w:r>
      <w:r w:rsidRPr="00366C67">
        <w:rPr>
          <w:rStyle w:val="StyleUnderline"/>
        </w:rPr>
        <w:t>and on Tuesday, another group of lawmakers headed to the White House for a long meeting with the president.</w:t>
      </w:r>
      <w:r>
        <w:rPr>
          <w:rStyle w:val="StyleUnderline"/>
        </w:rPr>
        <w:t xml:space="preserve"> </w:t>
      </w:r>
      <w:r w:rsidRPr="00366C67">
        <w:rPr>
          <w:sz w:val="16"/>
        </w:rPr>
        <w:t xml:space="preserve">Sen. Benjamin L. </w:t>
      </w:r>
      <w:r w:rsidRPr="00450610">
        <w:rPr>
          <w:rStyle w:val="StyleUnderline"/>
          <w:highlight w:val="cyan"/>
        </w:rPr>
        <w:t>Cardin</w:t>
      </w:r>
      <w:r w:rsidRPr="00366C67">
        <w:rPr>
          <w:sz w:val="16"/>
        </w:rPr>
        <w:t xml:space="preserve"> (D-Md.), </w:t>
      </w:r>
      <w:r w:rsidRPr="00450610">
        <w:rPr>
          <w:rStyle w:val="StyleUnderline"/>
          <w:highlight w:val="cyan"/>
        </w:rPr>
        <w:t>whose support wavered briefly</w:t>
      </w:r>
      <w:r w:rsidRPr="00366C67">
        <w:rPr>
          <w:rStyle w:val="StyleUnderline"/>
        </w:rPr>
        <w:t xml:space="preserve"> over procedural matters last week, </w:t>
      </w:r>
      <w:r w:rsidRPr="00450610">
        <w:rPr>
          <w:rStyle w:val="StyleUnderline"/>
          <w:highlight w:val="cyan"/>
        </w:rPr>
        <w:t xml:space="preserve">said he has </w:t>
      </w:r>
      <w:r w:rsidRPr="00450610">
        <w:rPr>
          <w:rStyle w:val="Emphasis"/>
          <w:highlight w:val="cyan"/>
        </w:rPr>
        <w:t>never received such attention from the president on any issue.</w:t>
      </w:r>
    </w:p>
    <w:p w:rsidR="00366C67" w:rsidRPr="00366C67" w:rsidRDefault="00366C67" w:rsidP="00366C67"/>
    <w:p w:rsidR="007C202B" w:rsidRPr="007C202B" w:rsidRDefault="00832A60" w:rsidP="007C202B">
      <w:pPr>
        <w:pStyle w:val="Heading4"/>
      </w:pPr>
      <w:r>
        <w:t>It’s gaining momentum in the house</w:t>
      </w:r>
    </w:p>
    <w:p w:rsidR="007C202B" w:rsidRPr="007C202B" w:rsidRDefault="007C202B" w:rsidP="007C202B">
      <w:proofErr w:type="spellStart"/>
      <w:r w:rsidRPr="007C202B">
        <w:rPr>
          <w:rStyle w:val="Style13ptBold"/>
        </w:rPr>
        <w:t>Medhora</w:t>
      </w:r>
      <w:proofErr w:type="spellEnd"/>
      <w:r w:rsidRPr="007C202B">
        <w:rPr>
          <w:rStyle w:val="Style13ptBold"/>
        </w:rPr>
        <w:t xml:space="preserve"> 5/18 </w:t>
      </w:r>
      <w:r w:rsidRPr="007C202B">
        <w:t>(</w:t>
      </w:r>
      <w:proofErr w:type="spellStart"/>
      <w:r w:rsidRPr="007C202B">
        <w:t>Shalaihah</w:t>
      </w:r>
      <w:proofErr w:type="spellEnd"/>
      <w:r w:rsidRPr="007C202B">
        <w:t>-</w:t>
      </w:r>
      <w:r w:rsidR="0097155D">
        <w:t>reporter for Guardian Australia</w:t>
      </w:r>
      <w:r w:rsidRPr="007C202B">
        <w:t xml:space="preserve">, “Pacific trade deal could be two weeks away if US fast-track measure passes”, </w:t>
      </w:r>
      <w:hyperlink r:id="rId6" w:history="1">
        <w:r w:rsidRPr="007C202B">
          <w:rPr>
            <w:rStyle w:val="Hyperlink"/>
          </w:rPr>
          <w:t>http://www.theguardian.com/business/2015/may/18/tpp-pacific-trade-deal-could-be-two-weeks-away-if-us-fast-track-measure-passes</w:t>
        </w:r>
      </w:hyperlink>
      <w:r w:rsidRPr="007C202B">
        <w:t>)</w:t>
      </w:r>
    </w:p>
    <w:p w:rsidR="007C202B" w:rsidRPr="0097155D" w:rsidRDefault="007C202B" w:rsidP="007C202B">
      <w:pPr>
        <w:rPr>
          <w:sz w:val="14"/>
        </w:rPr>
      </w:pPr>
      <w:r w:rsidRPr="0097155D">
        <w:rPr>
          <w:sz w:val="14"/>
        </w:rPr>
        <w:t xml:space="preserve">The US </w:t>
      </w:r>
      <w:r w:rsidRPr="00450610">
        <w:rPr>
          <w:rStyle w:val="StyleUnderline"/>
          <w:highlight w:val="cyan"/>
        </w:rPr>
        <w:t xml:space="preserve">Congress could </w:t>
      </w:r>
      <w:r w:rsidRPr="0097155D">
        <w:rPr>
          <w:rStyle w:val="Emphasis"/>
        </w:rPr>
        <w:t xml:space="preserve">soon </w:t>
      </w:r>
      <w:r w:rsidRPr="00450610">
        <w:rPr>
          <w:rStyle w:val="Emphasis"/>
          <w:highlight w:val="cyan"/>
        </w:rPr>
        <w:t>pass</w:t>
      </w:r>
      <w:r w:rsidRPr="00450610">
        <w:rPr>
          <w:sz w:val="14"/>
          <w:highlight w:val="cyan"/>
        </w:rPr>
        <w:t xml:space="preserve"> </w:t>
      </w:r>
      <w:r w:rsidRPr="00450610">
        <w:rPr>
          <w:rStyle w:val="StyleUnderline"/>
          <w:highlight w:val="cyan"/>
        </w:rPr>
        <w:t>legislation to fast-track</w:t>
      </w:r>
      <w:r w:rsidRPr="0097155D">
        <w:rPr>
          <w:rStyle w:val="StyleUnderline"/>
        </w:rPr>
        <w:t xml:space="preserve"> the</w:t>
      </w:r>
      <w:r w:rsidRPr="0097155D">
        <w:rPr>
          <w:sz w:val="14"/>
        </w:rPr>
        <w:t xml:space="preserve"> Trans-Pacific Partnership (</w:t>
      </w:r>
      <w:r w:rsidRPr="00450610">
        <w:rPr>
          <w:rStyle w:val="StyleUnderline"/>
          <w:highlight w:val="cyan"/>
        </w:rPr>
        <w:t>TPP</w:t>
      </w:r>
      <w:r w:rsidRPr="0097155D">
        <w:rPr>
          <w:sz w:val="14"/>
        </w:rPr>
        <w:t xml:space="preserve">), </w:t>
      </w:r>
      <w:r w:rsidRPr="00450610">
        <w:rPr>
          <w:rStyle w:val="StyleUnderline"/>
          <w:highlight w:val="cyan"/>
        </w:rPr>
        <w:t>which</w:t>
      </w:r>
      <w:r w:rsidRPr="0097155D">
        <w:rPr>
          <w:sz w:val="14"/>
        </w:rPr>
        <w:t xml:space="preserve"> may </w:t>
      </w:r>
      <w:r w:rsidRPr="00450610">
        <w:rPr>
          <w:rStyle w:val="StyleUnderline"/>
          <w:highlight w:val="cyan"/>
        </w:rPr>
        <w:t>result in the</w:t>
      </w:r>
      <w:r w:rsidRPr="0097155D">
        <w:rPr>
          <w:rStyle w:val="StyleUnderline"/>
        </w:rPr>
        <w:t xml:space="preserve"> 12-nation trade </w:t>
      </w:r>
      <w:r w:rsidRPr="00450610">
        <w:rPr>
          <w:rStyle w:val="StyleUnderline"/>
          <w:highlight w:val="cyan"/>
        </w:rPr>
        <w:t xml:space="preserve">deal being passed </w:t>
      </w:r>
      <w:r w:rsidRPr="00450610">
        <w:rPr>
          <w:rStyle w:val="Emphasis"/>
          <w:highlight w:val="cyan"/>
        </w:rPr>
        <w:t>within a fortnight</w:t>
      </w:r>
      <w:r w:rsidRPr="0097155D">
        <w:rPr>
          <w:rStyle w:val="StyleUnderline"/>
        </w:rPr>
        <w:t>.</w:t>
      </w:r>
      <w:r w:rsidR="0097155D" w:rsidRPr="0097155D">
        <w:rPr>
          <w:sz w:val="14"/>
        </w:rPr>
        <w:t xml:space="preserve"> </w:t>
      </w:r>
      <w:r w:rsidRPr="0097155D">
        <w:rPr>
          <w:sz w:val="14"/>
        </w:rPr>
        <w:t xml:space="preserve">President Barack </w:t>
      </w:r>
      <w:r w:rsidRPr="0097155D">
        <w:rPr>
          <w:rStyle w:val="StyleUnderline"/>
        </w:rPr>
        <w:t>Obama needs the Trade Promotion Authority to fast-track trade talks between TPP nations, which account for nearly 40% of the global economy</w:t>
      </w:r>
      <w:r w:rsidRPr="0097155D">
        <w:rPr>
          <w:sz w:val="14"/>
        </w:rPr>
        <w:t>. Australia is one of those nations.</w:t>
      </w:r>
      <w:r w:rsidR="0097155D" w:rsidRPr="0097155D">
        <w:rPr>
          <w:sz w:val="14"/>
        </w:rPr>
        <w:t xml:space="preserve"> </w:t>
      </w:r>
      <w:r w:rsidRPr="00450610">
        <w:rPr>
          <w:rStyle w:val="Emphasis"/>
          <w:highlight w:val="cyan"/>
        </w:rPr>
        <w:t>T</w:t>
      </w:r>
      <w:r w:rsidRPr="0097155D">
        <w:rPr>
          <w:rStyle w:val="StyleUnderline"/>
        </w:rPr>
        <w:t xml:space="preserve">rade </w:t>
      </w:r>
      <w:r w:rsidRPr="00450610">
        <w:rPr>
          <w:rStyle w:val="Emphasis"/>
          <w:highlight w:val="cyan"/>
        </w:rPr>
        <w:t>P</w:t>
      </w:r>
      <w:r w:rsidRPr="0097155D">
        <w:rPr>
          <w:rStyle w:val="StyleUnderline"/>
        </w:rPr>
        <w:t xml:space="preserve">romotion </w:t>
      </w:r>
      <w:r w:rsidRPr="00450610">
        <w:rPr>
          <w:rStyle w:val="Emphasis"/>
          <w:highlight w:val="cyan"/>
        </w:rPr>
        <w:t>A</w:t>
      </w:r>
      <w:r w:rsidRPr="0097155D">
        <w:rPr>
          <w:rStyle w:val="StyleUnderline"/>
        </w:rPr>
        <w:t xml:space="preserve">uthority </w:t>
      </w:r>
      <w:r w:rsidRPr="00450610">
        <w:rPr>
          <w:rStyle w:val="StyleUnderline"/>
          <w:highlight w:val="cyan"/>
        </w:rPr>
        <w:t>would give the president the power to negotiate an agreement that Congress would</w:t>
      </w:r>
      <w:r w:rsidRPr="0097155D">
        <w:rPr>
          <w:rStyle w:val="StyleUnderline"/>
        </w:rPr>
        <w:t xml:space="preserve"> then be able to </w:t>
      </w:r>
      <w:r w:rsidRPr="00450610">
        <w:rPr>
          <w:rStyle w:val="StyleUnderline"/>
          <w:highlight w:val="cyan"/>
        </w:rPr>
        <w:t>approve or block</w:t>
      </w:r>
      <w:r w:rsidRPr="0097155D">
        <w:rPr>
          <w:rStyle w:val="StyleUnderline"/>
        </w:rPr>
        <w:t>, but not amend.</w:t>
      </w:r>
      <w:r w:rsidR="0097155D">
        <w:rPr>
          <w:rStyle w:val="StyleUnderline"/>
        </w:rPr>
        <w:t xml:space="preserve"> </w:t>
      </w:r>
      <w:r w:rsidRPr="0097155D">
        <w:rPr>
          <w:sz w:val="14"/>
        </w:rPr>
        <w:t xml:space="preserve">In a surprising development, </w:t>
      </w:r>
      <w:r w:rsidRPr="00450610">
        <w:rPr>
          <w:rStyle w:val="StyleUnderline"/>
          <w:highlight w:val="cyan"/>
        </w:rPr>
        <w:t>the president</w:t>
      </w:r>
      <w:r w:rsidRPr="0097155D">
        <w:rPr>
          <w:rStyle w:val="StyleUnderline"/>
        </w:rPr>
        <w:t xml:space="preserve"> has the support of his Republican opponents in granting the authority, but </w:t>
      </w:r>
      <w:r w:rsidRPr="00450610">
        <w:rPr>
          <w:rStyle w:val="StyleUnderline"/>
          <w:highlight w:val="cyan"/>
        </w:rPr>
        <w:t>faces opposition from Democrats</w:t>
      </w:r>
      <w:r w:rsidRPr="0097155D">
        <w:rPr>
          <w:rStyle w:val="StyleUnderline"/>
        </w:rPr>
        <w:t>.</w:t>
      </w:r>
      <w:r w:rsidR="0097155D" w:rsidRPr="0097155D">
        <w:rPr>
          <w:sz w:val="14"/>
        </w:rPr>
        <w:t xml:space="preserve"> </w:t>
      </w:r>
      <w:r w:rsidRPr="0097155D">
        <w:rPr>
          <w:rStyle w:val="StyleUnderline"/>
        </w:rPr>
        <w:t xml:space="preserve">A procedural vote on the Trade Promotion Authority was narrowly blocked in the Senate by Democrats last week, despite </w:t>
      </w:r>
      <w:r w:rsidRPr="00450610">
        <w:rPr>
          <w:rStyle w:val="Emphasis"/>
          <w:highlight w:val="cyan"/>
        </w:rPr>
        <w:t>Obama making it</w:t>
      </w:r>
      <w:r w:rsidRPr="0097155D">
        <w:rPr>
          <w:rStyle w:val="Emphasis"/>
        </w:rPr>
        <w:t xml:space="preserve"> one </w:t>
      </w:r>
      <w:r w:rsidRPr="00450610">
        <w:rPr>
          <w:rStyle w:val="Emphasis"/>
          <w:highlight w:val="cyan"/>
        </w:rPr>
        <w:t xml:space="preserve">the </w:t>
      </w:r>
      <w:proofErr w:type="spellStart"/>
      <w:r w:rsidRPr="00450610">
        <w:rPr>
          <w:rStyle w:val="Emphasis"/>
          <w:highlight w:val="cyan"/>
        </w:rPr>
        <w:t>centrepiece</w:t>
      </w:r>
      <w:r w:rsidRPr="0097155D">
        <w:rPr>
          <w:rStyle w:val="Emphasis"/>
        </w:rPr>
        <w:t>s</w:t>
      </w:r>
      <w:proofErr w:type="spellEnd"/>
      <w:r w:rsidRPr="00450610">
        <w:rPr>
          <w:rStyle w:val="Emphasis"/>
          <w:highlight w:val="cyan"/>
        </w:rPr>
        <w:t xml:space="preserve"> of his presidency</w:t>
      </w:r>
      <w:r w:rsidRPr="0097155D">
        <w:rPr>
          <w:sz w:val="14"/>
        </w:rPr>
        <w:t>.</w:t>
      </w:r>
      <w:r w:rsidR="0097155D" w:rsidRPr="0097155D">
        <w:rPr>
          <w:sz w:val="14"/>
        </w:rPr>
        <w:t xml:space="preserve"> </w:t>
      </w:r>
      <w:r w:rsidRPr="0097155D">
        <w:rPr>
          <w:rStyle w:val="StyleUnderline"/>
        </w:rPr>
        <w:t xml:space="preserve">The head of the Influential Ways and Means Committee, Republican </w:t>
      </w:r>
      <w:r w:rsidRPr="00450610">
        <w:rPr>
          <w:rStyle w:val="StyleUnderline"/>
          <w:highlight w:val="cyan"/>
        </w:rPr>
        <w:t>Paul Ryan, said Obama</w:t>
      </w:r>
      <w:r w:rsidRPr="00450610">
        <w:rPr>
          <w:sz w:val="14"/>
          <w:highlight w:val="cyan"/>
        </w:rPr>
        <w:t xml:space="preserve"> </w:t>
      </w:r>
      <w:r w:rsidRPr="0097155D">
        <w:rPr>
          <w:rStyle w:val="Emphasis"/>
        </w:rPr>
        <w:t xml:space="preserve">now </w:t>
      </w:r>
      <w:r w:rsidRPr="00450610">
        <w:rPr>
          <w:rStyle w:val="Emphasis"/>
          <w:highlight w:val="cyan"/>
        </w:rPr>
        <w:t xml:space="preserve">has the </w:t>
      </w:r>
      <w:r w:rsidRPr="0097155D">
        <w:rPr>
          <w:rStyle w:val="Emphasis"/>
        </w:rPr>
        <w:t xml:space="preserve">congressional </w:t>
      </w:r>
      <w:r w:rsidRPr="00450610">
        <w:rPr>
          <w:rStyle w:val="Emphasis"/>
          <w:highlight w:val="cyan"/>
        </w:rPr>
        <w:t>votes</w:t>
      </w:r>
      <w:r w:rsidRPr="0097155D">
        <w:rPr>
          <w:sz w:val="14"/>
        </w:rPr>
        <w:t xml:space="preserve"> </w:t>
      </w:r>
      <w:r w:rsidRPr="0097155D">
        <w:rPr>
          <w:rStyle w:val="StyleUnderline"/>
        </w:rPr>
        <w:t xml:space="preserve">to win the debate, </w:t>
      </w:r>
      <w:r w:rsidRPr="00450610">
        <w:rPr>
          <w:rStyle w:val="StyleUnderline"/>
          <w:highlight w:val="cyan"/>
        </w:rPr>
        <w:t>with</w:t>
      </w:r>
      <w:r w:rsidRPr="0097155D">
        <w:rPr>
          <w:rStyle w:val="StyleUnderline"/>
        </w:rPr>
        <w:t xml:space="preserve"> US Senate majority leader Mitch </w:t>
      </w:r>
      <w:r w:rsidRPr="00450610">
        <w:rPr>
          <w:rStyle w:val="StyleUnderline"/>
          <w:highlight w:val="cyan"/>
        </w:rPr>
        <w:t>McConnell saying that would happen</w:t>
      </w:r>
      <w:r w:rsidRPr="0097155D">
        <w:rPr>
          <w:rStyle w:val="StyleUnderline"/>
        </w:rPr>
        <w:t xml:space="preserve"> </w:t>
      </w:r>
      <w:r w:rsidRPr="0097155D">
        <w:rPr>
          <w:sz w:val="14"/>
        </w:rPr>
        <w:t>by the end of this week.</w:t>
      </w:r>
      <w:r w:rsidR="0097155D" w:rsidRPr="0097155D">
        <w:rPr>
          <w:sz w:val="14"/>
        </w:rPr>
        <w:t xml:space="preserve"> </w:t>
      </w:r>
      <w:r w:rsidRPr="0097155D">
        <w:rPr>
          <w:sz w:val="14"/>
        </w:rPr>
        <w:t>“</w:t>
      </w:r>
      <w:r w:rsidRPr="00450610">
        <w:rPr>
          <w:rStyle w:val="StyleUnderline"/>
          <w:highlight w:val="cyan"/>
        </w:rPr>
        <w:t>These</w:t>
      </w:r>
      <w:r w:rsidRPr="0097155D">
        <w:rPr>
          <w:rStyle w:val="StyleUnderline"/>
        </w:rPr>
        <w:t xml:space="preserve"> sorts of </w:t>
      </w:r>
      <w:r w:rsidRPr="00450610">
        <w:rPr>
          <w:rStyle w:val="StyleUnderline"/>
          <w:highlight w:val="cyan"/>
        </w:rPr>
        <w:t>sentiments are now starting to pervade the hill</w:t>
      </w:r>
      <w:r w:rsidRPr="0097155D">
        <w:rPr>
          <w:rStyle w:val="StyleUnderline"/>
        </w:rPr>
        <w:t xml:space="preserve"> in Washington, and if that’s true </w:t>
      </w:r>
      <w:r w:rsidRPr="00450610">
        <w:rPr>
          <w:rStyle w:val="StyleUnderline"/>
          <w:highlight w:val="cyan"/>
        </w:rPr>
        <w:t>it would pave the way to</w:t>
      </w:r>
      <w:r w:rsidRPr="0097155D">
        <w:rPr>
          <w:rStyle w:val="StyleUnderline"/>
        </w:rPr>
        <w:t xml:space="preserve"> possibly </w:t>
      </w:r>
      <w:r w:rsidRPr="00450610">
        <w:rPr>
          <w:rStyle w:val="StyleUnderline"/>
          <w:highlight w:val="cyan"/>
        </w:rPr>
        <w:t>conclude negotiations</w:t>
      </w:r>
      <w:r w:rsidRPr="0097155D">
        <w:rPr>
          <w:rStyle w:val="StyleUnderline"/>
        </w:rPr>
        <w:t xml:space="preserve"> by all 12 countries in the following fortnight</w:t>
      </w:r>
      <w:r w:rsidRPr="0097155D">
        <w:rPr>
          <w:sz w:val="14"/>
        </w:rPr>
        <w:t>,” the Australian trade minister, Andrew Robb, told ABC Radio on Monday.</w:t>
      </w:r>
      <w:r w:rsidR="0097155D" w:rsidRPr="0097155D">
        <w:rPr>
          <w:sz w:val="14"/>
        </w:rPr>
        <w:t xml:space="preserve"> </w:t>
      </w:r>
      <w:r w:rsidRPr="00450610">
        <w:rPr>
          <w:rStyle w:val="StyleUnderline"/>
          <w:highlight w:val="cyan"/>
        </w:rPr>
        <w:t>Passing</w:t>
      </w:r>
      <w:r w:rsidRPr="0097155D">
        <w:rPr>
          <w:rStyle w:val="StyleUnderline"/>
        </w:rPr>
        <w:t xml:space="preserve"> the authority </w:t>
      </w:r>
      <w:r w:rsidRPr="00450610">
        <w:rPr>
          <w:rStyle w:val="StyleUnderline"/>
          <w:highlight w:val="cyan"/>
        </w:rPr>
        <w:t>legislation would give the other</w:t>
      </w:r>
      <w:r w:rsidRPr="0097155D">
        <w:rPr>
          <w:rStyle w:val="StyleUnderline"/>
        </w:rPr>
        <w:t xml:space="preserve"> 11 signatory </w:t>
      </w:r>
      <w:r w:rsidRPr="00450610">
        <w:rPr>
          <w:rStyle w:val="StyleUnderline"/>
          <w:highlight w:val="cyan"/>
        </w:rPr>
        <w:t xml:space="preserve">countries </w:t>
      </w:r>
      <w:r w:rsidRPr="00450610">
        <w:rPr>
          <w:rStyle w:val="Emphasis"/>
          <w:highlight w:val="cyan"/>
        </w:rPr>
        <w:t>confidence</w:t>
      </w:r>
      <w:r w:rsidRPr="0097155D">
        <w:rPr>
          <w:sz w:val="14"/>
        </w:rPr>
        <w:t xml:space="preserve">, the trade minister said, </w:t>
      </w:r>
      <w:r w:rsidRPr="0097155D">
        <w:rPr>
          <w:rStyle w:val="StyleUnderline"/>
        </w:rPr>
        <w:t xml:space="preserve">adding that </w:t>
      </w:r>
      <w:r w:rsidRPr="00450610">
        <w:rPr>
          <w:rStyle w:val="StyleUnderline"/>
          <w:highlight w:val="cyan"/>
        </w:rPr>
        <w:t>failing to pass the legislation</w:t>
      </w:r>
      <w:r w:rsidRPr="0097155D">
        <w:rPr>
          <w:rStyle w:val="StyleUnderline"/>
        </w:rPr>
        <w:t xml:space="preserve"> soon </w:t>
      </w:r>
      <w:r w:rsidRPr="00450610">
        <w:rPr>
          <w:rStyle w:val="StyleUnderline"/>
          <w:highlight w:val="cyan"/>
        </w:rPr>
        <w:t xml:space="preserve">will </w:t>
      </w:r>
      <w:r w:rsidRPr="00450610">
        <w:rPr>
          <w:rStyle w:val="Emphasis"/>
          <w:highlight w:val="cyan"/>
        </w:rPr>
        <w:t>stall the TPP’s progress</w:t>
      </w:r>
      <w:r w:rsidRPr="0097155D">
        <w:rPr>
          <w:sz w:val="14"/>
        </w:rPr>
        <w:t>.</w:t>
      </w:r>
      <w:r w:rsidR="0097155D" w:rsidRPr="0097155D">
        <w:rPr>
          <w:sz w:val="14"/>
        </w:rPr>
        <w:t xml:space="preserve"> </w:t>
      </w:r>
      <w:r w:rsidRPr="0097155D">
        <w:rPr>
          <w:sz w:val="14"/>
        </w:rPr>
        <w:t xml:space="preserve">“I think </w:t>
      </w:r>
      <w:r w:rsidRPr="00450610">
        <w:rPr>
          <w:rStyle w:val="StyleUnderline"/>
          <w:highlight w:val="cyan"/>
        </w:rPr>
        <w:t>there’d be one window in June [to pass the legislation</w:t>
      </w:r>
      <w:r w:rsidRPr="0097155D">
        <w:rPr>
          <w:sz w:val="14"/>
        </w:rPr>
        <w:t xml:space="preserve">] from what I understand, but every month that goes by the more the chance is of this issue becoming even more </w:t>
      </w:r>
      <w:proofErr w:type="spellStart"/>
      <w:r w:rsidRPr="0097155D">
        <w:rPr>
          <w:sz w:val="14"/>
        </w:rPr>
        <w:t>politicised</w:t>
      </w:r>
      <w:proofErr w:type="spellEnd"/>
      <w:r w:rsidRPr="0097155D">
        <w:rPr>
          <w:sz w:val="14"/>
        </w:rPr>
        <w:t xml:space="preserve"> in the United States as they head towards the next presidential election,” Robb said.</w:t>
      </w:r>
    </w:p>
    <w:p w:rsidR="003A5CAE" w:rsidRDefault="003A5CAE" w:rsidP="003A5CAE">
      <w:pPr>
        <w:pStyle w:val="Heading2"/>
      </w:pPr>
      <w:r>
        <w:t>Top of Docket</w:t>
      </w:r>
    </w:p>
    <w:p w:rsidR="003A5CAE" w:rsidRDefault="003A5CAE" w:rsidP="003A5CAE">
      <w:pPr>
        <w:pStyle w:val="Heading3"/>
      </w:pPr>
      <w:r>
        <w:t>2NC Yes TOD</w:t>
      </w:r>
    </w:p>
    <w:p w:rsidR="003A5CAE" w:rsidRPr="003A5CAE" w:rsidRDefault="003A5CAE" w:rsidP="003A5CAE">
      <w:pPr>
        <w:pStyle w:val="Heading4"/>
      </w:pPr>
      <w:r>
        <w:t>First thing the house will debate</w:t>
      </w:r>
    </w:p>
    <w:p w:rsidR="003A5CAE" w:rsidRPr="003A5CAE" w:rsidRDefault="003A5CAE" w:rsidP="003A5CAE">
      <w:pPr>
        <w:rPr>
          <w:rStyle w:val="Style13ptBold"/>
          <w:b w:val="0"/>
        </w:rPr>
      </w:pPr>
      <w:proofErr w:type="spellStart"/>
      <w:r>
        <w:rPr>
          <w:rStyle w:val="Style13ptBold"/>
        </w:rPr>
        <w:t>Guida</w:t>
      </w:r>
      <w:proofErr w:type="spellEnd"/>
      <w:r>
        <w:rPr>
          <w:rStyle w:val="Style13ptBold"/>
        </w:rPr>
        <w:t xml:space="preserve"> 5/26 </w:t>
      </w:r>
      <w:r w:rsidRPr="003A5CAE">
        <w:t>(Victoria- trade reporter for POLITICO Pro., “Fast track fight shifts to House — House leaders look to pass trade bills first week of June — Japan-focused currency amendment defeated”, http://www.politico.com/morningtrade/0515/morningtrade18456.html)</w:t>
      </w:r>
    </w:p>
    <w:p w:rsidR="003A5CAE" w:rsidRDefault="003A5CAE" w:rsidP="003A5CAE">
      <w:pPr>
        <w:rPr>
          <w:sz w:val="16"/>
        </w:rPr>
      </w:pPr>
      <w:r w:rsidRPr="00450610">
        <w:rPr>
          <w:rStyle w:val="Emphasis"/>
          <w:highlight w:val="cyan"/>
        </w:rPr>
        <w:t>HOUSE GOP HOPES TO MOVE TPA FIRST WEEK OF JUNE</w:t>
      </w:r>
      <w:r w:rsidRPr="009E3BFC">
        <w:rPr>
          <w:sz w:val="16"/>
        </w:rPr>
        <w:t xml:space="preserve">: House </w:t>
      </w:r>
      <w:r w:rsidRPr="00450610">
        <w:rPr>
          <w:rStyle w:val="StyleUnderline"/>
          <w:highlight w:val="cyan"/>
        </w:rPr>
        <w:t>leaders</w:t>
      </w:r>
      <w:r w:rsidRPr="009E3BFC">
        <w:rPr>
          <w:sz w:val="16"/>
        </w:rPr>
        <w:t xml:space="preserve"> hope to </w:t>
      </w:r>
      <w:r w:rsidRPr="00450610">
        <w:rPr>
          <w:rStyle w:val="StyleUnderline"/>
          <w:highlight w:val="cyan"/>
        </w:rPr>
        <w:t>vote on all four trade bills on the same day</w:t>
      </w:r>
      <w:r w:rsidRPr="009E3BFC">
        <w:rPr>
          <w:sz w:val="16"/>
        </w:rPr>
        <w:t xml:space="preserve"> during the first week of June, House Republican aides said ahead of the Senate vote.</w:t>
      </w:r>
    </w:p>
    <w:p w:rsidR="00FC0312" w:rsidRDefault="00FC0312" w:rsidP="00FC0312">
      <w:pPr>
        <w:pStyle w:val="Heading4"/>
      </w:pPr>
      <w:r>
        <w:t>Top of the docket and will pass</w:t>
      </w:r>
    </w:p>
    <w:p w:rsidR="00FC0312" w:rsidRDefault="00FC0312" w:rsidP="003A5CAE">
      <w:pPr>
        <w:rPr>
          <w:sz w:val="16"/>
        </w:rPr>
      </w:pPr>
      <w:r w:rsidRPr="00FC0312">
        <w:rPr>
          <w:rStyle w:val="Style13ptBold"/>
        </w:rPr>
        <w:t>Needham 5/24</w:t>
      </w:r>
      <w:r>
        <w:rPr>
          <w:sz w:val="16"/>
        </w:rPr>
        <w:t xml:space="preserve"> (Vicki- </w:t>
      </w:r>
      <w:proofErr w:type="gramStart"/>
      <w:r>
        <w:rPr>
          <w:sz w:val="16"/>
        </w:rPr>
        <w:t>The</w:t>
      </w:r>
      <w:proofErr w:type="gramEnd"/>
      <w:r>
        <w:rPr>
          <w:sz w:val="16"/>
        </w:rPr>
        <w:t xml:space="preserve"> Hill writer, “Obama's toughest trade fight lies ahead”, http://thehill.com/policy/finance/trade/243012-obamas-toughest-trade-fight-lies-aheadhttp://thehill.com/policy/finance/trade/243012-obamas-toughest-trade-fight-lies-ahead)</w:t>
      </w:r>
    </w:p>
    <w:p w:rsidR="00FC0312" w:rsidRDefault="00FC0312" w:rsidP="003A5CAE">
      <w:pPr>
        <w:rPr>
          <w:sz w:val="16"/>
        </w:rPr>
      </w:pPr>
      <w:r w:rsidRPr="00450610">
        <w:rPr>
          <w:rStyle w:val="StyleUnderline"/>
          <w:highlight w:val="cyan"/>
        </w:rPr>
        <w:t>Fast-track supporters are cautious but growing more optimistic.</w:t>
      </w:r>
      <w:r>
        <w:rPr>
          <w:rStyle w:val="StyleUnderline"/>
        </w:rPr>
        <w:t xml:space="preserve"> </w:t>
      </w:r>
      <w:r w:rsidRPr="00450610">
        <w:rPr>
          <w:rStyle w:val="StyleUnderline"/>
          <w:highlight w:val="cyan"/>
        </w:rPr>
        <w:t>Republican leaders see support for the bill building</w:t>
      </w:r>
      <w:r>
        <w:rPr>
          <w:sz w:val="16"/>
        </w:rPr>
        <w:t xml:space="preserve"> </w:t>
      </w:r>
      <w:r w:rsidRPr="00450610">
        <w:rPr>
          <w:rStyle w:val="StyleUnderline"/>
          <w:highlight w:val="cyan"/>
        </w:rPr>
        <w:t>and may</w:t>
      </w:r>
      <w:r>
        <w:rPr>
          <w:sz w:val="16"/>
        </w:rPr>
        <w:t xml:space="preserve"> take a shot at </w:t>
      </w:r>
      <w:r w:rsidRPr="00450610">
        <w:rPr>
          <w:rStyle w:val="Emphasis"/>
          <w:highlight w:val="cyan"/>
        </w:rPr>
        <w:t>bringing up the trade bills immediately after the Memorial Day recess.</w:t>
      </w:r>
      <w:r>
        <w:rPr>
          <w:rStyle w:val="Emphasis"/>
        </w:rPr>
        <w:t xml:space="preserve"> </w:t>
      </w:r>
      <w:r>
        <w:rPr>
          <w:sz w:val="16"/>
        </w:rPr>
        <w:t xml:space="preserve">Rep. Pete </w:t>
      </w:r>
      <w:r w:rsidRPr="00450610">
        <w:rPr>
          <w:rStyle w:val="StyleUnderline"/>
          <w:highlight w:val="cyan"/>
        </w:rPr>
        <w:t>Sessions</w:t>
      </w:r>
      <w:r>
        <w:rPr>
          <w:sz w:val="16"/>
        </w:rPr>
        <w:t xml:space="preserve"> (R-Texas), </w:t>
      </w:r>
      <w:r w:rsidRPr="00FC0312">
        <w:rPr>
          <w:rStyle w:val="StyleUnderline"/>
        </w:rPr>
        <w:t>chairman of the House Rules Committee</w:t>
      </w:r>
      <w:r>
        <w:rPr>
          <w:sz w:val="16"/>
        </w:rPr>
        <w:t xml:space="preserve">, </w:t>
      </w:r>
      <w:r w:rsidRPr="00450610">
        <w:rPr>
          <w:rStyle w:val="StyleUnderline"/>
          <w:highlight w:val="cyan"/>
        </w:rPr>
        <w:t>told</w:t>
      </w:r>
      <w:r w:rsidRPr="00FC0312">
        <w:rPr>
          <w:rStyle w:val="StyleUnderline"/>
        </w:rPr>
        <w:t xml:space="preserve"> The Hill on Thursday </w:t>
      </w:r>
      <w:r w:rsidRPr="00450610">
        <w:rPr>
          <w:rStyle w:val="StyleUnderline"/>
          <w:highlight w:val="cyan"/>
        </w:rPr>
        <w:t>that trade will</w:t>
      </w:r>
      <w:r w:rsidRPr="00FC0312">
        <w:rPr>
          <w:rStyle w:val="StyleUnderline"/>
        </w:rPr>
        <w:t xml:space="preserve"> likely </w:t>
      </w:r>
      <w:r w:rsidRPr="00450610">
        <w:rPr>
          <w:rStyle w:val="Emphasis"/>
          <w:highlight w:val="cyan"/>
        </w:rPr>
        <w:t>be the first issue</w:t>
      </w:r>
      <w:r w:rsidRPr="00FC0312">
        <w:rPr>
          <w:rStyle w:val="StyleUnderline"/>
        </w:rPr>
        <w:t xml:space="preserve"> </w:t>
      </w:r>
      <w:r w:rsidRPr="00450610">
        <w:rPr>
          <w:rStyle w:val="StyleUnderline"/>
          <w:highlight w:val="cyan"/>
        </w:rPr>
        <w:t>leaders consider when they return to Washington.</w:t>
      </w:r>
      <w:r>
        <w:rPr>
          <w:sz w:val="16"/>
        </w:rPr>
        <w:t xml:space="preserve"> “I think we’ve been a little bit shy of the runway until the Senate finishes their work,” he said Friday as the upper chamber was still scrambling to finish work on the bill.</w:t>
      </w:r>
    </w:p>
    <w:p w:rsidR="00FC0312" w:rsidRPr="009E3BFC" w:rsidRDefault="00FC0312" w:rsidP="003A5CAE">
      <w:pPr>
        <w:rPr>
          <w:sz w:val="16"/>
        </w:rPr>
      </w:pPr>
    </w:p>
    <w:p w:rsidR="007C202B" w:rsidRDefault="007C202B" w:rsidP="007C202B">
      <w:pPr>
        <w:pStyle w:val="Heading1"/>
      </w:pPr>
      <w:r>
        <w:t>---Links---</w:t>
      </w:r>
    </w:p>
    <w:p w:rsidR="008E25FF" w:rsidRDefault="008E25FF" w:rsidP="008E25FF">
      <w:pPr>
        <w:pStyle w:val="Heading2"/>
      </w:pPr>
      <w:r>
        <w:t xml:space="preserve">Agriculture </w:t>
      </w:r>
    </w:p>
    <w:p w:rsidR="005B6E5F" w:rsidRDefault="005B6E5F" w:rsidP="008E25FF">
      <w:pPr>
        <w:pStyle w:val="Heading3"/>
      </w:pPr>
      <w:r>
        <w:t>1NC Link Wall</w:t>
      </w:r>
    </w:p>
    <w:p w:rsidR="00A76627" w:rsidRPr="00A76627" w:rsidRDefault="00A76627" w:rsidP="00A76627">
      <w:pPr>
        <w:pStyle w:val="Heading4"/>
      </w:pPr>
      <w:proofErr w:type="spellStart"/>
      <w:r>
        <w:t>Aff</w:t>
      </w:r>
      <w:proofErr w:type="spellEnd"/>
      <w:r>
        <w:t xml:space="preserve"> is unpopular- support for the program is growing</w:t>
      </w:r>
    </w:p>
    <w:p w:rsidR="00CE713D" w:rsidRPr="00CE713D" w:rsidRDefault="00A76627" w:rsidP="00CE713D">
      <w:r w:rsidRPr="00A76627">
        <w:rPr>
          <w:rStyle w:val="Style13ptBold"/>
        </w:rPr>
        <w:t>Mayday 5/27</w:t>
      </w:r>
      <w:r>
        <w:t xml:space="preserve"> </w:t>
      </w:r>
      <w:r w:rsidR="00CE713D">
        <w:t>(</w:t>
      </w:r>
      <w:r>
        <w:t>John- Editor, Bovine Veterinarian, 2015, “ADT Update”, http://www.cattlenetwork.com/news/industry/adt-update)</w:t>
      </w:r>
    </w:p>
    <w:p w:rsidR="00CE713D" w:rsidRPr="00A76627" w:rsidRDefault="00CE713D" w:rsidP="00CE713D">
      <w:pPr>
        <w:rPr>
          <w:sz w:val="16"/>
        </w:rPr>
      </w:pPr>
      <w:r w:rsidRPr="00A76627">
        <w:rPr>
          <w:sz w:val="16"/>
        </w:rPr>
        <w:t>The federal Animal Disease Traceability (</w:t>
      </w:r>
      <w:r w:rsidRPr="00A76627">
        <w:rPr>
          <w:rStyle w:val="StyleUnderline"/>
          <w:highlight w:val="cyan"/>
        </w:rPr>
        <w:t>ADT</w:t>
      </w:r>
      <w:r w:rsidRPr="00A76627">
        <w:rPr>
          <w:sz w:val="16"/>
        </w:rPr>
        <w:t xml:space="preserve">) program </w:t>
      </w:r>
      <w:r w:rsidRPr="00A76627">
        <w:rPr>
          <w:rStyle w:val="StyleUnderline"/>
          <w:highlight w:val="cyan"/>
        </w:rPr>
        <w:t>is up and running</w:t>
      </w:r>
      <w:r w:rsidRPr="00A76627">
        <w:rPr>
          <w:sz w:val="16"/>
        </w:rPr>
        <w:t>, but challenges including inconsistencies in state requirements and mixed messages regarding program goals continue to slow progress toward true traceability. Those points were clear during the recent National Institute for Animal Agriculture (NIAA) conference in Indianapolis where the NIAA Animal Identification and Information Systems Council received an update from USDA officials and others.</w:t>
      </w:r>
      <w:r w:rsidR="00A76627" w:rsidRPr="00A76627">
        <w:rPr>
          <w:sz w:val="16"/>
        </w:rPr>
        <w:t xml:space="preserve"> </w:t>
      </w:r>
      <w:r w:rsidRPr="00A76627">
        <w:rPr>
          <w:sz w:val="16"/>
        </w:rPr>
        <w:t xml:space="preserve">Neil </w:t>
      </w:r>
      <w:proofErr w:type="spellStart"/>
      <w:r w:rsidRPr="00A76627">
        <w:rPr>
          <w:sz w:val="16"/>
        </w:rPr>
        <w:t>Hammerschmidt</w:t>
      </w:r>
      <w:proofErr w:type="spellEnd"/>
      <w:r w:rsidRPr="00A76627">
        <w:rPr>
          <w:sz w:val="16"/>
        </w:rPr>
        <w:t xml:space="preserve">, ADT program manager for the USDA’s Animal and Plant Health Inspection Service (APHIS) provided a program overview and update. The ADT rule was published in January 2013 and the rule became effective on March 11, 2013. Today the program continues to build on the original program guidelines, </w:t>
      </w:r>
      <w:proofErr w:type="spellStart"/>
      <w:r w:rsidRPr="00A76627">
        <w:rPr>
          <w:sz w:val="16"/>
        </w:rPr>
        <w:t>Hammerschmidt</w:t>
      </w:r>
      <w:proofErr w:type="spellEnd"/>
      <w:r w:rsidRPr="00A76627">
        <w:rPr>
          <w:sz w:val="16"/>
        </w:rPr>
        <w:t xml:space="preserve"> says.</w:t>
      </w:r>
      <w:r w:rsidR="00A76627" w:rsidRPr="00A76627">
        <w:rPr>
          <w:sz w:val="16"/>
        </w:rPr>
        <w:t xml:space="preserve"> </w:t>
      </w:r>
      <w:r w:rsidRPr="00A76627">
        <w:rPr>
          <w:sz w:val="16"/>
        </w:rPr>
        <w:t>The ADT rule specifies that several classes of cattle travelling in interstate commerce must be identified with official ID and accompanied by traceability documents acceptable to the shipping and receiving states. These include all sexually intact cattle and bison over 18 months of age, all female dairy cattle of any age, all dairy males (intact or castrated) born after March 11, 2013 and cattle and bison of any age used for rodeo, shows, exhibition and recreational events. Feeder cattle under 18 months of age, by far the most common class of cattle traveling across state lines, are currently exempt from the ADT rule.</w:t>
      </w:r>
      <w:r w:rsidR="00A76627" w:rsidRPr="00A76627">
        <w:rPr>
          <w:sz w:val="16"/>
        </w:rPr>
        <w:t xml:space="preserve"> </w:t>
      </w:r>
      <w:r w:rsidRPr="00A76627">
        <w:rPr>
          <w:sz w:val="16"/>
        </w:rPr>
        <w:t>March 11, 2015 marked the end of a 24-month phase-out period during which producers could continue to use various identification tags, such as those using a “900” numeric prefix, as official identification. As of that date, only tags beginning with the 840 prefix and using the program’s official Animal Identification Number (AIN) system and the U.S. shield will be in compliance with the program for non-exempt cattle moving across state lines. Others such as 900 tags remain acceptable only if the animal was tagged prior to March 11.</w:t>
      </w:r>
      <w:r w:rsidR="00A76627" w:rsidRPr="00A76627">
        <w:rPr>
          <w:sz w:val="16"/>
        </w:rPr>
        <w:t xml:space="preserve"> </w:t>
      </w:r>
      <w:r w:rsidRPr="00A76627">
        <w:rPr>
          <w:sz w:val="16"/>
        </w:rPr>
        <w:t>Currently, APHIS is engaged in assessing the effectiveness of the ADT system in tracing cattle in the case of an animal-disease outbreak. These assessments include several performance measures such as determining the ability and time it takes to determine the state and premises of origin for an animal based on its ID and shipping documentation</w:t>
      </w:r>
      <w:r w:rsidR="00A76627" w:rsidRPr="00A76627">
        <w:rPr>
          <w:sz w:val="16"/>
        </w:rPr>
        <w:t xml:space="preserve"> </w:t>
      </w:r>
      <w:proofErr w:type="gramStart"/>
      <w:r w:rsidRPr="00A76627">
        <w:rPr>
          <w:sz w:val="16"/>
        </w:rPr>
        <w:t>Early</w:t>
      </w:r>
      <w:proofErr w:type="gramEnd"/>
      <w:r w:rsidRPr="00A76627">
        <w:rPr>
          <w:sz w:val="16"/>
        </w:rPr>
        <w:t xml:space="preserve"> in the program, APHIS conducted 255 trace exercises on cattle shipped interstate to establish baseline performance data. In determining the premises of origin, the success rate was 77 percent, but at an average time of 264 hours – far longer than the program’s goal of 24-hour </w:t>
      </w:r>
      <w:proofErr w:type="spellStart"/>
      <w:r w:rsidRPr="00A76627">
        <w:rPr>
          <w:sz w:val="16"/>
        </w:rPr>
        <w:t>traceback</w:t>
      </w:r>
      <w:proofErr w:type="spellEnd"/>
      <w:r w:rsidRPr="00A76627">
        <w:rPr>
          <w:sz w:val="16"/>
        </w:rPr>
        <w:t>.</w:t>
      </w:r>
      <w:r w:rsidR="00A76627" w:rsidRPr="00A76627">
        <w:rPr>
          <w:sz w:val="16"/>
        </w:rPr>
        <w:t xml:space="preserve"> </w:t>
      </w:r>
      <w:r w:rsidRPr="00A76627">
        <w:rPr>
          <w:sz w:val="16"/>
        </w:rPr>
        <w:t>APHIS now is running a news series of trace exercises using updated standards and a new software system. By this August, the agency plans to have new assessment data to compare with the baseline performance numbers.</w:t>
      </w:r>
      <w:r w:rsidR="00A76627" w:rsidRPr="00A76627">
        <w:rPr>
          <w:sz w:val="16"/>
        </w:rPr>
        <w:t xml:space="preserve"> </w:t>
      </w:r>
      <w:r w:rsidRPr="00A76627">
        <w:rPr>
          <w:sz w:val="16"/>
        </w:rPr>
        <w:t>As for enforcement of ADT requirements, APHIS initially focused on educating producers and markets when animals were out of compliance, and began phasing in enforcement procedures in March 2014. Enforcement focused on repeat offenders, and so far, APHIS has issued 1,015 letters of information and initiated 33 cases with its Investigative and Enforcement Services (IES).</w:t>
      </w:r>
      <w:r w:rsidR="00A76627" w:rsidRPr="00A76627">
        <w:rPr>
          <w:sz w:val="16"/>
        </w:rPr>
        <w:t xml:space="preserve"> </w:t>
      </w:r>
      <w:proofErr w:type="spellStart"/>
      <w:r w:rsidRPr="00A76627">
        <w:rPr>
          <w:sz w:val="16"/>
        </w:rPr>
        <w:t>Hammerschmidt</w:t>
      </w:r>
      <w:proofErr w:type="spellEnd"/>
      <w:r w:rsidRPr="00A76627">
        <w:rPr>
          <w:sz w:val="16"/>
        </w:rPr>
        <w:t xml:space="preserve"> also outlined a number of ongoing challenges including inconsistencies between states in terms of required documents for importing animals and lack of producer awareness of program requirements, such as that they need to obtain an official premises identification number (PIN) to purchase official program ID tags.</w:t>
      </w:r>
      <w:r w:rsidR="00A76627" w:rsidRPr="00A76627">
        <w:rPr>
          <w:sz w:val="16"/>
        </w:rPr>
        <w:t xml:space="preserve"> </w:t>
      </w:r>
      <w:r w:rsidRPr="00A76627">
        <w:rPr>
          <w:sz w:val="16"/>
        </w:rPr>
        <w:t xml:space="preserve">Jack </w:t>
      </w:r>
      <w:proofErr w:type="spellStart"/>
      <w:r w:rsidRPr="00A76627">
        <w:rPr>
          <w:sz w:val="16"/>
        </w:rPr>
        <w:t>Shere</w:t>
      </w:r>
      <w:proofErr w:type="spellEnd"/>
      <w:r w:rsidRPr="00A76627">
        <w:rPr>
          <w:sz w:val="16"/>
        </w:rPr>
        <w:t>, DVM, associate deputy administrator for APHIS Veterinary Services also addressed some of the program’s challenges.</w:t>
      </w:r>
      <w:r w:rsidR="00A76627" w:rsidRPr="00A76627">
        <w:rPr>
          <w:sz w:val="16"/>
        </w:rPr>
        <w:t xml:space="preserve"> </w:t>
      </w:r>
      <w:r w:rsidRPr="00A76627">
        <w:rPr>
          <w:sz w:val="16"/>
        </w:rPr>
        <w:t xml:space="preserve">He indicated </w:t>
      </w:r>
      <w:r w:rsidRPr="00A76627">
        <w:rPr>
          <w:rStyle w:val="StyleUnderline"/>
          <w:highlight w:val="cyan"/>
        </w:rPr>
        <w:t>USDA</w:t>
      </w:r>
      <w:r w:rsidRPr="00A76627">
        <w:rPr>
          <w:rStyle w:val="StyleUnderline"/>
        </w:rPr>
        <w:t xml:space="preserve"> administrators </w:t>
      </w:r>
      <w:r w:rsidRPr="00A76627">
        <w:rPr>
          <w:rStyle w:val="StyleUnderline"/>
          <w:highlight w:val="cyan"/>
        </w:rPr>
        <w:t xml:space="preserve">and Congress want to see </w:t>
      </w:r>
      <w:r w:rsidRPr="00A76627">
        <w:rPr>
          <w:rStyle w:val="Emphasis"/>
          <w:highlight w:val="cyan"/>
        </w:rPr>
        <w:t>faster progress</w:t>
      </w:r>
      <w:r w:rsidRPr="00A76627">
        <w:rPr>
          <w:rStyle w:val="StyleUnderline"/>
          <w:highlight w:val="cyan"/>
        </w:rPr>
        <w:t xml:space="preserve"> in the program</w:t>
      </w:r>
      <w:r w:rsidRPr="00A76627">
        <w:rPr>
          <w:sz w:val="16"/>
        </w:rPr>
        <w:t xml:space="preserve"> at the state level, and said </w:t>
      </w:r>
      <w:r w:rsidRPr="00A76627">
        <w:rPr>
          <w:rStyle w:val="StyleUnderline"/>
          <w:highlight w:val="cyan"/>
        </w:rPr>
        <w:t>USDA currently is implementing a review of the ADT program</w:t>
      </w:r>
      <w:r w:rsidRPr="00A76627">
        <w:rPr>
          <w:sz w:val="16"/>
        </w:rPr>
        <w:t xml:space="preserve">. </w:t>
      </w:r>
      <w:r w:rsidRPr="00A76627">
        <w:rPr>
          <w:rStyle w:val="StyleUnderline"/>
        </w:rPr>
        <w:t>A high percentage of states</w:t>
      </w:r>
      <w:r w:rsidRPr="00A76627">
        <w:rPr>
          <w:sz w:val="16"/>
        </w:rPr>
        <w:t xml:space="preserve">, he says, </w:t>
      </w:r>
      <w:r w:rsidRPr="00A76627">
        <w:rPr>
          <w:rStyle w:val="StyleUnderline"/>
        </w:rPr>
        <w:t>have fallen behind in updating their ADT plans or “road maps,</w:t>
      </w:r>
      <w:r w:rsidRPr="00A76627">
        <w:rPr>
          <w:sz w:val="16"/>
        </w:rPr>
        <w:t>’ which serve as the basis for cooperative agreements with APHIS.</w:t>
      </w:r>
      <w:r w:rsidR="00A76627" w:rsidRPr="00A76627">
        <w:rPr>
          <w:sz w:val="16"/>
        </w:rPr>
        <w:t xml:space="preserve"> </w:t>
      </w:r>
      <w:proofErr w:type="spellStart"/>
      <w:r w:rsidRPr="00A76627">
        <w:rPr>
          <w:sz w:val="16"/>
        </w:rPr>
        <w:t>Shere</w:t>
      </w:r>
      <w:proofErr w:type="spellEnd"/>
      <w:r w:rsidRPr="00A76627">
        <w:rPr>
          <w:sz w:val="16"/>
        </w:rPr>
        <w:t xml:space="preserve"> also pointed out that </w:t>
      </w:r>
      <w:r w:rsidRPr="00A76627">
        <w:rPr>
          <w:rStyle w:val="StyleUnderline"/>
          <w:highlight w:val="cyan"/>
        </w:rPr>
        <w:t>APHIS is under pressure from</w:t>
      </w:r>
      <w:r w:rsidRPr="00A76627">
        <w:rPr>
          <w:rStyle w:val="StyleUnderline"/>
        </w:rPr>
        <w:t xml:space="preserve"> other </w:t>
      </w:r>
      <w:r w:rsidRPr="00A76627">
        <w:rPr>
          <w:rStyle w:val="StyleUnderline"/>
          <w:highlight w:val="cyan"/>
        </w:rPr>
        <w:t xml:space="preserve">government agencies and industry over the </w:t>
      </w:r>
      <w:r w:rsidRPr="00A76627">
        <w:rPr>
          <w:rStyle w:val="Emphasis"/>
          <w:highlight w:val="cyan"/>
        </w:rPr>
        <w:t>lack of a comprehensive</w:t>
      </w:r>
      <w:r w:rsidRPr="00A76627">
        <w:rPr>
          <w:rStyle w:val="Emphasis"/>
        </w:rPr>
        <w:t xml:space="preserve"> farm-to-fork </w:t>
      </w:r>
      <w:r w:rsidRPr="00A76627">
        <w:rPr>
          <w:rStyle w:val="Emphasis"/>
          <w:highlight w:val="cyan"/>
        </w:rPr>
        <w:t>traceability system</w:t>
      </w:r>
      <w:r w:rsidRPr="00A76627">
        <w:rPr>
          <w:sz w:val="16"/>
        </w:rPr>
        <w:t xml:space="preserve"> and its impact on trade. Most of our </w:t>
      </w:r>
      <w:r w:rsidRPr="00A76627">
        <w:rPr>
          <w:rStyle w:val="StyleUnderline"/>
          <w:highlight w:val="cyan"/>
        </w:rPr>
        <w:t>competitors for international meat exports have such a system</w:t>
      </w:r>
      <w:r w:rsidRPr="00A76627">
        <w:rPr>
          <w:sz w:val="16"/>
        </w:rPr>
        <w:t xml:space="preserve">, </w:t>
      </w:r>
      <w:r w:rsidRPr="00A76627">
        <w:rPr>
          <w:rStyle w:val="StyleUnderline"/>
          <w:highlight w:val="cyan"/>
        </w:rPr>
        <w:t>and use it as leverage against the United States</w:t>
      </w:r>
      <w:r w:rsidRPr="00A76627">
        <w:rPr>
          <w:sz w:val="16"/>
        </w:rPr>
        <w:t xml:space="preserve"> in trade negotiations. Some critical import markets, including China, cite our lack of traceability in refusing imports of U.S. beef.</w:t>
      </w:r>
      <w:r w:rsidR="00A76627" w:rsidRPr="00A76627">
        <w:rPr>
          <w:sz w:val="16"/>
        </w:rPr>
        <w:t xml:space="preserve"> </w:t>
      </w:r>
      <w:r w:rsidRPr="00A76627">
        <w:rPr>
          <w:sz w:val="16"/>
        </w:rPr>
        <w:t xml:space="preserve">International trade falls outside the official goals of the ADT program, which was designed to help minimize and contain potential disease outbreaks. Many in </w:t>
      </w:r>
      <w:r w:rsidRPr="00A76627">
        <w:rPr>
          <w:rStyle w:val="StyleUnderline"/>
          <w:highlight w:val="cyan"/>
        </w:rPr>
        <w:t>the industry</w:t>
      </w:r>
      <w:r w:rsidRPr="00A76627">
        <w:rPr>
          <w:rStyle w:val="StyleUnderline"/>
        </w:rPr>
        <w:t xml:space="preserve"> </w:t>
      </w:r>
      <w:r w:rsidRPr="00A76627">
        <w:rPr>
          <w:sz w:val="16"/>
        </w:rPr>
        <w:t xml:space="preserve">however, </w:t>
      </w:r>
      <w:r w:rsidRPr="00A76627">
        <w:rPr>
          <w:rStyle w:val="StyleUnderline"/>
          <w:highlight w:val="cyan"/>
        </w:rPr>
        <w:t>believe we need a more comprehensive traceability program to help ensure future competitiveness in international markets</w:t>
      </w:r>
      <w:r w:rsidRPr="00A76627">
        <w:rPr>
          <w:sz w:val="16"/>
        </w:rPr>
        <w:t>.</w:t>
      </w:r>
      <w:r w:rsidR="00A76627" w:rsidRPr="00A76627">
        <w:rPr>
          <w:sz w:val="16"/>
        </w:rPr>
        <w:t xml:space="preserve"> </w:t>
      </w:r>
      <w:proofErr w:type="spellStart"/>
      <w:r w:rsidRPr="00A76627">
        <w:rPr>
          <w:sz w:val="16"/>
        </w:rPr>
        <w:t>Shere</w:t>
      </w:r>
      <w:proofErr w:type="spellEnd"/>
      <w:r w:rsidRPr="00A76627">
        <w:rPr>
          <w:sz w:val="16"/>
        </w:rPr>
        <w:t xml:space="preserve"> says unnamed independent beef supply chains have approached USDA with proposals for pilot projects to demonstrate their birth-to-slaughter traceability systems, with the goal of gaining access to the Chinese market for their branded beef. </w:t>
      </w:r>
    </w:p>
    <w:p w:rsidR="008E25FF" w:rsidRDefault="008E25FF" w:rsidP="008E25FF">
      <w:pPr>
        <w:pStyle w:val="Heading3"/>
      </w:pPr>
      <w:r>
        <w:t>2NC Link Wall</w:t>
      </w:r>
    </w:p>
    <w:p w:rsidR="00F01BA2" w:rsidRPr="00F01BA2" w:rsidRDefault="00F01BA2" w:rsidP="00F01BA2">
      <w:pPr>
        <w:pStyle w:val="Heading4"/>
      </w:pPr>
      <w:proofErr w:type="spellStart"/>
      <w:r>
        <w:t>Aff’s</w:t>
      </w:r>
      <w:proofErr w:type="spellEnd"/>
      <w:r>
        <w:t xml:space="preserve"> been shot down in congress before</w:t>
      </w:r>
    </w:p>
    <w:p w:rsidR="00F01BA2" w:rsidRDefault="00F01BA2" w:rsidP="00F01BA2">
      <w:r w:rsidRPr="00F01BA2">
        <w:rPr>
          <w:rStyle w:val="Style13ptBold"/>
        </w:rPr>
        <w:t>Greene 10</w:t>
      </w:r>
      <w:r>
        <w:t xml:space="preserve"> (Joel- analyst in </w:t>
      </w:r>
      <w:proofErr w:type="gramStart"/>
      <w:r>
        <w:t>ag</w:t>
      </w:r>
      <w:proofErr w:type="gramEnd"/>
      <w:r>
        <w:t xml:space="preserve"> policy for congress, 11/29, “Animal Identification and Traceability:</w:t>
      </w:r>
    </w:p>
    <w:p w:rsidR="00F01BA2" w:rsidRDefault="00F01BA2" w:rsidP="00F01BA2">
      <w:r>
        <w:t>Overview and Issues “, http://nationalaglawcenter.org/wp-content/uploads/assets/crs/R40832.pdf)</w:t>
      </w:r>
    </w:p>
    <w:p w:rsidR="00F01BA2" w:rsidRPr="00F01BA2" w:rsidRDefault="00F01BA2" w:rsidP="00F01BA2">
      <w:pPr>
        <w:rPr>
          <w:sz w:val="16"/>
        </w:rPr>
      </w:pPr>
      <w:r w:rsidRPr="00F01BA2">
        <w:rPr>
          <w:rStyle w:val="StyleUnderline"/>
          <w:highlight w:val="cyan"/>
        </w:rPr>
        <w:t>USDA has claimed it has existing authority</w:t>
      </w:r>
      <w:r w:rsidRPr="00F01BA2">
        <w:rPr>
          <w:sz w:val="16"/>
        </w:rPr>
        <w:t xml:space="preserve">, under the Animal Health Protection Act (7 U.S.C. 8301 et seq.), </w:t>
      </w:r>
      <w:r w:rsidRPr="00F01BA2">
        <w:rPr>
          <w:rStyle w:val="StyleUnderline"/>
          <w:highlight w:val="cyan"/>
        </w:rPr>
        <w:t>to implement an animal ID program</w:t>
      </w:r>
      <w:r w:rsidRPr="00F01BA2">
        <w:rPr>
          <w:sz w:val="16"/>
        </w:rPr>
        <w:t xml:space="preserve">. In </w:t>
      </w:r>
      <w:r w:rsidRPr="00F01BA2">
        <w:rPr>
          <w:rStyle w:val="StyleUnderline"/>
          <w:highlight w:val="cyan"/>
        </w:rPr>
        <w:t>the 110th Congress, several bills were</w:t>
      </w:r>
      <w:r>
        <w:rPr>
          <w:rStyle w:val="StyleUnderline"/>
          <w:highlight w:val="cyan"/>
        </w:rPr>
        <w:t xml:space="preserve"> </w:t>
      </w:r>
      <w:r w:rsidRPr="00F01BA2">
        <w:rPr>
          <w:rStyle w:val="StyleUnderline"/>
          <w:highlight w:val="cyan"/>
        </w:rPr>
        <w:t>proposed (</w:t>
      </w:r>
      <w:r w:rsidRPr="00F01BA2">
        <w:rPr>
          <w:rStyle w:val="Emphasis"/>
          <w:highlight w:val="cyan"/>
        </w:rPr>
        <w:t>but not adopted</w:t>
      </w:r>
      <w:r w:rsidRPr="00F01BA2">
        <w:rPr>
          <w:rStyle w:val="StyleUnderline"/>
          <w:highlight w:val="cyan"/>
        </w:rPr>
        <w:t>)</w:t>
      </w:r>
      <w:r w:rsidRPr="00F01BA2">
        <w:rPr>
          <w:sz w:val="16"/>
        </w:rPr>
        <w:t xml:space="preserve"> </w:t>
      </w:r>
      <w:r w:rsidRPr="00F01BA2">
        <w:rPr>
          <w:rStyle w:val="StyleUnderline"/>
          <w:highlight w:val="cyan"/>
        </w:rPr>
        <w:t>aimed at clarifying USDA’s authority</w:t>
      </w:r>
      <w:r w:rsidRPr="00F01BA2">
        <w:rPr>
          <w:sz w:val="16"/>
        </w:rPr>
        <w:t xml:space="preserve"> or spelling out what type of program should be established. </w:t>
      </w:r>
      <w:r w:rsidRPr="00F01BA2">
        <w:rPr>
          <w:rStyle w:val="StyleUnderline"/>
          <w:highlight w:val="cyan"/>
        </w:rPr>
        <w:t>They included</w:t>
      </w:r>
      <w:r w:rsidRPr="00F01BA2">
        <w:rPr>
          <w:sz w:val="16"/>
        </w:rPr>
        <w:t xml:space="preserve"> H.R. 1018, </w:t>
      </w:r>
      <w:r w:rsidRPr="00F01BA2">
        <w:rPr>
          <w:rStyle w:val="StyleUnderline"/>
          <w:highlight w:val="cyan"/>
        </w:rPr>
        <w:t>prohibiting USDA from carrying out a</w:t>
      </w:r>
      <w:r>
        <w:rPr>
          <w:rStyle w:val="StyleUnderline"/>
          <w:highlight w:val="cyan"/>
        </w:rPr>
        <w:t xml:space="preserve"> </w:t>
      </w:r>
      <w:r w:rsidRPr="00F01BA2">
        <w:rPr>
          <w:rStyle w:val="StyleUnderline"/>
          <w:highlight w:val="cyan"/>
        </w:rPr>
        <w:t>mandatory program</w:t>
      </w:r>
      <w:r w:rsidRPr="00F01BA2">
        <w:rPr>
          <w:sz w:val="16"/>
        </w:rPr>
        <w:t xml:space="preserve"> and also seeking to protect the privacy of producer information under a voluntary system; H.R. 2301, establishing an industry-led Livestock Identification Board to manage a national ID system; and S. 1292, requiring USDA to implement a more comprehensive farm-to-consumer animal ID and meat traceability program. H.R. 3485 would have required comprehensive new traceability systems both for USDA-regulated meat and poultry and for other foods regulated by the U.S. Food and Drug Administration (FDA). </w:t>
      </w:r>
      <w:r w:rsidRPr="00F01BA2">
        <w:rPr>
          <w:rStyle w:val="StyleUnderline"/>
          <w:highlight w:val="cyan"/>
        </w:rPr>
        <w:t>In the 111th Congress, the broader</w:t>
      </w:r>
      <w:r w:rsidRPr="00F01BA2">
        <w:rPr>
          <w:sz w:val="16"/>
        </w:rPr>
        <w:t xml:space="preserve"> food </w:t>
      </w:r>
      <w:r w:rsidRPr="00F01BA2">
        <w:rPr>
          <w:rStyle w:val="StyleUnderline"/>
          <w:highlight w:val="cyan"/>
        </w:rPr>
        <w:t>traceability provisions</w:t>
      </w:r>
      <w:r w:rsidRPr="00F01BA2">
        <w:rPr>
          <w:sz w:val="16"/>
        </w:rPr>
        <w:t xml:space="preserve"> of H.R. 814 (DeGette) and S. 425 (Brown) both </w:t>
      </w:r>
      <w:r w:rsidRPr="00F01BA2">
        <w:rPr>
          <w:rStyle w:val="StyleUnderline"/>
          <w:highlight w:val="cyan"/>
        </w:rPr>
        <w:t>include the requirement that</w:t>
      </w:r>
      <w:r w:rsidRPr="00F01BA2">
        <w:rPr>
          <w:sz w:val="16"/>
        </w:rPr>
        <w:t xml:space="preserve"> FSIS establish, within one year</w:t>
      </w:r>
      <w:r w:rsidRPr="00F01BA2">
        <w:rPr>
          <w:rStyle w:val="StyleUnderline"/>
          <w:highlight w:val="cyan"/>
        </w:rPr>
        <w:t>, a system</w:t>
      </w:r>
      <w:r w:rsidRPr="00F01BA2">
        <w:rPr>
          <w:sz w:val="16"/>
        </w:rPr>
        <w:t xml:space="preserve"> that </w:t>
      </w:r>
      <w:r w:rsidRPr="00F01BA2">
        <w:rPr>
          <w:rStyle w:val="StyleUnderline"/>
          <w:highlight w:val="cyan"/>
        </w:rPr>
        <w:t>can trace</w:t>
      </w:r>
      <w:r>
        <w:rPr>
          <w:rStyle w:val="StyleUnderline"/>
          <w:highlight w:val="cyan"/>
        </w:rPr>
        <w:t xml:space="preserve"> </w:t>
      </w:r>
      <w:r w:rsidRPr="00F01BA2">
        <w:rPr>
          <w:rStyle w:val="StyleUnderline"/>
          <w:highlight w:val="cyan"/>
        </w:rPr>
        <w:t>each animal to any premises in which it was held at any time prior to slaughter</w:t>
      </w:r>
      <w:r w:rsidRPr="00F01BA2">
        <w:rPr>
          <w:sz w:val="16"/>
        </w:rPr>
        <w:t xml:space="preserve">, and each carcass, carcass part, or meat/poultry product from slaughter through processing and distribution to the ultimate consumer. </w:t>
      </w:r>
      <w:r w:rsidRPr="00F01BA2">
        <w:rPr>
          <w:rStyle w:val="StyleUnderline"/>
          <w:highlight w:val="cyan"/>
        </w:rPr>
        <w:t>The bills also would authorize the Secretary of Agriculture to require records</w:t>
      </w:r>
      <w:r>
        <w:rPr>
          <w:rStyle w:val="StyleUnderline"/>
          <w:highlight w:val="cyan"/>
        </w:rPr>
        <w:t xml:space="preserve"> </w:t>
      </w:r>
      <w:r w:rsidRPr="00F01BA2">
        <w:rPr>
          <w:rStyle w:val="StyleUnderline"/>
          <w:highlight w:val="cyan"/>
        </w:rPr>
        <w:t>to be maintained and to provide access to them for purposes of traceability.</w:t>
      </w:r>
      <w:r>
        <w:rPr>
          <w:rStyle w:val="StyleUnderline"/>
        </w:rPr>
        <w:t xml:space="preserve"> </w:t>
      </w:r>
      <w:r w:rsidRPr="00F01BA2">
        <w:rPr>
          <w:rStyle w:val="StyleUnderline"/>
          <w:highlight w:val="cyan"/>
        </w:rPr>
        <w:t>Traceability provisions have been incorporated</w:t>
      </w:r>
      <w:r w:rsidRPr="00F01BA2">
        <w:rPr>
          <w:rStyle w:val="StyleUnderline"/>
        </w:rPr>
        <w:t xml:space="preserve"> </w:t>
      </w:r>
      <w:r w:rsidRPr="00F01BA2">
        <w:rPr>
          <w:sz w:val="16"/>
        </w:rPr>
        <w:t xml:space="preserve">into food safety legislation (H.R. 2749) </w:t>
      </w:r>
      <w:r w:rsidRPr="00F01BA2">
        <w:rPr>
          <w:rStyle w:val="StyleUnderline"/>
          <w:highlight w:val="cyan"/>
        </w:rPr>
        <w:t>approved</w:t>
      </w:r>
      <w:r>
        <w:rPr>
          <w:rStyle w:val="StyleUnderline"/>
          <w:highlight w:val="cyan"/>
        </w:rPr>
        <w:t xml:space="preserve"> </w:t>
      </w:r>
      <w:r w:rsidRPr="00F01BA2">
        <w:rPr>
          <w:rStyle w:val="StyleUnderline"/>
          <w:highlight w:val="cyan"/>
        </w:rPr>
        <w:t>by the House and into a bill (</w:t>
      </w:r>
      <w:r w:rsidRPr="00F01BA2">
        <w:rPr>
          <w:sz w:val="16"/>
        </w:rPr>
        <w:t xml:space="preserve">S. 510) expected to be the markup vehicle in the Senate, but these provisions would apply to FDA-regulated foods, not to FSIS-regulated meat and poultry products.62 </w:t>
      </w:r>
    </w:p>
    <w:p w:rsidR="009C2B94" w:rsidRPr="009C2B94" w:rsidRDefault="009C2B94" w:rsidP="009C2B94">
      <w:pPr>
        <w:pStyle w:val="Heading4"/>
      </w:pPr>
      <w:r>
        <w:t xml:space="preserve">NCBA hates the </w:t>
      </w:r>
      <w:proofErr w:type="spellStart"/>
      <w:r>
        <w:t>aff</w:t>
      </w:r>
      <w:proofErr w:type="spellEnd"/>
    </w:p>
    <w:p w:rsidR="009C2B94" w:rsidRPr="009C2B94" w:rsidRDefault="009C2B94" w:rsidP="009C2B94">
      <w:pPr>
        <w:rPr>
          <w:rStyle w:val="Style13ptBold"/>
          <w:b w:val="0"/>
        </w:rPr>
      </w:pPr>
      <w:proofErr w:type="spellStart"/>
      <w:r>
        <w:rPr>
          <w:rStyle w:val="Style13ptBold"/>
        </w:rPr>
        <w:t>Fatka</w:t>
      </w:r>
      <w:proofErr w:type="spellEnd"/>
      <w:r>
        <w:rPr>
          <w:rStyle w:val="Style13ptBold"/>
        </w:rPr>
        <w:t xml:space="preserve"> 11 </w:t>
      </w:r>
      <w:r w:rsidRPr="009C2B94">
        <w:t xml:space="preserve">(Jacqui- </w:t>
      </w:r>
      <w:r w:rsidRPr="009C2B94">
        <w:rPr>
          <w:rFonts w:hint="cs"/>
        </w:rPr>
        <w:t>‎</w:t>
      </w:r>
      <w:r w:rsidRPr="009C2B94">
        <w:t>Policy Editor at Feedstuffs/Farm Futures, August 12, “National Animal Traceability Rule Finally Released”, http://farmfutures.com/blogs-national-animal-traceability-rule-finally-released-2540)</w:t>
      </w:r>
    </w:p>
    <w:p w:rsidR="009C2B94" w:rsidRPr="009C2B94" w:rsidRDefault="009C2B94" w:rsidP="009C2B94">
      <w:pPr>
        <w:rPr>
          <w:rStyle w:val="StyleUnderline"/>
        </w:rPr>
      </w:pPr>
      <w:r w:rsidRPr="009C2B94">
        <w:rPr>
          <w:rStyle w:val="StyleUnderline"/>
        </w:rPr>
        <w:t xml:space="preserve">Currently </w:t>
      </w:r>
      <w:r w:rsidRPr="00450610">
        <w:rPr>
          <w:rStyle w:val="StyleUnderline"/>
          <w:highlight w:val="cyan"/>
        </w:rPr>
        <w:t xml:space="preserve">the cattle industry </w:t>
      </w:r>
      <w:r w:rsidRPr="009C2B94">
        <w:rPr>
          <w:rStyle w:val="StyleUnderline"/>
        </w:rPr>
        <w:t xml:space="preserve">is one of animal sectors that </w:t>
      </w:r>
      <w:r w:rsidRPr="00450610">
        <w:rPr>
          <w:rStyle w:val="StyleUnderline"/>
          <w:highlight w:val="cyan"/>
        </w:rPr>
        <w:t>would require the most change</w:t>
      </w:r>
      <w:r w:rsidRPr="009C2B94">
        <w:rPr>
          <w:sz w:val="16"/>
        </w:rPr>
        <w:t xml:space="preserve">. </w:t>
      </w:r>
      <w:r w:rsidRPr="00450610">
        <w:rPr>
          <w:rStyle w:val="StyleUnderline"/>
          <w:highlight w:val="cyan"/>
        </w:rPr>
        <w:t>The</w:t>
      </w:r>
      <w:r w:rsidRPr="009C2B94">
        <w:rPr>
          <w:rStyle w:val="StyleUnderline"/>
        </w:rPr>
        <w:t xml:space="preserve"> proposed rule </w:t>
      </w:r>
      <w:r w:rsidRPr="00450610">
        <w:rPr>
          <w:rStyle w:val="StyleUnderline"/>
          <w:highlight w:val="cyan"/>
        </w:rPr>
        <w:t>would remove the hot-iron brand from</w:t>
      </w:r>
      <w:r w:rsidRPr="009C2B94">
        <w:rPr>
          <w:rStyle w:val="StyleUnderline"/>
        </w:rPr>
        <w:t xml:space="preserve"> among the list of </w:t>
      </w:r>
      <w:r w:rsidRPr="00450610">
        <w:rPr>
          <w:rStyle w:val="StyleUnderline"/>
          <w:highlight w:val="cyan"/>
        </w:rPr>
        <w:t xml:space="preserve">official identification devices </w:t>
      </w:r>
      <w:r w:rsidRPr="009C2B94">
        <w:rPr>
          <w:rStyle w:val="StyleUnderline"/>
        </w:rPr>
        <w:t>that cattle producers could choose to comply with the new federal mandate</w:t>
      </w:r>
      <w:r w:rsidRPr="009C2B94">
        <w:rPr>
          <w:sz w:val="16"/>
        </w:rPr>
        <w:t xml:space="preserve">. It also encompasses cattle less than 18 months of age that would be triggered at USDA’s discretion one-year after USDA determines that older-aged cattle are substantially identified. Both of these requirements are concerns for R-CALF USA. Clifford responded to the brands, stating that there are only about 14 brand states in the United States. And to effectively have brands to high level, it's important that you have a good system in place within those states. The other 36 states in this country do not have that system in place. “Basically </w:t>
      </w:r>
      <w:r w:rsidRPr="009C2B94">
        <w:rPr>
          <w:rStyle w:val="StyleUnderline"/>
        </w:rPr>
        <w:t>if we allow brands to stay official we would be saying to those other 36 states you would have to implement a system that's not in place in those and put additional burden on those states and those producers within those states</w:t>
      </w:r>
      <w:r w:rsidRPr="009C2B94">
        <w:rPr>
          <w:sz w:val="16"/>
        </w:rPr>
        <w:t xml:space="preserve">,” Clifford said. </w:t>
      </w:r>
      <w:r w:rsidRPr="00450610">
        <w:rPr>
          <w:rStyle w:val="StyleUnderline"/>
          <w:highlight w:val="cyan"/>
        </w:rPr>
        <w:t>The National Cattlemen’s Beef Association said</w:t>
      </w:r>
      <w:r w:rsidRPr="00450610">
        <w:rPr>
          <w:sz w:val="16"/>
          <w:highlight w:val="cyan"/>
        </w:rPr>
        <w:t xml:space="preserve"> </w:t>
      </w:r>
      <w:r w:rsidRPr="00450610">
        <w:rPr>
          <w:rStyle w:val="Emphasis"/>
          <w:highlight w:val="cyan"/>
        </w:rPr>
        <w:t>it is supportive of a</w:t>
      </w:r>
      <w:r w:rsidRPr="009C2B94">
        <w:rPr>
          <w:rStyle w:val="Emphasis"/>
        </w:rPr>
        <w:t xml:space="preserve">n Animal Disease </w:t>
      </w:r>
      <w:r w:rsidRPr="00450610">
        <w:rPr>
          <w:rStyle w:val="Emphasis"/>
          <w:highlight w:val="cyan"/>
        </w:rPr>
        <w:t>Traceability program</w:t>
      </w:r>
      <w:r w:rsidRPr="009C2B94">
        <w:rPr>
          <w:sz w:val="16"/>
        </w:rPr>
        <w:t xml:space="preserve"> for cattle health purposes. </w:t>
      </w:r>
      <w:r w:rsidRPr="00450610">
        <w:rPr>
          <w:rStyle w:val="StyleUnderline"/>
          <w:highlight w:val="cyan"/>
        </w:rPr>
        <w:t>NCBA has worked “diligently with</w:t>
      </w:r>
      <w:r w:rsidRPr="009C2B94">
        <w:rPr>
          <w:rStyle w:val="StyleUnderline"/>
        </w:rPr>
        <w:t xml:space="preserve"> other </w:t>
      </w:r>
      <w:r w:rsidRPr="00450610">
        <w:rPr>
          <w:rStyle w:val="StyleUnderline"/>
          <w:highlight w:val="cyan"/>
        </w:rPr>
        <w:t>cattle groups and USDA’s APHIS to ensure cattlemen’s concerns are addressed in a new ADT program</w:t>
      </w:r>
      <w:r w:rsidRPr="009C2B94">
        <w:rPr>
          <w:rStyle w:val="StyleUnderline"/>
        </w:rPr>
        <w:t>,” said NCBA Chief Veterinarian Elizabeth Parker.</w:t>
      </w:r>
    </w:p>
    <w:p w:rsidR="009C2B94" w:rsidRPr="009C2B94" w:rsidRDefault="009C2B94" w:rsidP="009C2B94">
      <w:pPr>
        <w:pStyle w:val="Heading4"/>
      </w:pPr>
      <w:r>
        <w:t>They</w:t>
      </w:r>
      <w:r w:rsidR="00966F9C">
        <w:t>’ve got influence</w:t>
      </w:r>
    </w:p>
    <w:p w:rsidR="008E25FF" w:rsidRPr="008E25FF" w:rsidRDefault="008E25FF" w:rsidP="008E25FF">
      <w:r>
        <w:rPr>
          <w:rStyle w:val="Style13ptBold"/>
        </w:rPr>
        <w:t>Johnson 12</w:t>
      </w:r>
      <w:r>
        <w:rPr>
          <w:rStyle w:val="Style13ptBold"/>
          <w:b w:val="0"/>
        </w:rPr>
        <w:t xml:space="preserve"> </w:t>
      </w:r>
      <w:r w:rsidRPr="008E25FF">
        <w:t>(Steve- PBS, co-producer of “Modern Meat”, 2012, “The Politics of Meat”, http://www.pbs.org/wgbh/pages/frontline/shows/meat/politics/)</w:t>
      </w:r>
    </w:p>
    <w:p w:rsidR="008E25FF" w:rsidRPr="009C2B94" w:rsidRDefault="008E25FF" w:rsidP="008E25FF">
      <w:pPr>
        <w:rPr>
          <w:rStyle w:val="StyleUnderline"/>
        </w:rPr>
      </w:pPr>
      <w:r w:rsidRPr="00450610">
        <w:rPr>
          <w:rStyle w:val="StyleUnderline"/>
          <w:highlight w:val="cyan"/>
        </w:rPr>
        <w:t>The meat industry</w:t>
      </w:r>
      <w:r w:rsidRPr="009C2B94">
        <w:rPr>
          <w:rStyle w:val="StyleUnderline"/>
        </w:rPr>
        <w:t xml:space="preserve"> in the United States</w:t>
      </w:r>
      <w:r w:rsidRPr="009C2B94">
        <w:rPr>
          <w:sz w:val="16"/>
        </w:rPr>
        <w:t xml:space="preserve"> </w:t>
      </w:r>
      <w:r w:rsidRPr="00450610">
        <w:rPr>
          <w:rStyle w:val="Emphasis"/>
          <w:highlight w:val="cyan"/>
        </w:rPr>
        <w:t>is a powerful political force</w:t>
      </w:r>
      <w:r w:rsidRPr="009C2B94">
        <w:rPr>
          <w:sz w:val="16"/>
        </w:rPr>
        <w:t xml:space="preserve">, </w:t>
      </w:r>
      <w:r w:rsidRPr="009C2B94">
        <w:rPr>
          <w:rStyle w:val="StyleUnderline"/>
        </w:rPr>
        <w:t xml:space="preserve">both in the legislative and the regulatory arena, even though </w:t>
      </w:r>
      <w:r w:rsidRPr="00450610">
        <w:rPr>
          <w:rStyle w:val="StyleUnderline"/>
          <w:highlight w:val="cyan"/>
        </w:rPr>
        <w:t>the way they wield</w:t>
      </w:r>
      <w:r w:rsidRPr="009C2B94">
        <w:rPr>
          <w:rStyle w:val="StyleUnderline"/>
        </w:rPr>
        <w:t xml:space="preserve"> that </w:t>
      </w:r>
      <w:r w:rsidRPr="00450610">
        <w:rPr>
          <w:rStyle w:val="StyleUnderline"/>
          <w:highlight w:val="cyan"/>
        </w:rPr>
        <w:t>power is different</w:t>
      </w:r>
      <w:r w:rsidRPr="009C2B94">
        <w:rPr>
          <w:rStyle w:val="StyleUnderline"/>
        </w:rPr>
        <w:t xml:space="preserve"> from many industries on Capitol Hill</w:t>
      </w:r>
      <w:r w:rsidRPr="009C2B94">
        <w:rPr>
          <w:sz w:val="16"/>
        </w:rPr>
        <w:t xml:space="preserve">. </w:t>
      </w:r>
      <w:r w:rsidRPr="009C2B94">
        <w:rPr>
          <w:rStyle w:val="StyleUnderline"/>
        </w:rPr>
        <w:t xml:space="preserve">Instead of spreading lots of money around to many different lawmakers in an attempt to gain access and influence -- the traditional method used by many large corporations -- </w:t>
      </w:r>
      <w:r w:rsidRPr="00450610">
        <w:rPr>
          <w:rStyle w:val="StyleUnderline"/>
          <w:highlight w:val="cyan"/>
        </w:rPr>
        <w:t>the</w:t>
      </w:r>
      <w:r w:rsidRPr="009C2B94">
        <w:rPr>
          <w:rStyle w:val="StyleUnderline"/>
        </w:rPr>
        <w:t xml:space="preserve"> meat </w:t>
      </w:r>
      <w:r w:rsidRPr="00450610">
        <w:rPr>
          <w:rStyle w:val="StyleUnderline"/>
          <w:highlight w:val="cyan"/>
        </w:rPr>
        <w:t>industry targets</w:t>
      </w:r>
      <w:r w:rsidRPr="009C2B94">
        <w:rPr>
          <w:rStyle w:val="StyleUnderline"/>
        </w:rPr>
        <w:t xml:space="preserve"> their approach to </w:t>
      </w:r>
      <w:r w:rsidRPr="00450610">
        <w:rPr>
          <w:rStyle w:val="StyleUnderline"/>
          <w:highlight w:val="cyan"/>
        </w:rPr>
        <w:t>a small number of</w:t>
      </w:r>
      <w:r w:rsidRPr="00450610">
        <w:rPr>
          <w:sz w:val="16"/>
          <w:highlight w:val="cyan"/>
        </w:rPr>
        <w:t xml:space="preserve"> </w:t>
      </w:r>
      <w:r w:rsidRPr="00450610">
        <w:rPr>
          <w:rStyle w:val="Emphasis"/>
          <w:highlight w:val="cyan"/>
        </w:rPr>
        <w:t>key lawmakers and regulators</w:t>
      </w:r>
      <w:r w:rsidRPr="00450610">
        <w:rPr>
          <w:sz w:val="16"/>
          <w:highlight w:val="cyan"/>
        </w:rPr>
        <w:t xml:space="preserve"> </w:t>
      </w:r>
      <w:r w:rsidRPr="00450610">
        <w:rPr>
          <w:rStyle w:val="StyleUnderline"/>
          <w:highlight w:val="cyan"/>
        </w:rPr>
        <w:t>that have a direct impact on</w:t>
      </w:r>
      <w:r w:rsidRPr="009C2B94">
        <w:rPr>
          <w:rStyle w:val="StyleUnderline"/>
        </w:rPr>
        <w:t xml:space="preserve"> their </w:t>
      </w:r>
      <w:r w:rsidRPr="00450610">
        <w:rPr>
          <w:rStyle w:val="StyleUnderline"/>
          <w:highlight w:val="cyan"/>
        </w:rPr>
        <w:t>business</w:t>
      </w:r>
      <w:r w:rsidRPr="009C2B94">
        <w:rPr>
          <w:rStyle w:val="StyleUnderline"/>
        </w:rPr>
        <w:t xml:space="preserve"> interests</w:t>
      </w:r>
      <w:r w:rsidRPr="009C2B94">
        <w:rPr>
          <w:sz w:val="16"/>
        </w:rPr>
        <w:t xml:space="preserve">. Yet despite the relatively low level of financial contributions, </w:t>
      </w:r>
      <w:r w:rsidRPr="00450610">
        <w:rPr>
          <w:rStyle w:val="StyleUnderline"/>
          <w:highlight w:val="cyan"/>
        </w:rPr>
        <w:t>the industry has succeeded in</w:t>
      </w:r>
      <w:r w:rsidRPr="009C2B94">
        <w:rPr>
          <w:rStyle w:val="StyleUnderline"/>
        </w:rPr>
        <w:t xml:space="preserve"> weakening or </w:t>
      </w:r>
      <w:r w:rsidRPr="00450610">
        <w:rPr>
          <w:rStyle w:val="StyleUnderline"/>
          <w:highlight w:val="cyan"/>
        </w:rPr>
        <w:t>preventing</w:t>
      </w:r>
      <w:r w:rsidRPr="009C2B94">
        <w:rPr>
          <w:rStyle w:val="StyleUnderline"/>
        </w:rPr>
        <w:t xml:space="preserve"> many new meat-safety </w:t>
      </w:r>
      <w:r w:rsidRPr="00450610">
        <w:rPr>
          <w:rStyle w:val="StyleUnderline"/>
          <w:highlight w:val="cyan"/>
        </w:rPr>
        <w:t>initiatives in recent years</w:t>
      </w:r>
      <w:r w:rsidRPr="009C2B94">
        <w:rPr>
          <w:rStyle w:val="StyleUnderline"/>
        </w:rPr>
        <w:t>.</w:t>
      </w:r>
      <w:r w:rsidR="009C2B94">
        <w:rPr>
          <w:rStyle w:val="StyleUnderline"/>
        </w:rPr>
        <w:t xml:space="preserve"> </w:t>
      </w:r>
      <w:r w:rsidRPr="009C2B94">
        <w:rPr>
          <w:rStyle w:val="StyleUnderline"/>
        </w:rPr>
        <w:t xml:space="preserve">Most of the </w:t>
      </w:r>
      <w:r w:rsidRPr="00450610">
        <w:rPr>
          <w:rStyle w:val="StyleUnderline"/>
          <w:highlight w:val="cyan"/>
        </w:rPr>
        <w:t>companies involved in the meat business</w:t>
      </w:r>
      <w:r w:rsidRPr="009C2B94">
        <w:rPr>
          <w:sz w:val="16"/>
        </w:rPr>
        <w:t xml:space="preserve">, including the big meatpackers, </w:t>
      </w:r>
      <w:r w:rsidRPr="00450610">
        <w:rPr>
          <w:rStyle w:val="StyleUnderline"/>
          <w:highlight w:val="cyan"/>
        </w:rPr>
        <w:t>are represented by</w:t>
      </w:r>
      <w:r w:rsidRPr="009C2B94">
        <w:rPr>
          <w:sz w:val="16"/>
        </w:rPr>
        <w:t xml:space="preserve"> one or more of the powerful meat trade and lobbying organizations: the American Meat Institute, the National Meat Association, and </w:t>
      </w:r>
      <w:r w:rsidRPr="00450610">
        <w:rPr>
          <w:rStyle w:val="StyleUnderline"/>
          <w:highlight w:val="cyan"/>
        </w:rPr>
        <w:t>the National Cattlemen's Beef Association</w:t>
      </w:r>
      <w:r w:rsidRPr="00450610">
        <w:rPr>
          <w:sz w:val="16"/>
          <w:highlight w:val="cyan"/>
        </w:rPr>
        <w:t xml:space="preserve">. </w:t>
      </w:r>
      <w:r w:rsidRPr="00450610">
        <w:rPr>
          <w:rStyle w:val="StyleUnderline"/>
          <w:highlight w:val="cyan"/>
        </w:rPr>
        <w:t xml:space="preserve">They're a powerful group and they know </w:t>
      </w:r>
      <w:r w:rsidRPr="00450610">
        <w:rPr>
          <w:rStyle w:val="Emphasis"/>
          <w:highlight w:val="cyan"/>
        </w:rPr>
        <w:t>they have a strong voice</w:t>
      </w:r>
      <w:r w:rsidRPr="009C2B94">
        <w:rPr>
          <w:rStyle w:val="StyleUnderline"/>
        </w:rPr>
        <w:t xml:space="preserve"> in decision-making in Washington.</w:t>
      </w:r>
      <w:r w:rsidRPr="009C2B94">
        <w:rPr>
          <w:sz w:val="16"/>
        </w:rPr>
        <w:t xml:space="preserve"> "</w:t>
      </w:r>
      <w:r w:rsidRPr="009C2B94">
        <w:rPr>
          <w:rStyle w:val="StyleUnderline"/>
        </w:rPr>
        <w:t xml:space="preserve">I think the ultimate objective of a lobbying organization </w:t>
      </w:r>
      <w:r w:rsidRPr="009C2B94">
        <w:rPr>
          <w:sz w:val="16"/>
        </w:rPr>
        <w:t>such as the American Meat Institute</w:t>
      </w:r>
      <w:r w:rsidRPr="009C2B94">
        <w:rPr>
          <w:rStyle w:val="StyleUnderline"/>
        </w:rPr>
        <w:t xml:space="preserve"> is to be sure that when the legislators enact bills, or when a regulator finalizes a regulation, our expertise, our experience, our insight, is part of their decision-making process</w:t>
      </w:r>
      <w:r w:rsidRPr="009C2B94">
        <w:rPr>
          <w:sz w:val="16"/>
        </w:rPr>
        <w:t>," says Patrick Boyle, CEO of the American Meat Institute.</w:t>
      </w:r>
      <w:r w:rsidR="009C2B94" w:rsidRPr="009C2B94">
        <w:rPr>
          <w:sz w:val="16"/>
        </w:rPr>
        <w:t xml:space="preserve"> </w:t>
      </w:r>
      <w:r w:rsidRPr="009C2B94">
        <w:rPr>
          <w:sz w:val="16"/>
        </w:rPr>
        <w:t xml:space="preserve">Over the last 50 years, </w:t>
      </w:r>
      <w:r w:rsidRPr="00450610">
        <w:rPr>
          <w:rStyle w:val="StyleUnderline"/>
          <w:highlight w:val="cyan"/>
        </w:rPr>
        <w:t>the</w:t>
      </w:r>
      <w:r w:rsidRPr="009C2B94">
        <w:rPr>
          <w:rStyle w:val="StyleUnderline"/>
        </w:rPr>
        <w:t xml:space="preserve"> meat </w:t>
      </w:r>
      <w:r w:rsidRPr="00450610">
        <w:rPr>
          <w:rStyle w:val="StyleUnderline"/>
          <w:highlight w:val="cyan"/>
        </w:rPr>
        <w:t>industry grew accustomed to having powerful friends in the upper levels of the</w:t>
      </w:r>
      <w:r w:rsidRPr="009C2B94">
        <w:rPr>
          <w:sz w:val="16"/>
        </w:rPr>
        <w:t xml:space="preserve"> U.S. Department of Agriculture (</w:t>
      </w:r>
      <w:r w:rsidRPr="00450610">
        <w:rPr>
          <w:rStyle w:val="StyleUnderline"/>
          <w:highlight w:val="cyan"/>
        </w:rPr>
        <w:t>USDA</w:t>
      </w:r>
      <w:r w:rsidRPr="009C2B94">
        <w:rPr>
          <w:sz w:val="16"/>
        </w:rPr>
        <w:t>). Some of that changed in the Clinton administration in the 1990s. When Michael Taylor, a lawyer by training who didn't have a meat-industry background, became the new head of the Food Safety and Inspection Service (FSIS), the USDA's meat-inspection arm, he was surprised at what he saw on the telephone in his new office. "On the telephone there were two speed dials with names by them. And one was to the American Meat Institute and the other was to the National Cattlemen's Association."</w:t>
      </w:r>
      <w:r w:rsidR="009C2B94" w:rsidRPr="009C2B94">
        <w:rPr>
          <w:sz w:val="16"/>
        </w:rPr>
        <w:t xml:space="preserve"> </w:t>
      </w:r>
      <w:r w:rsidRPr="009C2B94">
        <w:rPr>
          <w:rStyle w:val="StyleUnderline"/>
        </w:rPr>
        <w:t>Taylor says this is emblematic of the cozy relationship the meat industry had with the government agency in charge of regulating it. "It is just a political context</w:t>
      </w:r>
      <w:r w:rsidRPr="00450610">
        <w:rPr>
          <w:rStyle w:val="StyleUnderline"/>
          <w:highlight w:val="cyan"/>
        </w:rPr>
        <w:t>, a culture</w:t>
      </w:r>
      <w:r w:rsidRPr="009C2B94">
        <w:rPr>
          <w:rStyle w:val="StyleUnderline"/>
        </w:rPr>
        <w:t xml:space="preserve"> that </w:t>
      </w:r>
      <w:r w:rsidRPr="00450610">
        <w:rPr>
          <w:rStyle w:val="StyleUnderline"/>
          <w:highlight w:val="cyan"/>
        </w:rPr>
        <w:t>has developed</w:t>
      </w:r>
      <w:r w:rsidRPr="009C2B94">
        <w:rPr>
          <w:rStyle w:val="StyleUnderline"/>
        </w:rPr>
        <w:t xml:space="preserve"> over the years at the political level, </w:t>
      </w:r>
      <w:r w:rsidRPr="00450610">
        <w:rPr>
          <w:rStyle w:val="StyleUnderline"/>
          <w:highlight w:val="cyan"/>
        </w:rPr>
        <w:t>the</w:t>
      </w:r>
      <w:r w:rsidRPr="009C2B94">
        <w:rPr>
          <w:rStyle w:val="StyleUnderline"/>
        </w:rPr>
        <w:t xml:space="preserve"> food safety program at the </w:t>
      </w:r>
      <w:r w:rsidRPr="00450610">
        <w:rPr>
          <w:rStyle w:val="StyleUnderline"/>
          <w:highlight w:val="cyan"/>
        </w:rPr>
        <w:t>USDA thinking of the industry as the customer rather than the consumer</w:t>
      </w:r>
      <w:r w:rsidRPr="009C2B94">
        <w:rPr>
          <w:rStyle w:val="StyleUnderline"/>
        </w:rPr>
        <w:t xml:space="preserve">, and </w:t>
      </w:r>
      <w:r w:rsidRPr="00450610">
        <w:rPr>
          <w:rStyle w:val="StyleUnderline"/>
          <w:highlight w:val="cyan"/>
        </w:rPr>
        <w:t xml:space="preserve">thinking in terms of efficient inspection </w:t>
      </w:r>
      <w:r w:rsidRPr="009C2B94">
        <w:rPr>
          <w:rStyle w:val="StyleUnderline"/>
        </w:rPr>
        <w:t>rather than protecting public health."</w:t>
      </w:r>
    </w:p>
    <w:p w:rsidR="00AF696B" w:rsidRDefault="00AF696B" w:rsidP="00AF696B">
      <w:pPr>
        <w:pStyle w:val="Heading2"/>
      </w:pPr>
      <w:r>
        <w:t>Drones</w:t>
      </w:r>
    </w:p>
    <w:p w:rsidR="00AF696B" w:rsidRDefault="00AF696B" w:rsidP="00AF696B">
      <w:pPr>
        <w:pStyle w:val="Heading3"/>
      </w:pPr>
      <w:r>
        <w:t xml:space="preserve">1NC Link </w:t>
      </w:r>
    </w:p>
    <w:p w:rsidR="00AF696B" w:rsidRDefault="00AF696B" w:rsidP="00AF696B">
      <w:pPr>
        <w:pStyle w:val="Heading4"/>
      </w:pPr>
      <w:r>
        <w:t>Restricting domestic drones is controversial – takes on the defense industry</w:t>
      </w:r>
    </w:p>
    <w:p w:rsidR="00AF696B" w:rsidRPr="00D93BB6" w:rsidRDefault="00AF696B" w:rsidP="00AF696B">
      <w:r w:rsidRPr="00D93BB6">
        <w:rPr>
          <w:rStyle w:val="Style13ptBold"/>
        </w:rPr>
        <w:t>Cohen 13</w:t>
      </w:r>
      <w:r w:rsidR="00703481">
        <w:t xml:space="preserve"> </w:t>
      </w:r>
      <w:r w:rsidRPr="00D93BB6">
        <w:t xml:space="preserve">(Marshall, Medill News Service, McClatchy News, </w:t>
      </w:r>
      <w:r w:rsidR="00703481">
        <w:t>4/29,</w:t>
      </w:r>
      <w:r w:rsidRPr="00D93BB6">
        <w:t xml:space="preserve"> "</w:t>
      </w:r>
      <w:proofErr w:type="spellStart"/>
      <w:r w:rsidRPr="00D93BB6">
        <w:t>Pushin</w:t>
      </w:r>
      <w:proofErr w:type="spellEnd"/>
      <w:r w:rsidRPr="00D93BB6">
        <w:t xml:space="preserve"> Congress to Protect Privacy </w:t>
      </w:r>
      <w:proofErr w:type="gramStart"/>
      <w:r w:rsidRPr="00D93BB6">
        <w:t>Amid</w:t>
      </w:r>
      <w:proofErr w:type="gramEnd"/>
      <w:r w:rsidRPr="00D93BB6">
        <w:t xml:space="preserve"> Growth in Drone Use")</w:t>
      </w:r>
    </w:p>
    <w:p w:rsidR="00AF696B" w:rsidRPr="00AF696B" w:rsidRDefault="00AF696B" w:rsidP="00AF696B">
      <w:pPr>
        <w:widowControl w:val="0"/>
        <w:autoSpaceDE w:val="0"/>
        <w:autoSpaceDN w:val="0"/>
        <w:adjustRightInd w:val="0"/>
        <w:spacing w:after="200"/>
        <w:rPr>
          <w:sz w:val="16"/>
        </w:rPr>
      </w:pPr>
      <w:r w:rsidRPr="00450610">
        <w:rPr>
          <w:rStyle w:val="StyleUnderline"/>
          <w:highlight w:val="cyan"/>
        </w:rPr>
        <w:t>As U.S. involvement in overseas wars wind down, defense and aerospace corporations are shifting focus to domestic markets.</w:t>
      </w:r>
      <w:r w:rsidRPr="00AF696B">
        <w:rPr>
          <w:sz w:val="16"/>
        </w:rPr>
        <w:t xml:space="preserve"> </w:t>
      </w:r>
      <w:r w:rsidRPr="00450610">
        <w:rPr>
          <w:rStyle w:val="StyleUnderline"/>
          <w:highlight w:val="cyan"/>
        </w:rPr>
        <w:t>Lockheed Martin</w:t>
      </w:r>
      <w:r w:rsidRPr="00AF696B">
        <w:rPr>
          <w:sz w:val="16"/>
        </w:rPr>
        <w:t xml:space="preserve"> and Northrop Grumman, </w:t>
      </w:r>
      <w:r w:rsidRPr="00450610">
        <w:rPr>
          <w:rStyle w:val="StyleUnderline"/>
          <w:highlight w:val="cyan"/>
        </w:rPr>
        <w:t>whose influence with Congress is established</w:t>
      </w:r>
      <w:r w:rsidRPr="00AF696B">
        <w:rPr>
          <w:sz w:val="16"/>
        </w:rPr>
        <w:t xml:space="preserve"> because of their role as defense contractors, are among the companies that comprise the Association for Unmanned Vehicle Systems International.</w:t>
      </w:r>
      <w:r w:rsidRPr="00AF696B">
        <w:rPr>
          <w:sz w:val="12"/>
        </w:rPr>
        <w:t>¶</w:t>
      </w:r>
      <w:r w:rsidRPr="00AF696B">
        <w:rPr>
          <w:sz w:val="16"/>
        </w:rPr>
        <w:t xml:space="preserve"> The association represents the industry at congressional hearings, holds conferences and promotes commercial and government uses of drones – a term the industry never uses.</w:t>
      </w:r>
      <w:r w:rsidRPr="00AF696B">
        <w:rPr>
          <w:sz w:val="12"/>
        </w:rPr>
        <w:t>¶</w:t>
      </w:r>
      <w:r w:rsidRPr="00AF696B">
        <w:rPr>
          <w:sz w:val="16"/>
        </w:rPr>
        <w:t xml:space="preserve"> The trade group works closely with the Congressional Unmanned Systems Caucus, formed in 2009 by Reps. Buck McKeon, R-Calif., and Henry Cuellar, D-Texas. A few dozen House members have since joined, and their stated mission is to support the industry and “rapidly develop and deploy” more systems in the United States.</w:t>
      </w:r>
      <w:r w:rsidRPr="00AF696B">
        <w:rPr>
          <w:sz w:val="12"/>
        </w:rPr>
        <w:t>¶</w:t>
      </w:r>
      <w:r w:rsidRPr="00AF696B">
        <w:rPr>
          <w:sz w:val="16"/>
        </w:rPr>
        <w:t xml:space="preserve"> “Congressman McKeon recognizes the cause for privacy concerns and firmly believes that those concerns need to be addressed by the appropriate federal agencies,” spokeswoman Alissa </w:t>
      </w:r>
      <w:proofErr w:type="spellStart"/>
      <w:r w:rsidRPr="00AF696B">
        <w:rPr>
          <w:sz w:val="16"/>
        </w:rPr>
        <w:t>McCurley</w:t>
      </w:r>
      <w:proofErr w:type="spellEnd"/>
      <w:r w:rsidRPr="00AF696B">
        <w:rPr>
          <w:sz w:val="16"/>
        </w:rPr>
        <w:t xml:space="preserve"> said. “It is his belief that both the Department of Justice and Commerce Department are best equipped and responsible for regulating the law enforcement and commercial unmanned aerial systems markets.” </w:t>
      </w:r>
      <w:r w:rsidRPr="00450610">
        <w:rPr>
          <w:rStyle w:val="StyleUnderline"/>
          <w:highlight w:val="cyan"/>
        </w:rPr>
        <w:t>The four largest members of the lobbying grou</w:t>
      </w:r>
      <w:r w:rsidRPr="00AF696B">
        <w:rPr>
          <w:sz w:val="16"/>
        </w:rPr>
        <w:t xml:space="preserve">p – General Atomics, Northrop Grumman, Boeing and Lockheed Martin – </w:t>
      </w:r>
      <w:r w:rsidRPr="00450610">
        <w:rPr>
          <w:rStyle w:val="StyleUnderline"/>
          <w:highlight w:val="cyan"/>
        </w:rPr>
        <w:t>gave more than $1.4 million in campaign contributions</w:t>
      </w:r>
      <w:r w:rsidRPr="00AF696B">
        <w:rPr>
          <w:sz w:val="16"/>
        </w:rPr>
        <w:t xml:space="preserve"> to drone caucus members in 2012.</w:t>
      </w:r>
      <w:r w:rsidRPr="00AF696B">
        <w:rPr>
          <w:sz w:val="12"/>
        </w:rPr>
        <w:t>¶</w:t>
      </w:r>
      <w:r w:rsidRPr="00AF696B">
        <w:rPr>
          <w:sz w:val="16"/>
        </w:rPr>
        <w:t xml:space="preserve"> </w:t>
      </w:r>
      <w:proofErr w:type="gramStart"/>
      <w:r w:rsidRPr="00AF696B">
        <w:rPr>
          <w:sz w:val="16"/>
        </w:rPr>
        <w:t>Before</w:t>
      </w:r>
      <w:proofErr w:type="gramEnd"/>
      <w:r w:rsidRPr="00AF696B">
        <w:rPr>
          <w:sz w:val="16"/>
        </w:rPr>
        <w:t xml:space="preserve"> that, the group worked to drum up support for the FAA Modernization and Reform Act, which President Barack Obama signed last year. </w:t>
      </w:r>
      <w:r w:rsidRPr="00450610">
        <w:rPr>
          <w:rStyle w:val="StyleUnderline"/>
          <w:highlight w:val="cyan"/>
        </w:rPr>
        <w:t>The law includes a provision that authorizes expanded civilian drone use</w:t>
      </w:r>
      <w:r w:rsidRPr="00AF696B">
        <w:rPr>
          <w:sz w:val="16"/>
        </w:rPr>
        <w:t xml:space="preserve"> and requires the FAA to prepare U.S. airspace for unmanned vehicles. </w:t>
      </w:r>
    </w:p>
    <w:p w:rsidR="00AF696B" w:rsidRDefault="00AF696B" w:rsidP="00AF696B">
      <w:pPr>
        <w:pStyle w:val="Heading3"/>
      </w:pPr>
      <w:r>
        <w:t>2NC Link Wall</w:t>
      </w:r>
    </w:p>
    <w:p w:rsidR="00450610" w:rsidRDefault="00450610" w:rsidP="00450610">
      <w:pPr>
        <w:pStyle w:val="Heading4"/>
      </w:pPr>
      <w:r>
        <w:t xml:space="preserve">Bipartisan opposition to the </w:t>
      </w:r>
      <w:proofErr w:type="spellStart"/>
      <w:r>
        <w:t>aff</w:t>
      </w:r>
      <w:proofErr w:type="spellEnd"/>
    </w:p>
    <w:p w:rsidR="00450610" w:rsidRPr="00EB382D" w:rsidRDefault="00450610" w:rsidP="00450610">
      <w:proofErr w:type="spellStart"/>
      <w:r w:rsidRPr="00EB382D">
        <w:rPr>
          <w:rStyle w:val="Style13ptBold"/>
        </w:rPr>
        <w:t>Antle</w:t>
      </w:r>
      <w:proofErr w:type="spellEnd"/>
      <w:r w:rsidRPr="00EB382D">
        <w:rPr>
          <w:rStyle w:val="Style13ptBold"/>
        </w:rPr>
        <w:t>, 13</w:t>
      </w:r>
      <w:r>
        <w:t xml:space="preserve"> -- </w:t>
      </w:r>
      <w:r w:rsidRPr="00EB382D">
        <w:t xml:space="preserve">Daily Caller News Foundation </w:t>
      </w:r>
      <w:proofErr w:type="gramStart"/>
      <w:r w:rsidRPr="00EB382D">
        <w:t xml:space="preserve">editor </w:t>
      </w:r>
      <w:r>
        <w:t xml:space="preserve"> </w:t>
      </w:r>
      <w:r w:rsidRPr="00EB382D">
        <w:t>[</w:t>
      </w:r>
      <w:proofErr w:type="gramEnd"/>
      <w:r w:rsidRPr="00EB382D">
        <w:t xml:space="preserve">James, "Congress Goes Bipartisan—Against Civil Liberties," American Conservative, 3-4-13, www.theamericanconservative.com/articles/the-drone-consensus313/, accessed 5-23-13, </w:t>
      </w:r>
      <w:proofErr w:type="spellStart"/>
      <w:r w:rsidRPr="00EB382D">
        <w:t>mss</w:t>
      </w:r>
      <w:proofErr w:type="spellEnd"/>
      <w:r w:rsidRPr="00EB382D">
        <w:t>]</w:t>
      </w:r>
    </w:p>
    <w:p w:rsidR="00450610" w:rsidRPr="00EB382D" w:rsidRDefault="00450610" w:rsidP="00450610">
      <w:pPr>
        <w:rPr>
          <w:u w:val="single"/>
        </w:rPr>
      </w:pPr>
      <w:r w:rsidRPr="00450610">
        <w:rPr>
          <w:highlight w:val="cyan"/>
          <w:u w:val="single"/>
        </w:rPr>
        <w:t>Congress Goes Bipartisan</w:t>
      </w:r>
      <w:r w:rsidRPr="00EB382D">
        <w:rPr>
          <w:u w:val="single"/>
        </w:rPr>
        <w:t>—Against Civil Liberties</w:t>
      </w:r>
      <w:r>
        <w:rPr>
          <w:u w:val="single"/>
        </w:rPr>
        <w:t xml:space="preserve"> </w:t>
      </w:r>
      <w:proofErr w:type="gramStart"/>
      <w:r w:rsidRPr="00450610">
        <w:rPr>
          <w:highlight w:val="cyan"/>
          <w:u w:val="single"/>
        </w:rPr>
        <w:t>The</w:t>
      </w:r>
      <w:proofErr w:type="gramEnd"/>
      <w:r w:rsidRPr="00450610">
        <w:rPr>
          <w:highlight w:val="cyan"/>
          <w:u w:val="single"/>
        </w:rPr>
        <w:t xml:space="preserve"> parties collude to defeat accountability for the national-security state</w:t>
      </w:r>
      <w:r w:rsidRPr="00EB382D">
        <w:rPr>
          <w:u w:val="single"/>
        </w:rPr>
        <w:t>.</w:t>
      </w:r>
      <w:r>
        <w:rPr>
          <w:u w:val="single"/>
        </w:rPr>
        <w:t xml:space="preserve"> </w:t>
      </w:r>
      <w:r w:rsidRPr="00EB382D">
        <w:rPr>
          <w:sz w:val="16"/>
        </w:rPr>
        <w:t xml:space="preserve">Civil liberties are theoretically a bipartisan concern. Conservative Republicans who don’t like Obamacare’s “death panels” should be outraged by presidential kill lists. Liberal Democrats who defend due process ought to be offended by secret surveillance law. Protectors of the First and Second Amendments should have a high regard for the Fourth, Fifth, and Sixth. Yet </w:t>
      </w:r>
      <w:r w:rsidRPr="00EB382D">
        <w:rPr>
          <w:u w:val="single"/>
        </w:rPr>
        <w:t>restricting civil liberties</w:t>
      </w:r>
      <w:r w:rsidRPr="00EB382D">
        <w:rPr>
          <w:sz w:val="16"/>
        </w:rPr>
        <w:t xml:space="preserve"> is what actually </w:t>
      </w:r>
      <w:r w:rsidRPr="00EB382D">
        <w:rPr>
          <w:u w:val="single"/>
        </w:rPr>
        <w:t>commands bipartisan support in Washington</w:t>
      </w:r>
      <w:r w:rsidRPr="00EB382D">
        <w:rPr>
          <w:sz w:val="16"/>
        </w:rPr>
        <w:t xml:space="preserve">. The same </w:t>
      </w:r>
      <w:r w:rsidRPr="00450610">
        <w:rPr>
          <w:highlight w:val="cyan"/>
          <w:u w:val="single"/>
        </w:rPr>
        <w:t>Congress</w:t>
      </w:r>
      <w:r w:rsidRPr="00EB382D">
        <w:rPr>
          <w:u w:val="single"/>
        </w:rPr>
        <w:t xml:space="preserve"> </w:t>
      </w:r>
      <w:r w:rsidRPr="00EB382D">
        <w:rPr>
          <w:sz w:val="16"/>
        </w:rPr>
        <w:t xml:space="preserve">that barely averted the fiscal cliff </w:t>
      </w:r>
      <w:r w:rsidRPr="008C7CD1">
        <w:rPr>
          <w:sz w:val="16"/>
        </w:rPr>
        <w:t xml:space="preserve">swiftly </w:t>
      </w:r>
      <w:r w:rsidRPr="008C7CD1">
        <w:rPr>
          <w:u w:val="single"/>
        </w:rPr>
        <w:t>passed extensions of warrantless wiretapping and indefinite detention,</w:t>
      </w:r>
      <w:r w:rsidRPr="00EB382D">
        <w:rPr>
          <w:sz w:val="16"/>
        </w:rPr>
        <w:t xml:space="preserve"> assuring Americans that only the bad guys will be affected but evincing little interest in establishing whether this is really the case. The same </w:t>
      </w:r>
      <w:r w:rsidRPr="00450610">
        <w:rPr>
          <w:highlight w:val="cyan"/>
          <w:u w:val="single"/>
        </w:rPr>
        <w:t>Congress</w:t>
      </w:r>
      <w:r w:rsidRPr="00EB382D">
        <w:rPr>
          <w:sz w:val="16"/>
        </w:rPr>
        <w:t xml:space="preserve"> that failed to come up with an agreement to avoid sequestration appears to </w:t>
      </w:r>
      <w:r w:rsidRPr="00450610">
        <w:rPr>
          <w:highlight w:val="cyan"/>
          <w:u w:val="single"/>
        </w:rPr>
        <w:t>have bipartisan majorities in favor of profligate drone use at home</w:t>
      </w:r>
      <w:r w:rsidRPr="00EB382D">
        <w:rPr>
          <w:u w:val="single"/>
        </w:rPr>
        <w:t xml:space="preserve"> and abroad</w:t>
      </w:r>
      <w:r w:rsidRPr="00EB382D">
        <w:rPr>
          <w:sz w:val="16"/>
        </w:rPr>
        <w:t xml:space="preserve">. Lawmakers are generally less exercised about the confirmation of likely CIA chief John Brennan than Defense Secretary Chuck Hagel. </w:t>
      </w:r>
      <w:r w:rsidRPr="00EB382D">
        <w:rPr>
          <w:u w:val="single"/>
        </w:rPr>
        <w:t xml:space="preserve">At the very time it appears Washington is so dysfunctional that the two parties cannot get anything done, </w:t>
      </w:r>
      <w:r w:rsidRPr="00450610">
        <w:rPr>
          <w:highlight w:val="cyan"/>
          <w:u w:val="single"/>
        </w:rPr>
        <w:t xml:space="preserve">Democrats and Republicans cooperate regularly—when it </w:t>
      </w:r>
      <w:proofErr w:type="spellStart"/>
      <w:r w:rsidRPr="00450610">
        <w:rPr>
          <w:highlight w:val="cyan"/>
          <w:u w:val="single"/>
        </w:rPr>
        <w:t>it</w:t>
      </w:r>
      <w:proofErr w:type="spellEnd"/>
      <w:r w:rsidRPr="00450610">
        <w:rPr>
          <w:highlight w:val="cyan"/>
          <w:u w:val="single"/>
        </w:rPr>
        <w:t xml:space="preserve"> comes to </w:t>
      </w:r>
      <w:r w:rsidRPr="00450610">
        <w:rPr>
          <w:u w:val="single"/>
        </w:rPr>
        <w:t>jailing</w:t>
      </w:r>
      <w:r w:rsidRPr="00EB382D">
        <w:rPr>
          <w:u w:val="single"/>
        </w:rPr>
        <w:t xml:space="preserve">, </w:t>
      </w:r>
      <w:r w:rsidRPr="00450610">
        <w:rPr>
          <w:highlight w:val="cyan"/>
          <w:u w:val="single"/>
        </w:rPr>
        <w:t>spying</w:t>
      </w:r>
      <w:r w:rsidRPr="00EB382D">
        <w:rPr>
          <w:u w:val="single"/>
        </w:rPr>
        <w:t xml:space="preserve"> on, </w:t>
      </w:r>
      <w:r w:rsidRPr="00450610">
        <w:rPr>
          <w:u w:val="single"/>
        </w:rPr>
        <w:t>and</w:t>
      </w:r>
      <w:r w:rsidRPr="00EB382D">
        <w:rPr>
          <w:u w:val="single"/>
        </w:rPr>
        <w:t xml:space="preserve"> meting out </w:t>
      </w:r>
      <w:r w:rsidRPr="00450610">
        <w:rPr>
          <w:u w:val="single"/>
        </w:rPr>
        <w:t>extrajudicial punishments</w:t>
      </w:r>
      <w:r w:rsidRPr="00EB382D">
        <w:rPr>
          <w:u w:val="single"/>
        </w:rPr>
        <w:t xml:space="preserve"> </w:t>
      </w:r>
      <w:r w:rsidRPr="00EB382D">
        <w:rPr>
          <w:sz w:val="16"/>
        </w:rPr>
        <w:t xml:space="preserve">in ways that on their face contradict the Bill of Rights. Senate Majority Leader Harry </w:t>
      </w:r>
      <w:r w:rsidRPr="00EB382D">
        <w:rPr>
          <w:u w:val="single"/>
        </w:rPr>
        <w:t xml:space="preserve">Reid argued that preserving </w:t>
      </w:r>
      <w:r w:rsidRPr="00EB382D">
        <w:rPr>
          <w:sz w:val="16"/>
        </w:rPr>
        <w:t xml:space="preserve">the Bush administration’s national </w:t>
      </w:r>
      <w:r w:rsidRPr="00EB382D">
        <w:rPr>
          <w:u w:val="single"/>
        </w:rPr>
        <w:t xml:space="preserve">surveillance </w:t>
      </w:r>
      <w:r w:rsidRPr="00EB382D">
        <w:rPr>
          <w:sz w:val="16"/>
        </w:rPr>
        <w:t>program—now for the benefit of the Obama administration—</w:t>
      </w:r>
      <w:r w:rsidRPr="00EB382D">
        <w:rPr>
          <w:u w:val="single"/>
        </w:rPr>
        <w:t>was more important than Christmas.</w:t>
      </w:r>
      <w:r w:rsidRPr="00EB382D">
        <w:rPr>
          <w:sz w:val="16"/>
        </w:rPr>
        <w:t xml:space="preserve"> Republican Sen. Saxby Chambliss didn’t even want any amendments. </w:t>
      </w:r>
      <w:r w:rsidRPr="00EB382D">
        <w:rPr>
          <w:u w:val="single"/>
        </w:rPr>
        <w:t>The Senate overwhelmingly rejected an amendment that would apply</w:t>
      </w:r>
      <w:r w:rsidRPr="00EB382D">
        <w:rPr>
          <w:sz w:val="16"/>
        </w:rPr>
        <w:t xml:space="preserve"> the same </w:t>
      </w:r>
      <w:r w:rsidRPr="00EB382D">
        <w:rPr>
          <w:u w:val="single"/>
        </w:rPr>
        <w:t>protections against</w:t>
      </w:r>
      <w:r w:rsidRPr="00EB382D">
        <w:rPr>
          <w:sz w:val="16"/>
        </w:rPr>
        <w:t xml:space="preserve"> </w:t>
      </w:r>
      <w:r w:rsidRPr="00EB382D">
        <w:rPr>
          <w:u w:val="single"/>
        </w:rPr>
        <w:t>unlawful search and seizure to emails and text messages</w:t>
      </w:r>
      <w:r w:rsidRPr="00EB382D">
        <w:rPr>
          <w:sz w:val="16"/>
        </w:rPr>
        <w:t xml:space="preserve"> that already exist for letters, phone calls, and presumably the carrier pigeon. </w:t>
      </w:r>
      <w:r w:rsidRPr="00450610">
        <w:rPr>
          <w:highlight w:val="cyan"/>
          <w:u w:val="single"/>
        </w:rPr>
        <w:t>Despite deep divisions</w:t>
      </w:r>
      <w:r w:rsidRPr="00EB382D">
        <w:rPr>
          <w:u w:val="single"/>
        </w:rPr>
        <w:t xml:space="preserve"> over taxes and domestic spending, </w:t>
      </w:r>
      <w:r w:rsidRPr="00450610">
        <w:rPr>
          <w:highlight w:val="cyan"/>
          <w:u w:val="single"/>
        </w:rPr>
        <w:t>members of both parties tend to sing from the same song sheet about the Patriot Act,</w:t>
      </w:r>
      <w:r w:rsidRPr="00EB382D">
        <w:rPr>
          <w:u w:val="single"/>
        </w:rPr>
        <w:t xml:space="preserve"> the N</w:t>
      </w:r>
      <w:r w:rsidRPr="00EB382D">
        <w:rPr>
          <w:sz w:val="16"/>
        </w:rPr>
        <w:t xml:space="preserve">ational </w:t>
      </w:r>
      <w:r w:rsidRPr="00EB382D">
        <w:rPr>
          <w:u w:val="single"/>
        </w:rPr>
        <w:t>D</w:t>
      </w:r>
      <w:r w:rsidRPr="00EB382D">
        <w:rPr>
          <w:sz w:val="16"/>
        </w:rPr>
        <w:t xml:space="preserve">efense </w:t>
      </w:r>
      <w:r w:rsidRPr="00EB382D">
        <w:rPr>
          <w:u w:val="single"/>
        </w:rPr>
        <w:t>A</w:t>
      </w:r>
      <w:r w:rsidRPr="00EB382D">
        <w:rPr>
          <w:sz w:val="16"/>
        </w:rPr>
        <w:t xml:space="preserve">uthorization </w:t>
      </w:r>
      <w:r w:rsidRPr="00EB382D">
        <w:rPr>
          <w:u w:val="single"/>
        </w:rPr>
        <w:t>A</w:t>
      </w:r>
      <w:r w:rsidRPr="00EB382D">
        <w:rPr>
          <w:sz w:val="16"/>
        </w:rPr>
        <w:t xml:space="preserve">ct, </w:t>
      </w:r>
      <w:r w:rsidRPr="00EB382D">
        <w:rPr>
          <w:u w:val="single"/>
        </w:rPr>
        <w:t>and</w:t>
      </w:r>
      <w:r w:rsidRPr="00EB382D">
        <w:rPr>
          <w:sz w:val="16"/>
        </w:rPr>
        <w:t xml:space="preserve"> the </w:t>
      </w:r>
      <w:r w:rsidRPr="00EB382D">
        <w:rPr>
          <w:u w:val="single"/>
        </w:rPr>
        <w:t>F</w:t>
      </w:r>
      <w:r w:rsidRPr="00EB382D">
        <w:rPr>
          <w:sz w:val="16"/>
        </w:rPr>
        <w:t xml:space="preserve">oreign </w:t>
      </w:r>
      <w:r w:rsidRPr="00EB382D">
        <w:rPr>
          <w:u w:val="single"/>
        </w:rPr>
        <w:t>I</w:t>
      </w:r>
      <w:r w:rsidRPr="00EB382D">
        <w:rPr>
          <w:sz w:val="16"/>
        </w:rPr>
        <w:t xml:space="preserve">ntelligence </w:t>
      </w:r>
      <w:r w:rsidRPr="00EB382D">
        <w:rPr>
          <w:u w:val="single"/>
        </w:rPr>
        <w:t>S</w:t>
      </w:r>
      <w:r w:rsidRPr="00EB382D">
        <w:rPr>
          <w:sz w:val="16"/>
        </w:rPr>
        <w:t xml:space="preserve">urveillance </w:t>
      </w:r>
      <w:r w:rsidRPr="00EB382D">
        <w:rPr>
          <w:u w:val="single"/>
        </w:rPr>
        <w:t>A</w:t>
      </w:r>
      <w:r w:rsidRPr="00EB382D">
        <w:rPr>
          <w:sz w:val="16"/>
        </w:rPr>
        <w:t xml:space="preserve">ct amendments. </w:t>
      </w:r>
      <w:r w:rsidRPr="00EB382D">
        <w:rPr>
          <w:u w:val="single"/>
        </w:rPr>
        <w:t>So much for the Democrats’ bedrock belief in the right to privacy or Republicans’ convictions about limited government.</w:t>
      </w:r>
    </w:p>
    <w:p w:rsidR="00450610" w:rsidRPr="00450610" w:rsidRDefault="00450610" w:rsidP="00450610"/>
    <w:p w:rsidR="000D2DE0" w:rsidRPr="000D2DE0" w:rsidRDefault="000D2DE0" w:rsidP="000D2DE0">
      <w:pPr>
        <w:pStyle w:val="Heading4"/>
      </w:pPr>
      <w:r>
        <w:t xml:space="preserve">Boeing hates the </w:t>
      </w:r>
      <w:proofErr w:type="spellStart"/>
      <w:r>
        <w:t>aff</w:t>
      </w:r>
      <w:proofErr w:type="spellEnd"/>
    </w:p>
    <w:p w:rsidR="000D2DE0" w:rsidRPr="000D2DE0" w:rsidRDefault="000D2DE0" w:rsidP="000D2DE0">
      <w:pPr>
        <w:rPr>
          <w:rStyle w:val="Style13ptBold"/>
          <w:b w:val="0"/>
        </w:rPr>
      </w:pPr>
      <w:r>
        <w:rPr>
          <w:rStyle w:val="Style13ptBold"/>
        </w:rPr>
        <w:t xml:space="preserve">Sledge 13 </w:t>
      </w:r>
      <w:r>
        <w:rPr>
          <w:rStyle w:val="Style13ptBold"/>
          <w:b w:val="0"/>
        </w:rPr>
        <w:t xml:space="preserve">(Matt- </w:t>
      </w:r>
      <w:proofErr w:type="spellStart"/>
      <w:r>
        <w:rPr>
          <w:rStyle w:val="Style13ptBold"/>
          <w:b w:val="0"/>
        </w:rPr>
        <w:t>Huffpost</w:t>
      </w:r>
      <w:proofErr w:type="spellEnd"/>
      <w:r>
        <w:rPr>
          <w:rStyle w:val="Style13ptBold"/>
          <w:b w:val="0"/>
        </w:rPr>
        <w:t xml:space="preserve">, 3/13, “Domestic Drone Lobby Pushes Back </w:t>
      </w:r>
      <w:proofErr w:type="gramStart"/>
      <w:r>
        <w:rPr>
          <w:rStyle w:val="Style13ptBold"/>
          <w:b w:val="0"/>
        </w:rPr>
        <w:t>On</w:t>
      </w:r>
      <w:proofErr w:type="gramEnd"/>
      <w:r>
        <w:rPr>
          <w:rStyle w:val="Style13ptBold"/>
          <w:b w:val="0"/>
        </w:rPr>
        <w:t xml:space="preserve"> Restrictions, Seeks Tax Breaks”, http://www.huffingtonpost.com/2013/03/13/domestic-drones_n_2868450.html)</w:t>
      </w:r>
    </w:p>
    <w:p w:rsidR="000D2DE0" w:rsidRDefault="000D2DE0" w:rsidP="000D2DE0">
      <w:pPr>
        <w:rPr>
          <w:sz w:val="14"/>
        </w:rPr>
      </w:pPr>
      <w:r w:rsidRPr="00450610">
        <w:rPr>
          <w:rStyle w:val="StyleUnderline"/>
          <w:highlight w:val="cyan"/>
        </w:rPr>
        <w:t>States are attempting a</w:t>
      </w:r>
      <w:r w:rsidRPr="000D2DE0">
        <w:rPr>
          <w:rStyle w:val="StyleUnderline"/>
        </w:rPr>
        <w:t xml:space="preserve"> delicate </w:t>
      </w:r>
      <w:r w:rsidRPr="00450610">
        <w:rPr>
          <w:rStyle w:val="StyleUnderline"/>
          <w:highlight w:val="cyan"/>
        </w:rPr>
        <w:t>balancing act between</w:t>
      </w:r>
      <w:r w:rsidRPr="000D2DE0">
        <w:rPr>
          <w:rStyle w:val="StyleUnderline"/>
        </w:rPr>
        <w:t xml:space="preserve"> those </w:t>
      </w:r>
      <w:r w:rsidRPr="00450610">
        <w:rPr>
          <w:rStyle w:val="StyleUnderline"/>
          <w:highlight w:val="cyan"/>
        </w:rPr>
        <w:t>privacy</w:t>
      </w:r>
      <w:r w:rsidRPr="000D2DE0">
        <w:rPr>
          <w:rStyle w:val="StyleUnderline"/>
        </w:rPr>
        <w:t xml:space="preserve"> concerns </w:t>
      </w:r>
      <w:r w:rsidRPr="00450610">
        <w:rPr>
          <w:rStyle w:val="StyleUnderline"/>
          <w:highlight w:val="cyan"/>
        </w:rPr>
        <w:t>and</w:t>
      </w:r>
      <w:r w:rsidRPr="000D2DE0">
        <w:rPr>
          <w:rStyle w:val="StyleUnderline"/>
        </w:rPr>
        <w:t xml:space="preserve"> the potential </w:t>
      </w:r>
      <w:r w:rsidRPr="00450610">
        <w:rPr>
          <w:rStyle w:val="StyleUnderline"/>
          <w:highlight w:val="cyan"/>
        </w:rPr>
        <w:t>economic boon</w:t>
      </w:r>
      <w:r w:rsidRPr="000D2DE0">
        <w:rPr>
          <w:rStyle w:val="StyleUnderline"/>
        </w:rPr>
        <w:t xml:space="preserve"> that drones represent. </w:t>
      </w:r>
      <w:r w:rsidRPr="00450610">
        <w:rPr>
          <w:rStyle w:val="StyleUnderline"/>
          <w:highlight w:val="cyan"/>
        </w:rPr>
        <w:t>In California</w:t>
      </w:r>
      <w:r w:rsidRPr="000D2DE0">
        <w:rPr>
          <w:sz w:val="14"/>
        </w:rPr>
        <w:t xml:space="preserve">, where General Atomics is based and Northrop Grumman produces the Global Hawk surveillance drone, two state </w:t>
      </w:r>
      <w:r w:rsidRPr="00450610">
        <w:rPr>
          <w:rStyle w:val="StyleUnderline"/>
          <w:highlight w:val="cyan"/>
        </w:rPr>
        <w:t>lawmakers have introduced</w:t>
      </w:r>
      <w:r w:rsidRPr="000D2DE0">
        <w:rPr>
          <w:rStyle w:val="StyleUnderline"/>
        </w:rPr>
        <w:t xml:space="preserve"> a bill that would give </w:t>
      </w:r>
      <w:r w:rsidRPr="00450610">
        <w:rPr>
          <w:rStyle w:val="StyleUnderline"/>
          <w:highlight w:val="cyan"/>
        </w:rPr>
        <w:t>tax breaks for</w:t>
      </w:r>
      <w:r w:rsidRPr="000D2DE0">
        <w:rPr>
          <w:rStyle w:val="StyleUnderline"/>
        </w:rPr>
        <w:t xml:space="preserve"> the construction of </w:t>
      </w:r>
      <w:r w:rsidRPr="00450610">
        <w:rPr>
          <w:rStyle w:val="StyleUnderline"/>
          <w:highlight w:val="cyan"/>
        </w:rPr>
        <w:t>drone manufacturing plants</w:t>
      </w:r>
      <w:r w:rsidRPr="000D2DE0">
        <w:rPr>
          <w:rStyle w:val="StyleUnderline"/>
        </w:rPr>
        <w:t xml:space="preserve">. But </w:t>
      </w:r>
      <w:r w:rsidRPr="00450610">
        <w:rPr>
          <w:rStyle w:val="StyleUnderline"/>
          <w:highlight w:val="cyan"/>
        </w:rPr>
        <w:t>in states</w:t>
      </w:r>
      <w:r w:rsidRPr="000D2DE0">
        <w:rPr>
          <w:rStyle w:val="StyleUnderline"/>
        </w:rPr>
        <w:t xml:space="preserve"> such as Arizona, Illinois, Maine, Texas and North Dakota, </w:t>
      </w:r>
      <w:r w:rsidRPr="00450610">
        <w:rPr>
          <w:rStyle w:val="StyleUnderline"/>
          <w:highlight w:val="cyan"/>
        </w:rPr>
        <w:t>restrictions on drones are being considered</w:t>
      </w:r>
      <w:r w:rsidRPr="000D2DE0">
        <w:rPr>
          <w:rStyle w:val="StyleUnderline"/>
        </w:rPr>
        <w:t>.</w:t>
      </w:r>
      <w:r>
        <w:rPr>
          <w:rStyle w:val="StyleUnderline"/>
        </w:rPr>
        <w:t xml:space="preserve"> </w:t>
      </w:r>
      <w:r w:rsidRPr="000D2DE0">
        <w:rPr>
          <w:rStyle w:val="StyleUnderline"/>
        </w:rPr>
        <w:t xml:space="preserve">Washington </w:t>
      </w:r>
      <w:proofErr w:type="gramStart"/>
      <w:r w:rsidRPr="000D2DE0">
        <w:rPr>
          <w:rStyle w:val="StyleUnderline"/>
        </w:rPr>
        <w:t>state</w:t>
      </w:r>
      <w:proofErr w:type="gramEnd"/>
      <w:r w:rsidRPr="000D2DE0">
        <w:rPr>
          <w:rStyle w:val="StyleUnderline"/>
        </w:rPr>
        <w:t xml:space="preserve"> Rep. David </w:t>
      </w:r>
      <w:r w:rsidRPr="00450610">
        <w:rPr>
          <w:rStyle w:val="StyleUnderline"/>
          <w:highlight w:val="cyan"/>
        </w:rPr>
        <w:t>Taylor</w:t>
      </w:r>
      <w:r w:rsidRPr="000D2DE0">
        <w:rPr>
          <w:sz w:val="14"/>
        </w:rPr>
        <w:t>, a Republican from the central part of the state</w:t>
      </w:r>
      <w:r w:rsidRPr="000D2DE0">
        <w:rPr>
          <w:rStyle w:val="StyleUnderline"/>
        </w:rPr>
        <w:t xml:space="preserve">, has </w:t>
      </w:r>
      <w:r w:rsidRPr="00450610">
        <w:rPr>
          <w:rStyle w:val="StyleUnderline"/>
          <w:highlight w:val="cyan"/>
        </w:rPr>
        <w:t>introduced a bill that would restrict</w:t>
      </w:r>
      <w:r w:rsidRPr="000D2DE0">
        <w:rPr>
          <w:rStyle w:val="StyleUnderline"/>
        </w:rPr>
        <w:t xml:space="preserve"> when </w:t>
      </w:r>
      <w:r w:rsidRPr="00450610">
        <w:rPr>
          <w:rStyle w:val="StyleUnderline"/>
          <w:highlight w:val="cyan"/>
        </w:rPr>
        <w:t>state and local law enforcement agencies</w:t>
      </w:r>
      <w:r w:rsidRPr="000D2DE0">
        <w:rPr>
          <w:rStyle w:val="StyleUnderline"/>
        </w:rPr>
        <w:t xml:space="preserve"> could buy drones</w:t>
      </w:r>
      <w:r w:rsidRPr="000D2DE0">
        <w:rPr>
          <w:sz w:val="14"/>
        </w:rPr>
        <w:t xml:space="preserve">. Agencies would be required to seek legislative approval and to let the public know about their plans -- a step partially prompted by the Seattle Police Department's recent bid, scrapped over privacy concerns, to buy two miniature robot helicopters. While noting that his bill was actually drafted months earlier, Taylor called Paul's 13-hour filibuster an "inspiration." "It was just an incredible display of passion and set the standard, as far as I'm concerned, in terms of seeking answers from your government," he said. </w:t>
      </w:r>
      <w:r w:rsidRPr="00450610">
        <w:rPr>
          <w:rStyle w:val="StyleUnderline"/>
          <w:highlight w:val="cyan"/>
        </w:rPr>
        <w:t>Taylor described support</w:t>
      </w:r>
      <w:r w:rsidRPr="000D2DE0">
        <w:rPr>
          <w:rStyle w:val="StyleUnderline"/>
        </w:rPr>
        <w:t xml:space="preserve"> for his bill </w:t>
      </w:r>
      <w:r w:rsidRPr="00450610">
        <w:rPr>
          <w:rStyle w:val="StyleUnderline"/>
          <w:highlight w:val="cyan"/>
        </w:rPr>
        <w:t>as</w:t>
      </w:r>
      <w:r w:rsidRPr="000D2DE0">
        <w:rPr>
          <w:rStyle w:val="StyleUnderline"/>
        </w:rPr>
        <w:t xml:space="preserve"> "incredibly </w:t>
      </w:r>
      <w:r w:rsidRPr="00450610">
        <w:rPr>
          <w:rStyle w:val="StyleUnderline"/>
          <w:highlight w:val="cyan"/>
        </w:rPr>
        <w:t>bipartisan</w:t>
      </w:r>
      <w:r w:rsidRPr="000D2DE0">
        <w:rPr>
          <w:sz w:val="14"/>
        </w:rPr>
        <w:t xml:space="preserve">." </w:t>
      </w:r>
      <w:r w:rsidRPr="00450610">
        <w:rPr>
          <w:rStyle w:val="Emphasis"/>
          <w:highlight w:val="cyan"/>
        </w:rPr>
        <w:t>But that doesn't mean everybody is on board</w:t>
      </w:r>
      <w:r w:rsidRPr="000D2DE0">
        <w:rPr>
          <w:sz w:val="14"/>
        </w:rPr>
        <w:t xml:space="preserve">. Taylor said that </w:t>
      </w:r>
      <w:r w:rsidRPr="00450610">
        <w:rPr>
          <w:rStyle w:val="StyleUnderline"/>
          <w:highlight w:val="cyan"/>
        </w:rPr>
        <w:t>lobbyists for Boeing</w:t>
      </w:r>
      <w:r w:rsidRPr="000D2DE0">
        <w:rPr>
          <w:rStyle w:val="StyleUnderline"/>
        </w:rPr>
        <w:t xml:space="preserve">, </w:t>
      </w:r>
      <w:r w:rsidRPr="00450610">
        <w:rPr>
          <w:rStyle w:val="Emphasis"/>
          <w:highlight w:val="cyan"/>
        </w:rPr>
        <w:t>the aerospace giant</w:t>
      </w:r>
      <w:r w:rsidRPr="000D2DE0">
        <w:rPr>
          <w:rStyle w:val="StyleUnderline"/>
        </w:rPr>
        <w:t xml:space="preserve"> </w:t>
      </w:r>
      <w:r w:rsidRPr="00450610">
        <w:rPr>
          <w:rStyle w:val="StyleUnderline"/>
          <w:highlight w:val="cyan"/>
        </w:rPr>
        <w:t>that</w:t>
      </w:r>
      <w:r w:rsidRPr="000D2DE0">
        <w:rPr>
          <w:rStyle w:val="StyleUnderline"/>
        </w:rPr>
        <w:t xml:space="preserve"> was founded in Seattle and </w:t>
      </w:r>
      <w:r w:rsidRPr="00450610">
        <w:rPr>
          <w:rStyle w:val="StyleUnderline"/>
          <w:highlight w:val="cyan"/>
        </w:rPr>
        <w:t>maintains a huge presence</w:t>
      </w:r>
      <w:r w:rsidRPr="000D2DE0">
        <w:rPr>
          <w:rStyle w:val="StyleUnderline"/>
        </w:rPr>
        <w:t xml:space="preserve"> </w:t>
      </w:r>
      <w:r w:rsidRPr="000D2DE0">
        <w:rPr>
          <w:sz w:val="14"/>
        </w:rPr>
        <w:t>in the state</w:t>
      </w:r>
      <w:r w:rsidRPr="000D2DE0">
        <w:rPr>
          <w:rStyle w:val="StyleUnderline"/>
        </w:rPr>
        <w:t xml:space="preserve">, </w:t>
      </w:r>
      <w:r w:rsidRPr="00450610">
        <w:rPr>
          <w:rStyle w:val="StyleUnderline"/>
          <w:highlight w:val="cyan"/>
        </w:rPr>
        <w:t>are pushing back hard</w:t>
      </w:r>
      <w:r w:rsidRPr="000D2DE0">
        <w:rPr>
          <w:rStyle w:val="StyleUnderline"/>
        </w:rPr>
        <w:t xml:space="preserve">. </w:t>
      </w:r>
      <w:r w:rsidRPr="00450610">
        <w:rPr>
          <w:rStyle w:val="StyleUnderline"/>
          <w:highlight w:val="cyan"/>
        </w:rPr>
        <w:t>Boeing makes</w:t>
      </w:r>
      <w:r w:rsidRPr="000D2DE0">
        <w:rPr>
          <w:rStyle w:val="StyleUnderline"/>
        </w:rPr>
        <w:t xml:space="preserve"> a variety of handheld </w:t>
      </w:r>
      <w:r w:rsidRPr="00450610">
        <w:rPr>
          <w:rStyle w:val="StyleUnderline"/>
          <w:highlight w:val="cyan"/>
        </w:rPr>
        <w:t>drones for the military and recently tested a</w:t>
      </w:r>
      <w:r w:rsidRPr="000D2DE0">
        <w:rPr>
          <w:rStyle w:val="StyleUnderline"/>
        </w:rPr>
        <w:t xml:space="preserve"> larger </w:t>
      </w:r>
      <w:r w:rsidRPr="00450610">
        <w:rPr>
          <w:rStyle w:val="StyleUnderline"/>
          <w:highlight w:val="cyan"/>
        </w:rPr>
        <w:t>spy drone</w:t>
      </w:r>
      <w:r w:rsidRPr="000D2DE0">
        <w:rPr>
          <w:rStyle w:val="StyleUnderline"/>
        </w:rPr>
        <w:t xml:space="preserve"> that can fly for four days without refueling.</w:t>
      </w:r>
      <w:r>
        <w:rPr>
          <w:rStyle w:val="StyleUnderline"/>
        </w:rPr>
        <w:t xml:space="preserve"> </w:t>
      </w:r>
      <w:r w:rsidRPr="000D2DE0">
        <w:rPr>
          <w:sz w:val="14"/>
        </w:rPr>
        <w:t xml:space="preserve">"What </w:t>
      </w:r>
      <w:r w:rsidRPr="00450610">
        <w:rPr>
          <w:rStyle w:val="StyleUnderline"/>
          <w:highlight w:val="cyan"/>
        </w:rPr>
        <w:t>they have</w:t>
      </w:r>
      <w:r w:rsidRPr="000D2DE0">
        <w:rPr>
          <w:rStyle w:val="StyleUnderline"/>
        </w:rPr>
        <w:t xml:space="preserve"> </w:t>
      </w:r>
      <w:r w:rsidRPr="000D2DE0">
        <w:rPr>
          <w:sz w:val="14"/>
        </w:rPr>
        <w:t xml:space="preserve">conveyed to me is their </w:t>
      </w:r>
      <w:r w:rsidRPr="00450610">
        <w:rPr>
          <w:rStyle w:val="StyleUnderline"/>
          <w:highlight w:val="cyan"/>
        </w:rPr>
        <w:t>concern that the market would be reduced</w:t>
      </w:r>
      <w:r w:rsidRPr="000D2DE0">
        <w:rPr>
          <w:sz w:val="14"/>
        </w:rPr>
        <w:t>," Taylor said. He thinks those concerns are unfounded and noted that nothing in his bill restricts the manufacture of drones.</w:t>
      </w:r>
    </w:p>
    <w:p w:rsidR="00450610" w:rsidRDefault="00450610" w:rsidP="000D2DE0">
      <w:pPr>
        <w:rPr>
          <w:sz w:val="14"/>
        </w:rPr>
      </w:pPr>
    </w:p>
    <w:p w:rsidR="00450610" w:rsidRDefault="00450610" w:rsidP="00450610">
      <w:pPr>
        <w:pStyle w:val="Heading4"/>
      </w:pPr>
      <w:r>
        <w:t>They control house members</w:t>
      </w:r>
    </w:p>
    <w:p w:rsidR="00450610" w:rsidRPr="00182B5F" w:rsidRDefault="00450610" w:rsidP="00450610">
      <w:proofErr w:type="spellStart"/>
      <w:r w:rsidRPr="00182B5F">
        <w:rPr>
          <w:rStyle w:val="Style13ptBold"/>
        </w:rPr>
        <w:t>SanFransisco</w:t>
      </w:r>
      <w:proofErr w:type="spellEnd"/>
      <w:r w:rsidRPr="00182B5F">
        <w:rPr>
          <w:rStyle w:val="Style13ptBold"/>
        </w:rPr>
        <w:t xml:space="preserve"> Gate 11/27/12</w:t>
      </w:r>
      <w:r w:rsidRPr="00182B5F">
        <w:t xml:space="preserve"> ("Push to </w:t>
      </w:r>
      <w:proofErr w:type="spellStart"/>
      <w:r w:rsidRPr="00182B5F">
        <w:t>Steup</w:t>
      </w:r>
      <w:proofErr w:type="spellEnd"/>
      <w:r w:rsidRPr="00182B5F">
        <w:t xml:space="preserve"> UP Domestic Use of Drones")</w:t>
      </w:r>
    </w:p>
    <w:p w:rsidR="00450610" w:rsidRPr="00450610" w:rsidRDefault="00450610" w:rsidP="00450610">
      <w:pPr>
        <w:rPr>
          <w:sz w:val="16"/>
        </w:rPr>
      </w:pPr>
      <w:r w:rsidRPr="00450610">
        <w:rPr>
          <w:rStyle w:val="StyleUnderline"/>
          <w:highlight w:val="cyan"/>
        </w:rPr>
        <w:t xml:space="preserve">House members </w:t>
      </w:r>
      <w:r w:rsidRPr="00450610">
        <w:rPr>
          <w:rStyle w:val="StyleUnderline"/>
        </w:rPr>
        <w:t xml:space="preserve">from California, Texas, Virginia and New York </w:t>
      </w:r>
      <w:r w:rsidRPr="00450610">
        <w:rPr>
          <w:rStyle w:val="StyleUnderline"/>
          <w:highlight w:val="cyan"/>
        </w:rPr>
        <w:t>on the bipartisan "drone caucus</w:t>
      </w:r>
      <w:r w:rsidRPr="00450610">
        <w:rPr>
          <w:sz w:val="16"/>
        </w:rPr>
        <w:t xml:space="preserve">" received the lion's share of the funds channeled to lawmakers from dozens of firms that are members of the </w:t>
      </w:r>
      <w:hyperlink r:id="rId7" w:history="1">
        <w:r w:rsidRPr="00450610">
          <w:rPr>
            <w:sz w:val="16"/>
          </w:rPr>
          <w:t>Association for Unmanned Vehicle Systems International</w:t>
        </w:r>
      </w:hyperlink>
      <w:r w:rsidRPr="00450610">
        <w:rPr>
          <w:sz w:val="16"/>
        </w:rPr>
        <w:t>, Hearst and CRP found.</w:t>
      </w:r>
      <w:r w:rsidRPr="00450610">
        <w:rPr>
          <w:sz w:val="12"/>
        </w:rPr>
        <w:t>¶</w:t>
      </w:r>
      <w:r w:rsidRPr="00450610">
        <w:rPr>
          <w:sz w:val="16"/>
        </w:rPr>
        <w:t xml:space="preserve"> Eleven "drone caucus" lawmakers from California, where many aviation firms are located, received more than $2.4 million from manufacturers during the 2012 and 2010 election cycles, according to CRP tabulation of </w:t>
      </w:r>
      <w:hyperlink r:id="rId8" w:history="1">
        <w:r w:rsidRPr="00450610">
          <w:rPr>
            <w:sz w:val="16"/>
          </w:rPr>
          <w:t>Federal Election Commission</w:t>
        </w:r>
      </w:hyperlink>
      <w:r w:rsidRPr="00450610">
        <w:rPr>
          <w:sz w:val="16"/>
        </w:rPr>
        <w:t xml:space="preserve"> reports. Eight Texas House members in the caucus received more than $746,000. And five caucus members from New York got more than $400,000 from companies connected to the business of unmanned vehicles. Rep. </w:t>
      </w:r>
      <w:hyperlink r:id="rId9" w:history="1">
        <w:r w:rsidRPr="00450610">
          <w:rPr>
            <w:sz w:val="16"/>
          </w:rPr>
          <w:t>Henry Cuellar</w:t>
        </w:r>
      </w:hyperlink>
      <w:r w:rsidRPr="00450610">
        <w:rPr>
          <w:sz w:val="16"/>
        </w:rPr>
        <w:t>, D-Texas, said drone manufacturers contribute just as other interest groups do.</w:t>
      </w:r>
      <w:r w:rsidRPr="00450610">
        <w:rPr>
          <w:sz w:val="12"/>
        </w:rPr>
        <w:t>¶</w:t>
      </w:r>
      <w:r w:rsidRPr="00450610">
        <w:rPr>
          <w:sz w:val="16"/>
        </w:rPr>
        <w:t xml:space="preserve"> "We get contributions from media PACs, from teachers, from doctors and from a whole lot of companies that produce drones," Cuellar said.</w:t>
      </w:r>
      <w:r w:rsidRPr="00450610">
        <w:rPr>
          <w:sz w:val="12"/>
        </w:rPr>
        <w:t>¶</w:t>
      </w:r>
      <w:r w:rsidRPr="00450610">
        <w:rPr>
          <w:sz w:val="16"/>
        </w:rPr>
        <w:t xml:space="preserve"> The House "drone caucus" was established three years ago. Senate lawmakers followed suit this fall.</w:t>
      </w:r>
      <w:r w:rsidRPr="00450610">
        <w:rPr>
          <w:sz w:val="12"/>
        </w:rPr>
        <w:t>¶</w:t>
      </w:r>
      <w:r w:rsidRPr="00450610">
        <w:rPr>
          <w:sz w:val="16"/>
        </w:rPr>
        <w:t xml:space="preserve"> Sen. </w:t>
      </w:r>
      <w:hyperlink r:id="rId10" w:history="1">
        <w:r w:rsidRPr="00450610">
          <w:rPr>
            <w:sz w:val="16"/>
          </w:rPr>
          <w:t xml:space="preserve">Joe </w:t>
        </w:r>
        <w:proofErr w:type="spellStart"/>
        <w:r w:rsidRPr="00450610">
          <w:rPr>
            <w:sz w:val="16"/>
          </w:rPr>
          <w:t>Manchin</w:t>
        </w:r>
        <w:proofErr w:type="spellEnd"/>
      </w:hyperlink>
      <w:r w:rsidRPr="00450610">
        <w:rPr>
          <w:sz w:val="16"/>
        </w:rPr>
        <w:t>, D-W.Va., co-chairman of the fledgling Senate "drone caucus," said the caucus would help frame future legislation because the use of drones "carries great potential - and great risk."</w:t>
      </w:r>
      <w:r w:rsidRPr="00450610">
        <w:rPr>
          <w:sz w:val="12"/>
        </w:rPr>
        <w:t>¶</w:t>
      </w:r>
      <w:r w:rsidRPr="00450610">
        <w:rPr>
          <w:sz w:val="16"/>
        </w:rPr>
        <w:t xml:space="preserve"> Purpose of 'drone caucus'</w:t>
      </w:r>
      <w:r w:rsidRPr="00450610">
        <w:rPr>
          <w:sz w:val="12"/>
        </w:rPr>
        <w:t>¶</w:t>
      </w:r>
      <w:r w:rsidRPr="00450610">
        <w:rPr>
          <w:sz w:val="16"/>
        </w:rPr>
        <w:t xml:space="preserve"> Cuellar also said the purpose of the House caucus is to educate other members on the need for and uses of drones for public safety, border enforcement, search-and-rescue and commercial uses. </w:t>
      </w:r>
      <w:r w:rsidRPr="00450610">
        <w:rPr>
          <w:rStyle w:val="StyleUnderline"/>
          <w:highlight w:val="cyan"/>
        </w:rPr>
        <w:t>The global market for drones is expected to double in the next decade,</w:t>
      </w:r>
      <w:r w:rsidRPr="00450610">
        <w:rPr>
          <w:sz w:val="16"/>
        </w:rPr>
        <w:t xml:space="preserve"> from $6.6 billion to $11.4 billion, and could top $2.4 billion in the United States alone, said </w:t>
      </w:r>
      <w:hyperlink r:id="rId11" w:history="1">
        <w:r w:rsidRPr="00450610">
          <w:rPr>
            <w:sz w:val="16"/>
          </w:rPr>
          <w:t>Philip Finnegan</w:t>
        </w:r>
      </w:hyperlink>
      <w:r w:rsidRPr="00450610">
        <w:rPr>
          <w:sz w:val="16"/>
        </w:rPr>
        <w:t xml:space="preserve">, director of corporate analysis with the </w:t>
      </w:r>
      <w:hyperlink r:id="rId12" w:history="1">
        <w:r w:rsidRPr="00450610">
          <w:rPr>
            <w:sz w:val="16"/>
          </w:rPr>
          <w:t>Teal Group</w:t>
        </w:r>
      </w:hyperlink>
      <w:r w:rsidRPr="00450610">
        <w:rPr>
          <w:sz w:val="16"/>
        </w:rPr>
        <w:t>, an independent research group that studies the industry.</w:t>
      </w:r>
      <w:r w:rsidRPr="00450610">
        <w:rPr>
          <w:sz w:val="12"/>
        </w:rPr>
        <w:t>¶</w:t>
      </w:r>
      <w:r w:rsidRPr="00450610">
        <w:rPr>
          <w:sz w:val="16"/>
        </w:rPr>
        <w:t xml:space="preserve"> Growth in UAS technology and operations is encouraged by the Association for Unmanned Vehicle Systems International, or AUVSI, which represents drone and systems manufacturers.</w:t>
      </w:r>
      <w:r w:rsidRPr="00450610">
        <w:rPr>
          <w:sz w:val="12"/>
        </w:rPr>
        <w:t>¶</w:t>
      </w:r>
      <w:r w:rsidRPr="00450610">
        <w:rPr>
          <w:sz w:val="16"/>
        </w:rPr>
        <w:t xml:space="preserve"> AUVSI firms have been far more generous to Republicans than </w:t>
      </w:r>
      <w:hyperlink r:id="rId13" w:history="1">
        <w:r w:rsidRPr="00450610">
          <w:rPr>
            <w:sz w:val="16"/>
          </w:rPr>
          <w:t>Democrats</w:t>
        </w:r>
      </w:hyperlink>
      <w:r w:rsidRPr="00450610">
        <w:rPr>
          <w:sz w:val="16"/>
        </w:rPr>
        <w:t xml:space="preserve"> when it comes to campaign donations. According to CRP analysis, GOP</w:t>
      </w:r>
      <w:r w:rsidRPr="00450610">
        <w:rPr>
          <w:rStyle w:val="StyleUnderline"/>
          <w:highlight w:val="cyan"/>
        </w:rPr>
        <w:t xml:space="preserve"> drone caucus members received 74 percent of the group's donations</w:t>
      </w:r>
      <w:r w:rsidRPr="00450610">
        <w:rPr>
          <w:sz w:val="16"/>
        </w:rPr>
        <w:t>.</w:t>
      </w:r>
      <w:r w:rsidRPr="00450610">
        <w:rPr>
          <w:sz w:val="12"/>
        </w:rPr>
        <w:t>¶</w:t>
      </w:r>
      <w:r w:rsidRPr="00450610">
        <w:rPr>
          <w:sz w:val="16"/>
        </w:rPr>
        <w:t xml:space="preserve"> In the House, the top recipient was Rep. </w:t>
      </w:r>
      <w:hyperlink r:id="rId14" w:history="1">
        <w:r w:rsidRPr="00450610">
          <w:rPr>
            <w:sz w:val="16"/>
          </w:rPr>
          <w:t>Buck McKeon</w:t>
        </w:r>
      </w:hyperlink>
      <w:r w:rsidRPr="00450610">
        <w:rPr>
          <w:sz w:val="16"/>
        </w:rPr>
        <w:t>, R-Santa Clarita (Los Angeles County), chairman of the House Armed Services Committee. He received $833,650 in drone-related campaign contributions.</w:t>
      </w:r>
      <w:r w:rsidRPr="00450610">
        <w:rPr>
          <w:sz w:val="12"/>
        </w:rPr>
        <w:t>¶</w:t>
      </w:r>
      <w:r w:rsidRPr="00450610">
        <w:rPr>
          <w:sz w:val="16"/>
        </w:rPr>
        <w:t xml:space="preserve"> McKeon and Cuellar are co-chairmen of the caucus.</w:t>
      </w:r>
      <w:r w:rsidRPr="00450610">
        <w:rPr>
          <w:sz w:val="12"/>
        </w:rPr>
        <w:t>¶</w:t>
      </w:r>
      <w:r w:rsidRPr="00450610">
        <w:rPr>
          <w:sz w:val="16"/>
        </w:rPr>
        <w:t xml:space="preserve"> Other California Republicans - Reps. </w:t>
      </w:r>
      <w:hyperlink r:id="rId15" w:history="1">
        <w:r w:rsidRPr="00450610">
          <w:rPr>
            <w:sz w:val="16"/>
          </w:rPr>
          <w:t xml:space="preserve">Darrell </w:t>
        </w:r>
        <w:proofErr w:type="spellStart"/>
        <w:r w:rsidRPr="00450610">
          <w:rPr>
            <w:sz w:val="16"/>
          </w:rPr>
          <w:t>Issa</w:t>
        </w:r>
        <w:proofErr w:type="spellEnd"/>
      </w:hyperlink>
      <w:r w:rsidRPr="00450610">
        <w:rPr>
          <w:sz w:val="16"/>
        </w:rPr>
        <w:t xml:space="preserve">, R-Vista (San Diego County); </w:t>
      </w:r>
      <w:hyperlink r:id="rId16" w:history="1">
        <w:r w:rsidRPr="00450610">
          <w:rPr>
            <w:sz w:val="16"/>
          </w:rPr>
          <w:t>Jerry Lewis</w:t>
        </w:r>
      </w:hyperlink>
      <w:r w:rsidRPr="00450610">
        <w:rPr>
          <w:sz w:val="16"/>
        </w:rPr>
        <w:t xml:space="preserve">, R-Redlands (San Bernardino County); </w:t>
      </w:r>
      <w:hyperlink r:id="rId17" w:history="1">
        <w:r w:rsidRPr="00450610">
          <w:rPr>
            <w:sz w:val="16"/>
          </w:rPr>
          <w:t>Duncan Hunter</w:t>
        </w:r>
      </w:hyperlink>
      <w:r w:rsidRPr="00450610">
        <w:rPr>
          <w:sz w:val="16"/>
        </w:rPr>
        <w:t xml:space="preserve">, R-Alpine (San Diego County); and </w:t>
      </w:r>
      <w:hyperlink r:id="rId18" w:history="1">
        <w:r w:rsidRPr="00450610">
          <w:rPr>
            <w:sz w:val="16"/>
          </w:rPr>
          <w:t>Ken Calvert</w:t>
        </w:r>
      </w:hyperlink>
      <w:r w:rsidRPr="00450610">
        <w:rPr>
          <w:sz w:val="16"/>
        </w:rPr>
        <w:t xml:space="preserve">, R-Corona (Riverside County) - </w:t>
      </w:r>
      <w:r w:rsidRPr="00450610">
        <w:rPr>
          <w:rStyle w:val="StyleUnderline"/>
          <w:highlight w:val="cyan"/>
        </w:rPr>
        <w:t>each received more than $200,000 from drone firms.</w:t>
      </w:r>
      <w:r w:rsidRPr="00450610">
        <w:rPr>
          <w:rStyle w:val="StyleUnderline"/>
          <w:sz w:val="12"/>
          <w:highlight w:val="cyan"/>
          <w:u w:val="none"/>
        </w:rPr>
        <w:t>¶</w:t>
      </w:r>
      <w:r w:rsidRPr="00450610">
        <w:rPr>
          <w:sz w:val="16"/>
        </w:rPr>
        <w:t xml:space="preserve"> CRP's analysis also showed that companies with drone aircraft currently used by the military, but with potential civilian applications, were among the largest donors to caucus members.</w:t>
      </w:r>
      <w:r w:rsidRPr="00450610">
        <w:rPr>
          <w:sz w:val="12"/>
        </w:rPr>
        <w:t>¶</w:t>
      </w:r>
      <w:r w:rsidRPr="00450610">
        <w:rPr>
          <w:sz w:val="16"/>
        </w:rPr>
        <w:t xml:space="preserve"> </w:t>
      </w:r>
      <w:r w:rsidRPr="00450610">
        <w:rPr>
          <w:rStyle w:val="StyleUnderline"/>
          <w:highlight w:val="cyan"/>
        </w:rPr>
        <w:t>The largest donors</w:t>
      </w:r>
      <w:r w:rsidRPr="00450610">
        <w:rPr>
          <w:sz w:val="12"/>
        </w:rPr>
        <w:t>¶</w:t>
      </w:r>
      <w:r w:rsidRPr="00450610">
        <w:rPr>
          <w:sz w:val="16"/>
        </w:rPr>
        <w:t xml:space="preserve"> Those firms include BAE Systems, which makes the Mantis and </w:t>
      </w:r>
      <w:proofErr w:type="spellStart"/>
      <w:r w:rsidRPr="00450610">
        <w:rPr>
          <w:sz w:val="16"/>
        </w:rPr>
        <w:t>Taranis</w:t>
      </w:r>
      <w:proofErr w:type="spellEnd"/>
      <w:r w:rsidRPr="00450610">
        <w:rPr>
          <w:sz w:val="16"/>
        </w:rPr>
        <w:t xml:space="preserve"> drones</w:t>
      </w:r>
      <w:r w:rsidRPr="00450610">
        <w:rPr>
          <w:rStyle w:val="Emphasis"/>
        </w:rPr>
        <w:t xml:space="preserve">; </w:t>
      </w:r>
      <w:r w:rsidRPr="00450610">
        <w:rPr>
          <w:rStyle w:val="Emphasis"/>
          <w:highlight w:val="cyan"/>
        </w:rPr>
        <w:t>Boeing Co</w:t>
      </w:r>
      <w:r w:rsidRPr="00450610">
        <w:rPr>
          <w:sz w:val="16"/>
        </w:rPr>
        <w:t xml:space="preserve">., maker of the hydrogen-fueled Phantom Eye; </w:t>
      </w:r>
      <w:r w:rsidRPr="00450610">
        <w:rPr>
          <w:rStyle w:val="StyleUnderline"/>
        </w:rPr>
        <w:t xml:space="preserve">Honeywell International, RQ-16 T-Hawk; </w:t>
      </w:r>
      <w:hyperlink r:id="rId19" w:history="1">
        <w:r w:rsidRPr="00450610">
          <w:rPr>
            <w:rStyle w:val="StyleUnderline"/>
          </w:rPr>
          <w:t>Lockheed Martin</w:t>
        </w:r>
      </w:hyperlink>
      <w:r w:rsidRPr="00450610">
        <w:rPr>
          <w:sz w:val="16"/>
        </w:rPr>
        <w:t xml:space="preserve">, RQ-170 Sentinel; </w:t>
      </w:r>
      <w:r w:rsidRPr="00450610">
        <w:rPr>
          <w:rStyle w:val="StyleUnderline"/>
        </w:rPr>
        <w:t>Raytheon Co.,</w:t>
      </w:r>
      <w:r w:rsidRPr="00450610">
        <w:rPr>
          <w:sz w:val="16"/>
        </w:rPr>
        <w:t xml:space="preserve"> Cobra; and General Atomics, Predator.</w:t>
      </w:r>
    </w:p>
    <w:p w:rsidR="00450610" w:rsidRPr="000D2DE0" w:rsidRDefault="00450610" w:rsidP="000D2DE0">
      <w:pPr>
        <w:rPr>
          <w:sz w:val="14"/>
        </w:rPr>
      </w:pPr>
    </w:p>
    <w:p w:rsidR="00AF696B" w:rsidRDefault="00AF696B" w:rsidP="00AF696B">
      <w:pPr>
        <w:pStyle w:val="Heading4"/>
      </w:pPr>
      <w:r>
        <w:t>Attempts to limit the use of drones costs capital – takes on the drones lobby</w:t>
      </w:r>
    </w:p>
    <w:p w:rsidR="00AF696B" w:rsidRPr="00D93BB6" w:rsidRDefault="00AF696B" w:rsidP="00AF696B">
      <w:r w:rsidRPr="00D93BB6">
        <w:rPr>
          <w:rStyle w:val="Style13ptBold"/>
        </w:rPr>
        <w:t>Cohen 4/29/</w:t>
      </w:r>
      <w:proofErr w:type="gramStart"/>
      <w:r w:rsidRPr="00D93BB6">
        <w:rPr>
          <w:rStyle w:val="Style13ptBold"/>
        </w:rPr>
        <w:t>13</w:t>
      </w:r>
      <w:r w:rsidRPr="00D93BB6">
        <w:t xml:space="preserve">  (</w:t>
      </w:r>
      <w:proofErr w:type="gramEnd"/>
      <w:r w:rsidRPr="00D93BB6">
        <w:t>Marshall, Medill News Service, McClatchy News,  "</w:t>
      </w:r>
      <w:proofErr w:type="spellStart"/>
      <w:r w:rsidRPr="00D93BB6">
        <w:t>Pushin</w:t>
      </w:r>
      <w:proofErr w:type="spellEnd"/>
      <w:r w:rsidRPr="00D93BB6">
        <w:t xml:space="preserve"> Congress to Protect Privacy Amid Growth in Drone Use")</w:t>
      </w:r>
    </w:p>
    <w:p w:rsidR="00AF696B" w:rsidRPr="00AF696B" w:rsidRDefault="00AF696B" w:rsidP="00AF696B">
      <w:pPr>
        <w:rPr>
          <w:sz w:val="16"/>
        </w:rPr>
      </w:pPr>
      <w:r w:rsidRPr="00AF696B">
        <w:rPr>
          <w:sz w:val="16"/>
        </w:rPr>
        <w:t xml:space="preserve">WASHINGTON — </w:t>
      </w:r>
      <w:proofErr w:type="gramStart"/>
      <w:r w:rsidRPr="00450610">
        <w:rPr>
          <w:rStyle w:val="StyleUnderline"/>
          <w:highlight w:val="cyan"/>
        </w:rPr>
        <w:t>The</w:t>
      </w:r>
      <w:proofErr w:type="gramEnd"/>
      <w:r w:rsidRPr="00450610">
        <w:rPr>
          <w:rStyle w:val="StyleUnderline"/>
          <w:highlight w:val="cyan"/>
        </w:rPr>
        <w:t xml:space="preserve"> rapidly expanding domestic drone industry is</w:t>
      </w:r>
      <w:r w:rsidRPr="00AF696B">
        <w:rPr>
          <w:rStyle w:val="StyleUnderline"/>
        </w:rPr>
        <w:t xml:space="preserve"> effectively </w:t>
      </w:r>
      <w:r w:rsidRPr="00450610">
        <w:rPr>
          <w:rStyle w:val="Emphasis"/>
          <w:highlight w:val="cyan"/>
        </w:rPr>
        <w:t>unregulated</w:t>
      </w:r>
      <w:r w:rsidRPr="00AF696B">
        <w:rPr>
          <w:rStyle w:val="StyleUnderline"/>
        </w:rPr>
        <w:t xml:space="preserve"> when it comes to privacy protections</w:t>
      </w:r>
      <w:r w:rsidRPr="00AF696B">
        <w:rPr>
          <w:sz w:val="16"/>
        </w:rPr>
        <w:t xml:space="preserve"> – </w:t>
      </w:r>
      <w:r w:rsidRPr="00450610">
        <w:rPr>
          <w:rStyle w:val="StyleUnderline"/>
          <w:highlight w:val="cyan"/>
        </w:rPr>
        <w:t>but not for lack of trying.</w:t>
      </w:r>
      <w:r w:rsidRPr="00AF696B">
        <w:rPr>
          <w:rStyle w:val="StyleUnderline"/>
        </w:rPr>
        <w:t xml:space="preserve"> Congress has passed few laws regulating drones, or unmanned aerial vehicles, but</w:t>
      </w:r>
      <w:r w:rsidRPr="00AF696B">
        <w:rPr>
          <w:sz w:val="16"/>
        </w:rPr>
        <w:t xml:space="preserve"> </w:t>
      </w:r>
      <w:r w:rsidRPr="00450610">
        <w:rPr>
          <w:rStyle w:val="Emphasis"/>
          <w:highlight w:val="cyan"/>
        </w:rPr>
        <w:t>two clear sides emerged</w:t>
      </w:r>
      <w:r w:rsidRPr="00AF696B">
        <w:rPr>
          <w:sz w:val="16"/>
        </w:rPr>
        <w:t xml:space="preserve">: </w:t>
      </w:r>
      <w:r w:rsidRPr="00450610">
        <w:rPr>
          <w:rStyle w:val="StyleUnderline"/>
          <w:highlight w:val="cyan"/>
        </w:rPr>
        <w:t>a handful of lawmakers and civil liberties</w:t>
      </w:r>
      <w:r w:rsidRPr="00AF696B">
        <w:rPr>
          <w:rStyle w:val="StyleUnderline"/>
        </w:rPr>
        <w:t xml:space="preserve"> groups pushing for privacy restrictions are</w:t>
      </w:r>
      <w:r w:rsidRPr="00AF696B">
        <w:rPr>
          <w:sz w:val="16"/>
        </w:rPr>
        <w:t xml:space="preserve"> </w:t>
      </w:r>
      <w:r w:rsidRPr="00AF696B">
        <w:rPr>
          <w:rStyle w:val="StyleUnderline"/>
        </w:rPr>
        <w:t xml:space="preserve">stacked </w:t>
      </w:r>
      <w:r w:rsidRPr="00450610">
        <w:rPr>
          <w:rStyle w:val="StyleUnderline"/>
          <w:highlight w:val="cyan"/>
        </w:rPr>
        <w:t xml:space="preserve">against a drone caucus with </w:t>
      </w:r>
      <w:r w:rsidRPr="00450610">
        <w:rPr>
          <w:rStyle w:val="Emphasis"/>
          <w:highlight w:val="cyan"/>
        </w:rPr>
        <w:t>dozens of House members and</w:t>
      </w:r>
      <w:r w:rsidRPr="00AF696B">
        <w:rPr>
          <w:rStyle w:val="Emphasis"/>
        </w:rPr>
        <w:t xml:space="preserve"> support from </w:t>
      </w:r>
      <w:r w:rsidRPr="00450610">
        <w:rPr>
          <w:rStyle w:val="Emphasis"/>
          <w:highlight w:val="cyan"/>
        </w:rPr>
        <w:t>the UAV industry</w:t>
      </w:r>
      <w:r w:rsidRPr="00AF696B">
        <w:rPr>
          <w:sz w:val="16"/>
        </w:rPr>
        <w:t>.</w:t>
      </w:r>
      <w:r w:rsidRPr="00AF696B">
        <w:rPr>
          <w:sz w:val="12"/>
        </w:rPr>
        <w:t>¶</w:t>
      </w:r>
      <w:r w:rsidRPr="00AF696B">
        <w:rPr>
          <w:sz w:val="16"/>
        </w:rPr>
        <w:t xml:space="preserve"> </w:t>
      </w:r>
      <w:r w:rsidRPr="00AF696B">
        <w:rPr>
          <w:rStyle w:val="StyleUnderline"/>
        </w:rPr>
        <w:t xml:space="preserve">The </w:t>
      </w:r>
      <w:r w:rsidRPr="00450610">
        <w:rPr>
          <w:rStyle w:val="StyleUnderline"/>
          <w:highlight w:val="cyan"/>
        </w:rPr>
        <w:t>Obama</w:t>
      </w:r>
      <w:r w:rsidRPr="00AF696B">
        <w:rPr>
          <w:rStyle w:val="StyleUnderline"/>
        </w:rPr>
        <w:t xml:space="preserve"> administration regularly </w:t>
      </w:r>
      <w:r w:rsidRPr="00450610">
        <w:rPr>
          <w:rStyle w:val="StyleUnderline"/>
          <w:highlight w:val="cyan"/>
        </w:rPr>
        <w:t>deploys armed drones</w:t>
      </w:r>
      <w:r w:rsidRPr="00AF696B">
        <w:rPr>
          <w:sz w:val="16"/>
        </w:rPr>
        <w:t xml:space="preserve"> for overseas military strikes, and unarmed models of the same Predator drones are used to patrol U.S. borders.</w:t>
      </w:r>
      <w:r w:rsidRPr="00AF696B">
        <w:rPr>
          <w:sz w:val="12"/>
        </w:rPr>
        <w:t>¶</w:t>
      </w:r>
      <w:r w:rsidRPr="00AF696B">
        <w:rPr>
          <w:sz w:val="16"/>
        </w:rPr>
        <w:t xml:space="preserve"> </w:t>
      </w:r>
      <w:r w:rsidRPr="00450610">
        <w:rPr>
          <w:rStyle w:val="StyleUnderline"/>
          <w:highlight w:val="cyan"/>
        </w:rPr>
        <w:t>But smaller models are now being used domestically for search-and-rescue</w:t>
      </w:r>
      <w:r w:rsidRPr="00AF696B">
        <w:rPr>
          <w:rStyle w:val="StyleUnderline"/>
        </w:rPr>
        <w:t xml:space="preserve"> missions</w:t>
      </w:r>
      <w:r w:rsidRPr="00AF696B">
        <w:rPr>
          <w:sz w:val="16"/>
        </w:rPr>
        <w:t xml:space="preserve">, detecting forest fires, </w:t>
      </w:r>
      <w:r w:rsidRPr="00AF696B">
        <w:rPr>
          <w:rStyle w:val="StyleUnderline"/>
        </w:rPr>
        <w:t xml:space="preserve">some </w:t>
      </w:r>
      <w:r w:rsidRPr="00450610">
        <w:rPr>
          <w:rStyle w:val="StyleUnderline"/>
          <w:highlight w:val="cyan"/>
        </w:rPr>
        <w:t>law enforcement efforts</w:t>
      </w:r>
      <w:r w:rsidRPr="00AF696B">
        <w:rPr>
          <w:rStyle w:val="StyleUnderline"/>
        </w:rPr>
        <w:t xml:space="preserve"> and scientific research.</w:t>
      </w:r>
      <w:r w:rsidRPr="00AF696B">
        <w:rPr>
          <w:sz w:val="16"/>
        </w:rPr>
        <w:t xml:space="preserve"> </w:t>
      </w:r>
      <w:r w:rsidRPr="00450610">
        <w:rPr>
          <w:rStyle w:val="StyleUnderline"/>
          <w:highlight w:val="cyan"/>
        </w:rPr>
        <w:t>Supporters tout</w:t>
      </w:r>
      <w:r w:rsidRPr="00AF696B">
        <w:rPr>
          <w:rStyle w:val="StyleUnderline"/>
        </w:rPr>
        <w:t xml:space="preserve"> these and other </w:t>
      </w:r>
      <w:r w:rsidRPr="00450610">
        <w:rPr>
          <w:rStyle w:val="StyleUnderline"/>
          <w:highlight w:val="cyan"/>
        </w:rPr>
        <w:t>benefits</w:t>
      </w:r>
      <w:r w:rsidRPr="00AF696B">
        <w:rPr>
          <w:sz w:val="16"/>
        </w:rPr>
        <w:t>, but many civil libertarians cringe at the thought of government-controlled eyes in the sky.</w:t>
      </w:r>
    </w:p>
    <w:p w:rsidR="00AF696B" w:rsidRDefault="00AF696B" w:rsidP="00AF696B">
      <w:pPr>
        <w:widowControl w:val="0"/>
        <w:autoSpaceDE w:val="0"/>
        <w:autoSpaceDN w:val="0"/>
        <w:adjustRightInd w:val="0"/>
        <w:spacing w:after="200"/>
        <w:rPr>
          <w:rFonts w:ascii="Helvetica" w:hAnsi="Helvetica" w:cs="Helvetica"/>
          <w:sz w:val="26"/>
          <w:szCs w:val="26"/>
        </w:rPr>
      </w:pPr>
    </w:p>
    <w:p w:rsidR="00AF696B" w:rsidRPr="00D93BB6" w:rsidRDefault="00AF696B" w:rsidP="00AF696B">
      <w:pPr>
        <w:pStyle w:val="Heading4"/>
      </w:pPr>
      <w:r>
        <w:t>They have an immense amount of political influence</w:t>
      </w:r>
    </w:p>
    <w:p w:rsidR="00AF696B" w:rsidRPr="00182B5F" w:rsidRDefault="00AF696B" w:rsidP="00AF696B">
      <w:r w:rsidRPr="00182B5F">
        <w:rPr>
          <w:rStyle w:val="Style13ptBold"/>
        </w:rPr>
        <w:t>Barry 11</w:t>
      </w:r>
      <w:r w:rsidRPr="00182B5F">
        <w:t xml:space="preserve"> (Tom, November 30th 2011, the Center for International Policy, "How the Drone Warfare Industry Took Over </w:t>
      </w:r>
      <w:proofErr w:type="spellStart"/>
      <w:r w:rsidRPr="00182B5F">
        <w:t>OUr</w:t>
      </w:r>
      <w:proofErr w:type="spellEnd"/>
      <w:r w:rsidRPr="00182B5F">
        <w:t xml:space="preserve"> Congress")</w:t>
      </w:r>
    </w:p>
    <w:p w:rsidR="00AF696B" w:rsidRDefault="00AF696B" w:rsidP="00AF696B">
      <w:pPr>
        <w:rPr>
          <w:rStyle w:val="StyleUnderline"/>
        </w:rPr>
      </w:pPr>
      <w:r w:rsidRPr="00AF696B">
        <w:rPr>
          <w:sz w:val="16"/>
        </w:rPr>
        <w:t xml:space="preserve">In the 2010 election cycle, </w:t>
      </w:r>
      <w:r w:rsidRPr="00450610">
        <w:rPr>
          <w:rStyle w:val="StyleUnderline"/>
          <w:highlight w:val="cyan"/>
        </w:rPr>
        <w:t>political action committees associated with companies that produce drones donated more than $1.7 million to the 42 congressional member</w:t>
      </w:r>
      <w:r w:rsidRPr="00AF696B">
        <w:rPr>
          <w:sz w:val="16"/>
        </w:rPr>
        <w:t xml:space="preserve">s </w:t>
      </w:r>
      <w:r w:rsidRPr="00450610">
        <w:rPr>
          <w:rStyle w:val="StyleUnderline"/>
          <w:highlight w:val="cyan"/>
        </w:rPr>
        <w:t>who were members of the congressional drone caucus.</w:t>
      </w:r>
      <w:r w:rsidRPr="00AF696B">
        <w:rPr>
          <w:sz w:val="16"/>
        </w:rPr>
        <w:t xml:space="preserve"> The leading recipient was McKeon, who currently chairs the powerful House Armed Services Committee, with Cong. Reyes coming in a close second. </w:t>
      </w:r>
      <w:r w:rsidRPr="00AF696B">
        <w:rPr>
          <w:sz w:val="12"/>
        </w:rPr>
        <w:t>¶</w:t>
      </w:r>
      <w:r w:rsidRPr="00AF696B">
        <w:rPr>
          <w:sz w:val="16"/>
        </w:rPr>
        <w:t xml:space="preserve"> General Atomics Aeronautical Systems, whose Predator drone production facilities are located in McKeon’s San Diego district, is the fifth largest source of McKeon’s campaign contributions, following Lockheed, Northrup Grumman, Boeing, and SLM.</w:t>
      </w:r>
      <w:r w:rsidRPr="00AF696B">
        <w:rPr>
          <w:sz w:val="12"/>
        </w:rPr>
        <w:t>¶</w:t>
      </w:r>
      <w:r w:rsidRPr="00AF696B">
        <w:rPr>
          <w:sz w:val="16"/>
        </w:rPr>
        <w:t xml:space="preserve"> Since 2005 – the year that DHS began purchasing Predator drones, the company’s political action committee has contributed $1.6 million to members of the drone caucus, according to information from the Center for Responsive Politics. </w:t>
      </w:r>
      <w:r w:rsidRPr="00AF696B">
        <w:rPr>
          <w:sz w:val="12"/>
        </w:rPr>
        <w:t>¶</w:t>
      </w:r>
      <w:r w:rsidRPr="00AF696B">
        <w:rPr>
          <w:sz w:val="16"/>
        </w:rPr>
        <w:t xml:space="preserve"> </w:t>
      </w:r>
      <w:proofErr w:type="gramStart"/>
      <w:r w:rsidRPr="00AF696B">
        <w:rPr>
          <w:sz w:val="16"/>
        </w:rPr>
        <w:t>In</w:t>
      </w:r>
      <w:proofErr w:type="gramEnd"/>
      <w:r w:rsidRPr="00AF696B">
        <w:rPr>
          <w:sz w:val="16"/>
        </w:rPr>
        <w:t xml:space="preserve"> that period General Atomics has received $242 million in drone orders from DHS alone. The funds for the latest DHS drone purchases came not for the department’s annual budget but from a $600 million “emergency” supplemental bill that included $32 million to buy two more Predator drones for border security. </w:t>
      </w:r>
      <w:r w:rsidRPr="00AF696B">
        <w:rPr>
          <w:sz w:val="12"/>
        </w:rPr>
        <w:t>¶</w:t>
      </w:r>
      <w:r w:rsidRPr="00AF696B">
        <w:rPr>
          <w:sz w:val="16"/>
        </w:rPr>
        <w:t xml:space="preserve"> </w:t>
      </w:r>
      <w:r w:rsidRPr="00450610">
        <w:rPr>
          <w:rStyle w:val="StyleUnderline"/>
          <w:highlight w:val="cyan"/>
        </w:rPr>
        <w:t>Members of the unmanned systems caucus,</w:t>
      </w:r>
      <w:r w:rsidRPr="00182B5F">
        <w:rPr>
          <w:rStyle w:val="StyleUnderline"/>
        </w:rPr>
        <w:t xml:space="preserve"> </w:t>
      </w:r>
      <w:r w:rsidRPr="00AF696B">
        <w:rPr>
          <w:sz w:val="16"/>
        </w:rPr>
        <w:t xml:space="preserve">including McKeon, Cuellar and </w:t>
      </w:r>
      <w:proofErr w:type="spellStart"/>
      <w:r w:rsidRPr="00AF696B">
        <w:rPr>
          <w:sz w:val="16"/>
        </w:rPr>
        <w:t>McCaul</w:t>
      </w:r>
      <w:proofErr w:type="spellEnd"/>
      <w:r w:rsidRPr="00AF696B">
        <w:rPr>
          <w:sz w:val="16"/>
        </w:rPr>
        <w:t xml:space="preserve">, </w:t>
      </w:r>
      <w:r w:rsidRPr="00450610">
        <w:rPr>
          <w:rStyle w:val="StyleUnderline"/>
          <w:highlight w:val="cyan"/>
        </w:rPr>
        <w:t>boast of their influence in pressuring DHS to increase the pace of its drone program.</w:t>
      </w:r>
      <w:r w:rsidRPr="00182B5F">
        <w:rPr>
          <w:rStyle w:val="StyleUnderline"/>
        </w:rPr>
        <w:t xml:space="preserve"> </w:t>
      </w:r>
    </w:p>
    <w:p w:rsidR="00AF696B" w:rsidRDefault="00AF696B" w:rsidP="00AF696B">
      <w:pPr>
        <w:pStyle w:val="Heading3"/>
      </w:pPr>
      <w:r>
        <w:t>2NR Drone Caucus Influence</w:t>
      </w:r>
    </w:p>
    <w:p w:rsidR="00AF696B" w:rsidRDefault="00AF696B" w:rsidP="00AF696B">
      <w:pPr>
        <w:pStyle w:val="Heading4"/>
      </w:pPr>
      <w:r>
        <w:t xml:space="preserve">The drones lobby is incredibly influential – </w:t>
      </w:r>
    </w:p>
    <w:p w:rsidR="00AF696B" w:rsidRPr="00210805" w:rsidRDefault="00AF696B" w:rsidP="00AF696B">
      <w:proofErr w:type="spellStart"/>
      <w:r w:rsidRPr="00210805">
        <w:rPr>
          <w:rStyle w:val="Style13ptBold"/>
        </w:rPr>
        <w:t>Replogle</w:t>
      </w:r>
      <w:proofErr w:type="spellEnd"/>
      <w:r w:rsidRPr="00210805">
        <w:rPr>
          <w:rStyle w:val="Style13ptBold"/>
        </w:rPr>
        <w:t xml:space="preserve"> 12</w:t>
      </w:r>
      <w:r w:rsidRPr="00210805">
        <w:t xml:space="preserve"> (Jill, </w:t>
      </w:r>
      <w:proofErr w:type="spellStart"/>
      <w:r w:rsidRPr="00210805">
        <w:t>Fronteras</w:t>
      </w:r>
      <w:proofErr w:type="spellEnd"/>
      <w:proofErr w:type="gramStart"/>
      <w:r w:rsidRPr="00210805">
        <w:t>,  Investigative</w:t>
      </w:r>
      <w:proofErr w:type="gramEnd"/>
      <w:r w:rsidRPr="00210805">
        <w:t xml:space="preserve"> </w:t>
      </w:r>
      <w:proofErr w:type="spellStart"/>
      <w:r w:rsidRPr="00210805">
        <w:t>Newsource</w:t>
      </w:r>
      <w:proofErr w:type="spellEnd"/>
      <w:r w:rsidRPr="00210805">
        <w:t xml:space="preserve"> and Reporter Sam Greenspan Contributed to this Story, </w:t>
      </w:r>
      <w:r w:rsidR="000D28AE">
        <w:t>6/5/, “</w:t>
      </w:r>
      <w:r w:rsidRPr="00210805">
        <w:t>The Drone Makers and Their Friends in Washington")</w:t>
      </w:r>
    </w:p>
    <w:p w:rsidR="00AF696B" w:rsidRPr="00AF696B" w:rsidRDefault="00AF696B" w:rsidP="00AF696B">
      <w:pPr>
        <w:rPr>
          <w:sz w:val="16"/>
        </w:rPr>
      </w:pPr>
      <w:r w:rsidRPr="00AF696B">
        <w:rPr>
          <w:sz w:val="16"/>
        </w:rPr>
        <w:t xml:space="preserve">SAN DIEGO -- You’ve probably heard of the Congressional Black Caucus, or perhaps the Progressive Caucus. But what about the drone caucus? Officially, it’s the </w:t>
      </w:r>
      <w:hyperlink r:id="rId20" w:history="1">
        <w:r w:rsidRPr="00AF696B">
          <w:rPr>
            <w:sz w:val="16"/>
          </w:rPr>
          <w:t>Unmanned Systems Caucus</w:t>
        </w:r>
      </w:hyperlink>
      <w:r w:rsidRPr="00AF696B">
        <w:rPr>
          <w:sz w:val="16"/>
        </w:rPr>
        <w:t>.</w:t>
      </w:r>
      <w:r w:rsidRPr="00AF696B">
        <w:rPr>
          <w:sz w:val="12"/>
        </w:rPr>
        <w:t>¶</w:t>
      </w:r>
      <w:r w:rsidRPr="00AF696B">
        <w:rPr>
          <w:sz w:val="16"/>
        </w:rPr>
        <w:t xml:space="preserve"> </w:t>
      </w:r>
      <w:proofErr w:type="gramStart"/>
      <w:r w:rsidRPr="00AF696B">
        <w:rPr>
          <w:sz w:val="16"/>
        </w:rPr>
        <w:t>Primarily</w:t>
      </w:r>
      <w:proofErr w:type="gramEnd"/>
      <w:r w:rsidRPr="00AF696B">
        <w:rPr>
          <w:sz w:val="16"/>
        </w:rPr>
        <w:t xml:space="preserve">, </w:t>
      </w:r>
      <w:r w:rsidRPr="00450610">
        <w:rPr>
          <w:rStyle w:val="StyleUnderline"/>
          <w:highlight w:val="cyan"/>
        </w:rPr>
        <w:t>the caucus advocates for drones</w:t>
      </w:r>
      <w:r w:rsidRPr="00AF696B">
        <w:rPr>
          <w:sz w:val="16"/>
        </w:rPr>
        <w:t xml:space="preserve"> — those pilot-less planes infamous for their role targeting insurgents in Afghanistan and Pakistan. They’re used as a spy tool in Iran, a drug-fighting tool in Mexico and an anti-smuggling tool along the U.S.-Mexico border.</w:t>
      </w:r>
      <w:r w:rsidRPr="00AF696B">
        <w:rPr>
          <w:sz w:val="12"/>
        </w:rPr>
        <w:t>¶</w:t>
      </w:r>
      <w:r w:rsidRPr="00AF696B">
        <w:rPr>
          <w:sz w:val="16"/>
        </w:rPr>
        <w:t xml:space="preserve"> Many of the most successful drone manufacturers are based in Southern California and elsewhere around the southwest.</w:t>
      </w:r>
      <w:r w:rsidRPr="00AF696B">
        <w:rPr>
          <w:sz w:val="12"/>
        </w:rPr>
        <w:t>¶</w:t>
      </w:r>
      <w:r w:rsidRPr="00AF696B">
        <w:rPr>
          <w:sz w:val="16"/>
        </w:rPr>
        <w:t xml:space="preserve"> </w:t>
      </w:r>
      <w:r w:rsidRPr="00450610">
        <w:rPr>
          <w:rStyle w:val="StyleUnderline"/>
          <w:highlight w:val="cyan"/>
        </w:rPr>
        <w:t>The drone caucus</w:t>
      </w:r>
      <w:r w:rsidRPr="00AF696B">
        <w:rPr>
          <w:sz w:val="16"/>
        </w:rPr>
        <w:t xml:space="preserve"> — like the technology it promotes </w:t>
      </w:r>
      <w:r w:rsidRPr="00450610">
        <w:rPr>
          <w:rStyle w:val="StyleUnderline"/>
          <w:highlight w:val="cyan"/>
        </w:rPr>
        <w:t xml:space="preserve">— is becoming increasingly important in the </w:t>
      </w:r>
      <w:proofErr w:type="spellStart"/>
      <w:r w:rsidRPr="00450610">
        <w:rPr>
          <w:rStyle w:val="StyleUnderline"/>
          <w:highlight w:val="cyan"/>
        </w:rPr>
        <w:t>nation’s capitol</w:t>
      </w:r>
      <w:proofErr w:type="spellEnd"/>
      <w:r w:rsidRPr="00210805">
        <w:rPr>
          <w:rStyle w:val="StyleUnderline"/>
        </w:rPr>
        <w:t xml:space="preserve"> </w:t>
      </w:r>
      <w:r w:rsidRPr="00AF696B">
        <w:rPr>
          <w:sz w:val="16"/>
        </w:rPr>
        <w:t>as the government looks to unmanned vehicles to help save money on defense, better patrol the country’s borders and provide a new tool to U.S. law enforcement agencies and civilians.</w:t>
      </w:r>
      <w:r w:rsidRPr="00AF696B">
        <w:rPr>
          <w:sz w:val="12"/>
        </w:rPr>
        <w:t>¶</w:t>
      </w:r>
      <w:r w:rsidRPr="00AF696B">
        <w:rPr>
          <w:sz w:val="16"/>
        </w:rPr>
        <w:t xml:space="preserve"> “</w:t>
      </w:r>
      <w:r w:rsidRPr="00450610">
        <w:rPr>
          <w:rStyle w:val="Emphasis"/>
          <w:highlight w:val="cyan"/>
        </w:rPr>
        <w:t>It’s definitely a powerful caucus</w:t>
      </w:r>
      <w:r w:rsidRPr="00AF696B">
        <w:rPr>
          <w:sz w:val="16"/>
        </w:rPr>
        <w:t>,” said Alex Bronstein-</w:t>
      </w:r>
      <w:proofErr w:type="spellStart"/>
      <w:r w:rsidRPr="00AF696B">
        <w:rPr>
          <w:sz w:val="16"/>
        </w:rPr>
        <w:t>Moffly</w:t>
      </w:r>
      <w:proofErr w:type="spellEnd"/>
      <w:r w:rsidRPr="00AF696B">
        <w:rPr>
          <w:sz w:val="16"/>
        </w:rPr>
        <w:t xml:space="preserve">, an analyst with </w:t>
      </w:r>
      <w:hyperlink r:id="rId21" w:history="1">
        <w:r w:rsidRPr="00AF696B">
          <w:rPr>
            <w:sz w:val="16"/>
          </w:rPr>
          <w:t>First Street Research Group</w:t>
        </w:r>
      </w:hyperlink>
      <w:r w:rsidRPr="00AF696B">
        <w:rPr>
          <w:sz w:val="16"/>
        </w:rPr>
        <w:t>, a D.C.-based company that analyzes lobbying data.</w:t>
      </w:r>
      <w:r w:rsidRPr="00AF696B">
        <w:rPr>
          <w:sz w:val="12"/>
        </w:rPr>
        <w:t>¶</w:t>
      </w:r>
      <w:r w:rsidRPr="00AF696B">
        <w:rPr>
          <w:sz w:val="16"/>
        </w:rPr>
        <w:t xml:space="preserve"> “</w:t>
      </w:r>
      <w:r w:rsidRPr="00450610">
        <w:rPr>
          <w:rStyle w:val="StyleUnderline"/>
          <w:highlight w:val="cyan"/>
        </w:rPr>
        <w:t>It’s probably up there in the more powerful caucuses that sort of is not talked about.”</w:t>
      </w:r>
      <w:r w:rsidRPr="00AF696B">
        <w:rPr>
          <w:sz w:val="16"/>
        </w:rPr>
        <w:t xml:space="preserve"> And, he says, </w:t>
      </w:r>
      <w:r w:rsidRPr="00450610">
        <w:rPr>
          <w:rStyle w:val="Emphasis"/>
          <w:highlight w:val="cyan"/>
        </w:rPr>
        <w:t>caucus members are well placed to influence government spending and regulations.</w:t>
      </w:r>
      <w:r w:rsidRPr="00450610">
        <w:rPr>
          <w:rStyle w:val="Emphasis"/>
          <w:b w:val="0"/>
          <w:sz w:val="12"/>
          <w:highlight w:val="cyan"/>
          <w:u w:val="none"/>
        </w:rPr>
        <w:t>¶</w:t>
      </w:r>
      <w:r w:rsidRPr="00AF696B">
        <w:rPr>
          <w:sz w:val="16"/>
        </w:rPr>
        <w:t xml:space="preserve"> “</w:t>
      </w:r>
      <w:r w:rsidRPr="00450610">
        <w:rPr>
          <w:rStyle w:val="StyleUnderline"/>
          <w:highlight w:val="cyan"/>
        </w:rPr>
        <w:t>You have members that are tapped into sort of key places</w:t>
      </w:r>
      <w:r w:rsidRPr="00AF696B">
        <w:rPr>
          <w:sz w:val="16"/>
        </w:rPr>
        <w:t>," he said. “You also have members who have been around for a long time."</w:t>
      </w:r>
    </w:p>
    <w:p w:rsidR="00AF696B" w:rsidRPr="00AF696B" w:rsidRDefault="00AF696B" w:rsidP="00AF696B"/>
    <w:p w:rsidR="00366C67" w:rsidRDefault="00366C67" w:rsidP="00366C67">
      <w:pPr>
        <w:pStyle w:val="Heading2"/>
      </w:pPr>
      <w:r>
        <w:t>NSA</w:t>
      </w:r>
    </w:p>
    <w:p w:rsidR="00366C67" w:rsidRDefault="00366C67" w:rsidP="00366C67">
      <w:pPr>
        <w:pStyle w:val="Heading3"/>
      </w:pPr>
      <w:r>
        <w:t>1NC Link</w:t>
      </w:r>
    </w:p>
    <w:p w:rsidR="00283399" w:rsidRPr="00283399" w:rsidRDefault="005B6E5F" w:rsidP="00283399">
      <w:pPr>
        <w:pStyle w:val="Heading4"/>
      </w:pPr>
      <w:r>
        <w:t xml:space="preserve">Plan causes political backlash, court won’t preempt congress now, </w:t>
      </w:r>
      <w:proofErr w:type="spellStart"/>
      <w:r>
        <w:t>aff</w:t>
      </w:r>
      <w:proofErr w:type="spellEnd"/>
      <w:r>
        <w:t xml:space="preserve"> goes too far</w:t>
      </w:r>
    </w:p>
    <w:p w:rsidR="00283399" w:rsidRPr="00283399" w:rsidRDefault="00283399" w:rsidP="00283399">
      <w:pPr>
        <w:rPr>
          <w:rStyle w:val="Style13ptBold"/>
          <w:b w:val="0"/>
        </w:rPr>
      </w:pPr>
      <w:r>
        <w:rPr>
          <w:rStyle w:val="Style13ptBold"/>
        </w:rPr>
        <w:t xml:space="preserve">Nakashima 5/7 </w:t>
      </w:r>
      <w:r w:rsidR="005B6E5F">
        <w:rPr>
          <w:rStyle w:val="Style13ptBold"/>
          <w:b w:val="0"/>
        </w:rPr>
        <w:t xml:space="preserve">(Ellen- </w:t>
      </w:r>
      <w:r>
        <w:rPr>
          <w:rStyle w:val="Style13ptBold"/>
          <w:b w:val="0"/>
        </w:rPr>
        <w:t>national security reporter for The Washington Post, “NSA program on phone records is illegal, court rules”, http://www.washingtonpost.com/world/national-security/appeals-court-rules-nsa-record-collection-violates-patriot-act/2015/05/07/c4fabfb8-f4bf-11e4-bcc4-e8141e5eb0c9_story.html)</w:t>
      </w:r>
    </w:p>
    <w:p w:rsidR="00283399" w:rsidRPr="005B6E5F" w:rsidRDefault="00283399" w:rsidP="00283399">
      <w:pPr>
        <w:rPr>
          <w:sz w:val="14"/>
        </w:rPr>
      </w:pPr>
      <w:r w:rsidRPr="00450610">
        <w:rPr>
          <w:rStyle w:val="StyleUnderline"/>
          <w:highlight w:val="cyan"/>
        </w:rPr>
        <w:t>The ruling comes as Congress begins a</w:t>
      </w:r>
      <w:r w:rsidRPr="00450610">
        <w:rPr>
          <w:sz w:val="14"/>
          <w:highlight w:val="cyan"/>
        </w:rPr>
        <w:t xml:space="preserve"> </w:t>
      </w:r>
      <w:r w:rsidRPr="00450610">
        <w:rPr>
          <w:rStyle w:val="Emphasis"/>
          <w:highlight w:val="cyan"/>
        </w:rPr>
        <w:t>contentious debate</w:t>
      </w:r>
      <w:r w:rsidRPr="00450610">
        <w:rPr>
          <w:sz w:val="14"/>
          <w:highlight w:val="cyan"/>
        </w:rPr>
        <w:t xml:space="preserve"> </w:t>
      </w:r>
      <w:r w:rsidRPr="00450610">
        <w:rPr>
          <w:rStyle w:val="StyleUnderline"/>
          <w:highlight w:val="cyan"/>
        </w:rPr>
        <w:t>over</w:t>
      </w:r>
      <w:r w:rsidRPr="00283399">
        <w:rPr>
          <w:rStyle w:val="StyleUnderline"/>
        </w:rPr>
        <w:t xml:space="preserve"> whether to reauthorize </w:t>
      </w:r>
      <w:r w:rsidRPr="00450610">
        <w:rPr>
          <w:rStyle w:val="StyleUnderline"/>
          <w:highlight w:val="cyan"/>
        </w:rPr>
        <w:t xml:space="preserve">the </w:t>
      </w:r>
      <w:r w:rsidRPr="005B6E5F">
        <w:rPr>
          <w:rStyle w:val="StyleUnderline"/>
        </w:rPr>
        <w:t>statute</w:t>
      </w:r>
      <w:r w:rsidRPr="00283399">
        <w:rPr>
          <w:rStyle w:val="StyleUnderline"/>
        </w:rPr>
        <w:t xml:space="preserve"> that underpins the </w:t>
      </w:r>
      <w:r w:rsidRPr="00450610">
        <w:rPr>
          <w:rStyle w:val="StyleUnderline"/>
          <w:highlight w:val="cyan"/>
        </w:rPr>
        <w:t>NSA program</w:t>
      </w:r>
      <w:r w:rsidRPr="00283399">
        <w:rPr>
          <w:rStyle w:val="StyleUnderline"/>
        </w:rPr>
        <w:t xml:space="preserve"> or let it lapse</w:t>
      </w:r>
      <w:r w:rsidRPr="005B6E5F">
        <w:rPr>
          <w:sz w:val="14"/>
        </w:rPr>
        <w:t>. The court did not issue an injunction ordering the program to stop.</w:t>
      </w:r>
      <w:r w:rsidR="005B6E5F" w:rsidRPr="005B6E5F">
        <w:rPr>
          <w:sz w:val="14"/>
        </w:rPr>
        <w:t xml:space="preserve"> </w:t>
      </w:r>
      <w:r w:rsidRPr="005B6E5F">
        <w:rPr>
          <w:sz w:val="14"/>
        </w:rPr>
        <w:t>[With deadline near, lawmakers introduce bill to end NSA program]</w:t>
      </w:r>
      <w:r w:rsidR="005B6E5F" w:rsidRPr="005B6E5F">
        <w:rPr>
          <w:sz w:val="14"/>
        </w:rPr>
        <w:t xml:space="preserve"> </w:t>
      </w:r>
      <w:r w:rsidRPr="005B6E5F">
        <w:rPr>
          <w:sz w:val="14"/>
        </w:rPr>
        <w:t>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w:t>
      </w:r>
      <w:r w:rsidR="005B6E5F" w:rsidRPr="005B6E5F">
        <w:rPr>
          <w:sz w:val="14"/>
        </w:rPr>
        <w:t xml:space="preserve"> </w:t>
      </w:r>
      <w:r w:rsidRPr="005B6E5F">
        <w:rPr>
          <w:sz w:val="14"/>
        </w:rPr>
        <w:t>But the judicial rulings had taken place in secret until the Snowden leaks forced disclosure of once-classified opinions. Under the program, the NSA collects “metadata” — or records of times, dates and durations of all calls — but not call content.</w:t>
      </w:r>
      <w:r w:rsidR="005B6E5F" w:rsidRPr="005B6E5F">
        <w:rPr>
          <w:sz w:val="14"/>
        </w:rPr>
        <w:t xml:space="preserve"> </w:t>
      </w:r>
      <w:r w:rsidRPr="005B6E5F">
        <w:rPr>
          <w:sz w:val="14"/>
        </w:rPr>
        <w:t>The government has argued that huge volumes of records — being collected from U.S. phone companies each day and stored in a database — are relevant to counterterrorism investigations because any record could later prove critical in identifying terrorism suspects. A series of judges on the secretive Foreign Intelligence Surveillance Court have agreed.</w:t>
      </w:r>
      <w:r w:rsidR="005B6E5F" w:rsidRPr="005B6E5F">
        <w:rPr>
          <w:sz w:val="14"/>
        </w:rPr>
        <w:t xml:space="preserve"> </w:t>
      </w:r>
      <w:r w:rsidRPr="005B6E5F">
        <w:rPr>
          <w:sz w:val="14"/>
        </w:rPr>
        <w:t>The appeals court, however, said “such an expansive concept of ‘relevance’ is unprecedented and unwarranted.”</w:t>
      </w:r>
      <w:r w:rsidR="005B6E5F" w:rsidRPr="005B6E5F">
        <w:rPr>
          <w:sz w:val="14"/>
        </w:rPr>
        <w:t xml:space="preserve"> </w:t>
      </w:r>
      <w:r w:rsidRPr="005B6E5F">
        <w:rPr>
          <w:sz w:val="14"/>
        </w:rPr>
        <w:t>In the ruling, written by Judge Gerard E. Lynch, the panel noted that the government never “attempted to identify to what particular ‘authorized investigation’ ” the data of all Americans’ phone calls would be relevant. “At its core,” the panel said, “the approach boils down to the proposition that essentially all telephone records are relevant to essentially all international terrorism investigations.” </w:t>
      </w:r>
      <w:r w:rsidR="005B6E5F" w:rsidRPr="005B6E5F">
        <w:rPr>
          <w:sz w:val="14"/>
        </w:rPr>
        <w:t xml:space="preserve"> </w:t>
      </w:r>
      <w:r w:rsidRPr="005B6E5F">
        <w:rPr>
          <w:sz w:val="14"/>
        </w:rPr>
        <w:t>Saying the collection has amounted to “an unprecedented contraction of the privacy expectations of all Americans,” the court said the government’s interpretation of the law would also allow for the bulk collection and storage of data associated with Americans’ financial records, medical records, and e-mail and social-media communications.</w:t>
      </w:r>
      <w:r w:rsidR="005B6E5F" w:rsidRPr="005B6E5F">
        <w:rPr>
          <w:sz w:val="14"/>
        </w:rPr>
        <w:t xml:space="preserve"> </w:t>
      </w:r>
      <w:r w:rsidRPr="00283399">
        <w:rPr>
          <w:rStyle w:val="StyleUnderline"/>
        </w:rPr>
        <w:t xml:space="preserve">With the statute scheduled to expire June 1, </w:t>
      </w:r>
      <w:r w:rsidRPr="00450610">
        <w:rPr>
          <w:rStyle w:val="StyleUnderline"/>
          <w:highlight w:val="cyan"/>
        </w:rPr>
        <w:t>a</w:t>
      </w:r>
      <w:r w:rsidRPr="00450610">
        <w:rPr>
          <w:sz w:val="14"/>
          <w:highlight w:val="cyan"/>
        </w:rPr>
        <w:t xml:space="preserve"> </w:t>
      </w:r>
      <w:r w:rsidRPr="00450610">
        <w:rPr>
          <w:rStyle w:val="Emphasis"/>
          <w:highlight w:val="cyan"/>
        </w:rPr>
        <w:t>bipartisan coalition of lawmakers</w:t>
      </w:r>
      <w:r w:rsidRPr="005B6E5F">
        <w:rPr>
          <w:sz w:val="14"/>
        </w:rPr>
        <w:t xml:space="preserve"> </w:t>
      </w:r>
      <w:r w:rsidRPr="00283399">
        <w:rPr>
          <w:rStyle w:val="StyleUnderline"/>
        </w:rPr>
        <w:t xml:space="preserve">in the House and Senate </w:t>
      </w:r>
      <w:r w:rsidRPr="00450610">
        <w:rPr>
          <w:rStyle w:val="StyleUnderline"/>
          <w:highlight w:val="cyan"/>
        </w:rPr>
        <w:t>is seeking to renew it with modifications</w:t>
      </w:r>
      <w:r w:rsidRPr="00283399">
        <w:rPr>
          <w:rStyle w:val="StyleUnderline"/>
        </w:rPr>
        <w:t xml:space="preserve"> that sponsors say will enable the NSA to get access to the records it needs while protecting Americans’ privacy</w:t>
      </w:r>
      <w:r w:rsidRPr="005B6E5F">
        <w:rPr>
          <w:sz w:val="14"/>
        </w:rPr>
        <w:t xml:space="preserve">. </w:t>
      </w:r>
      <w:r w:rsidRPr="00450610">
        <w:rPr>
          <w:rStyle w:val="StyleUnderline"/>
          <w:highlight w:val="cyan"/>
        </w:rPr>
        <w:t>The bill</w:t>
      </w:r>
      <w:r w:rsidRPr="00283399">
        <w:rPr>
          <w:rStyle w:val="StyleUnderline"/>
        </w:rPr>
        <w:t>,</w:t>
      </w:r>
      <w:r w:rsidRPr="005B6E5F">
        <w:rPr>
          <w:sz w:val="14"/>
        </w:rPr>
        <w:t xml:space="preserve"> the USA Freedom Act</w:t>
      </w:r>
      <w:r w:rsidRPr="00450610">
        <w:rPr>
          <w:sz w:val="14"/>
          <w:highlight w:val="cyan"/>
        </w:rPr>
        <w:t xml:space="preserve">, </w:t>
      </w:r>
      <w:r w:rsidRPr="00450610">
        <w:rPr>
          <w:rStyle w:val="StyleUnderline"/>
          <w:highlight w:val="cyan"/>
        </w:rPr>
        <w:t>is poised to pass the House</w:t>
      </w:r>
      <w:r w:rsidRPr="00283399">
        <w:rPr>
          <w:rStyle w:val="StyleUnderline"/>
        </w:rPr>
        <w:t xml:space="preserve"> next week</w:t>
      </w:r>
      <w:r w:rsidRPr="005B6E5F">
        <w:rPr>
          <w:sz w:val="14"/>
        </w:rPr>
        <w:t>.</w:t>
      </w:r>
      <w:r w:rsidR="005B6E5F" w:rsidRPr="005B6E5F">
        <w:rPr>
          <w:sz w:val="14"/>
        </w:rPr>
        <w:t xml:space="preserve"> </w:t>
      </w:r>
      <w:r w:rsidRPr="005B6E5F">
        <w:rPr>
          <w:rStyle w:val="StyleUnderline"/>
        </w:rPr>
        <w:t xml:space="preserve">Meanwhile, Senate Majority Leader Mitch </w:t>
      </w:r>
      <w:r w:rsidRPr="00450610">
        <w:rPr>
          <w:rStyle w:val="StyleUnderline"/>
          <w:highlight w:val="cyan"/>
        </w:rPr>
        <w:t>McConnell</w:t>
      </w:r>
      <w:r w:rsidRPr="005B6E5F">
        <w:rPr>
          <w:sz w:val="14"/>
        </w:rPr>
        <w:t xml:space="preserve"> (R-Ky.) </w:t>
      </w:r>
      <w:r w:rsidRPr="00450610">
        <w:rPr>
          <w:rStyle w:val="StyleUnderline"/>
          <w:highlight w:val="cyan"/>
        </w:rPr>
        <w:t>and</w:t>
      </w:r>
      <w:r w:rsidRPr="005B6E5F">
        <w:rPr>
          <w:rStyle w:val="StyleUnderline"/>
        </w:rPr>
        <w:t xml:space="preserve"> the chairman of the Senate Intelligence Committee, Richard </w:t>
      </w:r>
      <w:r w:rsidRPr="00450610">
        <w:rPr>
          <w:rStyle w:val="StyleUnderline"/>
          <w:highlight w:val="cyan"/>
        </w:rPr>
        <w:t>Burr</w:t>
      </w:r>
      <w:r w:rsidRPr="005B6E5F">
        <w:rPr>
          <w:sz w:val="14"/>
        </w:rPr>
        <w:t xml:space="preserve"> (R-N.C.), </w:t>
      </w:r>
      <w:r w:rsidRPr="005B6E5F">
        <w:rPr>
          <w:rStyle w:val="StyleUnderline"/>
        </w:rPr>
        <w:t xml:space="preserve">have </w:t>
      </w:r>
      <w:r w:rsidRPr="00450610">
        <w:rPr>
          <w:rStyle w:val="StyleUnderline"/>
          <w:highlight w:val="cyan"/>
        </w:rPr>
        <w:t>introduced a bill to maintain the program</w:t>
      </w:r>
      <w:r w:rsidRPr="005B6E5F">
        <w:rPr>
          <w:rStyle w:val="StyleUnderline"/>
        </w:rPr>
        <w:t>.</w:t>
      </w:r>
      <w:r w:rsidRPr="005B6E5F">
        <w:rPr>
          <w:sz w:val="14"/>
        </w:rPr>
        <w:t xml:space="preserve"> But if that passes, the government will have to persuade the Supreme Court to reverse the 2nd Circuit decision in order to keep the program from ending.</w:t>
      </w:r>
      <w:r w:rsidR="005B6E5F" w:rsidRPr="005B6E5F">
        <w:rPr>
          <w:sz w:val="14"/>
        </w:rPr>
        <w:t xml:space="preserve"> </w:t>
      </w:r>
      <w:r w:rsidRPr="005B6E5F">
        <w:rPr>
          <w:sz w:val="14"/>
        </w:rPr>
        <w:t>[What 2016 candidates have to say about the NSA court ruling]</w:t>
      </w:r>
      <w:r w:rsidR="005B6E5F" w:rsidRPr="005B6E5F">
        <w:rPr>
          <w:sz w:val="14"/>
        </w:rPr>
        <w:t xml:space="preserve"> </w:t>
      </w:r>
      <w:r w:rsidRPr="00450610">
        <w:rPr>
          <w:rStyle w:val="StyleUnderline"/>
          <w:highlight w:val="cyan"/>
        </w:rPr>
        <w:t xml:space="preserve">The court decision drew </w:t>
      </w:r>
      <w:r w:rsidRPr="00450610">
        <w:rPr>
          <w:rStyle w:val="Emphasis"/>
          <w:highlight w:val="cyan"/>
        </w:rPr>
        <w:t>sharp responses</w:t>
      </w:r>
      <w:r w:rsidRPr="005B6E5F">
        <w:rPr>
          <w:sz w:val="14"/>
        </w:rPr>
        <w:t xml:space="preserve"> </w:t>
      </w:r>
      <w:r w:rsidRPr="00450610">
        <w:rPr>
          <w:rStyle w:val="StyleUnderline"/>
          <w:highlight w:val="cyan"/>
        </w:rPr>
        <w:t>from</w:t>
      </w:r>
      <w:r w:rsidRPr="005B6E5F">
        <w:rPr>
          <w:rStyle w:val="StyleUnderline"/>
        </w:rPr>
        <w:t xml:space="preserve"> </w:t>
      </w:r>
      <w:r w:rsidRPr="005B6E5F">
        <w:rPr>
          <w:sz w:val="14"/>
        </w:rPr>
        <w:t xml:space="preserve">some </w:t>
      </w:r>
      <w:r w:rsidRPr="00450610">
        <w:rPr>
          <w:rStyle w:val="Emphasis"/>
          <w:highlight w:val="cyan"/>
        </w:rPr>
        <w:t>Republicans on the Senate floor</w:t>
      </w:r>
      <w:r w:rsidRPr="005B6E5F">
        <w:rPr>
          <w:sz w:val="14"/>
        </w:rPr>
        <w:t xml:space="preserve"> Thursday.</w:t>
      </w:r>
      <w:r w:rsidR="005B6E5F" w:rsidRPr="005B6E5F">
        <w:rPr>
          <w:sz w:val="14"/>
        </w:rPr>
        <w:t xml:space="preserve"> </w:t>
      </w:r>
      <w:r w:rsidRPr="005B6E5F">
        <w:rPr>
          <w:sz w:val="14"/>
        </w:rPr>
        <w:t>“</w:t>
      </w:r>
      <w:r w:rsidRPr="005B6E5F">
        <w:rPr>
          <w:rStyle w:val="StyleUnderline"/>
        </w:rPr>
        <w:t>According to the CIA, had these authorities been in place more than a decade ago, they would have likely prevented 9/</w:t>
      </w:r>
      <w:r w:rsidRPr="005B6E5F">
        <w:rPr>
          <w:sz w:val="14"/>
        </w:rPr>
        <w:t>11,” McConnell said. He said the USA Freedom Act would not “keep us safe or protect our privacy.”</w:t>
      </w:r>
      <w:r w:rsidR="005B6E5F" w:rsidRPr="005B6E5F">
        <w:rPr>
          <w:sz w:val="14"/>
        </w:rPr>
        <w:t xml:space="preserve"> </w:t>
      </w:r>
      <w:r w:rsidRPr="005B6E5F">
        <w:rPr>
          <w:sz w:val="14"/>
        </w:rPr>
        <w:t>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w:t>
      </w:r>
      <w:r w:rsidR="005B6E5F" w:rsidRPr="005B6E5F">
        <w:rPr>
          <w:sz w:val="14"/>
        </w:rPr>
        <w:t xml:space="preserve"> </w:t>
      </w:r>
      <w:r w:rsidRPr="005B6E5F">
        <w:rPr>
          <w:sz w:val="14"/>
        </w:rPr>
        <w:t xml:space="preserve">FBI Director James B. </w:t>
      </w:r>
      <w:proofErr w:type="spellStart"/>
      <w:r w:rsidRPr="005B6E5F">
        <w:rPr>
          <w:sz w:val="14"/>
        </w:rPr>
        <w:t>Comey</w:t>
      </w:r>
      <w:proofErr w:type="spellEnd"/>
      <w:r w:rsidRPr="005B6E5F">
        <w:rPr>
          <w:sz w:val="14"/>
        </w:rPr>
        <w:t xml:space="preserve"> told reporters that if Congress lets the statute, known as Section 215 of the Patriot Act, expire, the FBI will lose a useful tool. “But,” he said, if that was to happen, “we press on.”</w:t>
      </w:r>
      <w:r w:rsidR="005B6E5F" w:rsidRPr="005B6E5F">
        <w:rPr>
          <w:sz w:val="14"/>
        </w:rPr>
        <w:t xml:space="preserve"> </w:t>
      </w:r>
      <w:r w:rsidRPr="00450610">
        <w:rPr>
          <w:rStyle w:val="Emphasis"/>
          <w:highlight w:val="cyan"/>
        </w:rPr>
        <w:t>Administration</w:t>
      </w:r>
      <w:r w:rsidRPr="005B6E5F">
        <w:rPr>
          <w:rStyle w:val="StyleUnderline"/>
        </w:rPr>
        <w:t xml:space="preserve"> </w:t>
      </w:r>
      <w:r w:rsidRPr="005B6E5F">
        <w:rPr>
          <w:sz w:val="14"/>
        </w:rPr>
        <w:t>officials have</w:t>
      </w:r>
      <w:r w:rsidRPr="005B6E5F">
        <w:rPr>
          <w:rStyle w:val="StyleUnderline"/>
        </w:rPr>
        <w:t xml:space="preserve"> </w:t>
      </w:r>
      <w:r w:rsidRPr="00450610">
        <w:rPr>
          <w:rStyle w:val="StyleUnderline"/>
          <w:highlight w:val="cyan"/>
        </w:rPr>
        <w:t xml:space="preserve">indicated they are likely to support the </w:t>
      </w:r>
      <w:r w:rsidRPr="00450610">
        <w:rPr>
          <w:rStyle w:val="Emphasis"/>
          <w:highlight w:val="cyan"/>
        </w:rPr>
        <w:t>bipartisan legislation</w:t>
      </w:r>
      <w:r w:rsidRPr="005B6E5F">
        <w:rPr>
          <w:rStyle w:val="StyleUnderline"/>
        </w:rPr>
        <w:t>.</w:t>
      </w:r>
      <w:r w:rsidRPr="005B6E5F">
        <w:rPr>
          <w:sz w:val="14"/>
        </w:rPr>
        <w:t xml:space="preserve"> But the American Civil Liberties Union and a coalition of groups on the left and the right are pushing to let the statute simply lapse, on grounds that it would end the NSA bulk collection while leaving in place adequate powers for the government to pursue terrorism cases.</w:t>
      </w:r>
      <w:r w:rsidR="005B6E5F" w:rsidRPr="005B6E5F">
        <w:rPr>
          <w:sz w:val="14"/>
        </w:rPr>
        <w:t xml:space="preserve"> </w:t>
      </w:r>
      <w:r w:rsidRPr="00450610">
        <w:rPr>
          <w:rStyle w:val="StyleUnderline"/>
          <w:highlight w:val="cyan"/>
        </w:rPr>
        <w:t>The appeals court</w:t>
      </w:r>
      <w:r w:rsidRPr="00450610">
        <w:rPr>
          <w:sz w:val="14"/>
          <w:highlight w:val="cyan"/>
        </w:rPr>
        <w:t xml:space="preserve">, </w:t>
      </w:r>
      <w:r w:rsidRPr="00450610">
        <w:rPr>
          <w:rStyle w:val="StyleUnderline"/>
          <w:highlight w:val="cyan"/>
        </w:rPr>
        <w:t>noting</w:t>
      </w:r>
      <w:r w:rsidRPr="005B6E5F">
        <w:rPr>
          <w:sz w:val="14"/>
        </w:rPr>
        <w:t xml:space="preserve"> the impending deadline for the program, declined to grant a preliminary injunction to stop the NSA from collecting the ACLU’s call records. “In light of the asserted national security interests at stake, we deem </w:t>
      </w:r>
      <w:r w:rsidRPr="00450610">
        <w:rPr>
          <w:rStyle w:val="StyleUnderline"/>
          <w:highlight w:val="cyan"/>
        </w:rPr>
        <w:t>it prudent to</w:t>
      </w:r>
      <w:r w:rsidRPr="005B6E5F">
        <w:rPr>
          <w:rStyle w:val="StyleUnderline"/>
        </w:rPr>
        <w:t xml:space="preserve"> pause to </w:t>
      </w:r>
      <w:r w:rsidRPr="00450610">
        <w:rPr>
          <w:rStyle w:val="StyleUnderline"/>
          <w:highlight w:val="cyan"/>
        </w:rPr>
        <w:t>allow</w:t>
      </w:r>
      <w:r w:rsidRPr="005B6E5F">
        <w:rPr>
          <w:rStyle w:val="StyleUnderline"/>
        </w:rPr>
        <w:t xml:space="preserve"> an opportunity </w:t>
      </w:r>
      <w:r w:rsidRPr="00450610">
        <w:rPr>
          <w:rStyle w:val="StyleUnderline"/>
          <w:highlight w:val="cyan"/>
        </w:rPr>
        <w:t>for debate in Congress</w:t>
      </w:r>
      <w:r w:rsidRPr="005B6E5F">
        <w:rPr>
          <w:sz w:val="14"/>
        </w:rPr>
        <w:t xml:space="preserve"> that may (or may not) profoundly alter the legal landscape,” Lynch wrote.</w:t>
      </w:r>
    </w:p>
    <w:p w:rsidR="00366C67" w:rsidRDefault="00366C67" w:rsidP="00366C67">
      <w:pPr>
        <w:pStyle w:val="Heading3"/>
      </w:pPr>
      <w:r>
        <w:t>2NC Link Wall</w:t>
      </w:r>
    </w:p>
    <w:p w:rsidR="00283399" w:rsidRDefault="00283399" w:rsidP="00283399">
      <w:pPr>
        <w:pStyle w:val="Heading4"/>
      </w:pPr>
      <w:r>
        <w:t>Court preemption of congress triggers political backlash- specifically true for national security cases</w:t>
      </w:r>
    </w:p>
    <w:p w:rsidR="00283399" w:rsidRDefault="00283399" w:rsidP="00283399">
      <w:r>
        <w:t xml:space="preserve">Robert M. </w:t>
      </w:r>
      <w:r>
        <w:rPr>
          <w:rStyle w:val="Style13ptBold"/>
        </w:rPr>
        <w:t>Chesney 9</w:t>
      </w:r>
      <w:r>
        <w:t>, Professor, University of Texas School of Law, NATIONAL SECURITY FACT DEFERENCE, 95 Va. L. Rev. 1361</w:t>
      </w:r>
    </w:p>
    <w:p w:rsidR="00283399" w:rsidRDefault="00283399" w:rsidP="00283399">
      <w:pPr>
        <w:rPr>
          <w:sz w:val="14"/>
        </w:rPr>
      </w:pPr>
      <w:r w:rsidRPr="00450610">
        <w:rPr>
          <w:rStyle w:val="StyleUnderline"/>
          <w:highlight w:val="cyan"/>
        </w:rPr>
        <w:t>Judicial involvement in national security</w:t>
      </w:r>
      <w:r>
        <w:rPr>
          <w:sz w:val="14"/>
        </w:rPr>
        <w:t xml:space="preserve"> litigation, as noted at the outset, </w:t>
      </w:r>
      <w:r w:rsidRPr="00450610">
        <w:rPr>
          <w:rStyle w:val="StyleUnderline"/>
          <w:highlight w:val="cyan"/>
        </w:rPr>
        <w:t>poses</w:t>
      </w:r>
      <w:r w:rsidRPr="00450610">
        <w:rPr>
          <w:rStyle w:val="CharCharChar1"/>
          <w:highlight w:val="cyan"/>
        </w:rPr>
        <w:t xml:space="preserve"> </w:t>
      </w:r>
      <w:r w:rsidRPr="00450610">
        <w:rPr>
          <w:rStyle w:val="Emphasis"/>
          <w:highlight w:val="cyan"/>
        </w:rPr>
        <w:t>unusual risks for the judiciary</w:t>
      </w:r>
      <w:r w:rsidRPr="00283399">
        <w:rPr>
          <w:rStyle w:val="Emphasis"/>
        </w:rPr>
        <w:t xml:space="preserve"> as an institution</w:t>
      </w:r>
      <w:r>
        <w:rPr>
          <w:sz w:val="14"/>
        </w:rPr>
        <w:t xml:space="preserve">. </w:t>
      </w:r>
      <w:r w:rsidRPr="00283399">
        <w:rPr>
          <w:rStyle w:val="StyleUnderline"/>
        </w:rPr>
        <w:t xml:space="preserve">Such </w:t>
      </w:r>
      <w:r w:rsidRPr="00450610">
        <w:rPr>
          <w:rStyle w:val="StyleUnderline"/>
          <w:highlight w:val="cyan"/>
        </w:rPr>
        <w:t>cases</w:t>
      </w:r>
      <w:r>
        <w:rPr>
          <w:sz w:val="14"/>
        </w:rPr>
        <w:t xml:space="preserve"> are more likely than most to </w:t>
      </w:r>
      <w:r w:rsidRPr="00450610">
        <w:rPr>
          <w:rStyle w:val="StyleUnderline"/>
          <w:highlight w:val="cyan"/>
        </w:rPr>
        <w:t>involve claims of</w:t>
      </w:r>
      <w:r w:rsidRPr="00283399">
        <w:rPr>
          <w:rStyle w:val="StyleUnderline"/>
        </w:rPr>
        <w:t xml:space="preserve"> special, or even </w:t>
      </w:r>
      <w:r w:rsidRPr="00450610">
        <w:rPr>
          <w:rStyle w:val="StyleUnderline"/>
          <w:highlight w:val="cyan"/>
        </w:rPr>
        <w:t xml:space="preserve">exclusive, </w:t>
      </w:r>
      <w:r w:rsidRPr="00450610">
        <w:rPr>
          <w:rStyle w:val="Emphasis"/>
          <w:highlight w:val="cyan"/>
        </w:rPr>
        <w:t>executive</w:t>
      </w:r>
      <w:r>
        <w:rPr>
          <w:rStyle w:val="Emphasis"/>
        </w:rPr>
        <w:t xml:space="preserve"> branch </w:t>
      </w:r>
      <w:r w:rsidRPr="00450610">
        <w:rPr>
          <w:rStyle w:val="Emphasis"/>
          <w:highlight w:val="cyan"/>
        </w:rPr>
        <w:t>authority</w:t>
      </w:r>
      <w:r w:rsidRPr="00450610">
        <w:rPr>
          <w:sz w:val="14"/>
          <w:highlight w:val="cyan"/>
        </w:rPr>
        <w:t xml:space="preserve">. </w:t>
      </w:r>
      <w:r w:rsidRPr="00450610">
        <w:rPr>
          <w:rStyle w:val="StyleUnderline"/>
          <w:highlight w:val="cyan"/>
        </w:rPr>
        <w:t>They are more likely</w:t>
      </w:r>
      <w:r>
        <w:rPr>
          <w:sz w:val="14"/>
        </w:rPr>
        <w:t xml:space="preserve"> than most </w:t>
      </w:r>
      <w:r w:rsidRPr="00450610">
        <w:rPr>
          <w:rStyle w:val="StyleUnderline"/>
          <w:highlight w:val="cyan"/>
        </w:rPr>
        <w:t>to involve</w:t>
      </w:r>
      <w:r>
        <w:rPr>
          <w:rStyle w:val="CharCharChar1"/>
        </w:rPr>
        <w:t xml:space="preserve"> a </w:t>
      </w:r>
      <w:r w:rsidRPr="00450610">
        <w:rPr>
          <w:rStyle w:val="Emphasis"/>
          <w:highlight w:val="cyan"/>
        </w:rPr>
        <w:t>perception</w:t>
      </w:r>
      <w:r>
        <w:rPr>
          <w:sz w:val="14"/>
        </w:rPr>
        <w:t xml:space="preserve"> </w:t>
      </w:r>
      <w:r w:rsidRPr="00283399">
        <w:rPr>
          <w:rStyle w:val="StyleUnderline"/>
        </w:rPr>
        <w:t>- on the part of the public, the government, or judges themselves -</w:t>
      </w:r>
      <w:r>
        <w:rPr>
          <w:rStyle w:val="CharCharChar1"/>
        </w:rPr>
        <w:t xml:space="preserve"> </w:t>
      </w:r>
      <w:r w:rsidRPr="00450610">
        <w:rPr>
          <w:rStyle w:val="Emphasis"/>
          <w:highlight w:val="cyan"/>
        </w:rPr>
        <w:t>of</w:t>
      </w:r>
      <w:r>
        <w:rPr>
          <w:rStyle w:val="Emphasis"/>
        </w:rPr>
        <w:t xml:space="preserve"> unusually </w:t>
      </w:r>
      <w:r w:rsidRPr="00450610">
        <w:rPr>
          <w:rStyle w:val="Emphasis"/>
          <w:highlight w:val="cyan"/>
        </w:rPr>
        <w:t>high stakes</w:t>
      </w:r>
      <w:r>
        <w:rPr>
          <w:rStyle w:val="CharCharChar1"/>
        </w:rPr>
        <w:t>.</w:t>
      </w:r>
      <w:r>
        <w:rPr>
          <w:sz w:val="14"/>
        </w:rPr>
        <w:t xml:space="preserve"> They are more likely than most to be in the media spotlight and hence in view of the public in a meaningful sense. </w:t>
      </w:r>
      <w:r w:rsidRPr="00450610">
        <w:rPr>
          <w:rStyle w:val="StyleUnderline"/>
          <w:highlight w:val="cyan"/>
        </w:rPr>
        <w:t>These cases are</w:t>
      </w:r>
      <w:r>
        <w:rPr>
          <w:sz w:val="14"/>
        </w:rPr>
        <w:t xml:space="preserve">, as a result of all this, </w:t>
      </w:r>
      <w:r w:rsidRPr="00283399">
        <w:rPr>
          <w:rStyle w:val="StyleUnderline"/>
        </w:rPr>
        <w:t xml:space="preserve">especially </w:t>
      </w:r>
      <w:r w:rsidRPr="00450610">
        <w:rPr>
          <w:rStyle w:val="StyleUnderline"/>
          <w:highlight w:val="cyan"/>
        </w:rPr>
        <w:t>salient as a political matter. And</w:t>
      </w:r>
      <w:r w:rsidRPr="00450610">
        <w:rPr>
          <w:rStyle w:val="CharCharChar1"/>
          <w:highlight w:val="cyan"/>
        </w:rPr>
        <w:t xml:space="preserve"> </w:t>
      </w:r>
      <w:r w:rsidRPr="00450610">
        <w:rPr>
          <w:rStyle w:val="Emphasis"/>
          <w:highlight w:val="cyan"/>
        </w:rPr>
        <w:t>therein lies the danger</w:t>
      </w:r>
      <w:r>
        <w:rPr>
          <w:rStyle w:val="CharCharChar1"/>
        </w:rPr>
        <w:t xml:space="preserve"> </w:t>
      </w:r>
      <w:r w:rsidRPr="00283399">
        <w:rPr>
          <w:rStyle w:val="StyleUnderline"/>
        </w:rPr>
        <w:t>for the courts.</w:t>
      </w:r>
      <w:r>
        <w:rPr>
          <w:sz w:val="14"/>
        </w:rPr>
        <w:t xml:space="preserve"> Because of these elements, an inappropriate </w:t>
      </w:r>
      <w:r w:rsidRPr="00450610">
        <w:rPr>
          <w:rStyle w:val="StyleUnderline"/>
          <w:highlight w:val="cyan"/>
        </w:rPr>
        <w:t>judicial intervention</w:t>
      </w:r>
      <w:r w:rsidRPr="00283399">
        <w:rPr>
          <w:rStyle w:val="StyleUnderline"/>
        </w:rPr>
        <w:t xml:space="preserve"> in national security</w:t>
      </w:r>
      <w:r>
        <w:rPr>
          <w:sz w:val="14"/>
        </w:rPr>
        <w:t xml:space="preserve"> litigation </w:t>
      </w:r>
      <w:r w:rsidRPr="00450610">
        <w:rPr>
          <w:rStyle w:val="StyleUnderline"/>
          <w:highlight w:val="cyan"/>
        </w:rPr>
        <w:t>is</w:t>
      </w:r>
      <w:r w:rsidRPr="00450610">
        <w:rPr>
          <w:rStyle w:val="CharCharChar1"/>
          <w:highlight w:val="cyan"/>
        </w:rPr>
        <w:t xml:space="preserve"> </w:t>
      </w:r>
      <w:r w:rsidRPr="00450610">
        <w:rPr>
          <w:rStyle w:val="Emphasis"/>
          <w:highlight w:val="cyan"/>
        </w:rPr>
        <w:t>unusually likely to generate a response from</w:t>
      </w:r>
      <w:r>
        <w:rPr>
          <w:rStyle w:val="Emphasis"/>
        </w:rPr>
        <w:t xml:space="preserve"> the </w:t>
      </w:r>
      <w:r w:rsidRPr="00450610">
        <w:rPr>
          <w:rStyle w:val="Emphasis"/>
          <w:highlight w:val="cyan"/>
        </w:rPr>
        <w:t>other branches</w:t>
      </w:r>
      <w:r>
        <w:rPr>
          <w:rStyle w:val="Emphasis"/>
        </w:rPr>
        <w:t xml:space="preserve"> </w:t>
      </w:r>
      <w:r w:rsidRPr="00283399">
        <w:rPr>
          <w:rStyle w:val="StyleUnderline"/>
        </w:rPr>
        <w:t>or the public</w:t>
      </w:r>
      <w:r>
        <w:rPr>
          <w:sz w:val="14"/>
        </w:rPr>
        <w:t xml:space="preserve"> at large </w:t>
      </w:r>
      <w:r w:rsidRPr="00450610">
        <w:rPr>
          <w:rStyle w:val="StyleUnderline"/>
          <w:highlight w:val="cyan"/>
        </w:rPr>
        <w:t xml:space="preserve">that might </w:t>
      </w:r>
      <w:r w:rsidRPr="00450610">
        <w:rPr>
          <w:rStyle w:val="Emphasis"/>
          <w:highlight w:val="cyan"/>
        </w:rPr>
        <w:t>harm</w:t>
      </w:r>
      <w:r>
        <w:rPr>
          <w:rStyle w:val="Emphasis"/>
        </w:rPr>
        <w:t xml:space="preserve"> the </w:t>
      </w:r>
      <w:r w:rsidRPr="00450610">
        <w:rPr>
          <w:rStyle w:val="Emphasis"/>
          <w:highlight w:val="cyan"/>
        </w:rPr>
        <w:t>institutional interests</w:t>
      </w:r>
      <w:r>
        <w:rPr>
          <w:rStyle w:val="Emphasis"/>
        </w:rPr>
        <w:t xml:space="preserve"> of the judiciary, </w:t>
      </w:r>
      <w:r>
        <w:rPr>
          <w:rStyle w:val="CharCharChar1"/>
        </w:rPr>
        <w:t xml:space="preserve">either </w:t>
      </w:r>
      <w:r w:rsidRPr="00450610">
        <w:rPr>
          <w:rStyle w:val="CharCharChar1"/>
          <w:highlight w:val="cyan"/>
        </w:rPr>
        <w:t>by</w:t>
      </w:r>
      <w:r w:rsidRPr="00450610">
        <w:rPr>
          <w:rStyle w:val="Emphasis"/>
          <w:highlight w:val="cyan"/>
        </w:rPr>
        <w:t xml:space="preserve"> undermining its prestige and authority </w:t>
      </w:r>
      <w:r w:rsidRPr="00450610">
        <w:rPr>
          <w:rStyle w:val="StyleUnderline"/>
          <w:highlight w:val="cyan"/>
        </w:rPr>
        <w:t>or</w:t>
      </w:r>
      <w:r w:rsidRPr="00283399">
        <w:rPr>
          <w:rStyle w:val="StyleUnderline"/>
        </w:rPr>
        <w:t xml:space="preserve"> perhaps even by </w:t>
      </w:r>
      <w:r w:rsidRPr="00450610">
        <w:rPr>
          <w:rStyle w:val="Emphasis"/>
          <w:highlight w:val="cyan"/>
        </w:rPr>
        <w:t>triggering some</w:t>
      </w:r>
      <w:r>
        <w:rPr>
          <w:rStyle w:val="Emphasis"/>
        </w:rPr>
        <w:t xml:space="preserve"> </w:t>
      </w:r>
      <w:r>
        <w:rPr>
          <w:sz w:val="14"/>
          <w:szCs w:val="14"/>
        </w:rPr>
        <w:t>form of</w:t>
      </w:r>
      <w:r>
        <w:rPr>
          <w:rStyle w:val="Emphasis"/>
        </w:rPr>
        <w:t xml:space="preserve"> </w:t>
      </w:r>
      <w:r w:rsidRPr="00450610">
        <w:rPr>
          <w:rStyle w:val="Emphasis"/>
          <w:highlight w:val="cyan"/>
        </w:rPr>
        <w:t>concrete political response</w:t>
      </w:r>
      <w:r w:rsidRPr="005126F9">
        <w:rPr>
          <w:rStyle w:val="Emphasis"/>
        </w:rPr>
        <w:t>.</w:t>
      </w:r>
    </w:p>
    <w:p w:rsidR="00336655" w:rsidRPr="00336655" w:rsidRDefault="00336655" w:rsidP="00336655"/>
    <w:p w:rsidR="00336655" w:rsidRPr="00336655" w:rsidRDefault="00336655" w:rsidP="00336655">
      <w:pPr>
        <w:pStyle w:val="Heading4"/>
      </w:pPr>
      <w:r>
        <w:t>Plan creates a political divide</w:t>
      </w:r>
    </w:p>
    <w:p w:rsidR="00336655" w:rsidRPr="00336655" w:rsidRDefault="00336655" w:rsidP="00336655">
      <w:pPr>
        <w:rPr>
          <w:rStyle w:val="Style13ptBold"/>
          <w:b w:val="0"/>
        </w:rPr>
      </w:pPr>
      <w:proofErr w:type="spellStart"/>
      <w:r>
        <w:rPr>
          <w:rStyle w:val="Style13ptBold"/>
        </w:rPr>
        <w:t>Jaffer</w:t>
      </w:r>
      <w:proofErr w:type="spellEnd"/>
      <w:r>
        <w:rPr>
          <w:rStyle w:val="Style13ptBold"/>
        </w:rPr>
        <w:t xml:space="preserve"> 5/8 </w:t>
      </w:r>
      <w:r>
        <w:rPr>
          <w:rStyle w:val="Style13ptBold"/>
          <w:b w:val="0"/>
        </w:rPr>
        <w:t>(</w:t>
      </w:r>
      <w:proofErr w:type="spellStart"/>
      <w:r>
        <w:rPr>
          <w:rStyle w:val="Style13ptBold"/>
          <w:b w:val="0"/>
        </w:rPr>
        <w:t>Jameel</w:t>
      </w:r>
      <w:proofErr w:type="spellEnd"/>
      <w:r>
        <w:rPr>
          <w:rStyle w:val="Style13ptBold"/>
          <w:b w:val="0"/>
        </w:rPr>
        <w:t>- deputy legal director of the ACLU, “Court Rules NSA Bulk Spying Illegal: New Vindication for Snowden and Uncertainty for PATRIOT Act”, http://www.democracynow.org/2015/5/8/court_rules_nsa_bulk_spying_illegal)</w:t>
      </w:r>
    </w:p>
    <w:p w:rsidR="00336655" w:rsidRPr="00336655" w:rsidRDefault="00336655" w:rsidP="00336655">
      <w:pPr>
        <w:rPr>
          <w:sz w:val="16"/>
        </w:rPr>
      </w:pPr>
      <w:r w:rsidRPr="00336655">
        <w:rPr>
          <w:sz w:val="16"/>
        </w:rPr>
        <w:t xml:space="preserve">JAMEEL JAFFER: Right, right. I think he’s still talking about that. So we get this decision in the middle of this congressional debate, and </w:t>
      </w:r>
      <w:r w:rsidRPr="00336655">
        <w:rPr>
          <w:rStyle w:val="StyleUnderline"/>
        </w:rPr>
        <w:t>the reason we’re having the congressional debate is that three provisions of the PATRIOT Act, including Section 215 are scheduled to sunset on June 1st, meaning that they will go away unless Congress does something</w:t>
      </w:r>
      <w:r w:rsidRPr="00336655">
        <w:rPr>
          <w:sz w:val="16"/>
        </w:rPr>
        <w:t xml:space="preserve">. Now, we actually think they should go away, that these provisions should never have been—at least Section 215—should never have been enacted in the first place. But at the very least, Congress should make strong reforms to prevent the kinds of abuses that we’ve just been talking about. But </w:t>
      </w:r>
      <w:r w:rsidRPr="00450610">
        <w:rPr>
          <w:rStyle w:val="Emphasis"/>
          <w:highlight w:val="cyan"/>
        </w:rPr>
        <w:t>in Congress, there’s a real split</w:t>
      </w:r>
      <w:r w:rsidRPr="00336655">
        <w:rPr>
          <w:sz w:val="16"/>
        </w:rPr>
        <w:t xml:space="preserve">. There are some </w:t>
      </w:r>
      <w:r w:rsidRPr="00450610">
        <w:rPr>
          <w:rStyle w:val="StyleUnderline"/>
          <w:highlight w:val="cyan"/>
        </w:rPr>
        <w:t xml:space="preserve">legislators, </w:t>
      </w:r>
      <w:r w:rsidRPr="00450610">
        <w:rPr>
          <w:rStyle w:val="Emphasis"/>
          <w:highlight w:val="cyan"/>
        </w:rPr>
        <w:t>including the Senate majority leader</w:t>
      </w:r>
      <w:r w:rsidRPr="00336655">
        <w:rPr>
          <w:rStyle w:val="StyleUnderline"/>
        </w:rPr>
        <w:t>,</w:t>
      </w:r>
      <w:r w:rsidRPr="00336655">
        <w:rPr>
          <w:sz w:val="16"/>
        </w:rPr>
        <w:t xml:space="preserve"> who </w:t>
      </w:r>
      <w:r w:rsidRPr="00450610">
        <w:rPr>
          <w:rStyle w:val="StyleUnderline"/>
          <w:highlight w:val="cyan"/>
        </w:rPr>
        <w:t>want to extend Section 215</w:t>
      </w:r>
      <w:r w:rsidRPr="00336655">
        <w:rPr>
          <w:rStyle w:val="StyleUnderline"/>
        </w:rPr>
        <w:t xml:space="preserve"> in its existing form and to allow this kind of surveillance, this kind of mass surveillance, to continue </w:t>
      </w:r>
      <w:r w:rsidRPr="00450610">
        <w:rPr>
          <w:rStyle w:val="StyleUnderline"/>
          <w:highlight w:val="cyan"/>
        </w:rPr>
        <w:t>indefinitely</w:t>
      </w:r>
      <w:r w:rsidRPr="00336655">
        <w:rPr>
          <w:sz w:val="16"/>
        </w:rPr>
        <w:t xml:space="preserve">. There are </w:t>
      </w:r>
      <w:r w:rsidRPr="00450610">
        <w:rPr>
          <w:rStyle w:val="StyleUnderline"/>
          <w:highlight w:val="cyan"/>
        </w:rPr>
        <w:t>other legislators</w:t>
      </w:r>
      <w:r w:rsidRPr="00336655">
        <w:rPr>
          <w:rStyle w:val="StyleUnderline"/>
        </w:rPr>
        <w:t>,</w:t>
      </w:r>
      <w:r w:rsidRPr="00336655">
        <w:rPr>
          <w:sz w:val="16"/>
        </w:rPr>
        <w:t xml:space="preserve"> pro-privacy legislators, who </w:t>
      </w:r>
      <w:r w:rsidRPr="00450610">
        <w:rPr>
          <w:rStyle w:val="StyleUnderline"/>
          <w:highlight w:val="cyan"/>
        </w:rPr>
        <w:t>would like to scale back</w:t>
      </w:r>
      <w:r w:rsidRPr="00336655">
        <w:rPr>
          <w:rStyle w:val="StyleUnderline"/>
        </w:rPr>
        <w:t xml:space="preserve"> Section 215</w:t>
      </w:r>
      <w:r w:rsidRPr="00336655">
        <w:rPr>
          <w:sz w:val="16"/>
        </w:rPr>
        <w:t xml:space="preserve"> in some ways. You know, as I said, </w:t>
      </w:r>
      <w:r w:rsidRPr="00450610">
        <w:rPr>
          <w:rStyle w:val="StyleUnderline"/>
          <w:highlight w:val="cyan"/>
        </w:rPr>
        <w:t>we have been calling for a sunset of 215</w:t>
      </w:r>
      <w:r w:rsidRPr="00336655">
        <w:rPr>
          <w:rStyle w:val="StyleUnderline"/>
        </w:rPr>
        <w:t xml:space="preserve">. </w:t>
      </w:r>
      <w:r w:rsidRPr="00336655">
        <w:rPr>
          <w:sz w:val="16"/>
        </w:rPr>
        <w:t>But at the very least, I think that yesterday’s opinion makes clear that the reforms that are on the table right now don’t go nearly far enough, and that the reform side should really strengthen the bill.</w:t>
      </w:r>
    </w:p>
    <w:p w:rsidR="00283399" w:rsidRDefault="00283399" w:rsidP="00366C67">
      <w:pPr>
        <w:pStyle w:val="Heading3"/>
      </w:pPr>
      <w:r>
        <w:t>2NR Uniqueness for Preemption Link</w:t>
      </w:r>
    </w:p>
    <w:p w:rsidR="00283399" w:rsidRDefault="00283399" w:rsidP="00283399">
      <w:pPr>
        <w:pStyle w:val="Heading4"/>
      </w:pPr>
      <w:r>
        <w:t>Courts have avoided preempting congressional decisions</w:t>
      </w:r>
    </w:p>
    <w:p w:rsidR="00283399" w:rsidRDefault="00283399" w:rsidP="00283399">
      <w:proofErr w:type="spellStart"/>
      <w:r>
        <w:t>Neavl</w:t>
      </w:r>
      <w:proofErr w:type="spellEnd"/>
      <w:r>
        <w:t xml:space="preserve"> </w:t>
      </w:r>
      <w:proofErr w:type="spellStart"/>
      <w:r>
        <w:rPr>
          <w:rStyle w:val="Style13ptBold"/>
        </w:rPr>
        <w:t>Devins</w:t>
      </w:r>
      <w:proofErr w:type="spellEnd"/>
      <w:r>
        <w:rPr>
          <w:rStyle w:val="Style13ptBold"/>
        </w:rPr>
        <w:t xml:space="preserve"> 10</w:t>
      </w:r>
      <w:r>
        <w:t>, Goodrich Professor of Law and Professor of Government, College of William &amp; Mary., Talk Loudly and Carry a Small Stick: The Supreme Court and Enemy Combatants, 12 U. Pa. J. Const. L. 491</w:t>
      </w:r>
    </w:p>
    <w:p w:rsidR="00283399" w:rsidRPr="00336655" w:rsidRDefault="00283399" w:rsidP="00283399">
      <w:pPr>
        <w:rPr>
          <w:sz w:val="8"/>
        </w:rPr>
      </w:pPr>
      <w:r w:rsidRPr="00336655">
        <w:rPr>
          <w:sz w:val="8"/>
        </w:rPr>
        <w:t xml:space="preserve">In Part III of this Essay, I will argue that the Court's actions in the first year of the Obama administration are cut from the same cloth as its decision to intervene in Bush-era disputes. As this section has suggested, </w:t>
      </w:r>
      <w:r w:rsidRPr="00450610">
        <w:rPr>
          <w:rStyle w:val="IntenseEmphasis"/>
          <w:highlight w:val="cyan"/>
        </w:rPr>
        <w:t>the Court has never risked</w:t>
      </w:r>
      <w:r w:rsidRPr="00450610">
        <w:rPr>
          <w:sz w:val="8"/>
          <w:highlight w:val="cyan"/>
        </w:rPr>
        <w:t xml:space="preserve"> </w:t>
      </w:r>
      <w:r w:rsidRPr="00336655">
        <w:rPr>
          <w:sz w:val="8"/>
        </w:rPr>
        <w:t xml:space="preserve">national security or </w:t>
      </w:r>
      <w:r w:rsidRPr="00450610">
        <w:rPr>
          <w:rStyle w:val="IntenseEmphasis"/>
          <w:highlight w:val="cyan"/>
        </w:rPr>
        <w:t>executive</w:t>
      </w:r>
      <w:r>
        <w:rPr>
          <w:rStyle w:val="IntenseEmphasis"/>
        </w:rPr>
        <w:t xml:space="preserve"> branch </w:t>
      </w:r>
      <w:r w:rsidRPr="00450610">
        <w:rPr>
          <w:rStyle w:val="IntenseEmphasis"/>
          <w:highlight w:val="cyan"/>
        </w:rPr>
        <w:t>non-acquiescence</w:t>
      </w:r>
      <w:r w:rsidRPr="00450610">
        <w:rPr>
          <w:sz w:val="8"/>
          <w:highlight w:val="cyan"/>
        </w:rPr>
        <w:t xml:space="preserve"> </w:t>
      </w:r>
      <w:r w:rsidRPr="00450610">
        <w:rPr>
          <w:rStyle w:val="IntenseEmphasis"/>
          <w:highlight w:val="cyan"/>
        </w:rPr>
        <w:t>in</w:t>
      </w:r>
      <w:r>
        <w:rPr>
          <w:rStyle w:val="IntenseEmphasis"/>
        </w:rPr>
        <w:t xml:space="preserve"> its </w:t>
      </w:r>
      <w:r w:rsidRPr="00450610">
        <w:rPr>
          <w:rStyle w:val="IntenseEmphasis"/>
          <w:highlight w:val="cyan"/>
        </w:rPr>
        <w:t>enemy combatant decision making</w:t>
      </w:r>
      <w:r w:rsidRPr="00450610">
        <w:rPr>
          <w:sz w:val="8"/>
          <w:highlight w:val="cyan"/>
        </w:rPr>
        <w:t>.</w:t>
      </w:r>
      <w:r w:rsidRPr="00336655">
        <w:rPr>
          <w:sz w:val="8"/>
        </w:rPr>
        <w:t xml:space="preserve"> Moreover, as I argued in Part I, </w:t>
      </w:r>
      <w:r>
        <w:rPr>
          <w:rStyle w:val="IntenseEmphasis"/>
        </w:rPr>
        <w:t>Court decision making in this area has largely tracked social and political forces.</w:t>
      </w:r>
      <w:r w:rsidRPr="00336655">
        <w:rPr>
          <w:sz w:val="8"/>
        </w:rPr>
        <w:t xml:space="preserve"> For reasons I will now detail, the Court's decisions both to steer clear of this issue in the spring and summer of 2009 and its fall 2009 decision to hear the Uighur petition match past Court practices. Throughout the enemy combatant dispute, </w:t>
      </w:r>
      <w:r w:rsidRPr="00450610">
        <w:rPr>
          <w:rStyle w:val="IntenseEmphasis"/>
          <w:highlight w:val="cyan"/>
        </w:rPr>
        <w:t>the Court</w:t>
      </w:r>
      <w:r>
        <w:rPr>
          <w:rStyle w:val="IntenseEmphasis"/>
        </w:rPr>
        <w:t xml:space="preserve"> has </w:t>
      </w:r>
      <w:r w:rsidRPr="00450610">
        <w:rPr>
          <w:rStyle w:val="IntenseEmphasis"/>
          <w:highlight w:val="cyan"/>
        </w:rPr>
        <w:t>found ways to expand</w:t>
      </w:r>
      <w:r>
        <w:rPr>
          <w:rStyle w:val="IntenseEmphasis"/>
        </w:rPr>
        <w:t xml:space="preserve"> its </w:t>
      </w:r>
      <w:r w:rsidRPr="00450610">
        <w:rPr>
          <w:rStyle w:val="IntenseEmphasis"/>
          <w:highlight w:val="cyan"/>
        </w:rPr>
        <w:t xml:space="preserve">authority without </w:t>
      </w:r>
      <w:r w:rsidRPr="00450610">
        <w:rPr>
          <w:rStyle w:val="Emphasis"/>
          <w:highlight w:val="cyan"/>
        </w:rPr>
        <w:t>risking</w:t>
      </w:r>
      <w:r>
        <w:rPr>
          <w:rStyle w:val="Emphasis"/>
        </w:rPr>
        <w:t xml:space="preserve"> </w:t>
      </w:r>
      <w:r w:rsidRPr="005126F9">
        <w:rPr>
          <w:rStyle w:val="Emphasis"/>
        </w:rPr>
        <w:t xml:space="preserve">an </w:t>
      </w:r>
      <w:r w:rsidRPr="00450610">
        <w:rPr>
          <w:rStyle w:val="Emphasis"/>
          <w:highlight w:val="cyan"/>
        </w:rPr>
        <w:t>institutionally costly backlash</w:t>
      </w:r>
      <w:r w:rsidRPr="00336655">
        <w:rPr>
          <w:sz w:val="8"/>
        </w:rPr>
        <w:t>.</w:t>
      </w:r>
      <w:r w:rsidRPr="00336655">
        <w:rPr>
          <w:sz w:val="12"/>
        </w:rPr>
        <w:t>¶</w:t>
      </w:r>
      <w:r w:rsidRPr="00336655">
        <w:rPr>
          <w:sz w:val="8"/>
        </w:rPr>
        <w:t xml:space="preserve"> </w:t>
      </w:r>
      <w:r w:rsidRPr="00336655">
        <w:rPr>
          <w:sz w:val="8"/>
          <w:szCs w:val="14"/>
        </w:rPr>
        <w:t>III. Conclusion: The Past Is Prologue</w:t>
      </w:r>
      <w:r w:rsidRPr="00336655">
        <w:rPr>
          <w:sz w:val="12"/>
          <w:szCs w:val="14"/>
        </w:rPr>
        <w:t>¶</w:t>
      </w:r>
      <w:r w:rsidRPr="00336655">
        <w:rPr>
          <w:sz w:val="8"/>
          <w:szCs w:val="14"/>
        </w:rPr>
        <w:t xml:space="preserve"> </w:t>
      </w:r>
      <w:r>
        <w:rPr>
          <w:rStyle w:val="IntenseEmphasis"/>
        </w:rPr>
        <w:t>Supreme Court interventions in the enemy combatant disputes never pushed the limits of what was acceptable to the political</w:t>
      </w:r>
      <w:r w:rsidRPr="00336655">
        <w:rPr>
          <w:sz w:val="8"/>
        </w:rPr>
        <w:t xml:space="preserve"> [*523] </w:t>
      </w:r>
      <w:r>
        <w:rPr>
          <w:rStyle w:val="IntenseEmphasis"/>
        </w:rPr>
        <w:t>branches</w:t>
      </w:r>
      <w:r w:rsidRPr="00336655">
        <w:rPr>
          <w:sz w:val="8"/>
        </w:rPr>
        <w:t xml:space="preserve"> of government. </w:t>
      </w:r>
      <w:r w:rsidRPr="00450610">
        <w:rPr>
          <w:rStyle w:val="IntenseEmphasis"/>
          <w:highlight w:val="cyan"/>
        </w:rPr>
        <w:t>The Court</w:t>
      </w:r>
      <w:r w:rsidRPr="00336655">
        <w:rPr>
          <w:sz w:val="8"/>
        </w:rPr>
        <w:t xml:space="preserve">, instead, </w:t>
      </w:r>
      <w:r w:rsidRPr="00450610">
        <w:rPr>
          <w:rStyle w:val="IntenseEmphasis"/>
          <w:highlight w:val="cyan"/>
        </w:rPr>
        <w:t>maximized its authority by moving incrementally and expanding judicial power in ways</w:t>
      </w:r>
      <w:r w:rsidRPr="00336655">
        <w:rPr>
          <w:sz w:val="8"/>
        </w:rPr>
        <w:t xml:space="preserve"> generally </w:t>
      </w:r>
      <w:r w:rsidRPr="00450610">
        <w:rPr>
          <w:rStyle w:val="IntenseEmphasis"/>
          <w:highlight w:val="cyan"/>
        </w:rPr>
        <w:t>acceptable to the political branches</w:t>
      </w:r>
      <w:r w:rsidRPr="00336655">
        <w:rPr>
          <w:sz w:val="8"/>
        </w:rPr>
        <w:t xml:space="preserve">. This was true of Bush-era decision making and </w:t>
      </w:r>
      <w:r w:rsidRPr="00450610">
        <w:rPr>
          <w:rStyle w:val="IntenseEmphasis"/>
          <w:highlight w:val="cyan"/>
        </w:rPr>
        <w:t>there is no reason to think</w:t>
      </w:r>
      <w:r>
        <w:rPr>
          <w:rStyle w:val="IntenseEmphasis"/>
        </w:rPr>
        <w:t xml:space="preserve"> that </w:t>
      </w:r>
      <w:r w:rsidRPr="00450610">
        <w:rPr>
          <w:rStyle w:val="IntenseEmphasis"/>
          <w:highlight w:val="cyan"/>
        </w:rPr>
        <w:t>the Court will depart from past practices during</w:t>
      </w:r>
      <w:r>
        <w:rPr>
          <w:rStyle w:val="IntenseEmphasis"/>
        </w:rPr>
        <w:t xml:space="preserve"> the </w:t>
      </w:r>
      <w:r w:rsidRPr="00450610">
        <w:rPr>
          <w:rStyle w:val="IntenseEmphasis"/>
          <w:highlight w:val="cyan"/>
        </w:rPr>
        <w:t>Obama</w:t>
      </w:r>
      <w:r>
        <w:rPr>
          <w:rStyle w:val="IntenseEmphasis"/>
        </w:rPr>
        <w:t xml:space="preserve"> administration.</w:t>
      </w:r>
      <w:r w:rsidRPr="00336655">
        <w:rPr>
          <w:sz w:val="12"/>
        </w:rPr>
        <w:t>¶</w:t>
      </w:r>
      <w:r w:rsidRPr="00336655">
        <w:rPr>
          <w:sz w:val="8"/>
        </w:rPr>
        <w:t xml:space="preserve"> Consider, for example, </w:t>
      </w:r>
      <w:r>
        <w:rPr>
          <w:rStyle w:val="IntenseEmphasis"/>
        </w:rPr>
        <w:t>the Court's</w:t>
      </w:r>
      <w:r w:rsidRPr="00336655">
        <w:rPr>
          <w:sz w:val="8"/>
        </w:rPr>
        <w:t xml:space="preserve"> March </w:t>
      </w:r>
      <w:r>
        <w:rPr>
          <w:rStyle w:val="IntenseEmphasis"/>
        </w:rPr>
        <w:t>2009 decision to back away from a case involving Bush administration efforts to detain a legal resident without charges. After agreeing</w:t>
      </w:r>
      <w:r w:rsidRPr="00336655">
        <w:rPr>
          <w:sz w:val="8"/>
        </w:rPr>
        <w:t xml:space="preserve"> - in December 2008 - </w:t>
      </w:r>
      <w:r>
        <w:rPr>
          <w:rStyle w:val="IntenseEmphasis"/>
        </w:rPr>
        <w:t>to hear a challenge</w:t>
      </w:r>
      <w:r w:rsidRPr="00336655">
        <w:rPr>
          <w:sz w:val="8"/>
        </w:rPr>
        <w:t xml:space="preserve"> to the Bush administration's detention of Ali Saleh </w:t>
      </w:r>
      <w:proofErr w:type="spellStart"/>
      <w:r w:rsidRPr="00336655">
        <w:rPr>
          <w:sz w:val="8"/>
        </w:rPr>
        <w:t>Kahlah</w:t>
      </w:r>
      <w:proofErr w:type="spellEnd"/>
      <w:r w:rsidRPr="00336655">
        <w:rPr>
          <w:sz w:val="8"/>
        </w:rPr>
        <w:t xml:space="preserve"> al-</w:t>
      </w:r>
      <w:proofErr w:type="spellStart"/>
      <w:r w:rsidRPr="00336655">
        <w:rPr>
          <w:sz w:val="8"/>
        </w:rPr>
        <w:t>Marri</w:t>
      </w:r>
      <w:proofErr w:type="spellEnd"/>
      <w:r w:rsidRPr="00336655">
        <w:rPr>
          <w:sz w:val="8"/>
        </w:rPr>
        <w:t xml:space="preserve"> at a South Carolina Navy brig, </w:t>
      </w:r>
      <w:r>
        <w:rPr>
          <w:rStyle w:val="IntenseEmphasis"/>
        </w:rPr>
        <w:t>the Court sided with</w:t>
      </w:r>
      <w:r w:rsidRPr="00336655">
        <w:rPr>
          <w:sz w:val="8"/>
        </w:rPr>
        <w:t xml:space="preserve"> the </w:t>
      </w:r>
      <w:r>
        <w:rPr>
          <w:rStyle w:val="IntenseEmphasis"/>
        </w:rPr>
        <w:t>Obama</w:t>
      </w:r>
      <w:r w:rsidRPr="00336655">
        <w:rPr>
          <w:sz w:val="8"/>
        </w:rPr>
        <w:t xml:space="preserve"> administration </w:t>
      </w:r>
      <w:r>
        <w:rPr>
          <w:rStyle w:val="IntenseEmphasis"/>
        </w:rPr>
        <w:t>and removed the case from its docket</w:t>
      </w:r>
      <w:r w:rsidRPr="00336655">
        <w:rPr>
          <w:sz w:val="8"/>
        </w:rPr>
        <w:t xml:space="preserve">. </w:t>
      </w:r>
      <w:proofErr w:type="gramStart"/>
      <w:r w:rsidRPr="00336655">
        <w:rPr>
          <w:sz w:val="8"/>
        </w:rPr>
        <w:t>n170</w:t>
      </w:r>
      <w:proofErr w:type="gramEnd"/>
      <w:r w:rsidRPr="00336655">
        <w:rPr>
          <w:sz w:val="8"/>
        </w:rPr>
        <w:t xml:space="preserve"> The administration had claimed the case was moot because - in February 2009 - it formally filed federal criminal charges against al-</w:t>
      </w:r>
      <w:proofErr w:type="spellStart"/>
      <w:r w:rsidRPr="00336655">
        <w:rPr>
          <w:sz w:val="8"/>
        </w:rPr>
        <w:t>Marri</w:t>
      </w:r>
      <w:proofErr w:type="spellEnd"/>
      <w:r w:rsidRPr="00336655">
        <w:rPr>
          <w:sz w:val="8"/>
        </w:rPr>
        <w:t xml:space="preserve"> (so that he would be tried in federal court and not held indefinitely at a military base). </w:t>
      </w:r>
      <w:proofErr w:type="gramStart"/>
      <w:r w:rsidRPr="00336655">
        <w:rPr>
          <w:sz w:val="8"/>
        </w:rPr>
        <w:t>n171</w:t>
      </w:r>
      <w:proofErr w:type="gramEnd"/>
      <w:r w:rsidRPr="00336655">
        <w:rPr>
          <w:sz w:val="8"/>
        </w:rPr>
        <w:t xml:space="preserve"> Mr. </w:t>
      </w:r>
      <w:proofErr w:type="spellStart"/>
      <w:r w:rsidRPr="00336655">
        <w:rPr>
          <w:sz w:val="8"/>
        </w:rPr>
        <w:t>Marri's</w:t>
      </w:r>
      <w:proofErr w:type="spellEnd"/>
      <w:r w:rsidRPr="00336655">
        <w:rPr>
          <w:sz w:val="8"/>
        </w:rPr>
        <w:t xml:space="preserve"> lawyers objected, arguing (unsuccessfully) that the administration could subsequently relocate him to a military base and, consequently, the Court should still resolve his legal challenge. </w:t>
      </w:r>
      <w:proofErr w:type="gramStart"/>
      <w:r w:rsidRPr="00336655">
        <w:rPr>
          <w:sz w:val="8"/>
        </w:rPr>
        <w:t>n172</w:t>
      </w:r>
      <w:proofErr w:type="gramEnd"/>
      <w:r w:rsidRPr="00336655">
        <w:rPr>
          <w:sz w:val="12"/>
        </w:rPr>
        <w:t>¶</w:t>
      </w:r>
      <w:r w:rsidRPr="00336655">
        <w:rPr>
          <w:sz w:val="8"/>
        </w:rPr>
        <w:t xml:space="preserve"> The Court's decisions to hear and then moot al-</w:t>
      </w:r>
      <w:proofErr w:type="spellStart"/>
      <w:r w:rsidRPr="00336655">
        <w:rPr>
          <w:sz w:val="8"/>
        </w:rPr>
        <w:t>Marri</w:t>
      </w:r>
      <w:proofErr w:type="spellEnd"/>
      <w:r w:rsidRPr="00336655">
        <w:rPr>
          <w:sz w:val="8"/>
        </w:rPr>
        <w:t xml:space="preserve"> are readily understandable. The Fourth Circuit had upheld the Bush administration in al-</w:t>
      </w:r>
      <w:proofErr w:type="spellStart"/>
      <w:r w:rsidRPr="00336655">
        <w:rPr>
          <w:sz w:val="8"/>
        </w:rPr>
        <w:t>Marri</w:t>
      </w:r>
      <w:proofErr w:type="spellEnd"/>
      <w:r w:rsidRPr="00336655">
        <w:rPr>
          <w:sz w:val="8"/>
        </w:rPr>
        <w:t xml:space="preserve"> and - when agreeing to hear the case - the Justices had good reason to slap down the Bush administration for their continuing efforts to sidestep federal court review over enemy combatant policy-making. Not only had the Court taken a strong stand in favor of judicial review in </w:t>
      </w:r>
      <w:proofErr w:type="spellStart"/>
      <w:r w:rsidRPr="00336655">
        <w:rPr>
          <w:sz w:val="8"/>
        </w:rPr>
        <w:t>Boumediene</w:t>
      </w:r>
      <w:proofErr w:type="spellEnd"/>
      <w:r w:rsidRPr="00336655">
        <w:rPr>
          <w:sz w:val="8"/>
        </w:rPr>
        <w:t xml:space="preserve"> and other decisions, but the November 2008 election of Barack Obama and the Democratic Congress further solidified the Court's position with elected officials and the American people. And, with none of the eighteen amicus briefs in the case supporting the Bush administration, n173 a Court ruling against [*524] Bush administration actions would have further buoyed the Court's status with academics and other interest groups. By March 2009, however, there was no good reason to ask the new administration to sort out its views on the al-</w:t>
      </w:r>
      <w:proofErr w:type="spellStart"/>
      <w:r w:rsidRPr="00336655">
        <w:rPr>
          <w:sz w:val="8"/>
        </w:rPr>
        <w:t>Marri</w:t>
      </w:r>
      <w:proofErr w:type="spellEnd"/>
      <w:r w:rsidRPr="00336655">
        <w:rPr>
          <w:sz w:val="8"/>
        </w:rPr>
        <w:t xml:space="preserve"> detention. Candidate Obama had campaigned against the Bush administration efforts to fence out federal courts from war-on-terror litigation. Indeed, when asking the Court to moot the case, the Obama administration told the Justices that it was willing to have the Fourth Circuit ruling vacated (showing "that the government is not attempting to preserve its victory while evading review"). </w:t>
      </w:r>
      <w:proofErr w:type="gramStart"/>
      <w:r w:rsidRPr="00336655">
        <w:rPr>
          <w:sz w:val="8"/>
        </w:rPr>
        <w:t>n174</w:t>
      </w:r>
      <w:proofErr w:type="gramEnd"/>
      <w:r w:rsidRPr="00336655">
        <w:rPr>
          <w:sz w:val="8"/>
        </w:rPr>
        <w:t xml:space="preserve"> Against this backdrop, </w:t>
      </w:r>
      <w:r>
        <w:rPr>
          <w:rStyle w:val="IntenseEmphasis"/>
        </w:rPr>
        <w:t>there was simply no reason for the Justices to force</w:t>
      </w:r>
      <w:r w:rsidRPr="00336655">
        <w:rPr>
          <w:sz w:val="8"/>
        </w:rPr>
        <w:t xml:space="preserve"> the </w:t>
      </w:r>
      <w:r>
        <w:rPr>
          <w:rStyle w:val="IntenseEmphasis"/>
        </w:rPr>
        <w:t>Obama</w:t>
      </w:r>
      <w:r w:rsidRPr="00336655">
        <w:rPr>
          <w:sz w:val="8"/>
        </w:rPr>
        <w:t xml:space="preserve"> administration </w:t>
      </w:r>
      <w:r>
        <w:rPr>
          <w:rStyle w:val="IntenseEmphasis"/>
        </w:rPr>
        <w:t>to formally disavow or embrace Bush</w:t>
      </w:r>
      <w:r w:rsidRPr="00336655">
        <w:rPr>
          <w:sz w:val="8"/>
        </w:rPr>
        <w:t xml:space="preserve"> </w:t>
      </w:r>
      <w:r>
        <w:rPr>
          <w:rStyle w:val="IntenseEmphasis"/>
        </w:rPr>
        <w:t>administration legal arguments</w:t>
      </w:r>
      <w:r w:rsidRPr="00336655">
        <w:rPr>
          <w:sz w:val="8"/>
        </w:rPr>
        <w:t xml:space="preserve">. An Obama administration decision disavowing Bush administration arguments would not strengthen the Court's position </w:t>
      </w:r>
      <w:proofErr w:type="spellStart"/>
      <w:r w:rsidRPr="00336655">
        <w:rPr>
          <w:sz w:val="8"/>
        </w:rPr>
        <w:t>vis</w:t>
      </w:r>
      <w:proofErr w:type="spellEnd"/>
      <w:r w:rsidRPr="00336655">
        <w:rPr>
          <w:sz w:val="8"/>
        </w:rPr>
        <w:t>-a-</w:t>
      </w:r>
      <w:proofErr w:type="spellStart"/>
      <w:r w:rsidRPr="00336655">
        <w:rPr>
          <w:sz w:val="8"/>
        </w:rPr>
        <w:t>vis</w:t>
      </w:r>
      <w:proofErr w:type="spellEnd"/>
      <w:r w:rsidRPr="00336655">
        <w:rPr>
          <w:sz w:val="8"/>
        </w:rPr>
        <w:t xml:space="preserve"> the executive (as the Obama Justice Department had already conceded the Court's authority to vacate the lower court ruling); </w:t>
      </w:r>
      <w:r>
        <w:rPr>
          <w:rStyle w:val="IntenseEmphasis"/>
        </w:rPr>
        <w:t xml:space="preserve">an administration decision supporting Bush administration arguments would </w:t>
      </w:r>
      <w:r>
        <w:rPr>
          <w:rStyle w:val="Emphasis"/>
        </w:rPr>
        <w:t>set the stage for a costly battle between the Court and the new administration</w:t>
      </w:r>
      <w:r w:rsidRPr="00336655">
        <w:rPr>
          <w:sz w:val="8"/>
        </w:rPr>
        <w:t xml:space="preserve">. </w:t>
      </w:r>
      <w:r>
        <w:rPr>
          <w:rStyle w:val="IntenseEmphasis"/>
        </w:rPr>
        <w:t>A decision on the merits</w:t>
      </w:r>
      <w:r w:rsidRPr="00336655">
        <w:rPr>
          <w:sz w:val="8"/>
        </w:rPr>
        <w:t xml:space="preserve">, moreover, </w:t>
      </w:r>
      <w:r>
        <w:rPr>
          <w:rStyle w:val="IntenseEmphasis"/>
        </w:rPr>
        <w:t xml:space="preserve">would have </w:t>
      </w:r>
      <w:r>
        <w:rPr>
          <w:rStyle w:val="Emphasis"/>
        </w:rPr>
        <w:t>opened the Court up to charges of judicial over-reaching</w:t>
      </w:r>
      <w:r w:rsidRPr="00336655">
        <w:rPr>
          <w:sz w:val="8"/>
        </w:rPr>
        <w:t>. In its brief seeking to moot al-</w:t>
      </w:r>
      <w:proofErr w:type="spellStart"/>
      <w:r w:rsidRPr="00336655">
        <w:rPr>
          <w:sz w:val="8"/>
        </w:rPr>
        <w:t>Marri</w:t>
      </w:r>
      <w:proofErr w:type="spellEnd"/>
      <w:r w:rsidRPr="00336655">
        <w:rPr>
          <w:sz w:val="8"/>
        </w:rPr>
        <w:t>, the government argued that keeping the case alive "would lead only to an advisory opinion with no real-world impact on any individual" and that the Court should not reach out to decide "in a hypothetical posture" "complex constitutional questions" about the line where "national security policy and the Constitution intersect." n175</w:t>
      </w:r>
      <w:r w:rsidRPr="00336655">
        <w:rPr>
          <w:sz w:val="12"/>
        </w:rPr>
        <w:t>¶</w:t>
      </w:r>
      <w:r w:rsidRPr="00336655">
        <w:rPr>
          <w:sz w:val="8"/>
        </w:rPr>
        <w:t xml:space="preserve"> The Court's participation in </w:t>
      </w:r>
      <w:proofErr w:type="spellStart"/>
      <w:r>
        <w:rPr>
          <w:rStyle w:val="IntenseEmphasis"/>
        </w:rPr>
        <w:t>Kiyemba</w:t>
      </w:r>
      <w:proofErr w:type="spellEnd"/>
      <w:r w:rsidRPr="00336655">
        <w:rPr>
          <w:sz w:val="8"/>
        </w:rPr>
        <w:t xml:space="preserve"> likewise </w:t>
      </w:r>
      <w:r>
        <w:rPr>
          <w:rStyle w:val="IntenseEmphasis"/>
        </w:rPr>
        <w:t xml:space="preserve">displays the Court's </w:t>
      </w:r>
      <w:r>
        <w:rPr>
          <w:rStyle w:val="Emphasis"/>
        </w:rPr>
        <w:t xml:space="preserve">sensitivity to its status </w:t>
      </w:r>
      <w:proofErr w:type="spellStart"/>
      <w:r>
        <w:rPr>
          <w:rStyle w:val="Emphasis"/>
        </w:rPr>
        <w:t>vis</w:t>
      </w:r>
      <w:proofErr w:type="spellEnd"/>
      <w:r>
        <w:rPr>
          <w:rStyle w:val="Emphasis"/>
        </w:rPr>
        <w:t>-a-</w:t>
      </w:r>
      <w:proofErr w:type="spellStart"/>
      <w:r>
        <w:rPr>
          <w:rStyle w:val="Emphasis"/>
        </w:rPr>
        <w:t>vis</w:t>
      </w:r>
      <w:proofErr w:type="spellEnd"/>
      <w:r>
        <w:rPr>
          <w:rStyle w:val="Emphasis"/>
        </w:rPr>
        <w:t xml:space="preserve"> the other branches and to the risks of unnecessarily interjecting itself in national security policy.</w:t>
      </w:r>
      <w:r w:rsidRPr="00336655">
        <w:rPr>
          <w:sz w:val="8"/>
        </w:rPr>
        <w:t xml:space="preserve"> This was true of both the June 2009 decision to hold over the appeal of the Uighur petitioners and the October 2009 decision to hear the case (but to schedule oral arguments so as to delay any decision until the summer of 2010). </w:t>
      </w:r>
      <w:proofErr w:type="gramStart"/>
      <w:r w:rsidRPr="00336655">
        <w:rPr>
          <w:sz w:val="8"/>
        </w:rPr>
        <w:t>n176</w:t>
      </w:r>
      <w:proofErr w:type="gramEnd"/>
      <w:r w:rsidRPr="00336655">
        <w:rPr>
          <w:sz w:val="12"/>
        </w:rPr>
        <w:t>¶</w:t>
      </w:r>
      <w:r w:rsidRPr="00336655">
        <w:rPr>
          <w:sz w:val="8"/>
        </w:rPr>
        <w:t xml:space="preserve"> </w:t>
      </w:r>
      <w:r w:rsidRPr="00336655">
        <w:rPr>
          <w:sz w:val="8"/>
          <w:szCs w:val="14"/>
        </w:rPr>
        <w:t xml:space="preserve">June 2009 was too early for the Court to enter this dispute. Even though petitioners cast the case as an opportunity for the Court to defend its turf (suggesting that </w:t>
      </w:r>
      <w:proofErr w:type="spellStart"/>
      <w:r w:rsidRPr="00336655">
        <w:rPr>
          <w:sz w:val="8"/>
          <w:szCs w:val="14"/>
        </w:rPr>
        <w:t>Boumediene</w:t>
      </w:r>
      <w:proofErr w:type="spellEnd"/>
      <w:r w:rsidRPr="00336655">
        <w:rPr>
          <w:sz w:val="8"/>
          <w:szCs w:val="14"/>
        </w:rPr>
        <w:t xml:space="preserve"> had become an empty shell and it was up to the Court to give meaning to the decision), n177 [*525] the Court well understood the costs of entering this dispute. At that time, the Obama administration and Democratic Congress were sorting out their policy priorities on Guantanamo, </w:t>
      </w:r>
      <w:proofErr w:type="spellStart"/>
      <w:r w:rsidRPr="00336655">
        <w:rPr>
          <w:sz w:val="8"/>
          <w:szCs w:val="14"/>
        </w:rPr>
        <w:t>Bagram</w:t>
      </w:r>
      <w:proofErr w:type="spellEnd"/>
      <w:r w:rsidRPr="00336655">
        <w:rPr>
          <w:sz w:val="8"/>
          <w:szCs w:val="14"/>
        </w:rPr>
        <w:t xml:space="preserve"> detainees, and much more. Correspondingly, the Court had reason to think that a ruling demanding the relocation of Uighur detainees to the United States would not sit well with either the administration or Congress. Not only did the Obama administration oppose the relocation of the Uighurs to the United States, n178 Congress enacted legislation in June 2009 that severely limited the President's power to move Guantanamo detainees to the United States or resettle them in another country. n179</w:t>
      </w:r>
      <w:r w:rsidRPr="00336655">
        <w:rPr>
          <w:sz w:val="12"/>
          <w:szCs w:val="14"/>
        </w:rPr>
        <w:t>¶</w:t>
      </w:r>
      <w:r w:rsidRPr="00336655">
        <w:rPr>
          <w:sz w:val="8"/>
          <w:szCs w:val="14"/>
        </w:rPr>
        <w:t xml:space="preserve"> By holding the issue over, however, the Court gave the Obama administration time both to sort out its policy priorities and to relocate the Uighur detainees (and, in so doing, to try to moot the case). n180 In its brief opposing certiorari, the Obama administration made clear that it was trying both to close Guantanamo and to relocate the Uighur petitioners and asked the Court to respect the "efforts of the political Branches to resolve issues relating to petitioners and other individuals located at Guantanamo Bay." n181 Furthermore, the decision to hold the case over bought the Court time to see how the enemy combatant issue would play out among politicians, interest groups, the media, and the American people. As Part I reveals, Court enemy combatant decisions track social and political forces. As Part II reveals, the Court has moved incrementally - advancing its authority to say "what the law is" without risking backlash or national security.</w:t>
      </w:r>
      <w:r w:rsidRPr="00336655">
        <w:rPr>
          <w:sz w:val="12"/>
          <w:szCs w:val="14"/>
        </w:rPr>
        <w:t>¶</w:t>
      </w:r>
      <w:r w:rsidRPr="00336655">
        <w:rPr>
          <w:sz w:val="8"/>
          <w:szCs w:val="14"/>
        </w:rPr>
        <w:t xml:space="preserve"> The Court's October 2009 decision to hear </w:t>
      </w:r>
      <w:proofErr w:type="spellStart"/>
      <w:r w:rsidRPr="00336655">
        <w:rPr>
          <w:sz w:val="8"/>
          <w:szCs w:val="14"/>
        </w:rPr>
        <w:t>Kiyemba</w:t>
      </w:r>
      <w:proofErr w:type="spellEnd"/>
      <w:r w:rsidRPr="00336655">
        <w:rPr>
          <w:sz w:val="8"/>
          <w:szCs w:val="14"/>
        </w:rPr>
        <w:t xml:space="preserve"> does not break from this pattern. By scheduling oral arguments for spring 2009, the Court both provided elected government with additional time to settle this issue and provided itself with an opportunity to calibrate its decision making against the backdrop of elected government action and other subsequent developments. n182 More than that, [*526] since </w:t>
      </w:r>
      <w:proofErr w:type="spellStart"/>
      <w:r w:rsidRPr="00336655">
        <w:rPr>
          <w:sz w:val="8"/>
          <w:szCs w:val="14"/>
        </w:rPr>
        <w:t>Boumediene</w:t>
      </w:r>
      <w:proofErr w:type="spellEnd"/>
      <w:r w:rsidRPr="00336655">
        <w:rPr>
          <w:sz w:val="8"/>
          <w:szCs w:val="14"/>
        </w:rPr>
        <w:t xml:space="preserve"> only decided the threshold issue that enemy combatants were entitled to habeas corpus relief, </w:t>
      </w:r>
      <w:proofErr w:type="spellStart"/>
      <w:r w:rsidRPr="00336655">
        <w:rPr>
          <w:sz w:val="8"/>
          <w:szCs w:val="14"/>
        </w:rPr>
        <w:t>Kiyemba</w:t>
      </w:r>
      <w:proofErr w:type="spellEnd"/>
      <w:r w:rsidRPr="00336655">
        <w:rPr>
          <w:sz w:val="8"/>
          <w:szCs w:val="14"/>
        </w:rPr>
        <w:t xml:space="preserve"> is a good vehicle for the Court to provide some details on how habeas proceedings should be conducted. In particular, there is little prospect that the decision will impact the rights on many Guantanamo detainees. By the summer of 2010, Guantanamo may be closed; if not, most detainees who prevail in habeas proceedings are likely to have been relocated to another country. Moreover, </w:t>
      </w:r>
      <w:proofErr w:type="spellStart"/>
      <w:r w:rsidRPr="00336655">
        <w:rPr>
          <w:sz w:val="8"/>
          <w:szCs w:val="14"/>
        </w:rPr>
        <w:t>Kiyemba</w:t>
      </w:r>
      <w:proofErr w:type="spellEnd"/>
      <w:r w:rsidRPr="00336655">
        <w:rPr>
          <w:sz w:val="8"/>
          <w:szCs w:val="14"/>
        </w:rPr>
        <w:t xml:space="preserve"> raises a quite narrow issue, namely, whether federal courts can mandate that Guantanamo detainees be relocated to the United States if no foreign nation will take them. n183 In other words, there is next to no prospect that </w:t>
      </w:r>
      <w:proofErr w:type="spellStart"/>
      <w:r w:rsidRPr="00336655">
        <w:rPr>
          <w:sz w:val="8"/>
          <w:szCs w:val="14"/>
        </w:rPr>
        <w:t>Kiyemba</w:t>
      </w:r>
      <w:proofErr w:type="spellEnd"/>
      <w:r w:rsidRPr="00336655">
        <w:rPr>
          <w:sz w:val="8"/>
          <w:szCs w:val="14"/>
        </w:rPr>
        <w:t xml:space="preserve"> will result in the type of scrutinizing judicial review that might raise national security risks (assuming, of course, that the Court will rule against the administration). Instead, </w:t>
      </w:r>
      <w:proofErr w:type="spellStart"/>
      <w:r w:rsidRPr="00336655">
        <w:rPr>
          <w:sz w:val="8"/>
          <w:szCs w:val="14"/>
        </w:rPr>
        <w:t>Kiyemba</w:t>
      </w:r>
      <w:proofErr w:type="spellEnd"/>
      <w:r w:rsidRPr="00336655">
        <w:rPr>
          <w:sz w:val="8"/>
          <w:szCs w:val="14"/>
        </w:rPr>
        <w:t xml:space="preserve"> seems likely to further tighten judicial control over the executive - but only in a very modest way.</w:t>
      </w:r>
      <w:r w:rsidRPr="00336655">
        <w:rPr>
          <w:sz w:val="12"/>
          <w:szCs w:val="14"/>
        </w:rPr>
        <w:t>¶</w:t>
      </w:r>
      <w:r w:rsidRPr="00336655">
        <w:rPr>
          <w:sz w:val="8"/>
          <w:szCs w:val="14"/>
        </w:rPr>
        <w:t xml:space="preserve"> </w:t>
      </w:r>
      <w:proofErr w:type="gramStart"/>
      <w:r>
        <w:rPr>
          <w:rStyle w:val="IntenseEmphasis"/>
        </w:rPr>
        <w:t>Throughout</w:t>
      </w:r>
      <w:proofErr w:type="gramEnd"/>
      <w:r>
        <w:rPr>
          <w:rStyle w:val="IntenseEmphasis"/>
        </w:rPr>
        <w:t xml:space="preserve"> the course of its</w:t>
      </w:r>
      <w:r w:rsidRPr="00336655">
        <w:rPr>
          <w:sz w:val="8"/>
        </w:rPr>
        <w:t xml:space="preserve"> enemy combatant </w:t>
      </w:r>
      <w:r>
        <w:rPr>
          <w:rStyle w:val="IntenseEmphasis"/>
        </w:rPr>
        <w:t xml:space="preserve">decision making, the Court has moved </w:t>
      </w:r>
      <w:r>
        <w:rPr>
          <w:rStyle w:val="Emphasis"/>
        </w:rPr>
        <w:t>incrementally</w:t>
      </w:r>
      <w:r w:rsidRPr="00336655">
        <w:rPr>
          <w:sz w:val="8"/>
        </w:rPr>
        <w:t xml:space="preserve">. </w:t>
      </w:r>
      <w:r>
        <w:rPr>
          <w:rStyle w:val="Emphasis"/>
        </w:rPr>
        <w:t xml:space="preserve">In so doing, the Court has expanded its authority </w:t>
      </w:r>
      <w:proofErr w:type="spellStart"/>
      <w:r>
        <w:rPr>
          <w:rStyle w:val="Emphasis"/>
        </w:rPr>
        <w:t>vis</w:t>
      </w:r>
      <w:proofErr w:type="spellEnd"/>
      <w:r>
        <w:rPr>
          <w:rStyle w:val="Emphasis"/>
        </w:rPr>
        <w:t>-a-</w:t>
      </w:r>
      <w:proofErr w:type="spellStart"/>
      <w:r>
        <w:rPr>
          <w:rStyle w:val="Emphasis"/>
        </w:rPr>
        <w:t>vis</w:t>
      </w:r>
      <w:proofErr w:type="spellEnd"/>
      <w:r>
        <w:rPr>
          <w:rStyle w:val="Emphasis"/>
        </w:rPr>
        <w:t xml:space="preserve"> the President</w:t>
      </w:r>
      <w:r>
        <w:rPr>
          <w:rStyle w:val="IntenseEmphasis"/>
        </w:rPr>
        <w:t>.</w:t>
      </w:r>
      <w:r w:rsidRPr="00336655">
        <w:rPr>
          <w:sz w:val="8"/>
        </w:rPr>
        <w:t xml:space="preserve"> </w:t>
      </w:r>
      <w:r>
        <w:rPr>
          <w:rStyle w:val="IntenseEmphasis"/>
        </w:rPr>
        <w:t>Obama administration efforts to moot al-</w:t>
      </w:r>
      <w:proofErr w:type="spellStart"/>
      <w:r>
        <w:rPr>
          <w:rStyle w:val="IntenseEmphasis"/>
        </w:rPr>
        <w:t>Marri</w:t>
      </w:r>
      <w:proofErr w:type="spellEnd"/>
      <w:r w:rsidRPr="00336655">
        <w:rPr>
          <w:sz w:val="8"/>
        </w:rPr>
        <w:t xml:space="preserve"> and to relocate Uighur detainees (thereby mooting that litigation) </w:t>
      </w:r>
      <w:r>
        <w:rPr>
          <w:rStyle w:val="IntenseEmphasis"/>
        </w:rPr>
        <w:t>speak to the administration's desire to avoid Supreme Court rulings that might limit the scope of presidential power</w:t>
      </w:r>
      <w:r w:rsidRPr="00336655">
        <w:rPr>
          <w:sz w:val="8"/>
        </w:rPr>
        <w:t>. Unlike the Bush administration (whose politically tone deaf arguments paved the way for anti-administration rulings), n184 the Obama administration understands that the Court has become a player in the enemy combatant issue.</w:t>
      </w:r>
      <w:r w:rsidRPr="00336655">
        <w:rPr>
          <w:sz w:val="12"/>
        </w:rPr>
        <w:t>¶</w:t>
      </w:r>
      <w:r w:rsidRPr="00336655">
        <w:rPr>
          <w:sz w:val="8"/>
        </w:rPr>
        <w:t xml:space="preserve"> </w:t>
      </w:r>
      <w:r>
        <w:rPr>
          <w:rStyle w:val="IntenseEmphasis"/>
        </w:rPr>
        <w:t>What is striking</w:t>
      </w:r>
      <w:r w:rsidRPr="00336655">
        <w:rPr>
          <w:sz w:val="8"/>
        </w:rPr>
        <w:t xml:space="preserve"> here, </w:t>
      </w:r>
      <w:r>
        <w:rPr>
          <w:rStyle w:val="IntenseEmphasis"/>
        </w:rPr>
        <w:t xml:space="preserve">is that </w:t>
      </w:r>
      <w:r w:rsidRPr="00450610">
        <w:rPr>
          <w:rStyle w:val="Emphasis"/>
          <w:highlight w:val="cyan"/>
        </w:rPr>
        <w:t>the Court never took more than it could get - it carved out space for itself without risking</w:t>
      </w:r>
      <w:r w:rsidRPr="00336655">
        <w:rPr>
          <w:sz w:val="8"/>
        </w:rPr>
        <w:t xml:space="preserve"> the nation's </w:t>
      </w:r>
      <w:r w:rsidRPr="00336655">
        <w:rPr>
          <w:sz w:val="8"/>
          <w:szCs w:val="14"/>
        </w:rPr>
        <w:t xml:space="preserve">security </w:t>
      </w:r>
      <w:r w:rsidRPr="00336655">
        <w:rPr>
          <w:rStyle w:val="Emphasis"/>
        </w:rPr>
        <w:t xml:space="preserve">or </w:t>
      </w:r>
      <w:r w:rsidRPr="00450610">
        <w:rPr>
          <w:rStyle w:val="Emphasis"/>
          <w:highlight w:val="cyan"/>
        </w:rPr>
        <w:t>political backlash</w:t>
      </w:r>
      <w:r w:rsidRPr="00336655">
        <w:rPr>
          <w:sz w:val="8"/>
        </w:rPr>
        <w:t xml:space="preserve">. Its 2004 and 2006 rulings provided ample opportunity for the President to pursue his enemy combatant initiative. Its 2008 ruling in </w:t>
      </w:r>
      <w:proofErr w:type="spellStart"/>
      <w:r w:rsidRPr="00336655">
        <w:rPr>
          <w:sz w:val="8"/>
        </w:rPr>
        <w:t>Boumediene</w:t>
      </w:r>
      <w:proofErr w:type="spellEnd"/>
      <w:r w:rsidRPr="00336655">
        <w:rPr>
          <w:sz w:val="8"/>
        </w:rPr>
        <w:t xml:space="preserve">, while clearly constraining the political branches, reflected the views of the new Democratic majority in Congress and (to a lesser extent) the views of presidential candidates Obama and McCain. </w:t>
      </w:r>
      <w:proofErr w:type="gramStart"/>
      <w:r w:rsidRPr="00336655">
        <w:rPr>
          <w:sz w:val="8"/>
        </w:rPr>
        <w:t>n185</w:t>
      </w:r>
      <w:proofErr w:type="gramEnd"/>
      <w:r w:rsidRPr="00336655">
        <w:rPr>
          <w:sz w:val="8"/>
        </w:rPr>
        <w:t xml:space="preserve"> </w:t>
      </w:r>
      <w:r>
        <w:rPr>
          <w:rStyle w:val="IntenseEmphasis"/>
        </w:rPr>
        <w:t xml:space="preserve">Its </w:t>
      </w:r>
      <w:r w:rsidRPr="00450610">
        <w:rPr>
          <w:rStyle w:val="IntenseEmphasis"/>
          <w:highlight w:val="cyan"/>
        </w:rPr>
        <w:t>decision to steer clear of</w:t>
      </w:r>
      <w:r>
        <w:rPr>
          <w:rStyle w:val="IntenseEmphasis"/>
        </w:rPr>
        <w:t xml:space="preserve"> </w:t>
      </w:r>
      <w:r w:rsidRPr="00336655">
        <w:rPr>
          <w:sz w:val="8"/>
        </w:rPr>
        <w:t xml:space="preserve">early </w:t>
      </w:r>
      <w:r w:rsidRPr="00450610">
        <w:rPr>
          <w:rStyle w:val="IntenseEmphasis"/>
          <w:highlight w:val="cyan"/>
        </w:rPr>
        <w:t>Obama-era</w:t>
      </w:r>
      <w:r w:rsidRPr="00450610">
        <w:rPr>
          <w:sz w:val="8"/>
          <w:highlight w:val="cyan"/>
        </w:rPr>
        <w:t xml:space="preserve"> [*</w:t>
      </w:r>
      <w:r w:rsidRPr="00336655">
        <w:rPr>
          <w:sz w:val="8"/>
        </w:rPr>
        <w:t xml:space="preserve">527] </w:t>
      </w:r>
      <w:r w:rsidRPr="00450610">
        <w:rPr>
          <w:rStyle w:val="IntenseEmphasis"/>
          <w:highlight w:val="cyan"/>
        </w:rPr>
        <w:t>disputes</w:t>
      </w:r>
      <w:r>
        <w:rPr>
          <w:rStyle w:val="IntenseEmphasis"/>
        </w:rPr>
        <w:t xml:space="preserve"> </w:t>
      </w:r>
      <w:r w:rsidRPr="00336655">
        <w:rPr>
          <w:sz w:val="8"/>
        </w:rPr>
        <w:t xml:space="preserve">likewise </w:t>
      </w:r>
      <w:r w:rsidRPr="00450610">
        <w:rPr>
          <w:rStyle w:val="IntenseEmphasis"/>
          <w:highlight w:val="cyan"/>
        </w:rPr>
        <w:t>avoids</w:t>
      </w:r>
      <w:r>
        <w:rPr>
          <w:rStyle w:val="IntenseEmphasis"/>
        </w:rPr>
        <w:t xml:space="preserve"> the risks of a </w:t>
      </w:r>
      <w:r w:rsidRPr="00450610">
        <w:rPr>
          <w:rStyle w:val="Emphasis"/>
          <w:highlight w:val="cyan"/>
        </w:rPr>
        <w:t>costly backlash</w:t>
      </w:r>
      <w:r w:rsidRPr="00450610">
        <w:rPr>
          <w:sz w:val="8"/>
          <w:highlight w:val="cyan"/>
        </w:rPr>
        <w:t xml:space="preserve"> </w:t>
      </w:r>
      <w:r w:rsidRPr="00450610">
        <w:rPr>
          <w:rStyle w:val="IntenseEmphasis"/>
          <w:highlight w:val="cyan"/>
        </w:rPr>
        <w:t>while creating incentives for</w:t>
      </w:r>
      <w:r>
        <w:rPr>
          <w:rStyle w:val="IntenseEmphasis"/>
        </w:rPr>
        <w:t xml:space="preserve"> </w:t>
      </w:r>
      <w:r w:rsidRPr="00336655">
        <w:rPr>
          <w:sz w:val="8"/>
        </w:rPr>
        <w:t>the</w:t>
      </w:r>
      <w:r>
        <w:rPr>
          <w:rStyle w:val="IntenseEmphasis"/>
        </w:rPr>
        <w:t xml:space="preserve"> </w:t>
      </w:r>
      <w:r w:rsidRPr="00450610">
        <w:rPr>
          <w:rStyle w:val="IntenseEmphasis"/>
          <w:highlight w:val="cyan"/>
        </w:rPr>
        <w:t>Obama</w:t>
      </w:r>
      <w:r w:rsidRPr="00336655">
        <w:rPr>
          <w:sz w:val="8"/>
        </w:rPr>
        <w:t xml:space="preserve"> administration </w:t>
      </w:r>
      <w:r w:rsidRPr="00450610">
        <w:rPr>
          <w:rStyle w:val="IntenseEmphasis"/>
          <w:highlight w:val="cyan"/>
        </w:rPr>
        <w:t>to take judicial authority into account</w:t>
      </w:r>
      <w:r>
        <w:rPr>
          <w:rStyle w:val="IntenseEmphasis"/>
        </w:rPr>
        <w:t xml:space="preserve"> (by settling these cases outside of court)</w:t>
      </w:r>
      <w:r w:rsidRPr="00336655">
        <w:rPr>
          <w:sz w:val="8"/>
        </w:rPr>
        <w:t xml:space="preserve">. n186 Put another way, by taking prevailing social and political forces into account, </w:t>
      </w:r>
      <w:r w:rsidRPr="00450610">
        <w:rPr>
          <w:rStyle w:val="Emphasis"/>
          <w:highlight w:val="cyan"/>
        </w:rPr>
        <w:t>the Court was able to flex its muscles without meaningfully undermining the policy preferences of</w:t>
      </w:r>
      <w:r w:rsidRPr="00450610">
        <w:rPr>
          <w:rStyle w:val="Emphasis"/>
          <w:highlight w:val="cyan"/>
          <w:bdr w:val="single" w:sz="4" w:space="0" w:color="auto" w:frame="1"/>
        </w:rPr>
        <w:t xml:space="preserve"> </w:t>
      </w:r>
      <w:r w:rsidRPr="00336655">
        <w:rPr>
          <w:sz w:val="8"/>
        </w:rPr>
        <w:t xml:space="preserve">the President </w:t>
      </w:r>
      <w:r w:rsidRPr="00450610">
        <w:rPr>
          <w:rStyle w:val="Emphasis"/>
          <w:highlight w:val="cyan"/>
        </w:rPr>
        <w:t>and Congress</w:t>
      </w:r>
      <w:r w:rsidRPr="00336655">
        <w:rPr>
          <w:sz w:val="8"/>
        </w:rPr>
        <w:t>.</w:t>
      </w:r>
      <w:r w:rsidRPr="00336655">
        <w:rPr>
          <w:sz w:val="12"/>
        </w:rPr>
        <w:t>¶</w:t>
      </w:r>
      <w:r w:rsidRPr="00336655">
        <w:rPr>
          <w:sz w:val="8"/>
        </w:rPr>
        <w:t xml:space="preserve"> </w:t>
      </w:r>
      <w:r w:rsidRPr="00336655">
        <w:rPr>
          <w:sz w:val="8"/>
          <w:szCs w:val="14"/>
        </w:rPr>
        <w:t xml:space="preserve">I, of course, recognize that the Court's willingness to engage the executive and, in so doing, to nullify a signature campaign of the Bush administration, is a significant break from the judiciary's recent practice of steering clear of disputes tied to unilateral presidential war making. </w:t>
      </w:r>
      <w:proofErr w:type="gramStart"/>
      <w:r w:rsidRPr="00336655">
        <w:rPr>
          <w:sz w:val="8"/>
          <w:szCs w:val="14"/>
        </w:rPr>
        <w:t>n187</w:t>
      </w:r>
      <w:proofErr w:type="gramEnd"/>
      <w:r w:rsidRPr="00336655">
        <w:rPr>
          <w:sz w:val="8"/>
          <w:szCs w:val="14"/>
        </w:rPr>
        <w:t xml:space="preserve"> At the same time, I see the Court's willingness to challenge, and not defer, as not at all surprising. The Bush administration made arguments that backed the Court into a corner. The Court could either bow at the altar of presidential power, or it could find a way to slap the President down. It is to be expected that the Court chose to find a way to preserve its authority to "say what the law is." n188 The Justices, after all, have incentives to preserve the Court's role in our system of checks and balances - especially when their decisions enhance their reputations with media and academic elites. n189 This is true of the Supreme Court in general, and arguably more true of the current Court - given its penchant to claim judicial supremacy and given the importance of these institutional concerns to the Court's so-called swing Justices. </w:t>
      </w:r>
      <w:proofErr w:type="gramStart"/>
      <w:r w:rsidRPr="00336655">
        <w:rPr>
          <w:sz w:val="8"/>
          <w:szCs w:val="14"/>
        </w:rPr>
        <w:t>n190</w:t>
      </w:r>
      <w:proofErr w:type="gramEnd"/>
      <w:r w:rsidRPr="00336655">
        <w:rPr>
          <w:sz w:val="8"/>
          <w:szCs w:val="14"/>
        </w:rPr>
        <w:t xml:space="preserve"> It is also noteworthy that the enemy combatant cases were at the very core of the judicial function. At oral arguments in </w:t>
      </w:r>
      <w:proofErr w:type="spellStart"/>
      <w:r w:rsidRPr="00336655">
        <w:rPr>
          <w:sz w:val="8"/>
          <w:szCs w:val="14"/>
        </w:rPr>
        <w:t>Hamdan</w:t>
      </w:r>
      <w:proofErr w:type="spellEnd"/>
      <w:r w:rsidRPr="00336655">
        <w:rPr>
          <w:sz w:val="8"/>
          <w:szCs w:val="14"/>
        </w:rPr>
        <w:t>, Justice Kennedy emphasized the importance of habeas corpus relief, n191 suggesting that limitations on habeas relief would "</w:t>
      </w:r>
      <w:proofErr w:type="gramStart"/>
      <w:r w:rsidRPr="00336655">
        <w:rPr>
          <w:sz w:val="8"/>
          <w:szCs w:val="14"/>
        </w:rPr>
        <w:t>threaten[</w:t>
      </w:r>
      <w:proofErr w:type="gramEnd"/>
      <w:r w:rsidRPr="00336655">
        <w:rPr>
          <w:sz w:val="8"/>
          <w:szCs w:val="14"/>
        </w:rPr>
        <w:t>] the status of the judiciary as a co-equal partner of the legislature and the executive." n192</w:t>
      </w:r>
      <w:r w:rsidRPr="00336655">
        <w:rPr>
          <w:sz w:val="12"/>
          <w:szCs w:val="14"/>
        </w:rPr>
        <w:t>¶</w:t>
      </w:r>
      <w:r w:rsidRPr="00336655">
        <w:rPr>
          <w:sz w:val="8"/>
          <w:szCs w:val="14"/>
        </w:rPr>
        <w:t xml:space="preserve"> </w:t>
      </w:r>
      <w:r w:rsidRPr="00336655">
        <w:rPr>
          <w:sz w:val="8"/>
        </w:rPr>
        <w:t xml:space="preserve">[*528] One final comment on the nature of the dialogue that took and is taking place between the three branches on the enemy combatant issue: Throughout the Bush-era, these cases were anything but a constitutional dialogue. The executive persisted in making the same argument, and, as its political fortunes diminished, the Court carved over more and more issue space for itself. For its part, the Bush-era Congress played no meaningful role - it simultaneously backed the executive while signaling to the Court that it would support judicial invalidation of executive initiatives. With a new administration in place, there is reason to think that the inter-branch dynamic will change. The Obama administration has advanced its policies while pursuing a less confrontational course; avoiding absolutist arguments and trying to steer clear of an adverse Supreme Court ruling. In so doing, the administration has yet to launch the type of broadsides that challenge the foundations of judicial authority. Up until now, the Court has responded in kind, leaving the administration breathing room to pursue its policies without a Supreme Court pronouncement on the scope of presidential power. It is a matter of pure speculation whether this pattern will continue. At the same time, </w:t>
      </w:r>
      <w:r w:rsidRPr="00450610">
        <w:rPr>
          <w:rStyle w:val="IntenseEmphasis"/>
          <w:highlight w:val="cyan"/>
        </w:rPr>
        <w:t>there is</w:t>
      </w:r>
      <w:r>
        <w:rPr>
          <w:rStyle w:val="IntenseEmphasis"/>
        </w:rPr>
        <w:t xml:space="preserve"> good </w:t>
      </w:r>
      <w:r w:rsidRPr="00450610">
        <w:rPr>
          <w:rStyle w:val="IntenseEmphasis"/>
          <w:highlight w:val="cyan"/>
        </w:rPr>
        <w:t>reason to think that the Court will follow the path it has laid down</w:t>
      </w:r>
      <w:r w:rsidRPr="00336655">
        <w:rPr>
          <w:sz w:val="8"/>
        </w:rPr>
        <w:t xml:space="preserve"> in Bush-era cases, </w:t>
      </w:r>
      <w:r w:rsidRPr="00450610">
        <w:rPr>
          <w:rStyle w:val="IntenseEmphasis"/>
          <w:highlight w:val="cyan"/>
        </w:rPr>
        <w:t>taking social and political forces into account</w:t>
      </w:r>
      <w:r>
        <w:rPr>
          <w:rStyle w:val="IntenseEmphasis"/>
        </w:rPr>
        <w:t xml:space="preserve"> so as </w:t>
      </w:r>
      <w:r w:rsidRPr="00450610">
        <w:rPr>
          <w:rStyle w:val="IntenseEmphasis"/>
          <w:highlight w:val="cyan"/>
        </w:rPr>
        <w:t>to protect its turf without risking national security or</w:t>
      </w:r>
      <w:r>
        <w:rPr>
          <w:rStyle w:val="IntenseEmphasis"/>
        </w:rPr>
        <w:t xml:space="preserve"> elected government </w:t>
      </w:r>
      <w:r w:rsidRPr="00450610">
        <w:rPr>
          <w:rStyle w:val="IntenseEmphasis"/>
          <w:highlight w:val="cyan"/>
        </w:rPr>
        <w:t>backlash</w:t>
      </w:r>
      <w:r w:rsidRPr="00336655">
        <w:rPr>
          <w:sz w:val="8"/>
        </w:rPr>
        <w:t>.</w:t>
      </w:r>
    </w:p>
    <w:p w:rsidR="00283399" w:rsidRPr="00283399" w:rsidRDefault="00283399" w:rsidP="00283399"/>
    <w:p w:rsidR="00366C67" w:rsidRDefault="00366C67" w:rsidP="00366C67">
      <w:pPr>
        <w:pStyle w:val="Heading3"/>
      </w:pPr>
      <w:r>
        <w:t>2NC Courts Link</w:t>
      </w:r>
    </w:p>
    <w:p w:rsidR="00336655" w:rsidRPr="00F120EC" w:rsidRDefault="00336655" w:rsidP="00336655">
      <w:pPr>
        <w:pStyle w:val="Heading4"/>
      </w:pPr>
      <w:r w:rsidRPr="00F120EC">
        <w:t>Courts link</w:t>
      </w:r>
    </w:p>
    <w:p w:rsidR="00336655" w:rsidRPr="00F120EC" w:rsidRDefault="00336655" w:rsidP="00336655">
      <w:proofErr w:type="spellStart"/>
      <w:r w:rsidRPr="00F120EC">
        <w:rPr>
          <w:rStyle w:val="Style13ptBold"/>
        </w:rPr>
        <w:t>Mirengoff</w:t>
      </w:r>
      <w:proofErr w:type="spellEnd"/>
      <w:r w:rsidRPr="00F120EC">
        <w:rPr>
          <w:rStyle w:val="Style13ptBold"/>
        </w:rPr>
        <w:t xml:space="preserve"> 10</w:t>
      </w:r>
      <w:r w:rsidRPr="00F120EC">
        <w:t xml:space="preserve"> [Paul E. </w:t>
      </w:r>
      <w:proofErr w:type="spellStart"/>
      <w:r w:rsidRPr="00F120EC">
        <w:t>Mirengoff</w:t>
      </w:r>
      <w:proofErr w:type="spellEnd"/>
      <w:r w:rsidRPr="00F120EC">
        <w:t>, JD Stanford, Attorney in DC,   http://webcache.googleusercontent.com/search?q=cache:aNOGdaFrKhYJ:www.fed-soc.org/debates/dbtid.41/default.asp+obama+minimalism+blame+court+confirmation&amp;cd=1&amp;hl=en&amp;ct=clnk&amp;gl=us&amp;client=firefox-a, 6-23-10]</w:t>
      </w:r>
    </w:p>
    <w:p w:rsidR="00336655" w:rsidRPr="00F120EC" w:rsidRDefault="00336655" w:rsidP="00336655"/>
    <w:p w:rsidR="00336655" w:rsidRPr="00F120EC" w:rsidRDefault="00336655" w:rsidP="00336655">
      <w:pPr>
        <w:rPr>
          <w:sz w:val="16"/>
          <w:szCs w:val="16"/>
        </w:rPr>
      </w:pPr>
      <w:r w:rsidRPr="00F120EC">
        <w:rPr>
          <w:sz w:val="16"/>
        </w:rPr>
        <w:t xml:space="preserve">There's a chance that the Democrats' latest partisan innovation will come back to haunt them. Justice </w:t>
      </w:r>
      <w:r w:rsidRPr="00450610">
        <w:rPr>
          <w:rStyle w:val="StyleUnderline"/>
          <w:highlight w:val="cyan"/>
        </w:rPr>
        <w:t>Sotomayor and</w:t>
      </w:r>
      <w:r w:rsidRPr="00F120EC">
        <w:rPr>
          <w:sz w:val="16"/>
        </w:rPr>
        <w:t xml:space="preserve"> soon-to-be Justice </w:t>
      </w:r>
      <w:r w:rsidRPr="00450610">
        <w:rPr>
          <w:rStyle w:val="StyleUnderline"/>
          <w:highlight w:val="cyan"/>
        </w:rPr>
        <w:t>Kagan are on record</w:t>
      </w:r>
      <w:r w:rsidRPr="00450610">
        <w:rPr>
          <w:sz w:val="16"/>
          <w:highlight w:val="cyan"/>
        </w:rPr>
        <w:t xml:space="preserve"> </w:t>
      </w:r>
      <w:r w:rsidRPr="00450610">
        <w:rPr>
          <w:rStyle w:val="StyleUnderline"/>
          <w:highlight w:val="cyan"/>
        </w:rPr>
        <w:t>having articulated a</w:t>
      </w:r>
      <w:r w:rsidRPr="00F120EC">
        <w:rPr>
          <w:sz w:val="16"/>
        </w:rPr>
        <w:t xml:space="preserve"> traditional, fairly </w:t>
      </w:r>
      <w:r w:rsidRPr="00450610">
        <w:rPr>
          <w:rStyle w:val="StyleUnderline"/>
          <w:highlight w:val="cyan"/>
        </w:rPr>
        <w:t>minimalist view</w:t>
      </w:r>
      <w:r w:rsidRPr="00F120EC">
        <w:rPr>
          <w:rStyle w:val="StyleUnderline"/>
        </w:rPr>
        <w:t xml:space="preserve"> of the role of judges</w:t>
      </w:r>
      <w:r w:rsidRPr="00F120EC">
        <w:rPr>
          <w:sz w:val="16"/>
        </w:rPr>
        <w:t xml:space="preserve">. </w:t>
      </w:r>
      <w:r w:rsidRPr="00450610">
        <w:rPr>
          <w:rStyle w:val="StyleUnderline"/>
          <w:highlight w:val="cyan"/>
        </w:rPr>
        <w:t>If a liberal majority were to emerge -- or even if the liberals prevail in a few high profile cases</w:t>
      </w:r>
      <w:r w:rsidRPr="00450610">
        <w:rPr>
          <w:sz w:val="16"/>
          <w:highlight w:val="cyan"/>
        </w:rPr>
        <w:t xml:space="preserve"> -- </w:t>
      </w:r>
      <w:r w:rsidRPr="00450610">
        <w:rPr>
          <w:rStyle w:val="StyleUnderline"/>
          <w:highlight w:val="cyan"/>
        </w:rPr>
        <w:t>the charge of "deceptive testimony" could be turned</w:t>
      </w:r>
      <w:r w:rsidRPr="00F120EC">
        <w:rPr>
          <w:rStyle w:val="StyleUnderline"/>
        </w:rPr>
        <w:t xml:space="preserve"> against them</w:t>
      </w:r>
      <w:r w:rsidRPr="00F120EC">
        <w:rPr>
          <w:sz w:val="16"/>
        </w:rPr>
        <w:t xml:space="preserve">. And if Barack </w:t>
      </w:r>
      <w:r w:rsidRPr="00450610">
        <w:rPr>
          <w:rStyle w:val="Emphasis"/>
          <w:highlight w:val="cyan"/>
        </w:rPr>
        <w:t>Obama</w:t>
      </w:r>
      <w:r w:rsidRPr="00F120EC">
        <w:rPr>
          <w:sz w:val="16"/>
        </w:rPr>
        <w:t xml:space="preserve"> is still president at that time, he </w:t>
      </w:r>
      <w:r w:rsidRPr="00F120EC">
        <w:rPr>
          <w:rStyle w:val="StyleUnderline"/>
        </w:rPr>
        <w:t xml:space="preserve">likely </w:t>
      </w:r>
      <w:r w:rsidRPr="00450610">
        <w:rPr>
          <w:rStyle w:val="Emphasis"/>
          <w:highlight w:val="cyan"/>
        </w:rPr>
        <w:t>will receive</w:t>
      </w:r>
      <w:r w:rsidRPr="00F120EC">
        <w:rPr>
          <w:rStyle w:val="Emphasis"/>
        </w:rPr>
        <w:t xml:space="preserve"> some of </w:t>
      </w:r>
      <w:r w:rsidRPr="00450610">
        <w:rPr>
          <w:rStyle w:val="Emphasis"/>
          <w:highlight w:val="cyan"/>
        </w:rPr>
        <w:t>the blame</w:t>
      </w:r>
      <w:r w:rsidRPr="00F120EC">
        <w:rPr>
          <w:sz w:val="16"/>
          <w:szCs w:val="16"/>
        </w:rPr>
        <w:t>.</w:t>
      </w:r>
    </w:p>
    <w:p w:rsidR="00336655" w:rsidRPr="00336655" w:rsidRDefault="00336655" w:rsidP="00336655"/>
    <w:p w:rsidR="00366C67" w:rsidRPr="00985CE6" w:rsidRDefault="00366C67" w:rsidP="00366C67">
      <w:pPr>
        <w:pStyle w:val="Heading4"/>
      </w:pPr>
      <w:r>
        <w:t>Obama politicized the court</w:t>
      </w:r>
    </w:p>
    <w:p w:rsidR="00366C67" w:rsidRPr="00985CE6" w:rsidRDefault="00366C67" w:rsidP="00366C67">
      <w:pPr>
        <w:rPr>
          <w:rStyle w:val="StyleUnderline"/>
          <w:sz w:val="12"/>
          <w:u w:val="none"/>
        </w:rPr>
      </w:pPr>
      <w:r w:rsidRPr="00985CE6">
        <w:rPr>
          <w:rStyle w:val="StyleUnderline"/>
          <w:b/>
          <w:u w:val="none"/>
        </w:rPr>
        <w:t>Copland ‘9</w:t>
      </w:r>
      <w:r w:rsidRPr="00985CE6">
        <w:rPr>
          <w:rStyle w:val="StyleUnderline"/>
          <w:sz w:val="12"/>
          <w:u w:val="none"/>
        </w:rPr>
        <w:t xml:space="preserve"> James, Director of the Center for Legal Policy at the Manhattan Institute “Why Politicized Judges Spark Rancorous Confirmations” 7/15, http://washingtonexaminer.com/op-eds/2009/07/james-r-copland-whypoliticized-judges-spark-rancorous-confirmations</w:t>
      </w:r>
    </w:p>
    <w:p w:rsidR="00366C67" w:rsidRPr="00E64F03" w:rsidRDefault="00366C67" w:rsidP="00366C67">
      <w:pPr>
        <w:rPr>
          <w:bCs/>
          <w:u w:val="single"/>
        </w:rPr>
      </w:pPr>
      <w:r w:rsidRPr="00591686">
        <w:rPr>
          <w:rStyle w:val="StyleUnderline"/>
          <w:sz w:val="16"/>
          <w:u w:val="none"/>
        </w:rPr>
        <w:t xml:space="preserve">No one following this process seriously doubts its outcome. As Sen. Lindsey Graham (R-SC) noted, President </w:t>
      </w:r>
      <w:r w:rsidRPr="00450610">
        <w:rPr>
          <w:rStyle w:val="StyleUnderline"/>
          <w:highlight w:val="cyan"/>
        </w:rPr>
        <w:t>Obama’s pick for</w:t>
      </w:r>
      <w:r w:rsidRPr="00591686">
        <w:rPr>
          <w:rStyle w:val="StyleUnderline"/>
          <w:sz w:val="16"/>
          <w:u w:val="none"/>
        </w:rPr>
        <w:t xml:space="preserve"> the Supreme Court, Appeals Court Judge Sonia </w:t>
      </w:r>
      <w:r w:rsidRPr="00450610">
        <w:rPr>
          <w:rStyle w:val="StyleUnderline"/>
          <w:highlight w:val="cyan"/>
        </w:rPr>
        <w:t>Sotomayor</w:t>
      </w:r>
      <w:r w:rsidRPr="00591686">
        <w:rPr>
          <w:rStyle w:val="StyleUnderline"/>
          <w:sz w:val="16"/>
          <w:u w:val="none"/>
        </w:rPr>
        <w:t xml:space="preserve">, will be confirmed unless she has “a complete meltdown.” But notwithstanding the near-certainty that the theatrical confirmation hearings are irrelevant to the Senate’s ultimate vote, the process </w:t>
      </w:r>
      <w:r w:rsidRPr="00450610">
        <w:rPr>
          <w:rStyle w:val="StyleUnderline"/>
          <w:highlight w:val="cyan"/>
        </w:rPr>
        <w:t>opens a public window onto a</w:t>
      </w:r>
      <w:r w:rsidRPr="00591686">
        <w:rPr>
          <w:rStyle w:val="StyleUnderline"/>
          <w:sz w:val="16"/>
          <w:u w:val="none"/>
        </w:rPr>
        <w:t xml:space="preserve"> very real </w:t>
      </w:r>
      <w:r w:rsidRPr="00450610">
        <w:rPr>
          <w:rStyle w:val="StyleUnderline"/>
          <w:highlight w:val="cyan"/>
        </w:rPr>
        <w:t>conflict over the proper role of the courts</w:t>
      </w:r>
      <w:r w:rsidRPr="00591686">
        <w:rPr>
          <w:rStyle w:val="StyleUnderline"/>
          <w:sz w:val="16"/>
          <w:u w:val="none"/>
        </w:rPr>
        <w:t xml:space="preserve"> and the rule of law. These disagreements are hardly new: The judiciary’s power to overturn congressional statutes as unconstitutional is itself far from clear in the plain text of the Constitution, and the Supreme Court’s decision to this effect in the seminal 1803 case Marbury v. Madison was anything but uncontroversial. In the last century, President Franklin D. Roosevelt flirted with a constitutional crisis when he threatened to “pack” the Supreme Court with new justices after the Court rejected various elements of his New Deal on constitutional grounds. The early twentieth-century critiques of judicial overreach thus came from the Left, who only turned away from their democratic-populist message in the civil rights era. This history helps to expose the opening statements of some Senate Democrats, including Franken, which caricatured conservative critiques of “judicial activism.” The senators’ arguments run essentially as follows: Republican-appointed justices have proven as likely, or more likely, to overturn the “will of the people” as expressed through laws enacted by Congress; thus, “activism” is merely in the eye of the beholder. This argument only makes sense if one defines judicial activism as the “counter-majoritarian difficulty” in overturning the majority will, an implicit critique of the power of judicial review itself. But while some of the liberal philosopher-kings of the legal academy have wrestled mightily with the counter-</w:t>
      </w:r>
      <w:proofErr w:type="spellStart"/>
      <w:r w:rsidRPr="00591686">
        <w:rPr>
          <w:rStyle w:val="StyleUnderline"/>
          <w:sz w:val="16"/>
          <w:u w:val="none"/>
        </w:rPr>
        <w:t>majoritarianism</w:t>
      </w:r>
      <w:proofErr w:type="spellEnd"/>
      <w:r w:rsidRPr="00591686">
        <w:rPr>
          <w:rStyle w:val="StyleUnderline"/>
          <w:sz w:val="16"/>
          <w:u w:val="none"/>
        </w:rPr>
        <w:t xml:space="preserve"> inherent in judicial review, this has never been the concern of serious conservatives. Instead, the conservative critique of judicial activism is rooted in concern for the rule of law, i.e., the application of known principles to resolve cases, without arbitrary discretion. Written constitutionalism with judicial review necessarily implies that the courts police the political branches, but such policing should flow from the written text; </w:t>
      </w:r>
      <w:r w:rsidRPr="00450610">
        <w:rPr>
          <w:rStyle w:val="StyleUnderline"/>
          <w:highlight w:val="cyan"/>
        </w:rPr>
        <w:t>when courts instead venture into</w:t>
      </w:r>
      <w:r w:rsidRPr="00591686">
        <w:rPr>
          <w:rStyle w:val="StyleUnderline"/>
          <w:sz w:val="16"/>
          <w:u w:val="none"/>
        </w:rPr>
        <w:t xml:space="preserve"> “penumbras” and “</w:t>
      </w:r>
      <w:r w:rsidRPr="00450610">
        <w:rPr>
          <w:rStyle w:val="StyleUnderline"/>
          <w:highlight w:val="cyan"/>
        </w:rPr>
        <w:t>emanations,” they turn themselves into but another political branch</w:t>
      </w:r>
      <w:r w:rsidRPr="00591686">
        <w:rPr>
          <w:rStyle w:val="StyleUnderline"/>
          <w:sz w:val="16"/>
          <w:u w:val="none"/>
        </w:rPr>
        <w:t xml:space="preserve"> and undermine their legitimacy and the rule of law itself. Deconstructing the rule of law has been the major project of leftists in the legal academy over the last century. The legal realists rejected the notion of objectivity in judging and purposely sought to de-legitimatize judicial constraints on Progressive- and New Deal-era government expansion. Later, various scholars under the “critical legal studies” umbrella specifically embraced race- and gender-conscious interpretations of the law. When President Obama advocates “empathy” in judging and Judge Sotomayor flirts with race and gender as acceptable drivers of judicial outcomes, they echo these leftist academic movements and thus understandably provoke conservative reaction. No one questions that legal ambiguities abound, and mainline conservatives differ over the proper decision rules for resolving such cases, but tipping the scales of justice for a particular party in litigation is antithetical to the rule of law as traditionally understood. In deconstructing the rule of law, however, </w:t>
      </w:r>
      <w:r w:rsidRPr="00450610">
        <w:rPr>
          <w:rStyle w:val="StyleUnderline"/>
          <w:highlight w:val="cyan"/>
        </w:rPr>
        <w:t>the Left has</w:t>
      </w:r>
      <w:r w:rsidRPr="00E64F03">
        <w:rPr>
          <w:rStyle w:val="StyleUnderline"/>
        </w:rPr>
        <w:t xml:space="preserve"> openly </w:t>
      </w:r>
      <w:r w:rsidRPr="00450610">
        <w:rPr>
          <w:rStyle w:val="StyleUnderline"/>
          <w:highlight w:val="cyan"/>
        </w:rPr>
        <w:t>embraced</w:t>
      </w:r>
      <w:r w:rsidRPr="00E64F03">
        <w:rPr>
          <w:rStyle w:val="StyleUnderline"/>
        </w:rPr>
        <w:t xml:space="preserve"> </w:t>
      </w:r>
      <w:r w:rsidRPr="00450610">
        <w:rPr>
          <w:rStyle w:val="StyleUnderline"/>
          <w:highlight w:val="cyan"/>
        </w:rPr>
        <w:t>the notion that judging is merely an extension of the political process</w:t>
      </w:r>
      <w:r w:rsidRPr="00E64F03">
        <w:rPr>
          <w:rStyle w:val="StyleUnderline"/>
        </w:rPr>
        <w:t xml:space="preserve">. It should hardly be surprising, then, that </w:t>
      </w:r>
      <w:r w:rsidRPr="00450610">
        <w:rPr>
          <w:rStyle w:val="StyleUnderline"/>
          <w:highlight w:val="cyan"/>
        </w:rPr>
        <w:t xml:space="preserve">the judicial confirmation process has devolved into </w:t>
      </w:r>
      <w:r w:rsidRPr="00591686">
        <w:rPr>
          <w:rStyle w:val="StyleUnderline"/>
        </w:rPr>
        <w:t xml:space="preserve">little more than </w:t>
      </w:r>
      <w:r w:rsidRPr="00450610">
        <w:rPr>
          <w:rStyle w:val="StyleUnderline"/>
          <w:highlight w:val="cyan"/>
        </w:rPr>
        <w:t>political</w:t>
      </w:r>
      <w:r w:rsidRPr="00591686">
        <w:rPr>
          <w:rStyle w:val="StyleUnderline"/>
        </w:rPr>
        <w:t xml:space="preserve">ly </w:t>
      </w:r>
      <w:r w:rsidRPr="00450610">
        <w:rPr>
          <w:rStyle w:val="StyleUnderline"/>
          <w:highlight w:val="cyan"/>
        </w:rPr>
        <w:t>charged theater</w:t>
      </w:r>
      <w:r w:rsidRPr="00E64F03">
        <w:rPr>
          <w:rStyle w:val="StyleUnderline"/>
        </w:rPr>
        <w:t>.</w:t>
      </w:r>
    </w:p>
    <w:p w:rsidR="00366C67" w:rsidRDefault="00366C67" w:rsidP="00366C67"/>
    <w:p w:rsidR="00366C67" w:rsidRPr="00804489" w:rsidRDefault="00366C67" w:rsidP="00366C67">
      <w:pPr>
        <w:pStyle w:val="Heading4"/>
        <w:rPr>
          <w:rStyle w:val="StyleUnderline"/>
          <w:b w:val="0"/>
          <w:u w:val="none"/>
        </w:rPr>
      </w:pPr>
      <w:r>
        <w:rPr>
          <w:rStyle w:val="StyleUnderline"/>
          <w:u w:val="none"/>
        </w:rPr>
        <w:t>The plan’s a rallying point for GOP criticism</w:t>
      </w:r>
    </w:p>
    <w:p w:rsidR="00366C67" w:rsidRPr="00804489" w:rsidRDefault="00366C67" w:rsidP="00366C67">
      <w:pPr>
        <w:rPr>
          <w:rStyle w:val="StyleUnderline"/>
          <w:sz w:val="12"/>
          <w:u w:val="none"/>
        </w:rPr>
      </w:pPr>
      <w:r w:rsidRPr="00804489">
        <w:rPr>
          <w:rStyle w:val="StyleUnderline"/>
          <w:b/>
          <w:u w:val="none"/>
        </w:rPr>
        <w:t>Washington Post ‘6</w:t>
      </w:r>
      <w:r w:rsidRPr="00804489">
        <w:rPr>
          <w:rStyle w:val="StyleUnderline"/>
          <w:sz w:val="12"/>
          <w:u w:val="none"/>
        </w:rPr>
        <w:t xml:space="preserve"> “GOP Seeks Advantage in Ruling On Trial,” July 1</w:t>
      </w:r>
      <w:r w:rsidRPr="00804489">
        <w:rPr>
          <w:rStyle w:val="StyleUnderline"/>
          <w:sz w:val="12"/>
          <w:u w:val="none"/>
          <w:vertAlign w:val="superscript"/>
        </w:rPr>
        <w:t>st</w:t>
      </w:r>
      <w:r w:rsidRPr="00804489">
        <w:rPr>
          <w:rStyle w:val="StyleUnderline"/>
          <w:sz w:val="12"/>
          <w:u w:val="none"/>
        </w:rPr>
        <w:t>, http://www.washingtonpost.com/wp-dyn/content/article/2006/06/30/AR2006063001737.html</w:t>
      </w:r>
    </w:p>
    <w:p w:rsidR="00366C67" w:rsidRPr="00591686" w:rsidRDefault="00366C67" w:rsidP="00366C67">
      <w:pPr>
        <w:rPr>
          <w:bCs/>
          <w:sz w:val="12"/>
        </w:rPr>
      </w:pPr>
      <w:r w:rsidRPr="00450610">
        <w:rPr>
          <w:rStyle w:val="StyleUnderline"/>
          <w:highlight w:val="cyan"/>
        </w:rPr>
        <w:t>Republicans</w:t>
      </w:r>
      <w:r w:rsidRPr="00804489">
        <w:rPr>
          <w:rStyle w:val="StyleUnderline"/>
          <w:sz w:val="12"/>
          <w:u w:val="none"/>
        </w:rPr>
        <w:t xml:space="preserve"> yesterday </w:t>
      </w:r>
      <w:r w:rsidRPr="00450610">
        <w:rPr>
          <w:rStyle w:val="StyleUnderline"/>
          <w:highlight w:val="cyan"/>
        </w:rPr>
        <w:t>look</w:t>
      </w:r>
      <w:r w:rsidRPr="00804489">
        <w:rPr>
          <w:rStyle w:val="StyleUnderline"/>
          <w:sz w:val="12"/>
          <w:u w:val="none"/>
        </w:rPr>
        <w:t xml:space="preserve">ed </w:t>
      </w:r>
      <w:r w:rsidRPr="00450610">
        <w:rPr>
          <w:rStyle w:val="StyleUnderline"/>
          <w:highlight w:val="cyan"/>
        </w:rPr>
        <w:t>to wrest</w:t>
      </w:r>
      <w:r w:rsidRPr="00804489">
        <w:rPr>
          <w:rStyle w:val="StyleUnderline"/>
          <w:sz w:val="12"/>
          <w:u w:val="none"/>
        </w:rPr>
        <w:t xml:space="preserve"> a </w:t>
      </w:r>
      <w:r w:rsidRPr="00450610">
        <w:rPr>
          <w:rStyle w:val="StyleUnderline"/>
          <w:highlight w:val="cyan"/>
        </w:rPr>
        <w:t>political victory from a legal defeat in the Supreme Court</w:t>
      </w:r>
      <w:r w:rsidRPr="00FB065A">
        <w:rPr>
          <w:rStyle w:val="StyleUnderline"/>
        </w:rPr>
        <w:t>,</w:t>
      </w:r>
      <w:r w:rsidRPr="00804489">
        <w:rPr>
          <w:rStyle w:val="StyleUnderline"/>
          <w:sz w:val="12"/>
          <w:u w:val="none"/>
        </w:rPr>
        <w:t xml:space="preserve"> serving notice to Democrats that they must back President Bush on how to try suspects at Guantanamo Bay or risk being branded as weak on terrorism. In striking down the military commissions Bush sought for trials of suspected members of al-Qaeda and other terrorist groups, the high court Thursday invited Congress to establish new rules and put the issue prominently before the public four months before the midterm elections. As the White House and lawmakers weighed next steps, House </w:t>
      </w:r>
      <w:r w:rsidRPr="00450610">
        <w:rPr>
          <w:rStyle w:val="StyleUnderline"/>
          <w:highlight w:val="cyan"/>
        </w:rPr>
        <w:t>GOP leaders signaled they are ready to use</w:t>
      </w:r>
      <w:r w:rsidRPr="00804489">
        <w:rPr>
          <w:rStyle w:val="StyleUnderline"/>
          <w:sz w:val="12"/>
          <w:u w:val="none"/>
        </w:rPr>
        <w:t xml:space="preserve"> this week's turn of </w:t>
      </w:r>
      <w:r w:rsidRPr="00450610">
        <w:rPr>
          <w:rStyle w:val="StyleUnderline"/>
          <w:highlight w:val="cyan"/>
        </w:rPr>
        <w:t>events as a political weapon</w:t>
      </w:r>
      <w:r w:rsidRPr="00804489">
        <w:rPr>
          <w:rStyle w:val="StyleUnderline"/>
          <w:sz w:val="12"/>
          <w:u w:val="none"/>
        </w:rPr>
        <w:t xml:space="preserve">. House Majority Leader John A. Boehner (R-Ohio) criticized House Minority Leader Nancy Pelosi's comment Thursday that the court decision "affirms the American ideal that all are entitled to the basic guarantees of our justice system." That statement, Boehner said, amounted to Pelosi's advocating "special privileges for terrorists." Similar views ricocheted around conservative talk radio -- Rush Limbaugh called Pelosi's comments "deranged" on his show Thursday -- and Republican strategists said they believed that the decision presented Bush a chance to put Democrats on the spot while uniting a Republican coalition that lately has been splintered on immigration, spending and other issues. "It would be good politics to have a debate about this if Democrats are going to argue for additional rights for terrorists," said Terry Nelson, a prominent GOP political strategist who was political director for Bush's reelection campaign in 2004. Mindful of this thinking, Democrats were measured in their comments about how to respond to the ruling, which held that Bush's policy was not authorized by law and violated the Geneva Conventions. Brendan Daly, Pelosi's spokesman, said Democrats "want to work with" the administration in fashioning new rules for terrorism suspects, and he dismissed Boehner's comments as a sign of desperation. "[Bush] is not a king -- he has to follow the law," Daly said. "That's all we're saying." Democrats seemed to gain some support from a few Senate Republicans, who said politics should not dictate how Congress responds to the Supreme Court. "This should not be a party fight," said Sen. Lindsey O. Graham (R-S.C.). "I'm a proud Republican senator, but my nation needs both parties working in collaboration with the executive branch to solve the military commission problem, and both parties will be rewarded by the public if we're seen as working for the common good." The issue is not without complexity for Republicans. A Washington Post-ABC poll this week suggested that while Americans continue to favor holding suspects at the U.S. military installation at Guantanamo Bay, Cuba, they are leery of an administration policy that has resulted in almost all of the 450 detainees being held without charges. Of those polled, 71 percent said the detainees should be either given POW status or charged with a crime. In many respects, the Guantanamo Bay facility has become an albatross for the Bush administration since its creation in the months after the Sept. 11, 2001, attacks as a prison for terrorism suspects picked up in Afghanistan and elsewhere. Bush signed an executive order in November 2001 establishing military commissions to try the inmates, but the process has been in a legal limbo and no suspect has gone through a full trial. Meanwhile, the United States has attracted intense international criticism for holding the detainees in limbo, and Bush has said repeatedly that he wants to close the prison. Some lawmakers want Congress to endorse a plan to have the commissions operate by the rules of a regular court-martial, which would give the detainees more rights than they would have under the current commission structure. But administration lawyers have been concerned that it would be difficult to win convictions under that scenario, in large measure because the standard of proof would be higher. White House spokeswoman Dana M. </w:t>
      </w:r>
      <w:proofErr w:type="spellStart"/>
      <w:r w:rsidRPr="00804489">
        <w:rPr>
          <w:rStyle w:val="StyleUnderline"/>
          <w:sz w:val="12"/>
          <w:u w:val="none"/>
        </w:rPr>
        <w:t>Perino</w:t>
      </w:r>
      <w:proofErr w:type="spellEnd"/>
      <w:r w:rsidRPr="00804489">
        <w:rPr>
          <w:rStyle w:val="StyleUnderline"/>
          <w:sz w:val="12"/>
          <w:u w:val="none"/>
        </w:rPr>
        <w:t xml:space="preserve"> said the administration is reviewing how to respond to the court</w:t>
      </w:r>
      <w:r w:rsidRPr="00450610">
        <w:rPr>
          <w:rStyle w:val="StyleUnderline"/>
          <w:sz w:val="12"/>
          <w:highlight w:val="cyan"/>
          <w:u w:val="none"/>
        </w:rPr>
        <w:t xml:space="preserve">. </w:t>
      </w:r>
      <w:r w:rsidRPr="00450610">
        <w:rPr>
          <w:rStyle w:val="StyleUnderline"/>
          <w:highlight w:val="cyan"/>
        </w:rPr>
        <w:t>A senior administration officia</w:t>
      </w:r>
      <w:r w:rsidRPr="00FB065A">
        <w:rPr>
          <w:rStyle w:val="StyleUnderline"/>
        </w:rPr>
        <w:t>l,</w:t>
      </w:r>
      <w:r w:rsidRPr="00804489">
        <w:rPr>
          <w:rStyle w:val="StyleUnderline"/>
          <w:sz w:val="12"/>
          <w:u w:val="none"/>
        </w:rPr>
        <w:t xml:space="preserve"> who spoke on the condition of anonymity because the issue is still being debated internally, </w:t>
      </w:r>
      <w:r w:rsidRPr="00450610">
        <w:rPr>
          <w:rStyle w:val="StyleUnderline"/>
          <w:highlight w:val="cyan"/>
        </w:rPr>
        <w:t>seemed to hint at the potential political implications</w:t>
      </w:r>
      <w:r w:rsidRPr="00450610">
        <w:rPr>
          <w:rStyle w:val="StyleUnderline"/>
          <w:sz w:val="12"/>
          <w:highlight w:val="cyan"/>
          <w:u w:val="none"/>
        </w:rPr>
        <w:t xml:space="preserve"> </w:t>
      </w:r>
      <w:r w:rsidRPr="00804489">
        <w:rPr>
          <w:rStyle w:val="StyleUnderline"/>
          <w:sz w:val="12"/>
          <w:u w:val="none"/>
        </w:rPr>
        <w:t xml:space="preserve">in Congress. "Members of both parties will have to decide whether terrorists who cherish the killing of innocents deserve the same protections as our men and women who wear the uniform," this official said. The House and Senate Armed Services committees and the Senate Judiciary Committee have called for hearings as soon as Congress returns from the week-long Fourth of July break. Senate Judiciary Committee Chairman Arlen Specter (R-Pa.) yesterday outlined his plan to conduct military tribunals in a manner consistent with the court's decision. Under the Specter bill, a three-judge panel of military lawyers would preside. Defendants would be present in court with their lawyers, who would be granted the right to gather evidence, cross-examine witnesses and review classified information after it had been reviewed by a judge. Defendants would be granted the right to appeal verdicts to a court of military appeals and, ultimately, the Supreme Court. "I would suggest that the rhetoric be cooled at least long enough for people to read the opinion," Specter said of the Supreme Court decision. "We're going to have to </w:t>
      </w:r>
      <w:proofErr w:type="spellStart"/>
      <w:r w:rsidRPr="00804489">
        <w:rPr>
          <w:rStyle w:val="StyleUnderline"/>
          <w:sz w:val="12"/>
          <w:u w:val="none"/>
        </w:rPr>
        <w:t>dot</w:t>
      </w:r>
      <w:proofErr w:type="spellEnd"/>
      <w:r w:rsidRPr="00804489">
        <w:rPr>
          <w:rStyle w:val="StyleUnderline"/>
          <w:sz w:val="12"/>
          <w:u w:val="none"/>
        </w:rPr>
        <w:t xml:space="preserve"> all </w:t>
      </w:r>
      <w:proofErr w:type="gramStart"/>
      <w:r w:rsidRPr="00804489">
        <w:rPr>
          <w:rStyle w:val="StyleUnderline"/>
          <w:sz w:val="12"/>
          <w:u w:val="none"/>
        </w:rPr>
        <w:t>the i</w:t>
      </w:r>
      <w:proofErr w:type="gramEnd"/>
      <w:r w:rsidRPr="00804489">
        <w:rPr>
          <w:rStyle w:val="StyleUnderline"/>
          <w:sz w:val="12"/>
          <w:u w:val="none"/>
        </w:rPr>
        <w:t xml:space="preserve">'s and cross all the t's on this legislation to make sure it passes muster." Sen. Carl M. Levin (D-Mich.), a key figure on detainee policy, noted that the court pointedly ruled that military tribunals had to comport with the Geneva Conventions, so any effort to simply grant Bush the power he wants would not pass the scrutiny of the court. If Republicans ignore the court's prescription, military lawyers would be quick to speak out, granting Democrats political cover, he predicted. "That kind of excess, I think, backfires," Levin said of the House Republican broadsides. "The American public has too much common sense to put much stock in that kind of diatribe. Americans respect the Supreme Court." But some GOP allies said they suspect that </w:t>
      </w:r>
      <w:r w:rsidRPr="00450610">
        <w:rPr>
          <w:rStyle w:val="StyleUnderline"/>
          <w:highlight w:val="cyan"/>
        </w:rPr>
        <w:t xml:space="preserve">the decision will help energize a Republican base </w:t>
      </w:r>
      <w:r w:rsidRPr="00E64F03">
        <w:rPr>
          <w:rStyle w:val="StyleUnderline"/>
          <w:sz w:val="12"/>
          <w:szCs w:val="12"/>
          <w:u w:val="none"/>
        </w:rPr>
        <w:t>that has been angry at some Bush policies</w:t>
      </w:r>
      <w:r w:rsidRPr="00804489">
        <w:rPr>
          <w:rStyle w:val="StyleUnderline"/>
          <w:sz w:val="12"/>
          <w:u w:val="none"/>
        </w:rPr>
        <w:t xml:space="preserve">. Tom </w:t>
      </w:r>
      <w:proofErr w:type="spellStart"/>
      <w:r w:rsidRPr="00804489">
        <w:rPr>
          <w:rStyle w:val="StyleUnderline"/>
          <w:sz w:val="12"/>
          <w:u w:val="none"/>
        </w:rPr>
        <w:t>Liddy</w:t>
      </w:r>
      <w:proofErr w:type="spellEnd"/>
      <w:r w:rsidRPr="00804489">
        <w:rPr>
          <w:rStyle w:val="StyleUnderline"/>
          <w:sz w:val="12"/>
          <w:u w:val="none"/>
        </w:rPr>
        <w:t xml:space="preserve">, a conservative talk show host in Phoenix, said that </w:t>
      </w:r>
      <w:r w:rsidRPr="00450610">
        <w:rPr>
          <w:rStyle w:val="StyleUnderline"/>
          <w:highlight w:val="cyan"/>
        </w:rPr>
        <w:t>the decision</w:t>
      </w:r>
      <w:r w:rsidRPr="00804489">
        <w:rPr>
          <w:rStyle w:val="StyleUnderline"/>
          <w:sz w:val="12"/>
          <w:u w:val="none"/>
        </w:rPr>
        <w:t xml:space="preserve"> has been a big topic on his show and that it </w:t>
      </w:r>
      <w:r w:rsidRPr="00450610">
        <w:rPr>
          <w:rStyle w:val="StyleUnderline"/>
          <w:highlight w:val="cyan"/>
        </w:rPr>
        <w:t xml:space="preserve">could </w:t>
      </w:r>
      <w:r w:rsidRPr="00E64F03">
        <w:rPr>
          <w:rStyle w:val="StyleUnderline"/>
          <w:sz w:val="12"/>
          <w:szCs w:val="12"/>
          <w:u w:val="none"/>
        </w:rPr>
        <w:t>be another terrorism issue that</w:t>
      </w:r>
      <w:r w:rsidRPr="00E64F03">
        <w:rPr>
          <w:rStyle w:val="StyleUnderline"/>
        </w:rPr>
        <w:t xml:space="preserve"> </w:t>
      </w:r>
      <w:r w:rsidRPr="00450610">
        <w:rPr>
          <w:rStyle w:val="StyleUnderline"/>
          <w:highlight w:val="cyan"/>
        </w:rPr>
        <w:t>work</w:t>
      </w:r>
      <w:r w:rsidRPr="00E64F03">
        <w:rPr>
          <w:rStyle w:val="StyleUnderline"/>
          <w:sz w:val="12"/>
          <w:szCs w:val="12"/>
          <w:u w:val="none"/>
        </w:rPr>
        <w:t>s</w:t>
      </w:r>
      <w:r w:rsidRPr="00450610">
        <w:rPr>
          <w:rStyle w:val="StyleUnderline"/>
          <w:highlight w:val="cyan"/>
        </w:rPr>
        <w:t xml:space="preserve"> to the GOP's advantage</w:t>
      </w:r>
      <w:r w:rsidRPr="00450610">
        <w:rPr>
          <w:rStyle w:val="StyleUnderline"/>
          <w:sz w:val="12"/>
          <w:highlight w:val="cyan"/>
          <w:u w:val="none"/>
        </w:rPr>
        <w:t>.</w:t>
      </w:r>
      <w:r w:rsidRPr="00804489">
        <w:rPr>
          <w:rStyle w:val="StyleUnderline"/>
          <w:sz w:val="12"/>
          <w:u w:val="none"/>
        </w:rPr>
        <w:t xml:space="preserve"> </w:t>
      </w:r>
    </w:p>
    <w:p w:rsidR="00366C67" w:rsidRPr="00FD3147" w:rsidRDefault="00366C67" w:rsidP="00366C67"/>
    <w:p w:rsidR="00366C67" w:rsidRPr="00366C67" w:rsidRDefault="00366C67" w:rsidP="00366C67"/>
    <w:p w:rsidR="00366C67" w:rsidRPr="00366C67" w:rsidRDefault="00366C67" w:rsidP="00366C67"/>
    <w:p w:rsidR="00E916C6" w:rsidRDefault="00E916C6" w:rsidP="007C202B">
      <w:pPr>
        <w:pStyle w:val="Heading1"/>
      </w:pPr>
      <w:r>
        <w:t>---Internal Link---</w:t>
      </w:r>
    </w:p>
    <w:p w:rsidR="00E916C6" w:rsidRDefault="00E916C6" w:rsidP="007C202B">
      <w:pPr>
        <w:pStyle w:val="Heading2"/>
      </w:pPr>
      <w:r>
        <w:t>PC Key</w:t>
      </w:r>
    </w:p>
    <w:p w:rsidR="009E3BFC" w:rsidRDefault="009E3BFC" w:rsidP="009E3BFC">
      <w:pPr>
        <w:pStyle w:val="Heading3"/>
      </w:pPr>
      <w:r>
        <w:t>2NC PC Key</w:t>
      </w:r>
    </w:p>
    <w:p w:rsidR="00FC0312" w:rsidRPr="00FC0312" w:rsidRDefault="00FC0312" w:rsidP="00FC0312">
      <w:pPr>
        <w:pStyle w:val="Heading4"/>
      </w:pPr>
      <w:r>
        <w:t xml:space="preserve">PC key to get </w:t>
      </w:r>
      <w:proofErr w:type="spellStart"/>
      <w:r>
        <w:t>dems</w:t>
      </w:r>
      <w:proofErr w:type="spellEnd"/>
      <w:r>
        <w:t xml:space="preserve"> on board- that’s key</w:t>
      </w:r>
    </w:p>
    <w:p w:rsidR="00FC0312" w:rsidRPr="00FC0312" w:rsidRDefault="00FC0312" w:rsidP="00FC0312">
      <w:r>
        <w:rPr>
          <w:rStyle w:val="Style13ptBold"/>
        </w:rPr>
        <w:t xml:space="preserve">Needham 5/24 </w:t>
      </w:r>
      <w:r>
        <w:t xml:space="preserve">(Vicki- </w:t>
      </w:r>
      <w:proofErr w:type="gramStart"/>
      <w:r>
        <w:t>The</w:t>
      </w:r>
      <w:proofErr w:type="gramEnd"/>
      <w:r>
        <w:t xml:space="preserve"> Hill writer, “Obama's toughest trade fight lies ahead”, http://thehill.com/policy/finance/trade/243012-obamas-toughest-trade-fight-lies-aheadhttp://thehill.com/policy/finance/trade/243012-obamas-toughest-trade-fight-lies-ahead)</w:t>
      </w:r>
    </w:p>
    <w:p w:rsidR="00FC0312" w:rsidRPr="000960D1" w:rsidRDefault="00FC0312" w:rsidP="00FC0312">
      <w:pPr>
        <w:rPr>
          <w:rStyle w:val="StyleUnderline"/>
        </w:rPr>
      </w:pPr>
      <w:r w:rsidRPr="00450610">
        <w:rPr>
          <w:rStyle w:val="StyleUnderline"/>
          <w:highlight w:val="cyan"/>
        </w:rPr>
        <w:t>The White House</w:t>
      </w:r>
      <w:r w:rsidRPr="00FC0312">
        <w:rPr>
          <w:rStyle w:val="StyleUnderline"/>
        </w:rPr>
        <w:t xml:space="preserve"> </w:t>
      </w:r>
      <w:r w:rsidRPr="000960D1">
        <w:rPr>
          <w:sz w:val="16"/>
        </w:rPr>
        <w:t xml:space="preserve">and Republican leaders </w:t>
      </w:r>
      <w:r w:rsidRPr="00450610">
        <w:rPr>
          <w:rStyle w:val="Emphasis"/>
          <w:highlight w:val="cyan"/>
        </w:rPr>
        <w:t>have a lot of work to do</w:t>
      </w:r>
      <w:r w:rsidRPr="00450610">
        <w:rPr>
          <w:sz w:val="16"/>
          <w:highlight w:val="cyan"/>
        </w:rPr>
        <w:t xml:space="preserve"> </w:t>
      </w:r>
      <w:r w:rsidRPr="00450610">
        <w:rPr>
          <w:rStyle w:val="StyleUnderline"/>
          <w:highlight w:val="cyan"/>
        </w:rPr>
        <w:t>to push fast-track</w:t>
      </w:r>
      <w:r w:rsidRPr="00FC0312">
        <w:rPr>
          <w:rStyle w:val="StyleUnderline"/>
        </w:rPr>
        <w:t xml:space="preserve"> trade authority </w:t>
      </w:r>
      <w:r w:rsidRPr="00450610">
        <w:rPr>
          <w:rStyle w:val="StyleUnderline"/>
          <w:highlight w:val="cyan"/>
        </w:rPr>
        <w:t>through</w:t>
      </w:r>
      <w:r w:rsidRPr="00FC0312">
        <w:rPr>
          <w:rStyle w:val="StyleUnderline"/>
        </w:rPr>
        <w:t xml:space="preserve"> the House</w:t>
      </w:r>
      <w:r w:rsidRPr="000960D1">
        <w:rPr>
          <w:sz w:val="16"/>
        </w:rPr>
        <w:t>.</w:t>
      </w:r>
      <w:r w:rsidR="000960D1" w:rsidRPr="000960D1">
        <w:rPr>
          <w:sz w:val="16"/>
        </w:rPr>
        <w:t xml:space="preserve"> </w:t>
      </w:r>
      <w:r w:rsidRPr="000960D1">
        <w:rPr>
          <w:sz w:val="16"/>
        </w:rPr>
        <w:t>The Senate approved a fast-track bill just before leaving for the Memorial Day recess, with supporters beating back Democratic efforts to delay the bill or undercut it through amendments.</w:t>
      </w:r>
      <w:r w:rsidR="000960D1" w:rsidRPr="000960D1">
        <w:rPr>
          <w:sz w:val="16"/>
        </w:rPr>
        <w:t xml:space="preserve"> </w:t>
      </w:r>
      <w:r w:rsidRPr="000960D1">
        <w:rPr>
          <w:sz w:val="16"/>
        </w:rPr>
        <w:t>But while the Senate managed to work out its procedural knots, the House outcome remains in doubt with proponents and opponents each claiming they can win the toughest legislative battle of the year.</w:t>
      </w:r>
      <w:r w:rsidR="000960D1" w:rsidRPr="000960D1">
        <w:rPr>
          <w:sz w:val="16"/>
        </w:rPr>
        <w:t xml:space="preserve"> </w:t>
      </w:r>
      <w:r w:rsidRPr="000960D1">
        <w:rPr>
          <w:sz w:val="16"/>
        </w:rPr>
        <w:t>The issue has made surprising allies of the president and GOP leaders, who back trade promotion authority (TPA) against progressives who worry about the effect on jobs and conservatives opposed to ceding more power to Obama.</w:t>
      </w:r>
      <w:r w:rsidR="000960D1" w:rsidRPr="000960D1">
        <w:rPr>
          <w:sz w:val="16"/>
        </w:rPr>
        <w:t xml:space="preserve"> </w:t>
      </w:r>
      <w:r w:rsidRPr="000960D1">
        <w:rPr>
          <w:sz w:val="16"/>
        </w:rPr>
        <w:t>Fast-track supporters are cautious but growing more optimistic.</w:t>
      </w:r>
      <w:r w:rsidR="000960D1" w:rsidRPr="000960D1">
        <w:rPr>
          <w:sz w:val="16"/>
        </w:rPr>
        <w:t xml:space="preserve"> </w:t>
      </w:r>
      <w:r w:rsidRPr="000960D1">
        <w:rPr>
          <w:sz w:val="16"/>
        </w:rPr>
        <w:t>Republican leaders see support for the bill building and may take a shot at bringing up the trade bills immediately after the Memorial Day recess.</w:t>
      </w:r>
      <w:r w:rsidR="000960D1" w:rsidRPr="000960D1">
        <w:rPr>
          <w:sz w:val="16"/>
        </w:rPr>
        <w:t xml:space="preserve"> </w:t>
      </w:r>
      <w:r w:rsidRPr="000960D1">
        <w:rPr>
          <w:sz w:val="16"/>
        </w:rPr>
        <w:t>Rep. Pete Sessions (R-Texas), chairman of the House Rules Committee, told The Hill on Thursday that trade will likely be the first issue leaders consider when they return to Washington.</w:t>
      </w:r>
      <w:r w:rsidR="000960D1" w:rsidRPr="000960D1">
        <w:rPr>
          <w:sz w:val="16"/>
        </w:rPr>
        <w:t xml:space="preserve"> </w:t>
      </w:r>
      <w:r w:rsidRPr="000960D1">
        <w:rPr>
          <w:sz w:val="16"/>
        </w:rPr>
        <w:t>“I think we’ve been a little bit shy of the runway until the Senate finishes their work,” he said Friday as the upper chamber was still scrambling to finish work on the bill.</w:t>
      </w:r>
      <w:r w:rsidR="000960D1" w:rsidRPr="000960D1">
        <w:rPr>
          <w:sz w:val="16"/>
        </w:rPr>
        <w:t xml:space="preserve"> </w:t>
      </w:r>
      <w:r w:rsidRPr="000960D1">
        <w:rPr>
          <w:sz w:val="16"/>
        </w:rPr>
        <w:t>Sessions said the importance of forging strong trade agreements and giving the U.S. a competitive advantage would win over Republicans and keep defections to a minimum.</w:t>
      </w:r>
      <w:r w:rsidR="000960D1" w:rsidRPr="000960D1">
        <w:rPr>
          <w:sz w:val="16"/>
        </w:rPr>
        <w:t xml:space="preserve"> </w:t>
      </w:r>
      <w:r w:rsidRPr="00450610">
        <w:rPr>
          <w:rStyle w:val="StyleUnderline"/>
          <w:highlight w:val="cyan"/>
        </w:rPr>
        <w:t>On the Republican side, the fight is centered around</w:t>
      </w:r>
      <w:r w:rsidRPr="00FC0312">
        <w:rPr>
          <w:rStyle w:val="StyleUnderline"/>
        </w:rPr>
        <w:t xml:space="preserve"> a number of conservatives worried about </w:t>
      </w:r>
      <w:r w:rsidRPr="00450610">
        <w:rPr>
          <w:rStyle w:val="StyleUnderline"/>
          <w:highlight w:val="cyan"/>
        </w:rPr>
        <w:t>empowering Obama</w:t>
      </w:r>
      <w:r w:rsidRPr="00FC0312">
        <w:rPr>
          <w:rStyle w:val="StyleUnderline"/>
        </w:rPr>
        <w:t xml:space="preserve"> on trade at the expense of Congress.</w:t>
      </w:r>
      <w:r w:rsidR="000960D1">
        <w:rPr>
          <w:rStyle w:val="StyleUnderline"/>
        </w:rPr>
        <w:t xml:space="preserve"> </w:t>
      </w:r>
      <w:r w:rsidRPr="00FC0312">
        <w:rPr>
          <w:rStyle w:val="StyleUnderline"/>
        </w:rPr>
        <w:t xml:space="preserve">Rep. Paul </w:t>
      </w:r>
      <w:r w:rsidRPr="00450610">
        <w:rPr>
          <w:rStyle w:val="StyleUnderline"/>
          <w:highlight w:val="cyan"/>
        </w:rPr>
        <w:t>Ryan</w:t>
      </w:r>
      <w:r w:rsidRPr="000960D1">
        <w:rPr>
          <w:sz w:val="16"/>
        </w:rPr>
        <w:t xml:space="preserve"> (R-Wis.), chairman of the powerful Ways and Means Committee</w:t>
      </w:r>
      <w:r w:rsidRPr="00FC0312">
        <w:rPr>
          <w:rStyle w:val="StyleUnderline"/>
        </w:rPr>
        <w:t xml:space="preserve">, </w:t>
      </w:r>
      <w:r w:rsidRPr="00450610">
        <w:rPr>
          <w:rStyle w:val="StyleUnderline"/>
          <w:highlight w:val="cyan"/>
        </w:rPr>
        <w:t>has been rallying the troops</w:t>
      </w:r>
      <w:r w:rsidRPr="00FC0312">
        <w:rPr>
          <w:rStyle w:val="StyleUnderline"/>
        </w:rPr>
        <w:t>,</w:t>
      </w:r>
      <w:r w:rsidRPr="000960D1">
        <w:rPr>
          <w:sz w:val="16"/>
        </w:rPr>
        <w:t xml:space="preserve"> holding meetings for months to sell skeptical Republicans on giving Obama the authority he needs to wrap up sweeping global trade deals.</w:t>
      </w:r>
      <w:r w:rsidR="000960D1" w:rsidRPr="000960D1">
        <w:rPr>
          <w:sz w:val="16"/>
        </w:rPr>
        <w:t xml:space="preserve"> </w:t>
      </w:r>
      <w:r w:rsidRPr="000960D1">
        <w:rPr>
          <w:sz w:val="16"/>
        </w:rPr>
        <w:t xml:space="preserve">Rep. Charles </w:t>
      </w:r>
      <w:proofErr w:type="spellStart"/>
      <w:r w:rsidRPr="000960D1">
        <w:rPr>
          <w:sz w:val="16"/>
        </w:rPr>
        <w:t>Boustany</w:t>
      </w:r>
      <w:proofErr w:type="spellEnd"/>
      <w:r w:rsidRPr="000960D1">
        <w:rPr>
          <w:sz w:val="16"/>
        </w:rPr>
        <w:t xml:space="preserve"> (R-La.), a member of the Ways and Means Committee, said Republicans are making gains and he “hopes to pass the bill sometime next month because it is vitally important for our country.”</w:t>
      </w:r>
      <w:r w:rsidR="000960D1" w:rsidRPr="000960D1">
        <w:rPr>
          <w:sz w:val="16"/>
        </w:rPr>
        <w:t xml:space="preserve"> </w:t>
      </w:r>
      <w:r w:rsidRPr="000960D1">
        <w:rPr>
          <w:sz w:val="16"/>
        </w:rPr>
        <w:t xml:space="preserve">Still, </w:t>
      </w:r>
      <w:r w:rsidRPr="00FC0312">
        <w:rPr>
          <w:rStyle w:val="StyleUnderline"/>
        </w:rPr>
        <w:t xml:space="preserve">trade watchers estimate that </w:t>
      </w:r>
      <w:r w:rsidRPr="00450610">
        <w:rPr>
          <w:rStyle w:val="StyleUnderline"/>
          <w:highlight w:val="cyan"/>
        </w:rPr>
        <w:t>as many as 40 Republicans may buck their leaders</w:t>
      </w:r>
      <w:r w:rsidRPr="00FC0312">
        <w:rPr>
          <w:rStyle w:val="StyleUnderline"/>
        </w:rPr>
        <w:t xml:space="preserve"> and oppose the bill.</w:t>
      </w:r>
      <w:r w:rsidR="000960D1" w:rsidRPr="000960D1">
        <w:rPr>
          <w:sz w:val="16"/>
        </w:rPr>
        <w:t xml:space="preserve"> </w:t>
      </w:r>
      <w:r w:rsidRPr="000960D1">
        <w:rPr>
          <w:sz w:val="16"/>
        </w:rPr>
        <w:t>For GOP leaders, limiting the number of defectors is crucial with many Democrats staunchly opposed to the trade bill.</w:t>
      </w:r>
      <w:r w:rsidR="000960D1" w:rsidRPr="000960D1">
        <w:rPr>
          <w:sz w:val="16"/>
        </w:rPr>
        <w:t xml:space="preserve"> </w:t>
      </w:r>
      <w:r w:rsidRPr="00FC0312">
        <w:rPr>
          <w:rStyle w:val="StyleUnderline"/>
        </w:rPr>
        <w:t xml:space="preserve">According to The Hill's whip list, </w:t>
      </w:r>
      <w:r w:rsidRPr="00450610">
        <w:rPr>
          <w:rStyle w:val="StyleUnderline"/>
          <w:highlight w:val="cyan"/>
        </w:rPr>
        <w:t>only 13</w:t>
      </w:r>
      <w:r w:rsidRPr="00FC0312">
        <w:rPr>
          <w:rStyle w:val="StyleUnderline"/>
        </w:rPr>
        <w:t xml:space="preserve"> House </w:t>
      </w:r>
      <w:r w:rsidRPr="00450610">
        <w:rPr>
          <w:rStyle w:val="StyleUnderline"/>
          <w:highlight w:val="cyan"/>
        </w:rPr>
        <w:t>Democrats have publicly said</w:t>
      </w:r>
      <w:r w:rsidRPr="00FC0312">
        <w:rPr>
          <w:rStyle w:val="StyleUnderline"/>
        </w:rPr>
        <w:t xml:space="preserve"> they'll vote </w:t>
      </w:r>
      <w:r w:rsidRPr="00450610">
        <w:rPr>
          <w:rStyle w:val="StyleUnderline"/>
          <w:highlight w:val="cyan"/>
        </w:rPr>
        <w:t>yes</w:t>
      </w:r>
      <w:r w:rsidRPr="00FC0312">
        <w:rPr>
          <w:rStyle w:val="StyleUnderline"/>
        </w:rPr>
        <w:t>, with 77 intending to vote against</w:t>
      </w:r>
      <w:r w:rsidRPr="000960D1">
        <w:rPr>
          <w:sz w:val="16"/>
        </w:rPr>
        <w:t>. Democrats may provide no more than 25-30 of the 217 votes needed for passage.</w:t>
      </w:r>
      <w:r w:rsidR="000960D1" w:rsidRPr="000960D1">
        <w:rPr>
          <w:sz w:val="16"/>
        </w:rPr>
        <w:t xml:space="preserve"> </w:t>
      </w:r>
      <w:r w:rsidRPr="000960D1">
        <w:rPr>
          <w:sz w:val="16"/>
        </w:rPr>
        <w:t>Many Democratic lawmakers are keeping their powder dry, likely waiting to reveal their stance with their vote on the House floor.</w:t>
      </w:r>
      <w:r w:rsidR="000960D1" w:rsidRPr="000960D1">
        <w:rPr>
          <w:sz w:val="16"/>
        </w:rPr>
        <w:t xml:space="preserve"> </w:t>
      </w:r>
      <w:r w:rsidRPr="000960D1">
        <w:rPr>
          <w:sz w:val="16"/>
        </w:rPr>
        <w:t xml:space="preserve">While Ryan and his colleagues lobby fellow Republicans, </w:t>
      </w:r>
      <w:r w:rsidRPr="00450610">
        <w:rPr>
          <w:rStyle w:val="StyleUnderline"/>
          <w:highlight w:val="cyan"/>
        </w:rPr>
        <w:t>Obama and his Cabinet have</w:t>
      </w:r>
      <w:r w:rsidRPr="00450610">
        <w:rPr>
          <w:sz w:val="16"/>
          <w:highlight w:val="cyan"/>
        </w:rPr>
        <w:t xml:space="preserve"> </w:t>
      </w:r>
      <w:r w:rsidRPr="00450610">
        <w:rPr>
          <w:rStyle w:val="Emphasis"/>
          <w:highlight w:val="cyan"/>
        </w:rPr>
        <w:t>ramped up pressure</w:t>
      </w:r>
      <w:r w:rsidRPr="000960D1">
        <w:rPr>
          <w:sz w:val="16"/>
        </w:rPr>
        <w:t xml:space="preserve"> </w:t>
      </w:r>
      <w:r w:rsidRPr="00FC0312">
        <w:rPr>
          <w:rStyle w:val="StyleUnderline"/>
        </w:rPr>
        <w:t>on Democrats to back fast-track and pave the way for completion of the 12-nation Trans-Pacific Partnership (TPP).</w:t>
      </w:r>
      <w:r w:rsidR="000960D1">
        <w:rPr>
          <w:rStyle w:val="StyleUnderline"/>
        </w:rPr>
        <w:t xml:space="preserve"> </w:t>
      </w:r>
      <w:r w:rsidRPr="00450610">
        <w:rPr>
          <w:rStyle w:val="StyleUnderline"/>
          <w:highlight w:val="cyan"/>
        </w:rPr>
        <w:t>Obama made calls</w:t>
      </w:r>
      <w:r w:rsidRPr="00FC0312">
        <w:rPr>
          <w:rStyle w:val="StyleUnderline"/>
        </w:rPr>
        <w:t xml:space="preserve"> to a number of senators </w:t>
      </w:r>
      <w:r w:rsidRPr="00450610">
        <w:rPr>
          <w:rStyle w:val="StyleUnderline"/>
          <w:highlight w:val="cyan"/>
        </w:rPr>
        <w:t>to win passage</w:t>
      </w:r>
      <w:r w:rsidRPr="00FC0312">
        <w:rPr>
          <w:rStyle w:val="StyleUnderline"/>
        </w:rPr>
        <w:t xml:space="preserve"> in the upper chamber and will also personally appeal to House Democrats</w:t>
      </w:r>
      <w:r w:rsidRPr="000960D1">
        <w:rPr>
          <w:sz w:val="16"/>
        </w:rPr>
        <w:t>.</w:t>
      </w:r>
      <w:r w:rsidR="000960D1" w:rsidRPr="000960D1">
        <w:rPr>
          <w:sz w:val="16"/>
        </w:rPr>
        <w:t xml:space="preserve"> </w:t>
      </w:r>
      <w:r w:rsidRPr="000960D1">
        <w:rPr>
          <w:rStyle w:val="StyleUnderline"/>
        </w:rPr>
        <w:t>Labor groups</w:t>
      </w:r>
      <w:r w:rsidRPr="000960D1">
        <w:rPr>
          <w:sz w:val="16"/>
        </w:rPr>
        <w:t xml:space="preserve"> however </w:t>
      </w:r>
      <w:r w:rsidRPr="000960D1">
        <w:rPr>
          <w:rStyle w:val="StyleUnderline"/>
        </w:rPr>
        <w:t>have vowed to make a strong push to block the bill</w:t>
      </w:r>
      <w:r w:rsidRPr="000960D1">
        <w:rPr>
          <w:sz w:val="16"/>
        </w:rPr>
        <w:t>. Democratic Sens. Elizabeth Warren (Mass.) and Sherrod Brown (Ohio) lost their fight to stop the bill in the upper chamber but can be expected to press their House party members against fast track.</w:t>
      </w:r>
      <w:r w:rsidR="000960D1" w:rsidRPr="000960D1">
        <w:rPr>
          <w:sz w:val="16"/>
        </w:rPr>
        <w:t xml:space="preserve"> </w:t>
      </w:r>
      <w:r w:rsidRPr="000960D1">
        <w:rPr>
          <w:rStyle w:val="StyleUnderline"/>
        </w:rPr>
        <w:t>That has fast track backers hoping to move the bill quickly through the House and avoid a long summer fight with critics chipping away at their support.</w:t>
      </w:r>
      <w:r w:rsidR="000960D1">
        <w:rPr>
          <w:rStyle w:val="StyleUnderline"/>
        </w:rPr>
        <w:t xml:space="preserve"> </w:t>
      </w:r>
      <w:r w:rsidRPr="000960D1">
        <w:rPr>
          <w:sz w:val="16"/>
        </w:rPr>
        <w:t>Rep. Pete King (R-N.Y.) said that while the bipartisan trade effort wasn't stressed in the most recent GOP meeting, there is a growing understanding in his party that "we have to put our imprints on trade and also to show the world that while the president’s policy overall is weak, Republicans aren’t retreating from the world.”</w:t>
      </w:r>
      <w:r w:rsidR="000960D1" w:rsidRPr="000960D1">
        <w:rPr>
          <w:sz w:val="16"/>
        </w:rPr>
        <w:t xml:space="preserve"> </w:t>
      </w:r>
      <w:r w:rsidRPr="000960D1">
        <w:rPr>
          <w:sz w:val="16"/>
        </w:rPr>
        <w:t>“Once we have 218 we’ll run with it,” King said.</w:t>
      </w:r>
      <w:r w:rsidR="000960D1" w:rsidRPr="000960D1">
        <w:rPr>
          <w:sz w:val="16"/>
        </w:rPr>
        <w:t xml:space="preserve"> </w:t>
      </w:r>
      <w:r w:rsidRPr="00450610">
        <w:rPr>
          <w:rStyle w:val="StyleUnderline"/>
          <w:highlight w:val="cyan"/>
        </w:rPr>
        <w:t>Republican</w:t>
      </w:r>
      <w:r w:rsidRPr="000960D1">
        <w:rPr>
          <w:rStyle w:val="StyleUnderline"/>
        </w:rPr>
        <w:t xml:space="preserve"> </w:t>
      </w:r>
      <w:r w:rsidRPr="00450610">
        <w:rPr>
          <w:rStyle w:val="StyleUnderline"/>
          <w:highlight w:val="cyan"/>
        </w:rPr>
        <w:t>supporters are leaving no stone unturned</w:t>
      </w:r>
      <w:r w:rsidRPr="000960D1">
        <w:rPr>
          <w:rStyle w:val="StyleUnderline"/>
        </w:rPr>
        <w:t xml:space="preserve"> as they look to bolster votes within their own ranks.</w:t>
      </w:r>
      <w:r w:rsidR="000960D1" w:rsidRPr="000960D1">
        <w:rPr>
          <w:sz w:val="16"/>
        </w:rPr>
        <w:t xml:space="preserve"> </w:t>
      </w:r>
      <w:r w:rsidRPr="000960D1">
        <w:rPr>
          <w:sz w:val="16"/>
        </w:rPr>
        <w:t xml:space="preserve">Rep. Kevin </w:t>
      </w:r>
      <w:r w:rsidRPr="00450610">
        <w:rPr>
          <w:rStyle w:val="StyleUnderline"/>
          <w:highlight w:val="cyan"/>
        </w:rPr>
        <w:t>Brady</w:t>
      </w:r>
      <w:r w:rsidRPr="000960D1">
        <w:rPr>
          <w:sz w:val="16"/>
        </w:rPr>
        <w:t xml:space="preserve"> (R-Texas), also a Ways and Means member, </w:t>
      </w:r>
      <w:r w:rsidRPr="00450610">
        <w:rPr>
          <w:rStyle w:val="StyleUnderline"/>
          <w:highlight w:val="cyan"/>
        </w:rPr>
        <w:t>predicted a "very strong vote from Republicans</w:t>
      </w:r>
      <w:r w:rsidRPr="000960D1">
        <w:rPr>
          <w:rStyle w:val="StyleUnderline"/>
        </w:rPr>
        <w:t>,</w:t>
      </w:r>
      <w:r w:rsidRPr="000960D1">
        <w:rPr>
          <w:sz w:val="16"/>
        </w:rPr>
        <w:t xml:space="preserve">” and argued </w:t>
      </w:r>
      <w:r w:rsidRPr="00450610">
        <w:rPr>
          <w:rStyle w:val="Emphasis"/>
          <w:highlight w:val="cyan"/>
        </w:rPr>
        <w:t>the president has to deliver</w:t>
      </w:r>
      <w:r w:rsidRPr="000960D1">
        <w:rPr>
          <w:sz w:val="16"/>
        </w:rPr>
        <w:t xml:space="preserve"> </w:t>
      </w:r>
      <w:r w:rsidRPr="000960D1">
        <w:rPr>
          <w:rStyle w:val="StyleUnderline"/>
        </w:rPr>
        <w:t xml:space="preserve">on his part </w:t>
      </w:r>
      <w:r w:rsidRPr="00450610">
        <w:rPr>
          <w:rStyle w:val="StyleUnderline"/>
          <w:highlight w:val="cyan"/>
        </w:rPr>
        <w:t>to notch a win</w:t>
      </w:r>
      <w:r w:rsidRPr="000960D1">
        <w:rPr>
          <w:rStyle w:val="StyleUnderline"/>
        </w:rPr>
        <w:t>.</w:t>
      </w:r>
      <w:r w:rsidR="000960D1">
        <w:rPr>
          <w:rStyle w:val="StyleUnderline"/>
        </w:rPr>
        <w:t xml:space="preserve"> </w:t>
      </w:r>
      <w:r w:rsidRPr="000960D1">
        <w:rPr>
          <w:sz w:val="16"/>
        </w:rPr>
        <w:t xml:space="preserve">But </w:t>
      </w:r>
      <w:r w:rsidRPr="00450610">
        <w:rPr>
          <w:rStyle w:val="StyleUnderline"/>
          <w:highlight w:val="cyan"/>
        </w:rPr>
        <w:t>a close vote is likely</w:t>
      </w:r>
      <w:r w:rsidRPr="000960D1">
        <w:rPr>
          <w:rStyle w:val="StyleUnderline"/>
        </w:rPr>
        <w:t xml:space="preserve"> in the works</w:t>
      </w:r>
      <w:r w:rsidRPr="000960D1">
        <w:rPr>
          <w:sz w:val="16"/>
        </w:rPr>
        <w:t>. In 2002, the final fast-track vote in the House required last-minute horse-trading to push it over the line — passing by only a three-vote margin.</w:t>
      </w:r>
      <w:r w:rsidR="000960D1" w:rsidRPr="000960D1">
        <w:rPr>
          <w:sz w:val="16"/>
        </w:rPr>
        <w:t xml:space="preserve"> </w:t>
      </w:r>
      <w:r w:rsidRPr="000960D1">
        <w:rPr>
          <w:sz w:val="16"/>
        </w:rPr>
        <w:t xml:space="preserve">And even with supporters sounding a more optimistic tone, </w:t>
      </w:r>
      <w:r w:rsidRPr="000960D1">
        <w:rPr>
          <w:rStyle w:val="StyleUnderline"/>
        </w:rPr>
        <w:t>an uncertain fight lies ahead.</w:t>
      </w:r>
    </w:p>
    <w:p w:rsidR="004C090D" w:rsidRPr="004C090D" w:rsidRDefault="004C090D" w:rsidP="004C090D">
      <w:pPr>
        <w:pStyle w:val="Heading4"/>
      </w:pPr>
      <w:r>
        <w:t>PC key, but it won’t be easy- can’t take setbacks</w:t>
      </w:r>
    </w:p>
    <w:p w:rsidR="004C090D" w:rsidRPr="004C090D" w:rsidRDefault="004C090D" w:rsidP="004C090D">
      <w:pPr>
        <w:rPr>
          <w:rStyle w:val="Style13ptBold"/>
          <w:b w:val="0"/>
        </w:rPr>
      </w:pPr>
      <w:r w:rsidRPr="004C090D">
        <w:rPr>
          <w:rStyle w:val="Style13ptBold"/>
        </w:rPr>
        <w:t xml:space="preserve">Carter et al 5/24 </w:t>
      </w:r>
      <w:r w:rsidRPr="004C090D">
        <w:t xml:space="preserve">(Zach Carter, Ryan Grimm, Laura Barron-Lopez- huff post, “Obama Takes Unexpected Setback </w:t>
      </w:r>
      <w:proofErr w:type="gramStart"/>
      <w:r w:rsidRPr="004C090D">
        <w:t>On Trade Agenda As</w:t>
      </w:r>
      <w:proofErr w:type="gramEnd"/>
      <w:r w:rsidRPr="004C090D">
        <w:t xml:space="preserve"> Fast Track Passes Senate”, http://www.huffingtonpost.com/2015/05/22/senate-passes-fast-track_n_7425614.html)</w:t>
      </w:r>
    </w:p>
    <w:p w:rsidR="004C090D" w:rsidRPr="004C090D" w:rsidRDefault="004C090D" w:rsidP="004C090D">
      <w:pPr>
        <w:rPr>
          <w:sz w:val="16"/>
        </w:rPr>
      </w:pPr>
      <w:r w:rsidRPr="004C090D">
        <w:rPr>
          <w:sz w:val="16"/>
        </w:rPr>
        <w:t>“</w:t>
      </w:r>
      <w:r w:rsidRPr="00450610">
        <w:rPr>
          <w:rStyle w:val="StyleUnderline"/>
          <w:highlight w:val="cyan"/>
        </w:rPr>
        <w:t xml:space="preserve">Republicans are going to </w:t>
      </w:r>
      <w:r w:rsidRPr="004C090D">
        <w:rPr>
          <w:rStyle w:val="StyleUnderline"/>
        </w:rPr>
        <w:t xml:space="preserve">by and large </w:t>
      </w:r>
      <w:r w:rsidRPr="00450610">
        <w:rPr>
          <w:rStyle w:val="StyleUnderline"/>
          <w:highlight w:val="cyan"/>
        </w:rPr>
        <w:t xml:space="preserve">provide the </w:t>
      </w:r>
      <w:r w:rsidRPr="004C090D">
        <w:rPr>
          <w:rStyle w:val="StyleUnderline"/>
        </w:rPr>
        <w:t xml:space="preserve">vast </w:t>
      </w:r>
      <w:r w:rsidRPr="00450610">
        <w:rPr>
          <w:rStyle w:val="StyleUnderline"/>
          <w:highlight w:val="cyan"/>
        </w:rPr>
        <w:t xml:space="preserve">majority of </w:t>
      </w:r>
      <w:r w:rsidRPr="004C090D">
        <w:rPr>
          <w:rStyle w:val="StyleUnderline"/>
        </w:rPr>
        <w:t xml:space="preserve">the </w:t>
      </w:r>
      <w:r w:rsidRPr="00450610">
        <w:rPr>
          <w:rStyle w:val="StyleUnderline"/>
          <w:highlight w:val="cyan"/>
        </w:rPr>
        <w:t>votes</w:t>
      </w:r>
      <w:r w:rsidRPr="004C090D">
        <w:rPr>
          <w:sz w:val="16"/>
        </w:rPr>
        <w:t xml:space="preserve"> both in the House and the Senate,” Rep. Pat </w:t>
      </w:r>
      <w:proofErr w:type="spellStart"/>
      <w:r w:rsidRPr="004C090D">
        <w:rPr>
          <w:sz w:val="16"/>
        </w:rPr>
        <w:t>Tiberi</w:t>
      </w:r>
      <w:proofErr w:type="spellEnd"/>
      <w:r w:rsidRPr="004C090D">
        <w:rPr>
          <w:sz w:val="16"/>
        </w:rPr>
        <w:t xml:space="preserve"> (R-Ohio) told reporters this week. “But </w:t>
      </w:r>
      <w:r w:rsidRPr="00450610">
        <w:rPr>
          <w:rStyle w:val="Emphasis"/>
          <w:highlight w:val="cyan"/>
        </w:rPr>
        <w:t>the president</w:t>
      </w:r>
      <w:r w:rsidRPr="004C090D">
        <w:rPr>
          <w:sz w:val="16"/>
        </w:rPr>
        <w:t xml:space="preserve"> of the U.S. </w:t>
      </w:r>
      <w:r w:rsidRPr="00450610">
        <w:rPr>
          <w:rStyle w:val="Emphasis"/>
          <w:highlight w:val="cyan"/>
        </w:rPr>
        <w:t>needs to get more Democrat involvement</w:t>
      </w:r>
      <w:r w:rsidRPr="004C090D">
        <w:rPr>
          <w:sz w:val="16"/>
        </w:rPr>
        <w:t xml:space="preserve"> in passing this.” Democrats have said Republicans shouldn’t rely on them to help pass the fast-track authority for Obama once it reaches the House. Right now, </w:t>
      </w:r>
      <w:r w:rsidRPr="00450610">
        <w:rPr>
          <w:rStyle w:val="StyleUnderline"/>
          <w:highlight w:val="cyan"/>
        </w:rPr>
        <w:t>Republicans estimate they have roughly 20 Democrats who will vote with them</w:t>
      </w:r>
      <w:r w:rsidRPr="004C090D">
        <w:rPr>
          <w:sz w:val="16"/>
        </w:rPr>
        <w:t xml:space="preserve"> to give the president the expedited powers, </w:t>
      </w:r>
      <w:r w:rsidRPr="00450610">
        <w:rPr>
          <w:rStyle w:val="Emphasis"/>
          <w:highlight w:val="cyan"/>
        </w:rPr>
        <w:t>but it’s not enough</w:t>
      </w:r>
      <w:r w:rsidRPr="004C090D">
        <w:rPr>
          <w:sz w:val="16"/>
        </w:rPr>
        <w:t xml:space="preserve">. “I think </w:t>
      </w:r>
      <w:r w:rsidRPr="00450610">
        <w:rPr>
          <w:rStyle w:val="StyleUnderline"/>
          <w:highlight w:val="cyan"/>
        </w:rPr>
        <w:t>there is a substantial enough bloc</w:t>
      </w:r>
      <w:r w:rsidRPr="004C090D">
        <w:rPr>
          <w:sz w:val="16"/>
        </w:rPr>
        <w:t xml:space="preserve"> within our conference </w:t>
      </w:r>
      <w:r w:rsidRPr="00450610">
        <w:rPr>
          <w:rStyle w:val="StyleUnderline"/>
          <w:highlight w:val="cyan"/>
        </w:rPr>
        <w:t>that have stated they are leaning no</w:t>
      </w:r>
      <w:r w:rsidRPr="004C090D">
        <w:rPr>
          <w:sz w:val="16"/>
        </w:rPr>
        <w:t xml:space="preserve">, or no, or are seriously undecided </w:t>
      </w:r>
      <w:r w:rsidRPr="00450610">
        <w:rPr>
          <w:rStyle w:val="StyleUnderline"/>
          <w:highlight w:val="cyan"/>
        </w:rPr>
        <w:t>that we are going to have to have Democrats</w:t>
      </w:r>
      <w:r w:rsidRPr="004C090D">
        <w:rPr>
          <w:sz w:val="16"/>
        </w:rPr>
        <w:t>,” said Rep. Matt Salmon (R-Ariz.) “</w:t>
      </w:r>
      <w:r w:rsidRPr="00450610">
        <w:rPr>
          <w:rStyle w:val="StyleUnderline"/>
          <w:highlight w:val="cyan"/>
        </w:rPr>
        <w:t>This president</w:t>
      </w:r>
      <w:r w:rsidRPr="004C090D">
        <w:rPr>
          <w:sz w:val="16"/>
        </w:rPr>
        <w:t xml:space="preserve"> hasn’t been so engaged with Congress and now he’s </w:t>
      </w:r>
      <w:r w:rsidRPr="00450610">
        <w:rPr>
          <w:rStyle w:val="StyleUnderline"/>
          <w:highlight w:val="cyan"/>
        </w:rPr>
        <w:t>trying to drum up some votes and build some capital</w:t>
      </w:r>
      <w:r w:rsidRPr="004C090D">
        <w:rPr>
          <w:sz w:val="16"/>
        </w:rPr>
        <w:t xml:space="preserve"> that doesn’t exist. </w:t>
      </w:r>
      <w:r w:rsidRPr="00450610">
        <w:rPr>
          <w:rStyle w:val="StyleUnderline"/>
          <w:highlight w:val="cyan"/>
        </w:rPr>
        <w:t>It’s not going to be an easy chore to corral the votes</w:t>
      </w:r>
      <w:r w:rsidRPr="004C090D">
        <w:rPr>
          <w:sz w:val="16"/>
        </w:rPr>
        <w:t xml:space="preserve"> in the House.”</w:t>
      </w:r>
    </w:p>
    <w:p w:rsidR="009E3BFC" w:rsidRPr="009E3BFC" w:rsidRDefault="009E3BFC" w:rsidP="009E3BFC">
      <w:pPr>
        <w:pStyle w:val="Heading4"/>
      </w:pPr>
      <w:r>
        <w:t xml:space="preserve">Winning </w:t>
      </w:r>
      <w:proofErr w:type="spellStart"/>
      <w:r>
        <w:t>dem</w:t>
      </w:r>
      <w:proofErr w:type="spellEnd"/>
      <w:r>
        <w:t xml:space="preserve"> support is key</w:t>
      </w:r>
    </w:p>
    <w:p w:rsidR="009E3BFC" w:rsidRPr="009E3BFC" w:rsidRDefault="009E3BFC" w:rsidP="009E3BFC">
      <w:r>
        <w:rPr>
          <w:rStyle w:val="Style13ptBold"/>
        </w:rPr>
        <w:t xml:space="preserve">Parkinson 5/23 </w:t>
      </w:r>
      <w:r w:rsidRPr="009E3BFC">
        <w:t>(John- ABC news journalist, “Obama Scores Major Win as Senate Passes Trade Promotion Authority”, http://abcnews.go.com/Politics/obama-scores-major-win-senate-passes-trade-promotion/story?id=31249076)</w:t>
      </w:r>
    </w:p>
    <w:p w:rsidR="009E3BFC" w:rsidRDefault="009E3BFC" w:rsidP="009E3BFC">
      <w:pPr>
        <w:rPr>
          <w:sz w:val="16"/>
        </w:rPr>
      </w:pPr>
      <w:r w:rsidRPr="00450610">
        <w:rPr>
          <w:rStyle w:val="StyleUnderline"/>
          <w:highlight w:val="cyan"/>
        </w:rPr>
        <w:t xml:space="preserve">The House is expected to vote on the measure as </w:t>
      </w:r>
      <w:r w:rsidRPr="009E3BFC">
        <w:rPr>
          <w:rStyle w:val="StyleUnderline"/>
        </w:rPr>
        <w:t>soon as</w:t>
      </w:r>
      <w:r w:rsidRPr="00450610">
        <w:rPr>
          <w:rStyle w:val="StyleUnderline"/>
          <w:highlight w:val="cyan"/>
        </w:rPr>
        <w:t xml:space="preserve"> next month</w:t>
      </w:r>
      <w:r w:rsidRPr="009E3BFC">
        <w:rPr>
          <w:sz w:val="16"/>
        </w:rPr>
        <w:t xml:space="preserve">, </w:t>
      </w:r>
      <w:r w:rsidRPr="00450610">
        <w:rPr>
          <w:rStyle w:val="StyleUnderline"/>
          <w:highlight w:val="cyan"/>
        </w:rPr>
        <w:t>but it faces another tough vote</w:t>
      </w:r>
      <w:r w:rsidRPr="009E3BFC">
        <w:rPr>
          <w:sz w:val="16"/>
        </w:rPr>
        <w:t xml:space="preserve"> in the lower chamber </w:t>
      </w:r>
      <w:r w:rsidRPr="00450610">
        <w:rPr>
          <w:rStyle w:val="StyleUnderline"/>
          <w:highlight w:val="cyan"/>
        </w:rPr>
        <w:t>with most Democrats opposed</w:t>
      </w:r>
      <w:r w:rsidRPr="009E3BFC">
        <w:rPr>
          <w:sz w:val="16"/>
        </w:rPr>
        <w:t xml:space="preserve"> to the legislation. House Speaker John Boehner suggested supporting the measure is “a no brainer” but warned that </w:t>
      </w:r>
      <w:r w:rsidRPr="00450610">
        <w:rPr>
          <w:rStyle w:val="StyleUnderline"/>
          <w:highlight w:val="cyan"/>
        </w:rPr>
        <w:t>its passage will depend on Democratic support</w:t>
      </w:r>
      <w:r w:rsidRPr="009E3BFC">
        <w:rPr>
          <w:sz w:val="16"/>
        </w:rPr>
        <w:t xml:space="preserve"> as well. </w:t>
      </w:r>
      <w:r w:rsidRPr="00450610">
        <w:rPr>
          <w:rStyle w:val="StyleUnderline"/>
          <w:highlight w:val="cyan"/>
        </w:rPr>
        <w:t>Republicans do not have enough votes</w:t>
      </w:r>
      <w:r w:rsidRPr="009E3BFC">
        <w:rPr>
          <w:sz w:val="16"/>
        </w:rPr>
        <w:t xml:space="preserve"> to pass the measure on their own. “The House will take up this measure, and Republicans will do our part, but ultimately </w:t>
      </w:r>
      <w:r w:rsidRPr="00450610">
        <w:rPr>
          <w:rStyle w:val="StyleUnderline"/>
          <w:highlight w:val="cyan"/>
        </w:rPr>
        <w:t>success will require Democrats</w:t>
      </w:r>
      <w:r w:rsidRPr="009E3BFC">
        <w:rPr>
          <w:rStyle w:val="StyleUnderline"/>
        </w:rPr>
        <w:t xml:space="preserve"> </w:t>
      </w:r>
      <w:r w:rsidRPr="009E3BFC">
        <w:rPr>
          <w:sz w:val="16"/>
        </w:rPr>
        <w:t xml:space="preserve">putting politics aside and doing what’s best for the country,” </w:t>
      </w:r>
      <w:r w:rsidRPr="00450610">
        <w:rPr>
          <w:rStyle w:val="StyleUnderline"/>
          <w:highlight w:val="cyan"/>
        </w:rPr>
        <w:t>Boehner</w:t>
      </w:r>
      <w:r w:rsidRPr="009E3BFC">
        <w:rPr>
          <w:sz w:val="16"/>
        </w:rPr>
        <w:t xml:space="preserve">, R-Ohio, </w:t>
      </w:r>
      <w:r w:rsidRPr="00450610">
        <w:rPr>
          <w:rStyle w:val="StyleUnderline"/>
          <w:highlight w:val="cyan"/>
        </w:rPr>
        <w:t>said</w:t>
      </w:r>
      <w:r w:rsidRPr="009E3BFC">
        <w:rPr>
          <w:sz w:val="16"/>
        </w:rPr>
        <w:t>. “Let’s seize this opportunity to open new doors for the things Americans make and the people who make them."</w:t>
      </w:r>
    </w:p>
    <w:p w:rsidR="00450610" w:rsidRDefault="00450610" w:rsidP="009E3BFC">
      <w:pPr>
        <w:rPr>
          <w:sz w:val="16"/>
        </w:rPr>
      </w:pPr>
    </w:p>
    <w:p w:rsidR="00450610" w:rsidRPr="006C676B" w:rsidRDefault="00450610" w:rsidP="00450610">
      <w:pPr>
        <w:pStyle w:val="Heading4"/>
      </w:pPr>
      <w:r>
        <w:t xml:space="preserve">All empirics go </w:t>
      </w:r>
      <w:proofErr w:type="spellStart"/>
      <w:r>
        <w:t>neg</w:t>
      </w:r>
      <w:proofErr w:type="spellEnd"/>
    </w:p>
    <w:p w:rsidR="00450610" w:rsidRPr="006C676B" w:rsidRDefault="00450610" w:rsidP="00450610">
      <w:proofErr w:type="spellStart"/>
      <w:r w:rsidRPr="006C676B">
        <w:rPr>
          <w:rStyle w:val="Style13ptBold"/>
        </w:rPr>
        <w:t>Behsudi</w:t>
      </w:r>
      <w:proofErr w:type="spellEnd"/>
      <w:r w:rsidRPr="006C676B">
        <w:rPr>
          <w:rStyle w:val="Style13ptBold"/>
        </w:rPr>
        <w:t xml:space="preserve"> 14</w:t>
      </w:r>
      <w:r w:rsidRPr="006C676B">
        <w:t xml:space="preserve"> (Adam, trade reporter for POLITICO Pro, </w:t>
      </w:r>
      <w:r>
        <w:t xml:space="preserve">12/3, </w:t>
      </w:r>
      <w:r w:rsidRPr="006C676B">
        <w:t>“Fincher putting the pedal to the metal on Ex-</w:t>
      </w:r>
      <w:proofErr w:type="spellStart"/>
      <w:r w:rsidRPr="006C676B">
        <w:t>Im</w:t>
      </w:r>
      <w:proofErr w:type="spellEnd"/>
      <w:r w:rsidRPr="006C676B">
        <w:t xml:space="preserve"> — Lawmakers do the TPA tango — EU grapples with tar sands oil,” http://www.politico.com/morningtrade/1214/morningtrade16316.html)</w:t>
      </w:r>
    </w:p>
    <w:p w:rsidR="00450610" w:rsidRDefault="00450610" w:rsidP="00450610">
      <w:pPr>
        <w:rPr>
          <w:rStyle w:val="Emphasis"/>
        </w:rPr>
      </w:pPr>
      <w:r w:rsidRPr="006C676B">
        <w:rPr>
          <w:sz w:val="16"/>
        </w:rPr>
        <w:t xml:space="preserve">IT TAKES TWO TO TANGO ON TRADE: Incoming Senate Majority Leader Mitch </w:t>
      </w:r>
      <w:r w:rsidRPr="00450610">
        <w:rPr>
          <w:rStyle w:val="StyleUnderline"/>
          <w:highlight w:val="cyan"/>
        </w:rPr>
        <w:t xml:space="preserve">McConnell repeated </w:t>
      </w:r>
      <w:r w:rsidRPr="007652A4">
        <w:rPr>
          <w:rStyle w:val="StyleUnderline"/>
        </w:rPr>
        <w:t xml:space="preserve">on Tuesday that </w:t>
      </w:r>
      <w:r w:rsidRPr="00450610">
        <w:rPr>
          <w:rStyle w:val="StyleUnderline"/>
          <w:highlight w:val="cyan"/>
        </w:rPr>
        <w:t>he wants to work with the White House to pass trade legislation</w:t>
      </w:r>
      <w:r w:rsidRPr="006C676B">
        <w:rPr>
          <w:sz w:val="16"/>
        </w:rPr>
        <w:t>, a statement perhaps more notable this time around because it came amid Republican anger over President Barack Obama’s action on immigration.</w:t>
      </w:r>
      <w:r w:rsidRPr="006C676B">
        <w:rPr>
          <w:sz w:val="12"/>
        </w:rPr>
        <w:t>¶</w:t>
      </w:r>
      <w:r w:rsidRPr="006C676B">
        <w:rPr>
          <w:sz w:val="16"/>
        </w:rPr>
        <w:t xml:space="preserve"> “That’s my first choice, to look for the things that we actually agree on, if there are any,” McConnell (R- Ky.) said at the Wall Street Journal’s CEO Council meeting. “At least on trade, I think there’s a potential for agreement. Trade agreements are more popular in my conference than they are in the Democratic conference.”</w:t>
      </w:r>
      <w:r w:rsidRPr="006C676B">
        <w:rPr>
          <w:sz w:val="12"/>
        </w:rPr>
        <w:t>¶</w:t>
      </w:r>
      <w:r w:rsidRPr="006C676B">
        <w:rPr>
          <w:sz w:val="16"/>
        </w:rPr>
        <w:t xml:space="preserve"> Speaking at the same event, Sen. Rob Portman (R-Ohio) said he also hoped the White House and Republicans could work together to “get trade promotion authority done. … I think it’s very important.” But Maryland Rep. Chris Van </w:t>
      </w:r>
      <w:proofErr w:type="spellStart"/>
      <w:r w:rsidRPr="006C676B">
        <w:rPr>
          <w:sz w:val="16"/>
        </w:rPr>
        <w:t>Hollen</w:t>
      </w:r>
      <w:proofErr w:type="spellEnd"/>
      <w:r w:rsidRPr="006C676B">
        <w:rPr>
          <w:sz w:val="16"/>
        </w:rPr>
        <w:t>, the top Democrat on the House Budget Committee and an ally of House Democratic Leader Nancy Pelosi, of California, did not mention trade in his remarks even though he has a record of voting for trade agreements.</w:t>
      </w:r>
      <w:r w:rsidRPr="006C676B">
        <w:rPr>
          <w:sz w:val="12"/>
        </w:rPr>
        <w:t>¶</w:t>
      </w:r>
      <w:r w:rsidRPr="006C676B">
        <w:rPr>
          <w:sz w:val="16"/>
        </w:rPr>
        <w:t xml:space="preserve"> Scott </w:t>
      </w:r>
      <w:r w:rsidRPr="00450610">
        <w:rPr>
          <w:rStyle w:val="StyleUnderline"/>
          <w:highlight w:val="cyan"/>
        </w:rPr>
        <w:t>Miller</w:t>
      </w:r>
      <w:r w:rsidRPr="00450610">
        <w:rPr>
          <w:rStyle w:val="Emphasis"/>
          <w:highlight w:val="cyan"/>
        </w:rPr>
        <w:t>, a trade politics specialist at the C</w:t>
      </w:r>
      <w:r w:rsidRPr="006E1E13">
        <w:rPr>
          <w:rStyle w:val="Emphasis"/>
        </w:rPr>
        <w:t>enter for</w:t>
      </w:r>
      <w:r w:rsidRPr="00450610">
        <w:rPr>
          <w:rStyle w:val="Emphasis"/>
          <w:highlight w:val="cyan"/>
        </w:rPr>
        <w:t xml:space="preserve"> S</w:t>
      </w:r>
      <w:r w:rsidRPr="006E1E13">
        <w:rPr>
          <w:rStyle w:val="Emphasis"/>
        </w:rPr>
        <w:t xml:space="preserve">trategic and </w:t>
      </w:r>
      <w:r w:rsidRPr="00450610">
        <w:rPr>
          <w:rStyle w:val="Emphasis"/>
          <w:highlight w:val="cyan"/>
        </w:rPr>
        <w:t>I</w:t>
      </w:r>
      <w:r w:rsidRPr="006E1E13">
        <w:rPr>
          <w:rStyle w:val="Emphasis"/>
        </w:rPr>
        <w:t xml:space="preserve">nternational </w:t>
      </w:r>
      <w:r w:rsidRPr="00450610">
        <w:rPr>
          <w:rStyle w:val="Emphasis"/>
          <w:highlight w:val="cyan"/>
        </w:rPr>
        <w:t>S</w:t>
      </w:r>
      <w:r w:rsidRPr="006E1E13">
        <w:rPr>
          <w:rStyle w:val="Emphasis"/>
        </w:rPr>
        <w:t>tudies</w:t>
      </w:r>
      <w:r w:rsidRPr="00450610">
        <w:rPr>
          <w:rStyle w:val="StyleUnderline"/>
          <w:highlight w:val="cyan"/>
        </w:rPr>
        <w:t xml:space="preserve">, said any movement on TPA would require a </w:t>
      </w:r>
      <w:r w:rsidRPr="00450610">
        <w:rPr>
          <w:rStyle w:val="Emphasis"/>
          <w:highlight w:val="cyan"/>
        </w:rPr>
        <w:t>strong push from the president.</w:t>
      </w:r>
      <w:r w:rsidRPr="00450610">
        <w:rPr>
          <w:sz w:val="16"/>
          <w:highlight w:val="cyan"/>
        </w:rPr>
        <w:t xml:space="preserve"> “</w:t>
      </w:r>
      <w:r w:rsidRPr="00450610">
        <w:rPr>
          <w:rStyle w:val="StyleUnderline"/>
          <w:highlight w:val="cyan"/>
        </w:rPr>
        <w:t xml:space="preserve">If the White House doesn’t </w:t>
      </w:r>
      <w:r w:rsidRPr="006E1E13">
        <w:rPr>
          <w:rStyle w:val="StyleUnderline"/>
        </w:rPr>
        <w:t>take the initiative and</w:t>
      </w:r>
      <w:r w:rsidRPr="006C676B">
        <w:rPr>
          <w:sz w:val="16"/>
        </w:rPr>
        <w:t xml:space="preserve"> actually </w:t>
      </w:r>
      <w:r w:rsidRPr="00450610">
        <w:rPr>
          <w:rStyle w:val="Emphasis"/>
          <w:highlight w:val="cyan"/>
        </w:rPr>
        <w:t xml:space="preserve">create the </w:t>
      </w:r>
      <w:r w:rsidRPr="006E1E13">
        <w:rPr>
          <w:rStyle w:val="Emphasis"/>
        </w:rPr>
        <w:t xml:space="preserve">political </w:t>
      </w:r>
      <w:r w:rsidRPr="00450610">
        <w:rPr>
          <w:rStyle w:val="Emphasis"/>
          <w:highlight w:val="cyan"/>
        </w:rPr>
        <w:t>coalition to pass this</w:t>
      </w:r>
      <w:r w:rsidRPr="007652A4">
        <w:rPr>
          <w:rStyle w:val="StyleUnderline"/>
        </w:rPr>
        <w:t>,</w:t>
      </w:r>
      <w:r w:rsidRPr="006C676B">
        <w:rPr>
          <w:sz w:val="16"/>
        </w:rPr>
        <w:t xml:space="preserve"> including dealing with the politics of its own party, then </w:t>
      </w:r>
      <w:r w:rsidRPr="00450610">
        <w:rPr>
          <w:rStyle w:val="StyleUnderline"/>
          <w:highlight w:val="cyan"/>
        </w:rPr>
        <w:t>Congress is</w:t>
      </w:r>
      <w:r w:rsidRPr="007652A4">
        <w:rPr>
          <w:rStyle w:val="StyleUnderline"/>
        </w:rPr>
        <w:t xml:space="preserve"> just </w:t>
      </w:r>
      <w:r w:rsidRPr="00450610">
        <w:rPr>
          <w:rStyle w:val="StyleUnderline"/>
          <w:highlight w:val="cyan"/>
        </w:rPr>
        <w:t>going to</w:t>
      </w:r>
      <w:r w:rsidRPr="007652A4">
        <w:rPr>
          <w:rStyle w:val="StyleUnderline"/>
        </w:rPr>
        <w:t xml:space="preserve"> go </w:t>
      </w:r>
      <w:r w:rsidRPr="00450610">
        <w:rPr>
          <w:rStyle w:val="StyleUnderline"/>
          <w:highlight w:val="cyan"/>
        </w:rPr>
        <w:t>work on other stuff</w:t>
      </w:r>
      <w:r w:rsidRPr="006C676B">
        <w:rPr>
          <w:sz w:val="16"/>
        </w:rPr>
        <w:t>,” Miller said. “</w:t>
      </w:r>
      <w:r w:rsidRPr="00450610">
        <w:rPr>
          <w:rStyle w:val="StyleUnderline"/>
          <w:highlight w:val="cyan"/>
        </w:rPr>
        <w:t xml:space="preserve">This is the secret of trade: </w:t>
      </w:r>
      <w:r w:rsidRPr="00450610">
        <w:rPr>
          <w:rStyle w:val="Emphasis"/>
          <w:highlight w:val="cyan"/>
        </w:rPr>
        <w:t>If the president presses for it, he gets it and he’ll get it with big majorities.”</w:t>
      </w:r>
    </w:p>
    <w:p w:rsidR="00450610" w:rsidRPr="009E3BFC" w:rsidRDefault="00450610" w:rsidP="009E3BFC">
      <w:pPr>
        <w:rPr>
          <w:sz w:val="16"/>
        </w:rPr>
      </w:pPr>
    </w:p>
    <w:p w:rsidR="0097155D" w:rsidRDefault="0097155D" w:rsidP="0097155D">
      <w:pPr>
        <w:pStyle w:val="Heading2"/>
      </w:pPr>
      <w:r>
        <w:t>Yes Push</w:t>
      </w:r>
    </w:p>
    <w:p w:rsidR="0097155D" w:rsidRDefault="0097155D" w:rsidP="0097155D">
      <w:pPr>
        <w:pStyle w:val="Heading3"/>
      </w:pPr>
      <w:r>
        <w:t>2NC Yes Push</w:t>
      </w:r>
    </w:p>
    <w:p w:rsidR="00B6462C" w:rsidRPr="00B6462C" w:rsidRDefault="00B6462C" w:rsidP="00B6462C">
      <w:pPr>
        <w:pStyle w:val="Heading4"/>
      </w:pPr>
      <w:r w:rsidRPr="00B6462C">
        <w:t>Obama’s pushing</w:t>
      </w:r>
      <w:r>
        <w:t xml:space="preserve"> despite opposition and senate passage</w:t>
      </w:r>
    </w:p>
    <w:p w:rsidR="00B6462C" w:rsidRPr="00B6462C" w:rsidRDefault="00B6462C" w:rsidP="00B6462C">
      <w:r>
        <w:rPr>
          <w:rStyle w:val="Style13ptBold"/>
        </w:rPr>
        <w:t xml:space="preserve">Cowan 5/21 </w:t>
      </w:r>
      <w:r>
        <w:t xml:space="preserve">(Richard- </w:t>
      </w:r>
      <w:proofErr w:type="spellStart"/>
      <w:proofErr w:type="gramStart"/>
      <w:r>
        <w:t>reuters</w:t>
      </w:r>
      <w:proofErr w:type="spellEnd"/>
      <w:proofErr w:type="gramEnd"/>
      <w:r>
        <w:t>, “Senate advances fast-track trade bill sought by Obama”, http://www.reuters.com/article/2015/05/21/us-usa-trade-idUSKBN0O61WJ20150521)</w:t>
      </w:r>
    </w:p>
    <w:p w:rsidR="00B6462C" w:rsidRPr="00B6462C" w:rsidRDefault="00B6462C" w:rsidP="00B6462C">
      <w:pPr>
        <w:rPr>
          <w:sz w:val="16"/>
        </w:rPr>
      </w:pPr>
      <w:r w:rsidRPr="00450610">
        <w:rPr>
          <w:rStyle w:val="StyleUnderline"/>
          <w:highlight w:val="cyan"/>
        </w:rPr>
        <w:t>The bill must also pass the House of Representatives, where an even tougher fight is expected</w:t>
      </w:r>
      <w:r w:rsidRPr="00B6462C">
        <w:rPr>
          <w:sz w:val="16"/>
        </w:rPr>
        <w:t xml:space="preserve">. Some conservatives oppose giving the White House more power, and many of Obama's Democrats worry about the impact on jobs and the environment. </w:t>
      </w:r>
      <w:r w:rsidRPr="00450610">
        <w:rPr>
          <w:rStyle w:val="StyleUnderline"/>
          <w:highlight w:val="cyan"/>
        </w:rPr>
        <w:t>Obama has campaigned aggressively for fast-track over objections from the</w:t>
      </w:r>
      <w:r w:rsidRPr="00B6462C">
        <w:rPr>
          <w:sz w:val="16"/>
        </w:rPr>
        <w:t xml:space="preserve"> left wing of the </w:t>
      </w:r>
      <w:r w:rsidRPr="00450610">
        <w:rPr>
          <w:rStyle w:val="StyleUnderline"/>
          <w:highlight w:val="cyan"/>
        </w:rPr>
        <w:t>Democratic Party</w:t>
      </w:r>
      <w:r w:rsidRPr="00B6462C">
        <w:rPr>
          <w:sz w:val="16"/>
        </w:rPr>
        <w:t>, including Senator Elizabeth Warren, the influential liberal from Massachusetts.</w:t>
      </w:r>
    </w:p>
    <w:p w:rsidR="00B840E5" w:rsidRPr="00B840E5" w:rsidRDefault="00B6462C" w:rsidP="00B840E5">
      <w:pPr>
        <w:pStyle w:val="Heading4"/>
      </w:pPr>
      <w:r>
        <w:t>He’s put out a full-court press</w:t>
      </w:r>
    </w:p>
    <w:p w:rsidR="0097155D" w:rsidRPr="00B840E5" w:rsidRDefault="00B840E5" w:rsidP="0097155D">
      <w:r w:rsidRPr="00B840E5">
        <w:rPr>
          <w:rStyle w:val="Style13ptBold"/>
        </w:rPr>
        <w:t xml:space="preserve">Rubio 5/18 </w:t>
      </w:r>
      <w:r w:rsidRPr="00B840E5">
        <w:t xml:space="preserve">(No not that one it’s Rich- </w:t>
      </w:r>
      <w:proofErr w:type="spellStart"/>
      <w:r w:rsidRPr="00B840E5">
        <w:t>Huffpost</w:t>
      </w:r>
      <w:proofErr w:type="spellEnd"/>
      <w:r w:rsidRPr="00B840E5">
        <w:t xml:space="preserve"> blogger, Author, 'The Political Bible of Humorous Quotations from American Politics,' 'Make Every Vote Equal What a Novel Idea,' and The Political Bible of Little Known Facts in American Politics, “Presidents and Their Political Bases Don't Always Sing From The Same Song Sheet: Obama and His Democratic Base are a Prime Example”, </w:t>
      </w:r>
      <w:hyperlink r:id="rId22" w:history="1">
        <w:r w:rsidRPr="00B840E5">
          <w:rPr>
            <w:rStyle w:val="Hyperlink"/>
          </w:rPr>
          <w:t>http://www.huffingtonpost.com/rich-rubino/presidents-and-their-poli_b_7286884.html</w:t>
        </w:r>
      </w:hyperlink>
      <w:r w:rsidRPr="00B840E5">
        <w:t>)</w:t>
      </w:r>
    </w:p>
    <w:p w:rsidR="00B840E5" w:rsidRPr="006C4A09" w:rsidRDefault="00B840E5" w:rsidP="0097155D">
      <w:pPr>
        <w:rPr>
          <w:sz w:val="16"/>
        </w:rPr>
      </w:pPr>
      <w:r w:rsidRPr="006C4A09">
        <w:rPr>
          <w:rStyle w:val="StyleUnderline"/>
        </w:rPr>
        <w:t xml:space="preserve">President Barack </w:t>
      </w:r>
      <w:r w:rsidRPr="00450610">
        <w:rPr>
          <w:rStyle w:val="StyleUnderline"/>
          <w:highlight w:val="cyan"/>
        </w:rPr>
        <w:t xml:space="preserve">Obama is engaged in a </w:t>
      </w:r>
      <w:r w:rsidRPr="00450610">
        <w:rPr>
          <w:rStyle w:val="Emphasis"/>
          <w:highlight w:val="cyan"/>
        </w:rPr>
        <w:t>feverish effort to shepherd</w:t>
      </w:r>
      <w:r w:rsidRPr="00450610">
        <w:rPr>
          <w:sz w:val="16"/>
          <w:highlight w:val="cyan"/>
        </w:rPr>
        <w:t xml:space="preserve"> </w:t>
      </w:r>
      <w:r w:rsidRPr="00450610">
        <w:rPr>
          <w:rStyle w:val="StyleUnderline"/>
          <w:highlight w:val="cyan"/>
        </w:rPr>
        <w:t>the T</w:t>
      </w:r>
      <w:r w:rsidRPr="006C4A09">
        <w:rPr>
          <w:rStyle w:val="StyleUnderline"/>
        </w:rPr>
        <w:t>rans-</w:t>
      </w:r>
      <w:r w:rsidRPr="00450610">
        <w:rPr>
          <w:rStyle w:val="StyleUnderline"/>
          <w:highlight w:val="cyan"/>
        </w:rPr>
        <w:t>P</w:t>
      </w:r>
      <w:r w:rsidRPr="006C4A09">
        <w:rPr>
          <w:rStyle w:val="StyleUnderline"/>
        </w:rPr>
        <w:t xml:space="preserve">acific </w:t>
      </w:r>
      <w:r w:rsidRPr="00450610">
        <w:rPr>
          <w:rStyle w:val="StyleUnderline"/>
          <w:highlight w:val="cyan"/>
        </w:rPr>
        <w:t>P</w:t>
      </w:r>
      <w:r w:rsidRPr="006C4A09">
        <w:rPr>
          <w:rStyle w:val="StyleUnderline"/>
        </w:rPr>
        <w:t>artnership</w:t>
      </w:r>
      <w:r w:rsidRPr="006C4A09">
        <w:rPr>
          <w:sz w:val="16"/>
        </w:rPr>
        <w:t xml:space="preserve"> (a free trade treaty between the U.S. and 11 other nations) </w:t>
      </w:r>
      <w:r w:rsidRPr="006C4A09">
        <w:rPr>
          <w:rStyle w:val="StyleUnderline"/>
        </w:rPr>
        <w:t>through the U.S. Congress</w:t>
      </w:r>
      <w:r w:rsidRPr="006C4A09">
        <w:rPr>
          <w:sz w:val="16"/>
        </w:rPr>
        <w:t xml:space="preserve">. </w:t>
      </w:r>
      <w:r w:rsidRPr="00450610">
        <w:rPr>
          <w:rStyle w:val="StyleUnderline"/>
          <w:highlight w:val="cyan"/>
        </w:rPr>
        <w:t>The</w:t>
      </w:r>
      <w:r w:rsidRPr="006C4A09">
        <w:rPr>
          <w:rStyle w:val="StyleUnderline"/>
        </w:rPr>
        <w:t xml:space="preserve"> preponderance of the </w:t>
      </w:r>
      <w:r w:rsidRPr="00450610">
        <w:rPr>
          <w:rStyle w:val="StyleUnderline"/>
          <w:highlight w:val="cyan"/>
        </w:rPr>
        <w:t>opposition</w:t>
      </w:r>
      <w:r w:rsidRPr="006C4A09">
        <w:rPr>
          <w:rStyle w:val="StyleUnderline"/>
        </w:rPr>
        <w:t xml:space="preserve"> to the pact </w:t>
      </w:r>
      <w:r w:rsidRPr="00450610">
        <w:rPr>
          <w:rStyle w:val="StyleUnderline"/>
          <w:highlight w:val="cyan"/>
        </w:rPr>
        <w:t>comes from the Democratic Party</w:t>
      </w:r>
      <w:r w:rsidRPr="006C4A09">
        <w:rPr>
          <w:rStyle w:val="StyleUnderline"/>
        </w:rPr>
        <w:t xml:space="preserve"> base. </w:t>
      </w:r>
      <w:r w:rsidRPr="00450610">
        <w:rPr>
          <w:rStyle w:val="StyleUnderline"/>
          <w:highlight w:val="cyan"/>
        </w:rPr>
        <w:t>Obama is battling environmental advocacy groups, labor unions, and his own party's</w:t>
      </w:r>
      <w:r w:rsidRPr="006C4A09">
        <w:rPr>
          <w:rStyle w:val="StyleUnderline"/>
        </w:rPr>
        <w:t xml:space="preserve"> Congressional </w:t>
      </w:r>
      <w:r w:rsidRPr="00450610">
        <w:rPr>
          <w:rStyle w:val="StyleUnderline"/>
          <w:highlight w:val="cyan"/>
        </w:rPr>
        <w:t>leadership</w:t>
      </w:r>
      <w:r w:rsidRPr="006C4A09">
        <w:rPr>
          <w:rStyle w:val="StyleUnderline"/>
        </w:rPr>
        <w:t xml:space="preserve">, </w:t>
      </w:r>
      <w:r w:rsidRPr="006C4A09">
        <w:rPr>
          <w:sz w:val="16"/>
        </w:rPr>
        <w:t>including U.S. Senate Minority Leader Harry Reid (D-NV) and U.S. House Minority Leader Nancy Pelosi (D-CA).</w:t>
      </w:r>
      <w:r w:rsidR="006C4A09" w:rsidRPr="006C4A09">
        <w:rPr>
          <w:sz w:val="16"/>
        </w:rPr>
        <w:t xml:space="preserve"> </w:t>
      </w:r>
      <w:r w:rsidRPr="006C4A09">
        <w:rPr>
          <w:rStyle w:val="StyleUnderline"/>
        </w:rPr>
        <w:t>If passed, this agreement will be a major legacy item for the president</w:t>
      </w:r>
      <w:r w:rsidRPr="006C4A09">
        <w:rPr>
          <w:sz w:val="16"/>
        </w:rPr>
        <w:t>. Ironically, for a president who won the 2008 Democratic presidential nomination with the support of the left wing of the Democratic Party, much of his presidency has been spent battling and trying to persuade liberal Democrats into supporting his policies.</w:t>
      </w:r>
      <w:r w:rsidR="006C4A09" w:rsidRPr="006C4A09">
        <w:rPr>
          <w:sz w:val="16"/>
        </w:rPr>
        <w:t xml:space="preserve"> </w:t>
      </w:r>
      <w:r w:rsidRPr="006C4A09">
        <w:rPr>
          <w:sz w:val="16"/>
        </w:rPr>
        <w:t>Obama's flagship legislative achievement was the Affordable Care Act of 2010. To get the measure through the Democratic Congress, Obama importuned liberal members of Congress who favored a single-payer health insurance system to support the act, which did not even include a public option. In fact, it provided subsidies to private health insurance companies and granted them 31 million new customers.</w:t>
      </w:r>
      <w:r w:rsidR="006C4A09" w:rsidRPr="006C4A09">
        <w:rPr>
          <w:sz w:val="16"/>
        </w:rPr>
        <w:t xml:space="preserve"> </w:t>
      </w:r>
      <w:r w:rsidRPr="00450610">
        <w:rPr>
          <w:rStyle w:val="StyleUnderline"/>
          <w:highlight w:val="cyan"/>
        </w:rPr>
        <w:t>Obama put out a</w:t>
      </w:r>
      <w:r w:rsidRPr="00450610">
        <w:rPr>
          <w:sz w:val="16"/>
          <w:highlight w:val="cyan"/>
        </w:rPr>
        <w:t xml:space="preserve"> </w:t>
      </w:r>
      <w:r w:rsidRPr="00450610">
        <w:rPr>
          <w:rStyle w:val="Emphasis"/>
          <w:highlight w:val="cyan"/>
        </w:rPr>
        <w:t>full-court press</w:t>
      </w:r>
      <w:r w:rsidRPr="006C4A09">
        <w:rPr>
          <w:sz w:val="16"/>
        </w:rPr>
        <w:t xml:space="preserve"> to get liberal stalwart U.S. Representative Dennis Kucinich (D-OH) to vote for the bill. A reluctant Kucinich agreed to support the proposed legislation, affirming: "I have doubts about the bill. I do not think it is a step toward anything I have supported in the past. This is not the bill I wanted to support."</w:t>
      </w:r>
    </w:p>
    <w:p w:rsidR="007C202B" w:rsidRDefault="007C202B" w:rsidP="00CB3CB6">
      <w:pPr>
        <w:pStyle w:val="Heading1"/>
      </w:pPr>
      <w:r>
        <w:t>--- Impacts---</w:t>
      </w:r>
    </w:p>
    <w:p w:rsidR="007C202B" w:rsidRDefault="007C202B" w:rsidP="007C202B">
      <w:pPr>
        <w:pStyle w:val="Heading2"/>
      </w:pPr>
      <w:r>
        <w:t>Trade</w:t>
      </w:r>
    </w:p>
    <w:p w:rsidR="007C202B" w:rsidRDefault="007C202B" w:rsidP="007C202B">
      <w:pPr>
        <w:pStyle w:val="Heading3"/>
      </w:pPr>
      <w:r>
        <w:t>1NC Trade Impact</w:t>
      </w:r>
    </w:p>
    <w:p w:rsidR="007C202B" w:rsidRDefault="007C202B" w:rsidP="007C202B">
      <w:pPr>
        <w:pStyle w:val="Heading4"/>
      </w:pPr>
      <w:r>
        <w:t>Global trade isn’t inevitable – failure to pass TPA tanks US trade leadership and sparks global protectionism</w:t>
      </w:r>
    </w:p>
    <w:p w:rsidR="007C202B" w:rsidRPr="006C305F" w:rsidRDefault="007C202B" w:rsidP="007C202B">
      <w:r w:rsidRPr="006229AB">
        <w:rPr>
          <w:rStyle w:val="Style13ptBold"/>
        </w:rPr>
        <w:t>E</w:t>
      </w:r>
      <w:r>
        <w:rPr>
          <w:rStyle w:val="Style13ptBold"/>
        </w:rPr>
        <w:t xml:space="preserve">conomist </w:t>
      </w:r>
      <w:r w:rsidRPr="006229AB">
        <w:rPr>
          <w:rStyle w:val="Style13ptBold"/>
        </w:rPr>
        <w:t>14</w:t>
      </w:r>
      <w:r w:rsidRPr="006C305F">
        <w:t xml:space="preserve"> ("How to make the world $600 billion poorer," </w:t>
      </w:r>
      <w:r>
        <w:t xml:space="preserve">2/22, </w:t>
      </w:r>
      <w:r w:rsidRPr="006C305F">
        <w:t>http://www.economist.com/news/leaders/21596934-barack-obamas-unwillingness-fight-free-trade-ex</w:t>
      </w:r>
      <w:r>
        <w:t>pensive-mistake-how-make-world)</w:t>
      </w:r>
    </w:p>
    <w:p w:rsidR="007C202B" w:rsidRDefault="007C202B" w:rsidP="007C202B">
      <w:pPr>
        <w:rPr>
          <w:sz w:val="16"/>
        </w:rPr>
      </w:pPr>
      <w:r w:rsidRPr="00E56237">
        <w:rPr>
          <w:sz w:val="16"/>
        </w:rPr>
        <w:t xml:space="preserve">IN JULY 2008 Barack Obama, then a candidate for the presidency, declared before an adoring crowd in Berlin that “true partnership and true progress [require] constant work and sustained sacrifice.” So it is with free trade. If not championed by leaders who understand its broad benefits, it will constantly be eroded by narrow economic nationalism. </w:t>
      </w:r>
      <w:proofErr w:type="spellStart"/>
      <w:r w:rsidRPr="00E56237">
        <w:rPr>
          <w:sz w:val="16"/>
        </w:rPr>
        <w:t>Mr</w:t>
      </w:r>
      <w:proofErr w:type="spellEnd"/>
      <w:r w:rsidRPr="00E56237">
        <w:rPr>
          <w:sz w:val="16"/>
        </w:rPr>
        <w:t xml:space="preserve"> Obama now appears to be surrendering to protectionists within his own party. </w:t>
      </w:r>
      <w:r w:rsidRPr="00450610">
        <w:rPr>
          <w:rStyle w:val="StyleUnderline"/>
          <w:highlight w:val="cyan"/>
        </w:rPr>
        <w:t>If he cannot drag Democrats back</w:t>
      </w:r>
      <w:r w:rsidRPr="00230B49">
        <w:rPr>
          <w:rStyle w:val="StyleUnderline"/>
        </w:rPr>
        <w:t xml:space="preserve"> to their senses, </w:t>
      </w:r>
      <w:r w:rsidRPr="00450610">
        <w:rPr>
          <w:rStyle w:val="StyleUnderline"/>
          <w:highlight w:val="cyan"/>
        </w:rPr>
        <w:t>the world will lose its</w:t>
      </w:r>
      <w:r w:rsidRPr="00230B49">
        <w:rPr>
          <w:rStyle w:val="StyleUnderline"/>
        </w:rPr>
        <w:t xml:space="preserve"> </w:t>
      </w:r>
      <w:r w:rsidRPr="00450610">
        <w:rPr>
          <w:rStyle w:val="Emphasis"/>
          <w:highlight w:val="cyan"/>
        </w:rPr>
        <w:t>best opportunity</w:t>
      </w:r>
      <w:r w:rsidRPr="00E56237">
        <w:rPr>
          <w:sz w:val="16"/>
        </w:rPr>
        <w:t xml:space="preserve"> in two decades </w:t>
      </w:r>
      <w:r w:rsidRPr="00450610">
        <w:rPr>
          <w:rStyle w:val="Emphasis"/>
          <w:highlight w:val="cyan"/>
        </w:rPr>
        <w:t xml:space="preserve">for a burst of </w:t>
      </w:r>
      <w:proofErr w:type="spellStart"/>
      <w:r w:rsidRPr="00450610">
        <w:rPr>
          <w:rStyle w:val="Emphasis"/>
          <w:highlight w:val="cyan"/>
        </w:rPr>
        <w:t>liberalisation</w:t>
      </w:r>
      <w:proofErr w:type="spellEnd"/>
      <w:r w:rsidRPr="00450610">
        <w:rPr>
          <w:sz w:val="16"/>
          <w:highlight w:val="cyan"/>
        </w:rPr>
        <w:t xml:space="preserve">. </w:t>
      </w:r>
      <w:r w:rsidRPr="00450610">
        <w:rPr>
          <w:rStyle w:val="StyleUnderline"/>
          <w:highlight w:val="cyan"/>
        </w:rPr>
        <w:t>It will</w:t>
      </w:r>
      <w:r w:rsidRPr="00230B49">
        <w:rPr>
          <w:rStyle w:val="StyleUnderline"/>
        </w:rPr>
        <w:t xml:space="preserve"> also be a </w:t>
      </w:r>
      <w:r w:rsidRPr="00450610">
        <w:rPr>
          <w:rStyle w:val="StyleUnderline"/>
          <w:highlight w:val="cyan"/>
        </w:rPr>
        <w:t>signal that America is giving up its role as defender of an open global economy</w:t>
      </w:r>
      <w:r w:rsidRPr="00E56237">
        <w:rPr>
          <w:sz w:val="16"/>
        </w:rPr>
        <w:t xml:space="preserve"> in the same way that </w:t>
      </w:r>
      <w:proofErr w:type="spellStart"/>
      <w:r w:rsidRPr="00E56237">
        <w:rPr>
          <w:sz w:val="16"/>
        </w:rPr>
        <w:t>Mr</w:t>
      </w:r>
      <w:proofErr w:type="spellEnd"/>
      <w:r w:rsidRPr="00E56237">
        <w:rPr>
          <w:sz w:val="16"/>
        </w:rPr>
        <w:t xml:space="preserve"> Obama has retreated in foreign policy.</w:t>
      </w:r>
      <w:r w:rsidRPr="00E56237">
        <w:rPr>
          <w:sz w:val="12"/>
        </w:rPr>
        <w:t>¶</w:t>
      </w:r>
      <w:r w:rsidRPr="00E56237">
        <w:rPr>
          <w:sz w:val="16"/>
        </w:rPr>
        <w:t xml:space="preserve"> </w:t>
      </w:r>
      <w:proofErr w:type="spellStart"/>
      <w:r w:rsidRPr="00E56237">
        <w:rPr>
          <w:sz w:val="16"/>
        </w:rPr>
        <w:t>Mr</w:t>
      </w:r>
      <w:proofErr w:type="spellEnd"/>
      <w:r w:rsidRPr="00E56237">
        <w:rPr>
          <w:sz w:val="16"/>
        </w:rPr>
        <w:t xml:space="preserve"> </w:t>
      </w:r>
      <w:r w:rsidRPr="00450610">
        <w:rPr>
          <w:rStyle w:val="StyleUnderline"/>
          <w:highlight w:val="cyan"/>
        </w:rPr>
        <w:t>Obama</w:t>
      </w:r>
      <w:r w:rsidRPr="00230B49">
        <w:rPr>
          <w:rStyle w:val="StyleUnderline"/>
        </w:rPr>
        <w:t xml:space="preserve"> did little to promote free trade during his first term, but has seemed bolder in his second</w:t>
      </w:r>
      <w:r w:rsidRPr="00E56237">
        <w:rPr>
          <w:sz w:val="16"/>
        </w:rPr>
        <w:t xml:space="preserve">. </w:t>
      </w:r>
      <w:r w:rsidRPr="00230B49">
        <w:rPr>
          <w:rStyle w:val="StyleUnderline"/>
        </w:rPr>
        <w:t xml:space="preserve">He </w:t>
      </w:r>
      <w:r w:rsidRPr="00450610">
        <w:rPr>
          <w:rStyle w:val="StyleUnderline"/>
          <w:highlight w:val="cyan"/>
        </w:rPr>
        <w:t>launched America into ambitious new deals</w:t>
      </w:r>
      <w:r w:rsidRPr="00230B49">
        <w:rPr>
          <w:rStyle w:val="StyleUnderline"/>
        </w:rPr>
        <w:t xml:space="preserve"> </w:t>
      </w:r>
      <w:r w:rsidRPr="00E56237">
        <w:rPr>
          <w:sz w:val="16"/>
        </w:rPr>
        <w:t xml:space="preserve">with large Pacific economies and the European Union, </w:t>
      </w:r>
      <w:r w:rsidRPr="00450610">
        <w:rPr>
          <w:rStyle w:val="StyleUnderline"/>
          <w:highlight w:val="cyan"/>
        </w:rPr>
        <w:t>breathing new life into global trade talks</w:t>
      </w:r>
      <w:r w:rsidRPr="00E56237">
        <w:rPr>
          <w:sz w:val="16"/>
        </w:rPr>
        <w:t xml:space="preserve">. Momentum built up; the “constant work and sacrifice” paid dividends. Members of the World Trade </w:t>
      </w:r>
      <w:proofErr w:type="spellStart"/>
      <w:r w:rsidRPr="00E56237">
        <w:rPr>
          <w:sz w:val="16"/>
        </w:rPr>
        <w:t>Organisation</w:t>
      </w:r>
      <w:proofErr w:type="spellEnd"/>
      <w:r w:rsidRPr="00E56237">
        <w:rPr>
          <w:sz w:val="16"/>
        </w:rPr>
        <w:t xml:space="preserve"> agreed on a package of trade reforms in December—the first truly multilateral deal in the </w:t>
      </w:r>
      <w:proofErr w:type="spellStart"/>
      <w:r w:rsidRPr="00E56237">
        <w:rPr>
          <w:sz w:val="16"/>
        </w:rPr>
        <w:t>organisation’s</w:t>
      </w:r>
      <w:proofErr w:type="spellEnd"/>
      <w:r w:rsidRPr="00E56237">
        <w:rPr>
          <w:sz w:val="16"/>
        </w:rPr>
        <w:t xml:space="preserve"> 20-year history. </w:t>
      </w:r>
      <w:r w:rsidRPr="00450610">
        <w:rPr>
          <w:rStyle w:val="StyleUnderline"/>
          <w:highlight w:val="cyan"/>
        </w:rPr>
        <w:t>Diplomats credit the White House’s</w:t>
      </w:r>
      <w:r w:rsidRPr="00230B49">
        <w:rPr>
          <w:rStyle w:val="StyleUnderline"/>
        </w:rPr>
        <w:t xml:space="preserve"> new </w:t>
      </w:r>
      <w:r w:rsidRPr="00450610">
        <w:rPr>
          <w:rStyle w:val="StyleUnderline"/>
          <w:highlight w:val="cyan"/>
        </w:rPr>
        <w:t>resolve for helping to bring stubborn parties to the table</w:t>
      </w:r>
      <w:r w:rsidRPr="00E56237">
        <w:rPr>
          <w:sz w:val="16"/>
        </w:rPr>
        <w:t xml:space="preserve">. </w:t>
      </w:r>
      <w:r w:rsidRPr="00450610">
        <w:rPr>
          <w:rStyle w:val="StyleUnderline"/>
          <w:highlight w:val="cyan"/>
        </w:rPr>
        <w:t>Progress suddenly seemed possible</w:t>
      </w:r>
      <w:r w:rsidRPr="00230B49">
        <w:rPr>
          <w:rStyle w:val="StyleUnderline"/>
        </w:rPr>
        <w:t xml:space="preserve"> in other areas</w:t>
      </w:r>
      <w:r w:rsidRPr="00E56237">
        <w:rPr>
          <w:sz w:val="16"/>
        </w:rPr>
        <w:t xml:space="preserve">, such as </w:t>
      </w:r>
      <w:proofErr w:type="spellStart"/>
      <w:r w:rsidRPr="00E56237">
        <w:rPr>
          <w:sz w:val="16"/>
        </w:rPr>
        <w:t>liberalising</w:t>
      </w:r>
      <w:proofErr w:type="spellEnd"/>
      <w:r w:rsidRPr="00E56237">
        <w:rPr>
          <w:sz w:val="16"/>
        </w:rPr>
        <w:t xml:space="preserve"> trade in services and information technology, and reducing barriers to the exchange of “environmental goods and services”, which would make it cheaper to curb carbon emissions.</w:t>
      </w:r>
      <w:r w:rsidRPr="00E56237">
        <w:rPr>
          <w:sz w:val="12"/>
        </w:rPr>
        <w:t>¶</w:t>
      </w:r>
      <w:r w:rsidRPr="00E56237">
        <w:rPr>
          <w:sz w:val="16"/>
        </w:rPr>
        <w:t xml:space="preserve"> </w:t>
      </w:r>
      <w:proofErr w:type="gramStart"/>
      <w:r w:rsidRPr="00E56237">
        <w:rPr>
          <w:sz w:val="16"/>
        </w:rPr>
        <w:t>The</w:t>
      </w:r>
      <w:proofErr w:type="gramEnd"/>
      <w:r w:rsidRPr="00E56237">
        <w:rPr>
          <w:sz w:val="16"/>
        </w:rPr>
        <w:t xml:space="preserve"> hitch is that Congress must approve trade agreements. </w:t>
      </w:r>
      <w:r w:rsidRPr="00E56237">
        <w:rPr>
          <w:rStyle w:val="StyleUnderline"/>
        </w:rPr>
        <w:t>Previous presidents had the advantage of “</w:t>
      </w:r>
      <w:r w:rsidRPr="00450610">
        <w:rPr>
          <w:rStyle w:val="StyleUnderline"/>
          <w:highlight w:val="cyan"/>
        </w:rPr>
        <w:t>fast-track</w:t>
      </w:r>
      <w:r w:rsidRPr="00E56237">
        <w:rPr>
          <w:rStyle w:val="StyleUnderline"/>
        </w:rPr>
        <w:t>” trade promotion authority</w:t>
      </w:r>
      <w:r w:rsidRPr="00E56237">
        <w:rPr>
          <w:sz w:val="16"/>
        </w:rPr>
        <w:t xml:space="preserve">, which let them present deals to Congress for a simple yes or no vote. </w:t>
      </w:r>
      <w:r w:rsidRPr="00450610">
        <w:rPr>
          <w:rStyle w:val="StyleUnderline"/>
          <w:highlight w:val="cyan"/>
        </w:rPr>
        <w:t>Without it, lawmakers can wreck carefully negotiated deals</w:t>
      </w:r>
      <w:r w:rsidRPr="00E56237">
        <w:rPr>
          <w:sz w:val="16"/>
        </w:rPr>
        <w:t xml:space="preserve"> with toxic amendments. </w:t>
      </w:r>
      <w:r w:rsidRPr="00E56237">
        <w:rPr>
          <w:rStyle w:val="StyleUnderline"/>
        </w:rPr>
        <w:t xml:space="preserve">No country would engage in serious talks with America under such circumstances. </w:t>
      </w:r>
      <w:r w:rsidRPr="00450610">
        <w:rPr>
          <w:rStyle w:val="Emphasis"/>
          <w:highlight w:val="cyan"/>
        </w:rPr>
        <w:t>Fast-track is therefore essential</w:t>
      </w:r>
      <w:r w:rsidRPr="00E56237">
        <w:rPr>
          <w:sz w:val="16"/>
        </w:rPr>
        <w:t>—and elusive. Congress last granted it in 2002; it expired in 2007. The Obama administration blithely asserted that Congress would renew it, but many lawmakers, primarily Democrats, have signed letters opposing it. Harry Reid, the Senate majority leader, has all but ruled out a vote this year. And on February 14th Joe Biden, the vice-president, told a gathering of Democratic leaders that he understood their opposition. The White House appears to have given up with scarcely a fight. A fast-track vote before November’s mid-term elections seems unlikely (see article).</w:t>
      </w:r>
      <w:r w:rsidRPr="00E56237">
        <w:rPr>
          <w:sz w:val="12"/>
        </w:rPr>
        <w:t>¶</w:t>
      </w:r>
      <w:r w:rsidRPr="00E56237">
        <w:rPr>
          <w:sz w:val="16"/>
        </w:rPr>
        <w:t xml:space="preserve"> Why panic about this? Tactically, it could just be another piece of Washington politicking: some optimists claim that Congress will return after the mid-terms ready to back fast-track, providing </w:t>
      </w:r>
      <w:proofErr w:type="spellStart"/>
      <w:r w:rsidRPr="00E56237">
        <w:rPr>
          <w:sz w:val="16"/>
        </w:rPr>
        <w:t>Mr</w:t>
      </w:r>
      <w:proofErr w:type="spellEnd"/>
      <w:r w:rsidRPr="00E56237">
        <w:rPr>
          <w:sz w:val="16"/>
        </w:rPr>
        <w:t xml:space="preserve"> Obama allows some boilerplate language in the bill chiding China for allegedly manipulating its currency. Others wonder whether the trade deals are really so vital. Indeed, the idea that they will not do much to help the economy is one excuse for Democrats undermining their president.</w:t>
      </w:r>
      <w:r w:rsidRPr="00E56237">
        <w:rPr>
          <w:sz w:val="12"/>
        </w:rPr>
        <w:t>¶</w:t>
      </w:r>
      <w:r w:rsidRPr="00E56237">
        <w:rPr>
          <w:sz w:val="16"/>
        </w:rPr>
        <w:t xml:space="preserve"> In fact, </w:t>
      </w:r>
      <w:r w:rsidRPr="00E56237">
        <w:rPr>
          <w:rStyle w:val="StyleUnderline"/>
        </w:rPr>
        <w:t>the deals on the table are</w:t>
      </w:r>
      <w:r w:rsidRPr="00E56237">
        <w:rPr>
          <w:sz w:val="16"/>
        </w:rPr>
        <w:t xml:space="preserve"> big. Reasonable estimates say that the Transatlantic Trade and Investment Partnership (</w:t>
      </w:r>
      <w:r w:rsidRPr="00450610">
        <w:rPr>
          <w:rStyle w:val="StyleUnderline"/>
          <w:highlight w:val="cyan"/>
        </w:rPr>
        <w:t>TTIP) and</w:t>
      </w:r>
      <w:r w:rsidRPr="00E56237">
        <w:rPr>
          <w:sz w:val="16"/>
        </w:rPr>
        <w:t xml:space="preserve"> the Trans-Pacific Partnership (</w:t>
      </w:r>
      <w:r w:rsidRPr="00450610">
        <w:rPr>
          <w:rStyle w:val="StyleUnderline"/>
          <w:highlight w:val="cyan"/>
        </w:rPr>
        <w:t>TPP) could boost the world’s annual output by $600 billion</w:t>
      </w:r>
      <w:r w:rsidRPr="00E56237">
        <w:rPr>
          <w:sz w:val="16"/>
        </w:rPr>
        <w:t xml:space="preserve">—equivalent to adding another Saudi Arabia. Some $200 billion of that would accrue to America. And the actual gains could be even larger. </w:t>
      </w:r>
      <w:r w:rsidRPr="00E56237">
        <w:rPr>
          <w:rStyle w:val="StyleUnderline"/>
        </w:rPr>
        <w:t xml:space="preserve">The </w:t>
      </w:r>
      <w:r w:rsidRPr="00450610">
        <w:rPr>
          <w:rStyle w:val="StyleUnderline"/>
          <w:highlight w:val="cyan"/>
        </w:rPr>
        <w:t>agreements would clear the way for freer trade in services</w:t>
      </w:r>
      <w:r w:rsidRPr="00E56237">
        <w:rPr>
          <w:sz w:val="16"/>
        </w:rPr>
        <w:t xml:space="preserve">, which account for most of rich countries’ GDP but only a small share of trade. Opening up trade in services could help reduce the cost of everything from shipping to banking, education and health care. Exposing professional occupations to the same global competition that factory workers have faced for decades could even strike a blow against the income inequality that </w:t>
      </w:r>
      <w:proofErr w:type="spellStart"/>
      <w:r w:rsidRPr="00E56237">
        <w:rPr>
          <w:sz w:val="16"/>
        </w:rPr>
        <w:t>Mr</w:t>
      </w:r>
      <w:proofErr w:type="spellEnd"/>
      <w:r w:rsidRPr="00E56237">
        <w:rPr>
          <w:sz w:val="16"/>
        </w:rPr>
        <w:t xml:space="preserve"> Obama so often decries.</w:t>
      </w:r>
      <w:r w:rsidRPr="00E56237">
        <w:rPr>
          <w:sz w:val="12"/>
        </w:rPr>
        <w:t>¶</w:t>
      </w:r>
      <w:r w:rsidRPr="00E56237">
        <w:rPr>
          <w:sz w:val="16"/>
        </w:rPr>
        <w:t xml:space="preserve"> </w:t>
      </w:r>
      <w:r w:rsidRPr="00E56237">
        <w:rPr>
          <w:rStyle w:val="StyleUnderline"/>
        </w:rPr>
        <w:t>Tactically, even a short delay could prove fatal to both deals</w:t>
      </w:r>
      <w:r w:rsidRPr="00E56237">
        <w:rPr>
          <w:sz w:val="16"/>
        </w:rPr>
        <w:t xml:space="preserve">. Pacific negotiations have been extended while America and Japan hammer out compromises on agriculture. Why should Japanese politicians risk infuriating their farmers when any agreement can be torn up on Capitol Hill? The deal with the EU was meant to be done swiftly—perhaps in as little as two years—to keep politics from mucking it up. Europe’s leaders will now doubt America’s commitment, given how feebly </w:t>
      </w:r>
      <w:proofErr w:type="spellStart"/>
      <w:r w:rsidRPr="00E56237">
        <w:rPr>
          <w:sz w:val="16"/>
        </w:rPr>
        <w:t>Mr</w:t>
      </w:r>
      <w:proofErr w:type="spellEnd"/>
      <w:r w:rsidRPr="00E56237">
        <w:rPr>
          <w:sz w:val="16"/>
        </w:rPr>
        <w:t xml:space="preserve"> Obama has fought for fast-track. </w:t>
      </w:r>
      <w:r w:rsidRPr="00E56237">
        <w:rPr>
          <w:rStyle w:val="StyleUnderline"/>
        </w:rPr>
        <w:t>Trade sceptics</w:t>
      </w:r>
      <w:r w:rsidRPr="00E56237">
        <w:rPr>
          <w:sz w:val="16"/>
        </w:rPr>
        <w:t xml:space="preserve">, such as French farmers, </w:t>
      </w:r>
      <w:r w:rsidRPr="00E56237">
        <w:rPr>
          <w:rStyle w:val="StyleUnderline"/>
        </w:rPr>
        <w:t>are drooling</w:t>
      </w:r>
      <w:r w:rsidRPr="00E56237">
        <w:rPr>
          <w:sz w:val="16"/>
        </w:rPr>
        <w:t>. Angela Merkel, Germany’s chancellor, who is already furious about American spying, may decide that a trade deal is not worth battling for.</w:t>
      </w:r>
      <w:r w:rsidRPr="00E56237">
        <w:rPr>
          <w:sz w:val="12"/>
        </w:rPr>
        <w:t>¶</w:t>
      </w:r>
      <w:r w:rsidRPr="00E56237">
        <w:rPr>
          <w:sz w:val="16"/>
        </w:rPr>
        <w:t xml:space="preserve"> </w:t>
      </w:r>
      <w:proofErr w:type="gramStart"/>
      <w:r w:rsidRPr="00450610">
        <w:rPr>
          <w:rStyle w:val="StyleUnderline"/>
          <w:highlight w:val="cyan"/>
        </w:rPr>
        <w:t>The</w:t>
      </w:r>
      <w:proofErr w:type="gramEnd"/>
      <w:r w:rsidRPr="00450610">
        <w:rPr>
          <w:rStyle w:val="StyleUnderline"/>
          <w:highlight w:val="cyan"/>
        </w:rPr>
        <w:t xml:space="preserve"> greatest risk of all is that the political momentum in America</w:t>
      </w:r>
      <w:r w:rsidRPr="00E56237">
        <w:rPr>
          <w:sz w:val="16"/>
        </w:rPr>
        <w:t xml:space="preserve">, having swung against free trade, </w:t>
      </w:r>
      <w:r w:rsidRPr="00450610">
        <w:rPr>
          <w:rStyle w:val="StyleUnderline"/>
          <w:highlight w:val="cyan"/>
        </w:rPr>
        <w:t>will be hard to reverse</w:t>
      </w:r>
      <w:r w:rsidRPr="00E56237">
        <w:rPr>
          <w:sz w:val="16"/>
        </w:rPr>
        <w:t xml:space="preserve">. Some Tea Party Republicans oppose fast-track because they are </w:t>
      </w:r>
      <w:proofErr w:type="spellStart"/>
      <w:r w:rsidRPr="00E56237">
        <w:rPr>
          <w:sz w:val="16"/>
        </w:rPr>
        <w:t>loth</w:t>
      </w:r>
      <w:proofErr w:type="spellEnd"/>
      <w:r w:rsidRPr="00E56237">
        <w:rPr>
          <w:sz w:val="16"/>
        </w:rPr>
        <w:t xml:space="preserve"> to grant </w:t>
      </w:r>
      <w:proofErr w:type="spellStart"/>
      <w:r w:rsidRPr="00E56237">
        <w:rPr>
          <w:sz w:val="16"/>
        </w:rPr>
        <w:t>Mr</w:t>
      </w:r>
      <w:proofErr w:type="spellEnd"/>
      <w:r w:rsidRPr="00E56237">
        <w:rPr>
          <w:sz w:val="16"/>
        </w:rPr>
        <w:t xml:space="preserve"> Obama the authority to do anything. Democrats, keen to brand themselves as the anti-inequality party, may find economic nationalism an easy sell on the campaign stump: and, once pledged to that cause in November, candidates will not vote for the opposite in Congress.</w:t>
      </w:r>
      <w:r w:rsidRPr="00E56237">
        <w:rPr>
          <w:sz w:val="12"/>
        </w:rPr>
        <w:t>¶</w:t>
      </w:r>
      <w:r w:rsidRPr="00E56237">
        <w:rPr>
          <w:sz w:val="16"/>
        </w:rPr>
        <w:t xml:space="preserve"> </w:t>
      </w:r>
      <w:proofErr w:type="gramStart"/>
      <w:r w:rsidRPr="00E56237">
        <w:rPr>
          <w:sz w:val="16"/>
        </w:rPr>
        <w:t>And</w:t>
      </w:r>
      <w:proofErr w:type="gramEnd"/>
      <w:r w:rsidRPr="00E56237">
        <w:rPr>
          <w:sz w:val="16"/>
        </w:rPr>
        <w:t xml:space="preserve"> for this </w:t>
      </w:r>
      <w:proofErr w:type="spellStart"/>
      <w:r w:rsidRPr="00E56237">
        <w:rPr>
          <w:sz w:val="16"/>
        </w:rPr>
        <w:t>Mr</w:t>
      </w:r>
      <w:proofErr w:type="spellEnd"/>
      <w:r w:rsidRPr="00E56237">
        <w:rPr>
          <w:sz w:val="16"/>
        </w:rPr>
        <w:t xml:space="preserve"> Obama deserves some blame. He is far more ardent in bemoaning inequality than in explaining why an American retreat from the world would be the wrong way to address it. He seldom mentions, for example, that cheap imports help the poor by cutting their shopping bills, and so reduce inequality of consumption.</w:t>
      </w:r>
      <w:r w:rsidRPr="00E56237">
        <w:rPr>
          <w:sz w:val="12"/>
        </w:rPr>
        <w:t>¶</w:t>
      </w:r>
      <w:r w:rsidRPr="00E56237">
        <w:rPr>
          <w:sz w:val="16"/>
        </w:rPr>
        <w:t xml:space="preserve"> </w:t>
      </w:r>
      <w:proofErr w:type="gramStart"/>
      <w:r w:rsidRPr="00E56237">
        <w:rPr>
          <w:sz w:val="16"/>
        </w:rPr>
        <w:t>It’s</w:t>
      </w:r>
      <w:proofErr w:type="gramEnd"/>
      <w:r w:rsidRPr="00E56237">
        <w:rPr>
          <w:sz w:val="16"/>
        </w:rPr>
        <w:t xml:space="preserve"> not a zero-sum world</w:t>
      </w:r>
      <w:r w:rsidRPr="00E56237">
        <w:rPr>
          <w:sz w:val="12"/>
        </w:rPr>
        <w:t>¶</w:t>
      </w:r>
      <w:r w:rsidRPr="00E56237">
        <w:rPr>
          <w:sz w:val="16"/>
        </w:rPr>
        <w:t xml:space="preserve"> </w:t>
      </w:r>
      <w:r w:rsidRPr="00450610">
        <w:rPr>
          <w:rStyle w:val="StyleUnderline"/>
          <w:highlight w:val="cyan"/>
        </w:rPr>
        <w:t xml:space="preserve">There is nothing inevitable about </w:t>
      </w:r>
      <w:proofErr w:type="spellStart"/>
      <w:r w:rsidRPr="00450610">
        <w:rPr>
          <w:rStyle w:val="StyleUnderline"/>
          <w:highlight w:val="cyan"/>
        </w:rPr>
        <w:t>globalisation</w:t>
      </w:r>
      <w:proofErr w:type="spellEnd"/>
      <w:r w:rsidRPr="00450610">
        <w:rPr>
          <w:sz w:val="16"/>
          <w:highlight w:val="cyan"/>
        </w:rPr>
        <w:t xml:space="preserve">. </w:t>
      </w:r>
      <w:r w:rsidRPr="00450610">
        <w:rPr>
          <w:rStyle w:val="StyleUnderline"/>
          <w:highlight w:val="cyan"/>
        </w:rPr>
        <w:t>Governments have put up barriers before</w:t>
      </w:r>
      <w:r w:rsidRPr="00E56237">
        <w:rPr>
          <w:rStyle w:val="StyleUnderline"/>
        </w:rPr>
        <w:t>—with disastrous consequences</w:t>
      </w:r>
      <w:r w:rsidRPr="00E56237">
        <w:rPr>
          <w:sz w:val="16"/>
        </w:rPr>
        <w:t xml:space="preserve"> during the 1930s—</w:t>
      </w:r>
      <w:r w:rsidRPr="00450610">
        <w:rPr>
          <w:rStyle w:val="StyleUnderline"/>
          <w:highlight w:val="cyan"/>
        </w:rPr>
        <w:t xml:space="preserve">and </w:t>
      </w:r>
      <w:r w:rsidRPr="00450610">
        <w:rPr>
          <w:rStyle w:val="Emphasis"/>
          <w:highlight w:val="cyan"/>
        </w:rPr>
        <w:t>could do so again</w:t>
      </w:r>
      <w:r w:rsidRPr="00E56237">
        <w:rPr>
          <w:sz w:val="16"/>
        </w:rPr>
        <w:t xml:space="preserve">. So </w:t>
      </w:r>
      <w:r w:rsidRPr="00450610">
        <w:rPr>
          <w:rStyle w:val="StyleUnderline"/>
          <w:highlight w:val="cyan"/>
        </w:rPr>
        <w:t>it is alarming when</w:t>
      </w:r>
      <w:r w:rsidRPr="00E56237">
        <w:rPr>
          <w:rStyle w:val="StyleUnderline"/>
        </w:rPr>
        <w:t xml:space="preserve"> America, </w:t>
      </w:r>
      <w:r w:rsidRPr="00450610">
        <w:rPr>
          <w:rStyle w:val="StyleUnderline"/>
          <w:highlight w:val="cyan"/>
        </w:rPr>
        <w:t>the mainstay of an open global economy, gives off isolationist signals</w:t>
      </w:r>
      <w:r w:rsidRPr="00E56237">
        <w:rPr>
          <w:sz w:val="16"/>
        </w:rPr>
        <w:t xml:space="preserve">. Only recently Congress childishly refused to </w:t>
      </w:r>
      <w:proofErr w:type="spellStart"/>
      <w:r w:rsidRPr="00E56237">
        <w:rPr>
          <w:sz w:val="16"/>
        </w:rPr>
        <w:t>honour</w:t>
      </w:r>
      <w:proofErr w:type="spellEnd"/>
      <w:r w:rsidRPr="00E56237">
        <w:rPr>
          <w:sz w:val="16"/>
        </w:rPr>
        <w:t xml:space="preserve"> an agreed-upon increase in America’s financial commitment to the International Monetary Fund. The Federal Reserve is pushing forward with new banking regulations that could </w:t>
      </w:r>
      <w:proofErr w:type="spellStart"/>
      <w:r w:rsidRPr="00E56237">
        <w:rPr>
          <w:sz w:val="16"/>
        </w:rPr>
        <w:t>penalise</w:t>
      </w:r>
      <w:proofErr w:type="spellEnd"/>
      <w:r w:rsidRPr="00E56237">
        <w:rPr>
          <w:sz w:val="16"/>
        </w:rPr>
        <w:t xml:space="preserve"> foreign banks and further </w:t>
      </w:r>
      <w:proofErr w:type="spellStart"/>
      <w:proofErr w:type="gramStart"/>
      <w:r w:rsidRPr="00E56237">
        <w:rPr>
          <w:sz w:val="16"/>
        </w:rPr>
        <w:t>Balkanise</w:t>
      </w:r>
      <w:proofErr w:type="spellEnd"/>
      <w:proofErr w:type="gramEnd"/>
      <w:r w:rsidRPr="00E56237">
        <w:rPr>
          <w:sz w:val="16"/>
        </w:rPr>
        <w:t xml:space="preserve"> global finance (see article). </w:t>
      </w:r>
      <w:proofErr w:type="spellStart"/>
      <w:r w:rsidRPr="00E56237">
        <w:rPr>
          <w:sz w:val="16"/>
        </w:rPr>
        <w:t>Mr</w:t>
      </w:r>
      <w:proofErr w:type="spellEnd"/>
      <w:r w:rsidRPr="00E56237">
        <w:rPr>
          <w:sz w:val="16"/>
        </w:rPr>
        <w:t xml:space="preserve"> Obama continues to delay approval of a critical oil pipeline from Canada, and is slow to grant permits to export American natural gas.</w:t>
      </w:r>
    </w:p>
    <w:p w:rsidR="007C202B" w:rsidRDefault="007C202B" w:rsidP="007C202B">
      <w:pPr>
        <w:rPr>
          <w:sz w:val="16"/>
        </w:rPr>
      </w:pPr>
    </w:p>
    <w:p w:rsidR="007C202B" w:rsidRPr="00DA4773" w:rsidRDefault="007C202B" w:rsidP="007C202B">
      <w:pPr>
        <w:pStyle w:val="Heading4"/>
      </w:pPr>
      <w:r>
        <w:t xml:space="preserve">Trade reduces the likelihood of all conflicts – best </w:t>
      </w:r>
      <w:r w:rsidRPr="00DA4773">
        <w:rPr>
          <w:u w:val="single"/>
        </w:rPr>
        <w:t>statistical</w:t>
      </w:r>
      <w:r>
        <w:t xml:space="preserve"> studies</w:t>
      </w:r>
    </w:p>
    <w:p w:rsidR="007C202B" w:rsidRPr="00DA4773" w:rsidRDefault="007C202B" w:rsidP="007C202B">
      <w:proofErr w:type="spellStart"/>
      <w:r w:rsidRPr="00DA4773">
        <w:rPr>
          <w:rStyle w:val="Style13ptBold"/>
        </w:rPr>
        <w:t>Hillebrand</w:t>
      </w:r>
      <w:proofErr w:type="spellEnd"/>
      <w:r w:rsidRPr="00DA4773">
        <w:rPr>
          <w:rStyle w:val="Style13ptBold"/>
        </w:rPr>
        <w:t xml:space="preserve"> 10</w:t>
      </w:r>
      <w:r w:rsidRPr="00DA4773">
        <w:t xml:space="preserve"> (Evan E. </w:t>
      </w:r>
      <w:proofErr w:type="spellStart"/>
      <w:r w:rsidRPr="00DA4773">
        <w:t>Hillebrand</w:t>
      </w:r>
      <w:proofErr w:type="spellEnd"/>
      <w:r w:rsidRPr="00DA4773">
        <w:t xml:space="preserve"> – Professor of Diplomacy @ University of Kentucky and a Senior Economist for the Central Intelligence Agency, “</w:t>
      </w:r>
      <w:proofErr w:type="spellStart"/>
      <w:r w:rsidRPr="00DA4773">
        <w:t>Deglobalization</w:t>
      </w:r>
      <w:proofErr w:type="spellEnd"/>
      <w:r w:rsidRPr="00DA4773">
        <w:t xml:space="preserve"> Scenarios: Who Wins? Who Loses</w:t>
      </w:r>
      <w:proofErr w:type="gramStart"/>
      <w:r w:rsidRPr="00DA4773">
        <w:t>?,</w:t>
      </w:r>
      <w:proofErr w:type="gramEnd"/>
      <w:r w:rsidRPr="00DA4773">
        <w:t>” Global Economy Journal, Volume 10, Issue 2 2010)</w:t>
      </w:r>
    </w:p>
    <w:p w:rsidR="007C202B" w:rsidRDefault="007C202B" w:rsidP="007C202B">
      <w:pPr>
        <w:rPr>
          <w:rStyle w:val="StyleUnderline"/>
        </w:rPr>
      </w:pPr>
      <w:r w:rsidRPr="00DA4773">
        <w:rPr>
          <w:rStyle w:val="StyleUnderline"/>
        </w:rPr>
        <w:t>A long line of writers</w:t>
      </w:r>
      <w:r w:rsidRPr="00DA4773">
        <w:rPr>
          <w:sz w:val="14"/>
        </w:rPr>
        <w:t xml:space="preserve"> from </w:t>
      </w:r>
      <w:proofErr w:type="spellStart"/>
      <w:r w:rsidRPr="00DA4773">
        <w:rPr>
          <w:sz w:val="14"/>
        </w:rPr>
        <w:t>Cruce</w:t>
      </w:r>
      <w:proofErr w:type="spellEnd"/>
      <w:r w:rsidRPr="00DA4773">
        <w:rPr>
          <w:sz w:val="14"/>
        </w:rPr>
        <w:t xml:space="preserve"> (1623) to Kant (1797) to Angell (1907) to </w:t>
      </w:r>
      <w:proofErr w:type="spellStart"/>
      <w:r w:rsidRPr="00DA4773">
        <w:rPr>
          <w:sz w:val="14"/>
        </w:rPr>
        <w:t>Gartzke</w:t>
      </w:r>
      <w:proofErr w:type="spellEnd"/>
      <w:r w:rsidRPr="00DA4773">
        <w:rPr>
          <w:sz w:val="14"/>
        </w:rPr>
        <w:t xml:space="preserve"> (2003) </w:t>
      </w:r>
      <w:r w:rsidRPr="00DA4773">
        <w:rPr>
          <w:rStyle w:val="StyleUnderline"/>
        </w:rPr>
        <w:t xml:space="preserve">have </w:t>
      </w:r>
      <w:r w:rsidRPr="00DA4773">
        <w:rPr>
          <w:rStyle w:val="Emphasis"/>
        </w:rPr>
        <w:t>theorized</w:t>
      </w:r>
      <w:r w:rsidRPr="00DA4773">
        <w:rPr>
          <w:rStyle w:val="StyleUnderline"/>
        </w:rPr>
        <w:t xml:space="preserve"> that </w:t>
      </w:r>
      <w:r w:rsidRPr="00450610">
        <w:rPr>
          <w:rStyle w:val="Emphasis"/>
          <w:highlight w:val="cyan"/>
        </w:rPr>
        <w:t>economic interdependence</w:t>
      </w:r>
      <w:r w:rsidRPr="00450610">
        <w:rPr>
          <w:rStyle w:val="StyleUnderline"/>
          <w:highlight w:val="cyan"/>
        </w:rPr>
        <w:t xml:space="preserve"> can </w:t>
      </w:r>
      <w:r w:rsidRPr="00450610">
        <w:rPr>
          <w:rStyle w:val="Emphasis"/>
          <w:highlight w:val="cyan"/>
        </w:rPr>
        <w:t>lower</w:t>
      </w:r>
      <w:r w:rsidRPr="00DA4773">
        <w:rPr>
          <w:rStyle w:val="Emphasis"/>
        </w:rPr>
        <w:t xml:space="preserve"> the </w:t>
      </w:r>
      <w:r w:rsidRPr="00450610">
        <w:rPr>
          <w:rStyle w:val="Emphasis"/>
          <w:highlight w:val="cyan"/>
        </w:rPr>
        <w:t>likelihood of war</w:t>
      </w:r>
      <w:r w:rsidRPr="00DA4773">
        <w:rPr>
          <w:sz w:val="14"/>
        </w:rPr>
        <w:t xml:space="preserve">. </w:t>
      </w:r>
      <w:proofErr w:type="spellStart"/>
      <w:r w:rsidRPr="00DA4773">
        <w:rPr>
          <w:sz w:val="14"/>
        </w:rPr>
        <w:t>Cruce</w:t>
      </w:r>
      <w:proofErr w:type="spellEnd"/>
      <w:r w:rsidRPr="00DA4773">
        <w:rPr>
          <w:sz w:val="14"/>
        </w:rPr>
        <w:t xml:space="preserve"> thought that free trade enriched a society in general and so made people more peaceable; Kant though t that </w:t>
      </w:r>
      <w:r w:rsidRPr="00450610">
        <w:rPr>
          <w:rStyle w:val="StyleUnderline"/>
          <w:highlight w:val="cyan"/>
        </w:rPr>
        <w:t>trade shifted</w:t>
      </w:r>
      <w:r w:rsidRPr="00DA4773">
        <w:rPr>
          <w:rStyle w:val="StyleUnderline"/>
        </w:rPr>
        <w:t xml:space="preserve"> political </w:t>
      </w:r>
      <w:r w:rsidRPr="00450610">
        <w:rPr>
          <w:rStyle w:val="StyleUnderline"/>
          <w:highlight w:val="cyan"/>
        </w:rPr>
        <w:t>power away from the</w:t>
      </w:r>
      <w:r w:rsidRPr="00DA4773">
        <w:rPr>
          <w:rStyle w:val="StyleUnderline"/>
        </w:rPr>
        <w:t xml:space="preserve"> more </w:t>
      </w:r>
      <w:r w:rsidRPr="00450610">
        <w:rPr>
          <w:rStyle w:val="StyleUnderline"/>
          <w:highlight w:val="cyan"/>
        </w:rPr>
        <w:t>warlike aristocracy</w:t>
      </w:r>
      <w:r w:rsidRPr="00DA4773">
        <w:rPr>
          <w:sz w:val="14"/>
        </w:rPr>
        <w:t xml:space="preserve">, and Angell thought that economic interdependence shifted cost/benefit calculations in a peace-promoting direction. </w:t>
      </w:r>
      <w:proofErr w:type="spellStart"/>
      <w:r w:rsidRPr="00DA4773">
        <w:rPr>
          <w:sz w:val="14"/>
        </w:rPr>
        <w:t>Gartzke</w:t>
      </w:r>
      <w:proofErr w:type="spellEnd"/>
      <w:r w:rsidRPr="00DA4773">
        <w:rPr>
          <w:sz w:val="14"/>
        </w:rPr>
        <w:t xml:space="preserve"> contends that </w:t>
      </w:r>
      <w:r w:rsidRPr="000811C1">
        <w:rPr>
          <w:rStyle w:val="StyleUnderline"/>
        </w:rPr>
        <w:t>trade</w:t>
      </w:r>
      <w:r w:rsidRPr="00DA4773">
        <w:rPr>
          <w:rStyle w:val="StyleUnderline"/>
        </w:rPr>
        <w:t xml:space="preserve"> relations enhance transparency among nations and thus help avoid bargaining miscalculations. </w:t>
      </w:r>
      <w:r w:rsidRPr="00450610">
        <w:rPr>
          <w:rStyle w:val="StyleUnderline"/>
          <w:highlight w:val="cyan"/>
        </w:rPr>
        <w:t>There</w:t>
      </w:r>
      <w:r w:rsidRPr="00DA4773">
        <w:rPr>
          <w:rStyle w:val="StyleUnderline"/>
        </w:rPr>
        <w:t xml:space="preserve"> </w:t>
      </w:r>
      <w:r w:rsidRPr="00450610">
        <w:rPr>
          <w:rStyle w:val="StyleUnderline"/>
          <w:highlight w:val="cyan"/>
        </w:rPr>
        <w:t>has</w:t>
      </w:r>
      <w:r w:rsidRPr="00DA4773">
        <w:rPr>
          <w:sz w:val="14"/>
        </w:rPr>
        <w:t xml:space="preserve"> also </w:t>
      </w:r>
      <w:r w:rsidRPr="00450610">
        <w:rPr>
          <w:rStyle w:val="StyleUnderline"/>
          <w:highlight w:val="cyan"/>
        </w:rPr>
        <w:t>been</w:t>
      </w:r>
      <w:r w:rsidRPr="000811C1">
        <w:rPr>
          <w:rStyle w:val="StyleUnderline"/>
        </w:rPr>
        <w:t xml:space="preserve"> a</w:t>
      </w:r>
      <w:r w:rsidRPr="00DA4773">
        <w:rPr>
          <w:rStyle w:val="StyleUnderline"/>
        </w:rPr>
        <w:t xml:space="preserve"> </w:t>
      </w:r>
      <w:r w:rsidRPr="00450610">
        <w:rPr>
          <w:rStyle w:val="Emphasis"/>
          <w:highlight w:val="cyan"/>
        </w:rPr>
        <w:t>tremendous</w:t>
      </w:r>
      <w:r w:rsidRPr="00DA4773">
        <w:rPr>
          <w:rStyle w:val="StyleUnderline"/>
        </w:rPr>
        <w:t xml:space="preserve"> amount of </w:t>
      </w:r>
      <w:r w:rsidRPr="00450610">
        <w:rPr>
          <w:rStyle w:val="Emphasis"/>
          <w:highlight w:val="cyan"/>
        </w:rPr>
        <w:t>empirical research</w:t>
      </w:r>
      <w:r w:rsidRPr="00450610">
        <w:rPr>
          <w:sz w:val="14"/>
          <w:highlight w:val="cyan"/>
        </w:rPr>
        <w:t xml:space="preserve"> </w:t>
      </w:r>
      <w:r w:rsidRPr="00450610">
        <w:rPr>
          <w:rStyle w:val="StyleUnderline"/>
          <w:highlight w:val="cyan"/>
        </w:rPr>
        <w:t>that</w:t>
      </w:r>
      <w:r w:rsidRPr="00DA4773">
        <w:rPr>
          <w:sz w:val="14"/>
        </w:rPr>
        <w:t xml:space="preserve"> mostly </w:t>
      </w:r>
      <w:r w:rsidRPr="00450610">
        <w:rPr>
          <w:rStyle w:val="StyleUnderline"/>
          <w:highlight w:val="cyan"/>
        </w:rPr>
        <w:t>supports</w:t>
      </w:r>
      <w:r w:rsidRPr="00DA4773">
        <w:rPr>
          <w:rStyle w:val="StyleUnderline"/>
        </w:rPr>
        <w:t xml:space="preserve"> the idea of </w:t>
      </w:r>
      <w:r w:rsidRPr="00450610">
        <w:rPr>
          <w:rStyle w:val="StyleUnderline"/>
          <w:highlight w:val="cyan"/>
        </w:rPr>
        <w:t>an inverse</w:t>
      </w:r>
      <w:r w:rsidRPr="00DA4773">
        <w:rPr>
          <w:rStyle w:val="StyleUnderline"/>
        </w:rPr>
        <w:t xml:space="preserve"> </w:t>
      </w:r>
      <w:r w:rsidRPr="00450610">
        <w:rPr>
          <w:rStyle w:val="Emphasis"/>
          <w:highlight w:val="cyan"/>
        </w:rPr>
        <w:t>relationship between trade and war</w:t>
      </w:r>
      <w:r w:rsidRPr="00DA4773">
        <w:rPr>
          <w:sz w:val="14"/>
        </w:rPr>
        <w:t xml:space="preserve">. Jack Levy said that, “While there are extensive debates over the proper research designs for investigating this question, and while some empirical studies find that trade is associated with international conflict, </w:t>
      </w:r>
      <w:r w:rsidRPr="00450610">
        <w:rPr>
          <w:rStyle w:val="Emphasis"/>
          <w:highlight w:val="cyan"/>
        </w:rPr>
        <w:t>most studies</w:t>
      </w:r>
      <w:r w:rsidRPr="00450610">
        <w:rPr>
          <w:rStyle w:val="StyleUnderline"/>
          <w:highlight w:val="cyan"/>
        </w:rPr>
        <w:t xml:space="preserve"> conclude</w:t>
      </w:r>
      <w:r w:rsidRPr="00DA4773">
        <w:rPr>
          <w:rStyle w:val="StyleUnderline"/>
        </w:rPr>
        <w:t xml:space="preserve"> that </w:t>
      </w:r>
      <w:r w:rsidRPr="00450610">
        <w:rPr>
          <w:rStyle w:val="StyleUnderline"/>
          <w:highlight w:val="cyan"/>
        </w:rPr>
        <w:t>trade is associated with peace</w:t>
      </w:r>
      <w:r w:rsidRPr="00DA4773">
        <w:rPr>
          <w:sz w:val="14"/>
        </w:rPr>
        <w:t xml:space="preserve">, </w:t>
      </w:r>
      <w:r w:rsidRPr="00DA4773">
        <w:rPr>
          <w:rStyle w:val="StyleUnderline"/>
        </w:rPr>
        <w:t xml:space="preserve">both </w:t>
      </w:r>
      <w:r w:rsidRPr="00450610">
        <w:rPr>
          <w:rStyle w:val="StyleUnderline"/>
          <w:highlight w:val="cyan"/>
        </w:rPr>
        <w:t>at the dyadic and systemic levels</w:t>
      </w:r>
      <w:r w:rsidRPr="00DA4773">
        <w:rPr>
          <w:sz w:val="14"/>
        </w:rPr>
        <w:t>”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DA4773">
        <w:rPr>
          <w:sz w:val="14"/>
        </w:rPr>
        <w:t>Tammen</w:t>
      </w:r>
      <w:proofErr w:type="spellEnd"/>
      <w:r w:rsidRPr="00DA4773">
        <w:rPr>
          <w:sz w:val="14"/>
        </w:rPr>
        <w:t xml:space="preserve">, Lemke, et al, 2000). </w:t>
      </w:r>
      <w:proofErr w:type="spellStart"/>
      <w:r w:rsidRPr="00DA4773">
        <w:rPr>
          <w:sz w:val="14"/>
        </w:rPr>
        <w:t>Jacek</w:t>
      </w:r>
      <w:proofErr w:type="spellEnd"/>
      <w:r w:rsidRPr="00DA4773">
        <w:rPr>
          <w:sz w:val="14"/>
        </w:rPr>
        <w:t xml:space="preserve"> </w:t>
      </w:r>
      <w:proofErr w:type="spellStart"/>
      <w:r w:rsidRPr="00DA4773">
        <w:rPr>
          <w:sz w:val="14"/>
        </w:rPr>
        <w:t>Kugler</w:t>
      </w:r>
      <w:proofErr w:type="spellEnd"/>
      <w:r w:rsidRPr="00DA4773">
        <w:rPr>
          <w:sz w:val="14"/>
        </w:rPr>
        <w:t xml:space="preserve"> (2006) warns that the rising power of </w:t>
      </w:r>
      <w:proofErr w:type="spellStart"/>
      <w:r w:rsidRPr="00DA4773">
        <w:rPr>
          <w:sz w:val="14"/>
        </w:rPr>
        <w:t>Chin a</w:t>
      </w:r>
      <w:proofErr w:type="spellEnd"/>
      <w:r w:rsidRPr="00DA4773">
        <w:rPr>
          <w:sz w:val="14"/>
        </w:rPr>
        <w:t xml:space="preserve"> relative to the United States greatly increases the chances of great power war </w:t>
      </w:r>
      <w:proofErr w:type="spellStart"/>
      <w:r w:rsidRPr="00DA4773">
        <w:rPr>
          <w:sz w:val="14"/>
        </w:rPr>
        <w:t>some time</w:t>
      </w:r>
      <w:proofErr w:type="spellEnd"/>
      <w:r w:rsidRPr="00DA4773">
        <w:rPr>
          <w:sz w:val="14"/>
        </w:rPr>
        <w:t xml:space="preserve"> in the next few decades. </w:t>
      </w:r>
      <w:proofErr w:type="gramStart"/>
      <w:r w:rsidRPr="00DA4773">
        <w:rPr>
          <w:sz w:val="14"/>
        </w:rPr>
        <w:t>The IFs</w:t>
      </w:r>
      <w:proofErr w:type="gramEnd"/>
      <w:r w:rsidRPr="00DA4773">
        <w:rPr>
          <w:sz w:val="14"/>
        </w:rPr>
        <w:t xml:space="preserve"> model combines the theoretical and empirical work of the peace- through-trade tradition with the work of the power transition scholars in an attempt to forecast the probability of interstate war. Hughes (2004) explains how he, after consulting with scholars in bot 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w:t>
      </w:r>
      <w:proofErr w:type="spellStart"/>
      <w:r w:rsidRPr="00DA4773">
        <w:rPr>
          <w:sz w:val="14"/>
        </w:rPr>
        <w:t>s o</w:t>
      </w:r>
      <w:proofErr w:type="spellEnd"/>
      <w:r w:rsidRPr="00DA4773">
        <w:rPr>
          <w:sz w:val="14"/>
        </w:rPr>
        <w:t xml:space="preserve">. But there have been thousands of MIDs in the past and hundreds of wars and many of the 16,653 dyads have non- zero probabilities. In 2005 the mean probability of a country being involved in at least one war was estimated to be 0.8%, with 104 countries having a probability of at least 1 war approaching zero. A dozen countries </w:t>
      </w:r>
      <w:proofErr w:type="gramStart"/>
      <w:r w:rsidRPr="00DA4773">
        <w:rPr>
          <w:sz w:val="14"/>
        </w:rPr>
        <w:t>12 ,</w:t>
      </w:r>
      <w:proofErr w:type="gramEnd"/>
      <w:r w:rsidRPr="00DA4773">
        <w:rPr>
          <w:sz w:val="14"/>
        </w:rPr>
        <w:t xml:space="preserve"> however, have initial probabilities over 3%. The globalization scenario projects that the probability for war will gradually decrease through 2035 for ever y country—but not every dyad--that had a significant (greater than 0.5% chance of war) in 2005 (Table 6). </w:t>
      </w:r>
      <w:r w:rsidRPr="00450610">
        <w:rPr>
          <w:rStyle w:val="StyleUnderline"/>
          <w:highlight w:val="cyan"/>
        </w:rPr>
        <w:t xml:space="preserve">The </w:t>
      </w:r>
      <w:r w:rsidRPr="00450610">
        <w:rPr>
          <w:rStyle w:val="Emphasis"/>
          <w:highlight w:val="cyan"/>
        </w:rPr>
        <w:t>decline</w:t>
      </w:r>
      <w:r w:rsidRPr="00DA4773">
        <w:rPr>
          <w:rStyle w:val="StyleUnderline"/>
        </w:rPr>
        <w:t xml:space="preserve"> </w:t>
      </w:r>
      <w:r w:rsidRPr="00450610">
        <w:rPr>
          <w:rStyle w:val="StyleUnderline"/>
          <w:highlight w:val="cyan"/>
        </w:rPr>
        <w:t>in</w:t>
      </w:r>
      <w:r w:rsidRPr="00DA4773">
        <w:rPr>
          <w:rStyle w:val="StyleUnderline"/>
        </w:rPr>
        <w:t xml:space="preserve"> prospects for </w:t>
      </w:r>
      <w:r w:rsidRPr="00450610">
        <w:rPr>
          <w:rStyle w:val="StyleUnderline"/>
          <w:highlight w:val="cyan"/>
        </w:rPr>
        <w:t>war stems from</w:t>
      </w:r>
      <w:r w:rsidRPr="00DA4773">
        <w:rPr>
          <w:rStyle w:val="StyleUnderline"/>
        </w:rPr>
        <w:t xml:space="preserve"> the scenario’s projections of </w:t>
      </w:r>
      <w:r w:rsidRPr="00450610">
        <w:rPr>
          <w:rStyle w:val="StyleUnderline"/>
          <w:highlight w:val="cyan"/>
        </w:rPr>
        <w:t>rising</w:t>
      </w:r>
      <w:r w:rsidRPr="00DA4773">
        <w:rPr>
          <w:sz w:val="14"/>
        </w:rPr>
        <w:t xml:space="preserve"> levels of democracy, rising incomes, and rising </w:t>
      </w:r>
      <w:r w:rsidRPr="00DA4773">
        <w:rPr>
          <w:rStyle w:val="Emphasis"/>
        </w:rPr>
        <w:t xml:space="preserve">trade </w:t>
      </w:r>
      <w:r w:rsidRPr="00450610">
        <w:rPr>
          <w:rStyle w:val="Emphasis"/>
          <w:highlight w:val="cyan"/>
        </w:rPr>
        <w:t>interdependence</w:t>
      </w:r>
      <w:r w:rsidRPr="00DA4773">
        <w:rPr>
          <w:sz w:val="14"/>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 13 rises gradually toward the US level but in these calculations the probability of a China/US war never gets very high. 14 </w:t>
      </w:r>
      <w:proofErr w:type="spellStart"/>
      <w:r w:rsidRPr="00DA4773">
        <w:rPr>
          <w:sz w:val="14"/>
        </w:rPr>
        <w:t>Deglobalization</w:t>
      </w:r>
      <w:proofErr w:type="spellEnd"/>
      <w:r w:rsidRPr="00DA4773">
        <w:rPr>
          <w:sz w:val="14"/>
        </w:rPr>
        <w:t xml:space="preserve"> raises the risks of war substantially. </w:t>
      </w:r>
      <w:r w:rsidRPr="00DA4773">
        <w:rPr>
          <w:rStyle w:val="StyleUnderline"/>
        </w:rPr>
        <w:t>In a world with</w:t>
      </w:r>
      <w:r w:rsidRPr="00DA4773">
        <w:rPr>
          <w:sz w:val="14"/>
        </w:rPr>
        <w:t xml:space="preserve"> much lower average incomes, less democracy, and </w:t>
      </w:r>
      <w:r w:rsidRPr="00DA4773">
        <w:rPr>
          <w:rStyle w:val="StyleUnderline"/>
        </w:rPr>
        <w:t>less trade interdependence, the average probability of a country having at least one war</w:t>
      </w:r>
      <w:r w:rsidRPr="00DA4773">
        <w:rPr>
          <w:sz w:val="14"/>
        </w:rPr>
        <w:t xml:space="preserve"> in 2035 </w:t>
      </w:r>
      <w:r w:rsidRPr="00DA4773">
        <w:rPr>
          <w:rStyle w:val="StyleUnderline"/>
        </w:rPr>
        <w:t>rises</w:t>
      </w:r>
      <w:r w:rsidRPr="00DA4773">
        <w:rPr>
          <w:sz w:val="14"/>
        </w:rPr>
        <w:t xml:space="preserve"> from 0.6% in the globalization scenario to 3.7% in the </w:t>
      </w:r>
      <w:proofErr w:type="spellStart"/>
      <w:r w:rsidRPr="00DA4773">
        <w:rPr>
          <w:sz w:val="14"/>
        </w:rPr>
        <w:t>deglobalization</w:t>
      </w:r>
      <w:proofErr w:type="spellEnd"/>
      <w:r w:rsidRPr="00DA4773">
        <w:rPr>
          <w:sz w:val="14"/>
        </w:rPr>
        <w:t xml:space="preserve"> scenario. Among the top-20 war-prone countries, the average probability rises from 3.9% in the globalization scenario to 7.1% in the </w:t>
      </w:r>
      <w:proofErr w:type="spellStart"/>
      <w:r w:rsidRPr="00DA4773">
        <w:rPr>
          <w:sz w:val="14"/>
        </w:rPr>
        <w:t>deglobalization</w:t>
      </w:r>
      <w:proofErr w:type="spellEnd"/>
      <w:r w:rsidRPr="00DA4773">
        <w:rPr>
          <w:sz w:val="14"/>
        </w:rPr>
        <w:t xml:space="preserve"> scenario. The model estimates that in the </w:t>
      </w:r>
      <w:proofErr w:type="spellStart"/>
      <w:r w:rsidRPr="00DA4773">
        <w:rPr>
          <w:sz w:val="14"/>
        </w:rPr>
        <w:t>deglobalization</w:t>
      </w:r>
      <w:proofErr w:type="spellEnd"/>
      <w:r w:rsidRPr="00DA4773">
        <w:rPr>
          <w:sz w:val="14"/>
        </w:rPr>
        <w:t xml:space="preserve"> scenario there will be about 10 wars in 2035, vs. only 2 in the </w:t>
      </w:r>
      <w:proofErr w:type="spellStart"/>
      <w:r w:rsidRPr="00DA4773">
        <w:rPr>
          <w:sz w:val="14"/>
        </w:rPr>
        <w:t>gl</w:t>
      </w:r>
      <w:proofErr w:type="spellEnd"/>
      <w:r w:rsidRPr="00DA4773">
        <w:rPr>
          <w:sz w:val="14"/>
        </w:rPr>
        <w:t xml:space="preserve"> </w:t>
      </w:r>
      <w:proofErr w:type="spellStart"/>
      <w:r w:rsidRPr="00DA4773">
        <w:rPr>
          <w:sz w:val="14"/>
        </w:rPr>
        <w:t>obalization</w:t>
      </w:r>
      <w:proofErr w:type="spellEnd"/>
      <w:r w:rsidRPr="00DA4773">
        <w:rPr>
          <w:sz w:val="14"/>
        </w:rPr>
        <w:t xml:space="preserve"> scenario </w:t>
      </w:r>
      <w:proofErr w:type="gramStart"/>
      <w:r w:rsidRPr="00DA4773">
        <w:rPr>
          <w:sz w:val="14"/>
        </w:rPr>
        <w:t>15 .</w:t>
      </w:r>
      <w:proofErr w:type="gramEnd"/>
      <w:r w:rsidRPr="00DA4773">
        <w:rPr>
          <w:sz w:val="14"/>
        </w:rPr>
        <w:t xml:space="preserve"> Over the whole period, 2005-2035, the model predicts four great power wars in the </w:t>
      </w:r>
      <w:proofErr w:type="spellStart"/>
      <w:r w:rsidRPr="00DA4773">
        <w:rPr>
          <w:sz w:val="14"/>
        </w:rPr>
        <w:t>deglobalization</w:t>
      </w:r>
      <w:proofErr w:type="spellEnd"/>
      <w:r w:rsidRPr="00DA4773">
        <w:rPr>
          <w:sz w:val="14"/>
        </w:rPr>
        <w:t xml:space="preserve"> scenario vs. 2 in the globalization </w:t>
      </w:r>
      <w:proofErr w:type="spellStart"/>
      <w:r w:rsidRPr="00DA4773">
        <w:rPr>
          <w:sz w:val="14"/>
        </w:rPr>
        <w:t>scenario.IV</w:t>
      </w:r>
      <w:proofErr w:type="spellEnd"/>
      <w:r w:rsidRPr="00DA4773">
        <w:rPr>
          <w:sz w:val="14"/>
        </w:rPr>
        <w:t xml:space="preserve">. Winners and Losers </w:t>
      </w:r>
      <w:proofErr w:type="spellStart"/>
      <w:r w:rsidRPr="00DA4773">
        <w:rPr>
          <w:sz w:val="14"/>
        </w:rPr>
        <w:t>Deglobalization</w:t>
      </w:r>
      <w:proofErr w:type="spellEnd"/>
      <w:r w:rsidRPr="00DA4773">
        <w:rPr>
          <w:sz w:val="14"/>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 OECD countries than in the OECD countries. </w:t>
      </w:r>
      <w:proofErr w:type="spellStart"/>
      <w:r w:rsidRPr="00DA4773">
        <w:rPr>
          <w:sz w:val="14"/>
        </w:rPr>
        <w:t>Deglobalization</w:t>
      </w:r>
      <w:proofErr w:type="spellEnd"/>
      <w:r w:rsidRPr="00DA4773">
        <w:rPr>
          <w:sz w:val="14"/>
        </w:rPr>
        <w:t xml:space="preserve"> has a mixed impact on equality. In many non-OECD countries, the cut in imports from the rest of the world increases the share of manufacturing and in 61 count </w:t>
      </w:r>
      <w:proofErr w:type="spellStart"/>
      <w:r w:rsidRPr="00DA4773">
        <w:rPr>
          <w:sz w:val="14"/>
        </w:rPr>
        <w:t>ries</w:t>
      </w:r>
      <w:proofErr w:type="spellEnd"/>
      <w:r w:rsidRPr="00DA4773">
        <w:rPr>
          <w:sz w:val="14"/>
        </w:rPr>
        <w:t xml:space="preserve"> raises the share of income going to the poor. But since average productivity goes down in almost all </w:t>
      </w:r>
      <w:proofErr w:type="spellStart"/>
      <w:r w:rsidRPr="00DA4773">
        <w:rPr>
          <w:sz w:val="14"/>
        </w:rPr>
        <w:t>countri</w:t>
      </w:r>
      <w:proofErr w:type="spellEnd"/>
      <w:r w:rsidRPr="00DA4773">
        <w:rPr>
          <w:sz w:val="14"/>
        </w:rPr>
        <w:t xml:space="preserve"> </w:t>
      </w:r>
      <w:proofErr w:type="spellStart"/>
      <w:r w:rsidRPr="00DA4773">
        <w:rPr>
          <w:sz w:val="14"/>
        </w:rPr>
        <w:t>es</w:t>
      </w:r>
      <w:proofErr w:type="spellEnd"/>
      <w:r w:rsidRPr="00DA4773">
        <w:rPr>
          <w:sz w:val="14"/>
        </w:rPr>
        <w:t xml:space="preserve">, this gain in equality comes at the expense of reduced incomes and increased poverty in almost all countries. The only </w:t>
      </w:r>
      <w:proofErr w:type="spellStart"/>
      <w:r w:rsidRPr="00DA4773">
        <w:rPr>
          <w:sz w:val="14"/>
        </w:rPr>
        <w:t>wi</w:t>
      </w:r>
      <w:proofErr w:type="spellEnd"/>
      <w:r w:rsidRPr="00DA4773">
        <w:rPr>
          <w:sz w:val="14"/>
        </w:rPr>
        <w:t xml:space="preserve"> </w:t>
      </w:r>
      <w:proofErr w:type="spellStart"/>
      <w:r w:rsidRPr="00DA4773">
        <w:rPr>
          <w:sz w:val="14"/>
        </w:rPr>
        <w:t>nners</w:t>
      </w:r>
      <w:proofErr w:type="spellEnd"/>
      <w:r w:rsidRPr="00DA4773">
        <w:rPr>
          <w:sz w:val="14"/>
        </w:rPr>
        <w:t xml:space="preserve"> are a small number of countries that were small and poor and not well integrated in </w:t>
      </w:r>
      <w:proofErr w:type="spellStart"/>
      <w:r w:rsidRPr="00DA4773">
        <w:rPr>
          <w:sz w:val="14"/>
        </w:rPr>
        <w:t>th</w:t>
      </w:r>
      <w:proofErr w:type="spellEnd"/>
      <w:r w:rsidRPr="00DA4773">
        <w:rPr>
          <w:sz w:val="14"/>
        </w:rPr>
        <w:t xml:space="preserve"> e global economy to begin with—and the gains from </w:t>
      </w:r>
      <w:proofErr w:type="spellStart"/>
      <w:r w:rsidRPr="00DA4773">
        <w:rPr>
          <w:sz w:val="14"/>
        </w:rPr>
        <w:t>deglobalization</w:t>
      </w:r>
      <w:proofErr w:type="spellEnd"/>
      <w:r w:rsidRPr="00DA4773">
        <w:rPr>
          <w:sz w:val="14"/>
        </w:rPr>
        <w:t xml:space="preserve"> even for them are very small. </w:t>
      </w:r>
      <w:r w:rsidRPr="00450610">
        <w:rPr>
          <w:rStyle w:val="Emphasis"/>
          <w:highlight w:val="cyan"/>
        </w:rPr>
        <w:t>Politically</w:t>
      </w:r>
      <w:r w:rsidRPr="00DA4773">
        <w:rPr>
          <w:sz w:val="14"/>
        </w:rPr>
        <w:t xml:space="preserve">, </w:t>
      </w:r>
      <w:proofErr w:type="spellStart"/>
      <w:r w:rsidRPr="00450610">
        <w:rPr>
          <w:rStyle w:val="StyleUnderline"/>
          <w:highlight w:val="cyan"/>
        </w:rPr>
        <w:t>deglobalization</w:t>
      </w:r>
      <w:proofErr w:type="spellEnd"/>
      <w:r w:rsidRPr="00450610">
        <w:rPr>
          <w:rStyle w:val="StyleUnderline"/>
          <w:highlight w:val="cyan"/>
        </w:rPr>
        <w:t xml:space="preserve"> makes for </w:t>
      </w:r>
      <w:r w:rsidRPr="00450610">
        <w:rPr>
          <w:rStyle w:val="Emphasis"/>
          <w:highlight w:val="cyan"/>
        </w:rPr>
        <w:t>less stable</w:t>
      </w:r>
      <w:r w:rsidRPr="00DA4773">
        <w:rPr>
          <w:rStyle w:val="Emphasis"/>
        </w:rPr>
        <w:t xml:space="preserve"> domestic </w:t>
      </w:r>
      <w:r w:rsidRPr="00450610">
        <w:rPr>
          <w:rStyle w:val="Emphasis"/>
          <w:highlight w:val="cyan"/>
        </w:rPr>
        <w:t>politics</w:t>
      </w:r>
      <w:r w:rsidRPr="00450610">
        <w:rPr>
          <w:rStyle w:val="StyleUnderline"/>
          <w:highlight w:val="cyan"/>
        </w:rPr>
        <w:t xml:space="preserve"> and</w:t>
      </w:r>
      <w:r w:rsidRPr="00DA4773">
        <w:rPr>
          <w:rStyle w:val="StyleUnderline"/>
        </w:rPr>
        <w:t xml:space="preserve"> a </w:t>
      </w:r>
      <w:r w:rsidRPr="00450610">
        <w:rPr>
          <w:rStyle w:val="Emphasis"/>
          <w:highlight w:val="cyan"/>
        </w:rPr>
        <w:t>greater</w:t>
      </w:r>
      <w:r w:rsidRPr="00DA4773">
        <w:rPr>
          <w:rStyle w:val="Emphasis"/>
        </w:rPr>
        <w:t xml:space="preserve"> likelihood of </w:t>
      </w:r>
      <w:r w:rsidRPr="00450610">
        <w:rPr>
          <w:rStyle w:val="Emphasis"/>
          <w:highlight w:val="cyan"/>
        </w:rPr>
        <w:t>war</w:t>
      </w:r>
      <w:r w:rsidRPr="00DA4773">
        <w:rPr>
          <w:sz w:val="14"/>
        </w:rPr>
        <w:t xml:space="preserve">. </w:t>
      </w:r>
      <w:r w:rsidRPr="00450610">
        <w:rPr>
          <w:rStyle w:val="StyleUnderline"/>
          <w:highlight w:val="cyan"/>
        </w:rPr>
        <w:t xml:space="preserve">The likelihood of state failure </w:t>
      </w:r>
      <w:proofErr w:type="spellStart"/>
      <w:proofErr w:type="gramStart"/>
      <w:r w:rsidRPr="00450610">
        <w:rPr>
          <w:rStyle w:val="StyleUnderline"/>
          <w:highlight w:val="cyan"/>
        </w:rPr>
        <w:t>th</w:t>
      </w:r>
      <w:proofErr w:type="spellEnd"/>
      <w:proofErr w:type="gramEnd"/>
      <w:r w:rsidRPr="00450610">
        <w:rPr>
          <w:rStyle w:val="StyleUnderline"/>
          <w:highlight w:val="cyan"/>
        </w:rPr>
        <w:t xml:space="preserve"> rough internal</w:t>
      </w:r>
      <w:r w:rsidRPr="00DA4773">
        <w:rPr>
          <w:rStyle w:val="StyleUnderline"/>
        </w:rPr>
        <w:t xml:space="preserve"> war</w:t>
      </w:r>
      <w:r w:rsidRPr="00DA4773">
        <w:rPr>
          <w:sz w:val="14"/>
        </w:rPr>
        <w:t xml:space="preserve">, projected to diminish through 2035 with increasing globalization, rises in the </w:t>
      </w:r>
      <w:proofErr w:type="spellStart"/>
      <w:r w:rsidRPr="00DA4773">
        <w:rPr>
          <w:sz w:val="14"/>
        </w:rPr>
        <w:t>deglobalization</w:t>
      </w:r>
      <w:proofErr w:type="spellEnd"/>
      <w:r w:rsidRPr="00DA4773">
        <w:rPr>
          <w:sz w:val="14"/>
        </w:rPr>
        <w:t xml:space="preserve"> scenario particularly among the non-OECD democracies. Similarly, </w:t>
      </w:r>
      <w:proofErr w:type="spellStart"/>
      <w:r w:rsidRPr="00DA4773">
        <w:rPr>
          <w:rStyle w:val="StyleUnderline"/>
        </w:rPr>
        <w:t>deglobalization</w:t>
      </w:r>
      <w:proofErr w:type="spellEnd"/>
      <w:r w:rsidRPr="00DA4773">
        <w:rPr>
          <w:rStyle w:val="StyleUnderline"/>
        </w:rPr>
        <w:t xml:space="preserve"> </w:t>
      </w:r>
      <w:r w:rsidRPr="00450610">
        <w:rPr>
          <w:rStyle w:val="StyleUnderline"/>
          <w:highlight w:val="cyan"/>
        </w:rPr>
        <w:t>makes for</w:t>
      </w:r>
      <w:r w:rsidRPr="00DA4773">
        <w:rPr>
          <w:rStyle w:val="StyleUnderline"/>
        </w:rPr>
        <w:t xml:space="preserve"> more </w:t>
      </w:r>
      <w:r w:rsidRPr="00450610">
        <w:rPr>
          <w:rStyle w:val="Emphasis"/>
          <w:highlight w:val="cyan"/>
        </w:rPr>
        <w:t>fractious relations</w:t>
      </w:r>
      <w:r w:rsidRPr="00DA4773">
        <w:rPr>
          <w:rStyle w:val="StyleUnderline"/>
        </w:rPr>
        <w:t xml:space="preserve"> among states </w:t>
      </w:r>
      <w:r w:rsidRPr="00450610">
        <w:rPr>
          <w:rStyle w:val="StyleUnderline"/>
          <w:highlight w:val="cyan"/>
        </w:rPr>
        <w:t>and</w:t>
      </w:r>
      <w:r w:rsidRPr="00DA4773">
        <w:rPr>
          <w:rStyle w:val="StyleUnderline"/>
        </w:rPr>
        <w:t xml:space="preserve"> </w:t>
      </w:r>
      <w:r w:rsidRPr="00450610">
        <w:rPr>
          <w:rStyle w:val="StyleUnderline"/>
          <w:highlight w:val="cyan"/>
        </w:rPr>
        <w:t xml:space="preserve">the </w:t>
      </w:r>
      <w:r w:rsidRPr="00450610">
        <w:rPr>
          <w:rStyle w:val="Emphasis"/>
          <w:highlight w:val="cyan"/>
        </w:rPr>
        <w:t>probability</w:t>
      </w:r>
      <w:r w:rsidRPr="00450610">
        <w:rPr>
          <w:rStyle w:val="StyleUnderline"/>
          <w:highlight w:val="cyan"/>
        </w:rPr>
        <w:t xml:space="preserve"> for interstate war </w:t>
      </w:r>
      <w:r w:rsidRPr="00450610">
        <w:rPr>
          <w:rStyle w:val="Emphasis"/>
          <w:highlight w:val="cyan"/>
        </w:rPr>
        <w:t>rises</w:t>
      </w:r>
      <w:r w:rsidRPr="00450610">
        <w:rPr>
          <w:rStyle w:val="StyleUnderline"/>
          <w:highlight w:val="cyan"/>
        </w:rPr>
        <w:t>.</w:t>
      </w:r>
      <w:r w:rsidRPr="00DA4773">
        <w:rPr>
          <w:rStyle w:val="StyleUnderline"/>
        </w:rPr>
        <w:t xml:space="preserve"> </w:t>
      </w:r>
    </w:p>
    <w:p w:rsidR="007C202B" w:rsidRDefault="007C202B" w:rsidP="007C202B">
      <w:pPr>
        <w:pStyle w:val="Heading3"/>
      </w:pPr>
      <w:r>
        <w:t>2NC Trade impact</w:t>
      </w:r>
    </w:p>
    <w:p w:rsidR="007C202B" w:rsidRDefault="007C202B" w:rsidP="007C202B"/>
    <w:p w:rsidR="007C202B" w:rsidRDefault="007C202B" w:rsidP="007C202B">
      <w:pPr>
        <w:pStyle w:val="Heading4"/>
      </w:pPr>
      <w:r>
        <w:t xml:space="preserve">The DA controls all of the </w:t>
      </w:r>
      <w:proofErr w:type="spellStart"/>
      <w:r>
        <w:t>affs</w:t>
      </w:r>
      <w:proofErr w:type="spellEnd"/>
      <w:r>
        <w:t xml:space="preserve"> impacts – it’s the ultimate conflict dampener</w:t>
      </w:r>
    </w:p>
    <w:p w:rsidR="007C202B" w:rsidRDefault="007C202B" w:rsidP="007C202B">
      <w:pPr>
        <w:rPr>
          <w:sz w:val="16"/>
        </w:rPr>
      </w:pPr>
      <w:r w:rsidRPr="002F324E">
        <w:rPr>
          <w:rStyle w:val="Style13ptBold"/>
        </w:rPr>
        <w:t>Griswold 7</w:t>
      </w:r>
      <w:r>
        <w:rPr>
          <w:rStyle w:val="Style13ptBold"/>
        </w:rPr>
        <w:t xml:space="preserve"> (</w:t>
      </w:r>
      <w:r>
        <w:rPr>
          <w:sz w:val="16"/>
        </w:rPr>
        <w:t>Daniel, director of the Center for Trade Policy Studies, 4/20/2007, Trade, Democracy and Peace, HYPERLINK "</w:t>
      </w:r>
      <w:hyperlink r:id="rId23" w:history="1">
        <w:r>
          <w:rPr>
            <w:rStyle w:val="Hyperlink"/>
            <w:sz w:val="16"/>
          </w:rPr>
          <w:t>http://www.freetrade.org/node/681</w:t>
        </w:r>
      </w:hyperlink>
      <w:r>
        <w:rPr>
          <w:sz w:val="16"/>
        </w:rPr>
        <w:t>" </w:t>
      </w:r>
      <w:hyperlink r:id="rId24" w:history="1">
        <w:r>
          <w:rPr>
            <w:rStyle w:val="Hyperlink"/>
            <w:sz w:val="16"/>
          </w:rPr>
          <w:t>http://www.freetrade.org/node/681</w:t>
        </w:r>
      </w:hyperlink>
      <w:r>
        <w:rPr>
          <w:sz w:val="16"/>
        </w:rPr>
        <w:t>)</w:t>
      </w:r>
    </w:p>
    <w:p w:rsidR="007C202B" w:rsidRDefault="007C202B" w:rsidP="007C202B">
      <w:pPr>
        <w:rPr>
          <w:rStyle w:val="StyleUnderline"/>
        </w:rPr>
      </w:pPr>
      <w:r>
        <w:rPr>
          <w:sz w:val="16"/>
        </w:rPr>
        <w:t>A little-noticed headline on an Associated Press story a while back reported, "</w:t>
      </w:r>
      <w:r w:rsidRPr="00450610">
        <w:rPr>
          <w:rStyle w:val="StyleUnderline"/>
          <w:highlight w:val="cyan"/>
        </w:rPr>
        <w:t>War declining</w:t>
      </w:r>
      <w:r w:rsidRPr="00450610">
        <w:rPr>
          <w:sz w:val="16"/>
          <w:highlight w:val="cyan"/>
        </w:rPr>
        <w:t xml:space="preserve"> </w:t>
      </w:r>
      <w:r w:rsidRPr="00450610">
        <w:rPr>
          <w:rStyle w:val="StyleUnderline"/>
          <w:highlight w:val="cyan"/>
        </w:rPr>
        <w:t>worldwide</w:t>
      </w:r>
      <w:r>
        <w:rPr>
          <w:sz w:val="16"/>
        </w:rPr>
        <w:t xml:space="preserve">, studies say." In 2006, a survey by the Stockholm International Peace Research Institute found that the number of armed conflicts around the world has been in decline for the past half-century. 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The death toll from war has also been falling.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w:t>
      </w:r>
      <w:r>
        <w:rPr>
          <w:rStyle w:val="StyleUnderline"/>
        </w:rPr>
        <w:t>Many causes lie behind the good news</w:t>
      </w:r>
      <w:r>
        <w:rPr>
          <w:sz w:val="16"/>
        </w:rPr>
        <w:t xml:space="preserve">--the end of the Cold War and the spread of democracy,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w:t>
      </w:r>
      <w:r>
        <w:rPr>
          <w:rStyle w:val="StyleUnderline"/>
        </w:rPr>
        <w:t>globalization</w:t>
      </w:r>
      <w:r>
        <w:rPr>
          <w:sz w:val="16"/>
        </w:rPr>
        <w:t xml:space="preserve"> have </w:t>
      </w:r>
      <w:r>
        <w:rPr>
          <w:rStyle w:val="StyleUnderline"/>
        </w:rPr>
        <w:t>promoted</w:t>
      </w:r>
      <w:r>
        <w:rPr>
          <w:sz w:val="16"/>
        </w:rPr>
        <w:t xml:space="preserve"> </w:t>
      </w:r>
      <w:r>
        <w:rPr>
          <w:rStyle w:val="StyleUnderline"/>
        </w:rPr>
        <w:t>peace</w:t>
      </w:r>
      <w:r>
        <w:rPr>
          <w:sz w:val="16"/>
        </w:rPr>
        <w:t xml:space="preserve"> in three main ways. </w:t>
      </w:r>
      <w:r>
        <w:rPr>
          <w:rStyle w:val="StyleUnderline"/>
        </w:rPr>
        <w:t>First</w:t>
      </w:r>
      <w:r>
        <w:rPr>
          <w:sz w:val="16"/>
        </w:rPr>
        <w:t xml:space="preserve">, as I argued a moment ago, </w:t>
      </w:r>
      <w:r>
        <w:rPr>
          <w:rStyle w:val="StyleUnderline"/>
        </w:rPr>
        <w:t>trade</w:t>
      </w:r>
      <w:r>
        <w:rPr>
          <w:sz w:val="16"/>
        </w:rPr>
        <w:t xml:space="preserve"> and globalization have </w:t>
      </w:r>
      <w:r>
        <w:rPr>
          <w:rStyle w:val="StyleUnderline"/>
        </w:rPr>
        <w:t>reinforced</w:t>
      </w:r>
      <w:r>
        <w:rPr>
          <w:sz w:val="16"/>
        </w:rPr>
        <w:t xml:space="preserve"> </w:t>
      </w:r>
      <w:r>
        <w:rPr>
          <w:rStyle w:val="StyleUnderline"/>
        </w:rPr>
        <w:t>the trend toward democracy</w:t>
      </w:r>
      <w:r>
        <w:rPr>
          <w:sz w:val="16"/>
        </w:rPr>
        <w:t xml:space="preserve">, and democracies tend not to pick fights with each other.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 can still hope that as more countries turn to democracy, there will be fewer provocations for war by non-democracies. A second and even more potent way that </w:t>
      </w:r>
      <w:r w:rsidRPr="00450610">
        <w:rPr>
          <w:rStyle w:val="StyleUnderline"/>
          <w:highlight w:val="cyan"/>
        </w:rPr>
        <w:t>trade</w:t>
      </w:r>
      <w:r>
        <w:rPr>
          <w:sz w:val="16"/>
        </w:rPr>
        <w:t xml:space="preserve"> </w:t>
      </w:r>
      <w:r w:rsidRPr="00450610">
        <w:rPr>
          <w:rStyle w:val="StyleUnderline"/>
          <w:highlight w:val="cyan"/>
        </w:rPr>
        <w:t>has</w:t>
      </w:r>
      <w:r>
        <w:rPr>
          <w:sz w:val="16"/>
        </w:rPr>
        <w:t xml:space="preserve"> </w:t>
      </w:r>
      <w:r>
        <w:rPr>
          <w:rStyle w:val="StyleUnderline"/>
        </w:rPr>
        <w:t xml:space="preserve">promoted </w:t>
      </w:r>
      <w:r w:rsidRPr="00450610">
        <w:rPr>
          <w:rStyle w:val="StyleUnderline"/>
          <w:highlight w:val="cyan"/>
        </w:rPr>
        <w:t>peace</w:t>
      </w:r>
      <w:r>
        <w:rPr>
          <w:sz w:val="16"/>
        </w:rPr>
        <w:t xml:space="preserve"> is </w:t>
      </w:r>
      <w:r w:rsidRPr="00450610">
        <w:rPr>
          <w:rStyle w:val="StyleUnderline"/>
          <w:highlight w:val="cyan"/>
        </w:rPr>
        <w:t>by</w:t>
      </w:r>
      <w:r>
        <w:rPr>
          <w:rStyle w:val="StyleUnderline"/>
        </w:rPr>
        <w:t xml:space="preserve"> </w:t>
      </w:r>
      <w:r w:rsidRPr="00450610">
        <w:rPr>
          <w:rStyle w:val="StyleUnderline"/>
          <w:highlight w:val="cyan"/>
        </w:rPr>
        <w:t>promoting</w:t>
      </w:r>
      <w:r>
        <w:rPr>
          <w:rStyle w:val="StyleUnderline"/>
        </w:rPr>
        <w:t xml:space="preserve"> more </w:t>
      </w:r>
      <w:r w:rsidRPr="00450610">
        <w:rPr>
          <w:rStyle w:val="Emphasis"/>
          <w:highlight w:val="cyan"/>
        </w:rPr>
        <w:t>economic</w:t>
      </w:r>
      <w:r w:rsidRPr="00450610">
        <w:rPr>
          <w:sz w:val="16"/>
          <w:highlight w:val="cyan"/>
        </w:rPr>
        <w:t xml:space="preserve"> </w:t>
      </w:r>
      <w:r w:rsidRPr="00450610">
        <w:rPr>
          <w:rStyle w:val="Emphasis"/>
          <w:highlight w:val="cyan"/>
        </w:rPr>
        <w:t>integration</w:t>
      </w:r>
      <w:r>
        <w:rPr>
          <w:sz w:val="16"/>
        </w:rPr>
        <w:t xml:space="preserve">. </w:t>
      </w:r>
      <w:r w:rsidRPr="00450610">
        <w:rPr>
          <w:rStyle w:val="StyleUnderline"/>
          <w:highlight w:val="cyan"/>
        </w:rPr>
        <w:t>As national economies</w:t>
      </w:r>
      <w:r w:rsidRPr="00450610">
        <w:rPr>
          <w:sz w:val="16"/>
          <w:highlight w:val="cyan"/>
        </w:rPr>
        <w:t xml:space="preserve"> </w:t>
      </w:r>
      <w:r w:rsidRPr="00450610">
        <w:rPr>
          <w:rStyle w:val="Emphasis"/>
          <w:highlight w:val="cyan"/>
        </w:rPr>
        <w:t>become more intertwined</w:t>
      </w:r>
      <w:r>
        <w:rPr>
          <w:sz w:val="16"/>
        </w:rPr>
        <w:t xml:space="preserve"> with each other, </w:t>
      </w:r>
      <w:r>
        <w:rPr>
          <w:rStyle w:val="StyleUnderline"/>
        </w:rPr>
        <w:t xml:space="preserve">those </w:t>
      </w:r>
      <w:r w:rsidRPr="00450610">
        <w:rPr>
          <w:rStyle w:val="StyleUnderline"/>
          <w:highlight w:val="cyan"/>
        </w:rPr>
        <w:t>nations have</w:t>
      </w:r>
      <w:r w:rsidRPr="00450610">
        <w:rPr>
          <w:sz w:val="16"/>
          <w:highlight w:val="cyan"/>
        </w:rPr>
        <w:t xml:space="preserve"> </w:t>
      </w:r>
      <w:r w:rsidRPr="00450610">
        <w:rPr>
          <w:rStyle w:val="Emphasis"/>
          <w:highlight w:val="cyan"/>
        </w:rPr>
        <w:t>more to lose should war break ou</w:t>
      </w:r>
      <w:r w:rsidRPr="00450610">
        <w:rPr>
          <w:sz w:val="16"/>
          <w:highlight w:val="cyan"/>
        </w:rPr>
        <w:t>t</w:t>
      </w:r>
      <w:r>
        <w:rPr>
          <w:sz w:val="16"/>
        </w:rPr>
        <w:t xml:space="preserve">. </w:t>
      </w:r>
      <w:r w:rsidRPr="00450610">
        <w:rPr>
          <w:rStyle w:val="StyleUnderline"/>
          <w:highlight w:val="cyan"/>
        </w:rPr>
        <w:t>War</w:t>
      </w:r>
      <w:r>
        <w:rPr>
          <w:rStyle w:val="StyleUnderline"/>
        </w:rPr>
        <w:t xml:space="preserve"> in a globalized</w:t>
      </w:r>
      <w:r>
        <w:rPr>
          <w:sz w:val="16"/>
        </w:rPr>
        <w:t xml:space="preserve"> world not only </w:t>
      </w:r>
      <w:r w:rsidRPr="00450610">
        <w:rPr>
          <w:rStyle w:val="StyleUnderline"/>
          <w:highlight w:val="cyan"/>
        </w:rPr>
        <w:t>means</w:t>
      </w:r>
      <w:r>
        <w:rPr>
          <w:sz w:val="16"/>
        </w:rPr>
        <w:t xml:space="preserve"> human casualties and bigger government, but also </w:t>
      </w:r>
      <w:r w:rsidRPr="00450610">
        <w:rPr>
          <w:rStyle w:val="StyleUnderline"/>
          <w:highlight w:val="cyan"/>
        </w:rPr>
        <w:t>ruptured trade</w:t>
      </w:r>
      <w:r>
        <w:rPr>
          <w:sz w:val="16"/>
        </w:rPr>
        <w:t xml:space="preserve"> and investment </w:t>
      </w:r>
      <w:r w:rsidRPr="00450610">
        <w:rPr>
          <w:rStyle w:val="StyleUnderline"/>
          <w:highlight w:val="cyan"/>
        </w:rPr>
        <w:t>ties</w:t>
      </w:r>
      <w:r w:rsidRPr="00450610">
        <w:rPr>
          <w:sz w:val="16"/>
          <w:highlight w:val="cyan"/>
        </w:rPr>
        <w:t xml:space="preserve"> </w:t>
      </w:r>
      <w:r w:rsidRPr="00450610">
        <w:rPr>
          <w:rStyle w:val="StyleUnderline"/>
          <w:highlight w:val="cyan"/>
        </w:rPr>
        <w:t>that</w:t>
      </w:r>
      <w:r w:rsidRPr="00450610">
        <w:rPr>
          <w:sz w:val="16"/>
          <w:highlight w:val="cyan"/>
        </w:rPr>
        <w:t xml:space="preserve"> </w:t>
      </w:r>
      <w:r w:rsidRPr="00450610">
        <w:rPr>
          <w:rStyle w:val="StyleUnderline"/>
          <w:highlight w:val="cyan"/>
        </w:rPr>
        <w:t>impose</w:t>
      </w:r>
      <w:r w:rsidRPr="00450610">
        <w:rPr>
          <w:sz w:val="16"/>
          <w:highlight w:val="cyan"/>
        </w:rPr>
        <w:t xml:space="preserve"> </w:t>
      </w:r>
      <w:r w:rsidRPr="00450610">
        <w:rPr>
          <w:rStyle w:val="Emphasis"/>
          <w:highlight w:val="cyan"/>
        </w:rPr>
        <w:t>lasting damage</w:t>
      </w:r>
      <w:r>
        <w:rPr>
          <w:sz w:val="16"/>
        </w:rPr>
        <w:t xml:space="preserve"> on the economy. In short, </w:t>
      </w:r>
      <w:r w:rsidRPr="00450610">
        <w:rPr>
          <w:rStyle w:val="StyleUnderline"/>
          <w:highlight w:val="cyan"/>
        </w:rPr>
        <w:t>globalization</w:t>
      </w:r>
      <w:r>
        <w:rPr>
          <w:sz w:val="16"/>
        </w:rPr>
        <w:t xml:space="preserve"> has dramatically </w:t>
      </w:r>
      <w:r w:rsidRPr="00450610">
        <w:rPr>
          <w:rStyle w:val="StyleUnderline"/>
          <w:highlight w:val="cyan"/>
        </w:rPr>
        <w:t>raised the</w:t>
      </w:r>
      <w:r>
        <w:rPr>
          <w:sz w:val="16"/>
        </w:rPr>
        <w:t xml:space="preserve"> </w:t>
      </w:r>
      <w:r>
        <w:rPr>
          <w:rStyle w:val="StyleUnderline"/>
        </w:rPr>
        <w:t xml:space="preserve">economic </w:t>
      </w:r>
      <w:r w:rsidRPr="00450610">
        <w:rPr>
          <w:rStyle w:val="StyleUnderline"/>
          <w:highlight w:val="cyan"/>
        </w:rPr>
        <w:t>cost of war.</w:t>
      </w:r>
    </w:p>
    <w:p w:rsidR="007C202B" w:rsidRDefault="007C202B" w:rsidP="007C202B">
      <w:pPr>
        <w:pStyle w:val="Heading3"/>
      </w:pPr>
      <w:r>
        <w:t>2NC TPA key to Trade</w:t>
      </w:r>
    </w:p>
    <w:p w:rsidR="007C202B" w:rsidRPr="006B0C98" w:rsidRDefault="007C202B" w:rsidP="007C202B"/>
    <w:p w:rsidR="007C202B" w:rsidRPr="00623664" w:rsidRDefault="007C202B" w:rsidP="007C202B">
      <w:pPr>
        <w:pStyle w:val="Heading4"/>
      </w:pPr>
      <w:r w:rsidRPr="00623664">
        <w:t>Obama won’t pursue trade without TPA</w:t>
      </w:r>
    </w:p>
    <w:p w:rsidR="007C202B" w:rsidRDefault="007C202B" w:rsidP="007C202B">
      <w:r w:rsidRPr="00623664">
        <w:rPr>
          <w:b/>
        </w:rPr>
        <w:t xml:space="preserve">Martin </w:t>
      </w:r>
      <w:r w:rsidR="000960D1">
        <w:rPr>
          <w:b/>
        </w:rPr>
        <w:t>15</w:t>
      </w:r>
      <w:r>
        <w:t xml:space="preserve">, </w:t>
      </w:r>
      <w:r w:rsidRPr="00800064">
        <w:rPr>
          <w:sz w:val="16"/>
          <w:szCs w:val="16"/>
        </w:rPr>
        <w:t xml:space="preserve">Chris, writer for </w:t>
      </w:r>
      <w:proofErr w:type="spellStart"/>
      <w:r w:rsidRPr="00800064">
        <w:rPr>
          <w:sz w:val="16"/>
          <w:szCs w:val="16"/>
        </w:rPr>
        <w:t>IJReview</w:t>
      </w:r>
      <w:proofErr w:type="spellEnd"/>
      <w:r w:rsidRPr="00800064">
        <w:rPr>
          <w:sz w:val="16"/>
          <w:szCs w:val="16"/>
        </w:rPr>
        <w:t xml:space="preserve">, “Never </w:t>
      </w:r>
      <w:proofErr w:type="gramStart"/>
      <w:r w:rsidRPr="00800064">
        <w:rPr>
          <w:sz w:val="16"/>
          <w:szCs w:val="16"/>
        </w:rPr>
        <w:t>Heard</w:t>
      </w:r>
      <w:proofErr w:type="gramEnd"/>
      <w:r w:rsidRPr="00800064">
        <w:rPr>
          <w:sz w:val="16"/>
          <w:szCs w:val="16"/>
        </w:rPr>
        <w:t xml:space="preserve"> of the Trans-Pacific Partnership? It Could Tell Us a Lot </w:t>
      </w:r>
      <w:proofErr w:type="gramStart"/>
      <w:r w:rsidRPr="00800064">
        <w:rPr>
          <w:sz w:val="16"/>
          <w:szCs w:val="16"/>
        </w:rPr>
        <w:t>About</w:t>
      </w:r>
      <w:proofErr w:type="gramEnd"/>
      <w:r w:rsidRPr="00800064">
        <w:rPr>
          <w:sz w:val="16"/>
          <w:szCs w:val="16"/>
        </w:rPr>
        <w:t xml:space="preserve"> the Next 2 Years in D.C.,” 1/2, http://www.ijreview.com/2015/01/226050-trans-pacific-partnership/</w:t>
      </w:r>
    </w:p>
    <w:p w:rsidR="007C202B" w:rsidRPr="00800064" w:rsidRDefault="007C202B" w:rsidP="007C202B">
      <w:pPr>
        <w:rPr>
          <w:sz w:val="16"/>
        </w:rPr>
      </w:pPr>
      <w:r w:rsidRPr="00450610">
        <w:rPr>
          <w:rStyle w:val="StyleUnderline"/>
          <w:highlight w:val="cyan"/>
        </w:rPr>
        <w:t>It’s possible for the trade agreement to pass without Obama getting fast-track</w:t>
      </w:r>
      <w:r w:rsidRPr="00800064">
        <w:rPr>
          <w:sz w:val="16"/>
        </w:rPr>
        <w:t xml:space="preserve"> authority, though the process may take longer to complete</w:t>
      </w:r>
      <w:r w:rsidRPr="00800064">
        <w:rPr>
          <w:rStyle w:val="StyleUnderline"/>
        </w:rPr>
        <w:t xml:space="preserve">. </w:t>
      </w:r>
      <w:r w:rsidRPr="00450610">
        <w:rPr>
          <w:rStyle w:val="StyleUnderline"/>
          <w:highlight w:val="cyan"/>
        </w:rPr>
        <w:t>But if the president isn’t granted</w:t>
      </w:r>
      <w:r w:rsidRPr="00800064">
        <w:rPr>
          <w:rStyle w:val="StyleUnderline"/>
        </w:rPr>
        <w:t xml:space="preserve"> this privilege</w:t>
      </w:r>
      <w:r w:rsidRPr="00800064">
        <w:rPr>
          <w:sz w:val="16"/>
        </w:rPr>
        <w:t xml:space="preserve"> by Congress, </w:t>
      </w:r>
      <w:r w:rsidRPr="00450610">
        <w:rPr>
          <w:rStyle w:val="StyleUnderline"/>
          <w:highlight w:val="cyan"/>
        </w:rPr>
        <w:t xml:space="preserve">he may simply </w:t>
      </w:r>
      <w:r w:rsidRPr="00450610">
        <w:rPr>
          <w:rStyle w:val="Emphasis"/>
          <w:highlight w:val="cyan"/>
        </w:rPr>
        <w:t>table the pact altogether</w:t>
      </w:r>
      <w:r w:rsidRPr="00450610">
        <w:rPr>
          <w:rStyle w:val="StyleUnderline"/>
          <w:highlight w:val="cyan"/>
        </w:rPr>
        <w:t xml:space="preserve"> in favor of other priorities</w:t>
      </w:r>
      <w:r w:rsidRPr="00800064">
        <w:rPr>
          <w:rStyle w:val="StyleUnderline"/>
        </w:rPr>
        <w:t xml:space="preserve">. If that were to happen, </w:t>
      </w:r>
      <w:r w:rsidRPr="00450610">
        <w:rPr>
          <w:rStyle w:val="StyleUnderline"/>
          <w:highlight w:val="cyan"/>
        </w:rPr>
        <w:t>it would mark another failure in presidential/congressional relations</w:t>
      </w:r>
      <w:r w:rsidRPr="00800064">
        <w:rPr>
          <w:sz w:val="16"/>
        </w:rPr>
        <w:t xml:space="preserve"> regarding an issue on which the two sides theoretically agree. For that reason, </w:t>
      </w:r>
      <w:r w:rsidRPr="00450610">
        <w:rPr>
          <w:rStyle w:val="StyleUnderline"/>
          <w:highlight w:val="cyan"/>
        </w:rPr>
        <w:t>the fate</w:t>
      </w:r>
      <w:r w:rsidRPr="00800064">
        <w:rPr>
          <w:sz w:val="16"/>
        </w:rPr>
        <w:t xml:space="preserve"> of the Trans-Pacific Partnership </w:t>
      </w:r>
      <w:r w:rsidRPr="00450610">
        <w:rPr>
          <w:rStyle w:val="StyleUnderline"/>
          <w:highlight w:val="cyan"/>
        </w:rPr>
        <w:t xml:space="preserve">may </w:t>
      </w:r>
      <w:r w:rsidRPr="00450610">
        <w:rPr>
          <w:rStyle w:val="Emphasis"/>
          <w:highlight w:val="cyan"/>
        </w:rPr>
        <w:t>serve as a bellwether for bipartisanship</w:t>
      </w:r>
      <w:r w:rsidRPr="00800064">
        <w:rPr>
          <w:rStyle w:val="StyleUnderline"/>
        </w:rPr>
        <w:t xml:space="preserve"> (or a lack thereof) </w:t>
      </w:r>
      <w:r w:rsidRPr="00450610">
        <w:rPr>
          <w:rStyle w:val="StyleUnderline"/>
          <w:highlight w:val="cyan"/>
        </w:rPr>
        <w:t>in Washington</w:t>
      </w:r>
      <w:r w:rsidRPr="00800064">
        <w:rPr>
          <w:rStyle w:val="StyleUnderline"/>
        </w:rPr>
        <w:t xml:space="preserve"> over the next two years</w:t>
      </w:r>
      <w:r w:rsidRPr="00800064">
        <w:rPr>
          <w:sz w:val="16"/>
        </w:rPr>
        <w:t>.</w:t>
      </w:r>
    </w:p>
    <w:p w:rsidR="007C202B" w:rsidRDefault="007C202B" w:rsidP="007C202B"/>
    <w:p w:rsidR="007C202B" w:rsidRPr="00800064" w:rsidRDefault="007C202B" w:rsidP="007C202B">
      <w:pPr>
        <w:pStyle w:val="Heading4"/>
      </w:pPr>
      <w:r w:rsidRPr="00800064">
        <w:t>TPA gets other countries on board</w:t>
      </w:r>
    </w:p>
    <w:p w:rsidR="007C202B" w:rsidRPr="00A73643" w:rsidRDefault="007C202B" w:rsidP="007C202B">
      <w:pPr>
        <w:rPr>
          <w:sz w:val="16"/>
          <w:szCs w:val="16"/>
        </w:rPr>
      </w:pPr>
      <w:r>
        <w:rPr>
          <w:b/>
        </w:rPr>
        <w:t>Thune 14</w:t>
      </w:r>
      <w:r>
        <w:t xml:space="preserve">, </w:t>
      </w:r>
      <w:r w:rsidRPr="00A73643">
        <w:rPr>
          <w:sz w:val="16"/>
          <w:szCs w:val="16"/>
        </w:rPr>
        <w:t xml:space="preserve">John, Master of Business Administration from the University of South Dakota, Bachelor of Arts degree in Business from </w:t>
      </w:r>
      <w:proofErr w:type="spellStart"/>
      <w:r w:rsidRPr="00A73643">
        <w:rPr>
          <w:sz w:val="16"/>
          <w:szCs w:val="16"/>
        </w:rPr>
        <w:t>Biola</w:t>
      </w:r>
      <w:proofErr w:type="spellEnd"/>
      <w:r w:rsidRPr="00A73643">
        <w:rPr>
          <w:sz w:val="16"/>
          <w:szCs w:val="16"/>
        </w:rPr>
        <w:t xml:space="preserve"> University in California, Senator, Republican, South Dakota, “Democrats must give Obama trade promotion authority,” February 25</w:t>
      </w:r>
      <w:r w:rsidRPr="00A73643">
        <w:rPr>
          <w:sz w:val="16"/>
          <w:szCs w:val="16"/>
          <w:vertAlign w:val="superscript"/>
        </w:rPr>
        <w:t>th</w:t>
      </w:r>
      <w:r w:rsidRPr="00A73643">
        <w:rPr>
          <w:sz w:val="16"/>
          <w:szCs w:val="16"/>
        </w:rPr>
        <w:t>, http://blogs.reuters.com/great-debate/2014/02/25/give-obama-trade-promotion-authority/</w:t>
      </w:r>
    </w:p>
    <w:p w:rsidR="007C202B" w:rsidRPr="001F3885" w:rsidRDefault="007C202B" w:rsidP="007C202B">
      <w:pPr>
        <w:rPr>
          <w:sz w:val="16"/>
        </w:rPr>
      </w:pPr>
      <w:r w:rsidRPr="001F3885">
        <w:rPr>
          <w:rStyle w:val="StyleUnderline"/>
        </w:rPr>
        <w:t>After five years of economic stagnation</w:t>
      </w:r>
      <w:r w:rsidRPr="001F3885">
        <w:rPr>
          <w:sz w:val="16"/>
        </w:rPr>
        <w:t xml:space="preserve"> and high unemployment, </w:t>
      </w:r>
      <w:r w:rsidRPr="00450610">
        <w:rPr>
          <w:rStyle w:val="StyleUnderline"/>
          <w:highlight w:val="cyan"/>
        </w:rPr>
        <w:t>we should be seizing every opportunity to</w:t>
      </w:r>
      <w:r w:rsidRPr="001F3885">
        <w:rPr>
          <w:rStyle w:val="StyleUnderline"/>
        </w:rPr>
        <w:t xml:space="preserve"> </w:t>
      </w:r>
      <w:r w:rsidRPr="00450610">
        <w:rPr>
          <w:rStyle w:val="StyleUnderline"/>
          <w:highlight w:val="cyan"/>
        </w:rPr>
        <w:t>create</w:t>
      </w:r>
      <w:r w:rsidRPr="001F3885">
        <w:rPr>
          <w:rStyle w:val="StyleUnderline"/>
        </w:rPr>
        <w:t xml:space="preserve"> more </w:t>
      </w:r>
      <w:r w:rsidRPr="00450610">
        <w:rPr>
          <w:rStyle w:val="StyleUnderline"/>
          <w:highlight w:val="cyan"/>
        </w:rPr>
        <w:t>jobs</w:t>
      </w:r>
      <w:r w:rsidRPr="001F3885">
        <w:rPr>
          <w:sz w:val="16"/>
        </w:rPr>
        <w:t xml:space="preserve"> </w:t>
      </w:r>
      <w:r w:rsidRPr="001F3885">
        <w:rPr>
          <w:rStyle w:val="StyleUnderline"/>
        </w:rPr>
        <w:t>and get the economy growing</w:t>
      </w:r>
      <w:r w:rsidRPr="001F3885">
        <w:rPr>
          <w:sz w:val="16"/>
        </w:rPr>
        <w:t xml:space="preserve"> at a </w:t>
      </w:r>
      <w:r w:rsidRPr="001F3885">
        <w:rPr>
          <w:rStyle w:val="StyleUnderline"/>
        </w:rPr>
        <w:t>faster</w:t>
      </w:r>
      <w:r w:rsidRPr="001F3885">
        <w:rPr>
          <w:sz w:val="16"/>
        </w:rPr>
        <w:t xml:space="preserve"> pace. </w:t>
      </w:r>
      <w:r w:rsidRPr="001F3885">
        <w:rPr>
          <w:rStyle w:val="StyleUnderline"/>
        </w:rPr>
        <w:t>We could do that</w:t>
      </w:r>
      <w:r w:rsidRPr="001F3885">
        <w:rPr>
          <w:sz w:val="16"/>
        </w:rPr>
        <w:t xml:space="preserve"> today in both the Senate and House </w:t>
      </w:r>
      <w:r w:rsidRPr="001F3885">
        <w:rPr>
          <w:rStyle w:val="StyleUnderline"/>
        </w:rPr>
        <w:t>by passing legislation giving the president the authority to wrap</w:t>
      </w:r>
      <w:r w:rsidRPr="001F3885">
        <w:rPr>
          <w:sz w:val="16"/>
        </w:rPr>
        <w:t xml:space="preserve"> </w:t>
      </w:r>
      <w:r w:rsidRPr="001F3885">
        <w:rPr>
          <w:rStyle w:val="StyleUnderline"/>
        </w:rPr>
        <w:t>up</w:t>
      </w:r>
      <w:r w:rsidRPr="001F3885">
        <w:rPr>
          <w:sz w:val="16"/>
        </w:rPr>
        <w:t xml:space="preserve"> the two </w:t>
      </w:r>
      <w:r w:rsidRPr="001F3885">
        <w:rPr>
          <w:rStyle w:val="StyleUnderline"/>
        </w:rPr>
        <w:t>trade pacts</w:t>
      </w:r>
      <w:r w:rsidRPr="001F3885">
        <w:rPr>
          <w:sz w:val="16"/>
        </w:rPr>
        <w:t xml:space="preserve"> — all without adding a dime to the deficit. Presidents of both parties have in the past used trade promotion authority to negotiate trade agreements that help American farmers, ranchers, entrepreneurs and job creators gain access to new consumers around the globe. </w:t>
      </w:r>
      <w:r w:rsidRPr="001F3885">
        <w:rPr>
          <w:rStyle w:val="StyleUnderline"/>
        </w:rPr>
        <w:t>By renewing the authority</w:t>
      </w:r>
      <w:r w:rsidRPr="001F3885">
        <w:rPr>
          <w:sz w:val="16"/>
        </w:rPr>
        <w:t xml:space="preserve">, which expired in 2007, </w:t>
      </w:r>
      <w:r w:rsidRPr="001F3885">
        <w:rPr>
          <w:rStyle w:val="StyleUnderline"/>
        </w:rPr>
        <w:t>Congress sets the rules for</w:t>
      </w:r>
      <w:r w:rsidRPr="001F3885">
        <w:rPr>
          <w:sz w:val="16"/>
        </w:rPr>
        <w:t xml:space="preserve"> the proposed</w:t>
      </w:r>
      <w:r w:rsidRPr="001F3885">
        <w:rPr>
          <w:rStyle w:val="StyleUnderline"/>
        </w:rPr>
        <w:t xml:space="preserve"> trade agreements</w:t>
      </w:r>
      <w:r w:rsidRPr="001F3885">
        <w:rPr>
          <w:sz w:val="16"/>
        </w:rPr>
        <w:t xml:space="preserve"> </w:t>
      </w:r>
      <w:r w:rsidRPr="001F3885">
        <w:rPr>
          <w:rStyle w:val="StyleUnderline"/>
        </w:rPr>
        <w:t>and</w:t>
      </w:r>
      <w:r w:rsidRPr="001F3885">
        <w:rPr>
          <w:sz w:val="16"/>
        </w:rPr>
        <w:t xml:space="preserve">, in return, </w:t>
      </w:r>
      <w:r w:rsidRPr="001F3885">
        <w:rPr>
          <w:rStyle w:val="StyleUnderline"/>
        </w:rPr>
        <w:t>agrees to allow for a straight up-or-down vote</w:t>
      </w:r>
      <w:r w:rsidRPr="001F3885">
        <w:rPr>
          <w:sz w:val="16"/>
        </w:rPr>
        <w:t xml:space="preserve"> when the agreements come before it. The Department of Commerce recently announced that the United States exported $2.3 trillion of goods and services in 2013, setting another record for the fourth consecutive year. According to economists, every billion dollar of additional exports creates about 5,000 well-paying U.S. jobs. Roughly 10 million jobs nationwide are tied directly to exports. In fact, exports have created 1.3 million new jobs just since 2010. Exports of U.S. agricultural products reached a record $141 billion in 2012, up from less than $90 billion five years earlier. More than 1 in 5 jobs in South Dakota is tied to trade, according to estimates in a recent Business Roundtable study, up from 11 percent in 1992. But we can do better. </w:t>
      </w:r>
      <w:r w:rsidRPr="001F3885">
        <w:rPr>
          <w:rStyle w:val="StyleUnderline"/>
        </w:rPr>
        <w:t xml:space="preserve">The </w:t>
      </w:r>
      <w:r w:rsidRPr="00450610">
        <w:rPr>
          <w:rStyle w:val="StyleUnderline"/>
          <w:highlight w:val="cyan"/>
        </w:rPr>
        <w:t>trade agreements</w:t>
      </w:r>
      <w:r w:rsidRPr="00450610">
        <w:rPr>
          <w:sz w:val="16"/>
          <w:highlight w:val="cyan"/>
        </w:rPr>
        <w:t xml:space="preserve"> </w:t>
      </w:r>
      <w:r w:rsidRPr="00450610">
        <w:rPr>
          <w:rStyle w:val="StyleUnderline"/>
          <w:highlight w:val="cyan"/>
        </w:rPr>
        <w:t>with</w:t>
      </w:r>
      <w:r w:rsidRPr="001F3885">
        <w:rPr>
          <w:sz w:val="16"/>
        </w:rPr>
        <w:t xml:space="preserve"> 11 </w:t>
      </w:r>
      <w:r w:rsidRPr="00450610">
        <w:rPr>
          <w:rStyle w:val="StyleUnderline"/>
          <w:highlight w:val="cyan"/>
        </w:rPr>
        <w:t>Asia</w:t>
      </w:r>
      <w:r w:rsidRPr="001F3885">
        <w:rPr>
          <w:sz w:val="16"/>
        </w:rPr>
        <w:t xml:space="preserve">-Pacific countries </w:t>
      </w:r>
      <w:r w:rsidRPr="00450610">
        <w:rPr>
          <w:rStyle w:val="StyleUnderline"/>
          <w:highlight w:val="cyan"/>
        </w:rPr>
        <w:t>and the</w:t>
      </w:r>
      <w:r w:rsidRPr="001F3885">
        <w:rPr>
          <w:sz w:val="16"/>
        </w:rPr>
        <w:t xml:space="preserve"> 28 </w:t>
      </w:r>
      <w:r w:rsidRPr="00450610">
        <w:rPr>
          <w:rStyle w:val="StyleUnderline"/>
          <w:highlight w:val="cyan"/>
        </w:rPr>
        <w:t>E</w:t>
      </w:r>
      <w:r w:rsidRPr="001F3885">
        <w:rPr>
          <w:rStyle w:val="StyleUnderline"/>
        </w:rPr>
        <w:t xml:space="preserve">uropean </w:t>
      </w:r>
      <w:r w:rsidRPr="00450610">
        <w:rPr>
          <w:rStyle w:val="StyleUnderline"/>
          <w:highlight w:val="cyan"/>
        </w:rPr>
        <w:t>U</w:t>
      </w:r>
      <w:r w:rsidRPr="001F3885">
        <w:rPr>
          <w:rStyle w:val="StyleUnderline"/>
        </w:rPr>
        <w:t>nion</w:t>
      </w:r>
      <w:r w:rsidRPr="001F3885">
        <w:rPr>
          <w:sz w:val="16"/>
        </w:rPr>
        <w:t xml:space="preserve"> nations </w:t>
      </w:r>
      <w:r w:rsidRPr="001F3885">
        <w:rPr>
          <w:rStyle w:val="StyleUnderline"/>
        </w:rPr>
        <w:t xml:space="preserve">would </w:t>
      </w:r>
      <w:r w:rsidRPr="00450610">
        <w:rPr>
          <w:rStyle w:val="StyleUnderline"/>
          <w:highlight w:val="cyan"/>
        </w:rPr>
        <w:t>open up</w:t>
      </w:r>
      <w:r w:rsidRPr="001F3885">
        <w:rPr>
          <w:sz w:val="16"/>
        </w:rPr>
        <w:t xml:space="preserve"> access to </w:t>
      </w:r>
      <w:r w:rsidRPr="00450610">
        <w:rPr>
          <w:rStyle w:val="StyleUnderline"/>
          <w:highlight w:val="cyan"/>
        </w:rPr>
        <w:t>one billion consumers</w:t>
      </w:r>
      <w:r w:rsidRPr="001F3885">
        <w:rPr>
          <w:sz w:val="16"/>
        </w:rPr>
        <w:t xml:space="preserve"> around the globe. </w:t>
      </w:r>
      <w:r w:rsidRPr="00450610">
        <w:rPr>
          <w:rStyle w:val="StyleUnderline"/>
          <w:highlight w:val="cyan"/>
        </w:rPr>
        <w:t>That could translate into</w:t>
      </w:r>
      <w:r w:rsidRPr="001F3885">
        <w:rPr>
          <w:sz w:val="16"/>
        </w:rPr>
        <w:t xml:space="preserve"> thousands of new jobs and </w:t>
      </w:r>
      <w:r w:rsidRPr="00450610">
        <w:rPr>
          <w:rStyle w:val="StyleUnderline"/>
          <w:highlight w:val="cyan"/>
        </w:rPr>
        <w:t>faster economic growth</w:t>
      </w:r>
      <w:r w:rsidRPr="001F3885">
        <w:rPr>
          <w:sz w:val="16"/>
        </w:rPr>
        <w:t xml:space="preserve">. </w:t>
      </w:r>
      <w:r w:rsidRPr="000550F3">
        <w:rPr>
          <w:rStyle w:val="StyleUnderline"/>
        </w:rPr>
        <w:t>This</w:t>
      </w:r>
      <w:r w:rsidRPr="001F3885">
        <w:rPr>
          <w:sz w:val="16"/>
        </w:rPr>
        <w:t xml:space="preserve"> opportunity </w:t>
      </w:r>
      <w:r w:rsidRPr="000550F3">
        <w:rPr>
          <w:rStyle w:val="StyleUnderline"/>
        </w:rPr>
        <w:t>can only become reality</w:t>
      </w:r>
      <w:r w:rsidRPr="001F3885">
        <w:rPr>
          <w:sz w:val="16"/>
        </w:rPr>
        <w:t xml:space="preserve">, however, </w:t>
      </w:r>
      <w:r w:rsidRPr="000550F3">
        <w:rPr>
          <w:rStyle w:val="StyleUnderline"/>
        </w:rPr>
        <w:t>if the president has</w:t>
      </w:r>
      <w:r w:rsidRPr="001F3885">
        <w:rPr>
          <w:rStyle w:val="StyleUnderline"/>
        </w:rPr>
        <w:t xml:space="preserve"> </w:t>
      </w:r>
      <w:r w:rsidRPr="000550F3">
        <w:rPr>
          <w:rStyle w:val="StyleUnderline"/>
        </w:rPr>
        <w:t>the authority</w:t>
      </w:r>
      <w:r w:rsidRPr="001F3885">
        <w:rPr>
          <w:rStyle w:val="StyleUnderline"/>
        </w:rPr>
        <w:t xml:space="preserve"> to close the deals</w:t>
      </w:r>
      <w:r w:rsidRPr="001F3885">
        <w:rPr>
          <w:sz w:val="16"/>
        </w:rPr>
        <w:t xml:space="preserve">. </w:t>
      </w:r>
      <w:r w:rsidRPr="00450610">
        <w:rPr>
          <w:rStyle w:val="Emphasis"/>
          <w:highlight w:val="cyan"/>
        </w:rPr>
        <w:t>Foreign</w:t>
      </w:r>
      <w:r w:rsidRPr="00A80C19">
        <w:rPr>
          <w:rStyle w:val="Emphasis"/>
        </w:rPr>
        <w:t xml:space="preserve"> </w:t>
      </w:r>
      <w:r w:rsidRPr="00450610">
        <w:rPr>
          <w:rStyle w:val="Emphasis"/>
          <w:highlight w:val="cyan"/>
        </w:rPr>
        <w:t>nations won’t put their best offers</w:t>
      </w:r>
      <w:r w:rsidRPr="00A80C19">
        <w:rPr>
          <w:rStyle w:val="Emphasis"/>
        </w:rPr>
        <w:t xml:space="preserve"> </w:t>
      </w:r>
      <w:r w:rsidRPr="00450610">
        <w:rPr>
          <w:rStyle w:val="Emphasis"/>
          <w:highlight w:val="cyan"/>
        </w:rPr>
        <w:t>on the table if they believe</w:t>
      </w:r>
      <w:r w:rsidRPr="00A80C19">
        <w:rPr>
          <w:rStyle w:val="Emphasis"/>
        </w:rPr>
        <w:t xml:space="preserve"> </w:t>
      </w:r>
      <w:r w:rsidRPr="00450610">
        <w:rPr>
          <w:rStyle w:val="Emphasis"/>
          <w:highlight w:val="cyan"/>
        </w:rPr>
        <w:t>Congress will renegotiate</w:t>
      </w:r>
      <w:r w:rsidRPr="00A80C19">
        <w:rPr>
          <w:rStyle w:val="Emphasis"/>
        </w:rPr>
        <w:t xml:space="preserve"> an agreement</w:t>
      </w:r>
      <w:r w:rsidRPr="00533137">
        <w:rPr>
          <w:rStyle w:val="StyleUnderline"/>
        </w:rPr>
        <w:t xml:space="preserve">. </w:t>
      </w:r>
      <w:r w:rsidRPr="00450610">
        <w:rPr>
          <w:rStyle w:val="StyleUnderline"/>
          <w:highlight w:val="cyan"/>
        </w:rPr>
        <w:t>T</w:t>
      </w:r>
      <w:r w:rsidRPr="00533137">
        <w:rPr>
          <w:rStyle w:val="StyleUnderline"/>
        </w:rPr>
        <w:t xml:space="preserve">rade </w:t>
      </w:r>
      <w:r w:rsidRPr="00450610">
        <w:rPr>
          <w:rStyle w:val="StyleUnderline"/>
          <w:highlight w:val="cyan"/>
        </w:rPr>
        <w:t>p</w:t>
      </w:r>
      <w:r w:rsidRPr="00533137">
        <w:rPr>
          <w:rStyle w:val="StyleUnderline"/>
        </w:rPr>
        <w:t xml:space="preserve">romotion </w:t>
      </w:r>
      <w:r w:rsidRPr="00450610">
        <w:rPr>
          <w:rStyle w:val="StyleUnderline"/>
          <w:highlight w:val="cyan"/>
        </w:rPr>
        <w:t>a</w:t>
      </w:r>
      <w:r w:rsidRPr="00533137">
        <w:rPr>
          <w:rStyle w:val="StyleUnderline"/>
        </w:rPr>
        <w:t>uthority</w:t>
      </w:r>
      <w:r w:rsidRPr="001F3885">
        <w:rPr>
          <w:sz w:val="16"/>
        </w:rPr>
        <w:t xml:space="preserve">, and the trade agreements it will enable, </w:t>
      </w:r>
      <w:r w:rsidRPr="00450610">
        <w:rPr>
          <w:rStyle w:val="StyleUnderline"/>
          <w:highlight w:val="cyan"/>
        </w:rPr>
        <w:t>is the best way to bring down foreign barriers</w:t>
      </w:r>
      <w:r w:rsidRPr="00533137">
        <w:rPr>
          <w:b/>
          <w:sz w:val="16"/>
        </w:rPr>
        <w:t xml:space="preserve"> t</w:t>
      </w:r>
      <w:r w:rsidRPr="001F3885">
        <w:rPr>
          <w:sz w:val="16"/>
        </w:rPr>
        <w:t xml:space="preserve">o U.S. products and services. Our market is already largely open to foreign imports. Shouldn’t we demand that other nations return the favor? </w:t>
      </w:r>
      <w:r w:rsidRPr="00450610">
        <w:rPr>
          <w:rStyle w:val="StyleUnderline"/>
          <w:highlight w:val="cyan"/>
        </w:rPr>
        <w:t>Fast-tracking</w:t>
      </w:r>
      <w:r w:rsidRPr="001F3885">
        <w:rPr>
          <w:rStyle w:val="StyleUnderline"/>
        </w:rPr>
        <w:t xml:space="preserve"> trade agreements</w:t>
      </w:r>
      <w:r w:rsidRPr="001F3885">
        <w:rPr>
          <w:sz w:val="16"/>
        </w:rPr>
        <w:t xml:space="preserve"> has another big benefit. It </w:t>
      </w:r>
      <w:r w:rsidRPr="00450610">
        <w:rPr>
          <w:rStyle w:val="StyleUnderline"/>
          <w:highlight w:val="cyan"/>
        </w:rPr>
        <w:t>would</w:t>
      </w:r>
      <w:r w:rsidRPr="001F3885">
        <w:rPr>
          <w:sz w:val="16"/>
        </w:rPr>
        <w:t xml:space="preserve"> promote the creation of high-paying, research-intensive jobs in the U.S. by </w:t>
      </w:r>
      <w:r w:rsidRPr="00450610">
        <w:rPr>
          <w:rStyle w:val="StyleUnderline"/>
          <w:highlight w:val="cyan"/>
        </w:rPr>
        <w:t>better protect</w:t>
      </w:r>
      <w:r w:rsidRPr="000550F3">
        <w:rPr>
          <w:sz w:val="16"/>
        </w:rPr>
        <w:t xml:space="preserve">ing </w:t>
      </w:r>
      <w:r w:rsidRPr="00450610">
        <w:rPr>
          <w:rStyle w:val="StyleUnderline"/>
          <w:highlight w:val="cyan"/>
        </w:rPr>
        <w:t>intellectual property</w:t>
      </w:r>
      <w:r w:rsidRPr="000550F3">
        <w:rPr>
          <w:sz w:val="16"/>
        </w:rPr>
        <w:t xml:space="preserve"> — everything from life-saving medicines to cutting-edge software and computing — of U.S. companies doing business overseas.</w:t>
      </w:r>
    </w:p>
    <w:p w:rsidR="007C202B" w:rsidRDefault="007C202B" w:rsidP="007C202B"/>
    <w:p w:rsidR="007C202B" w:rsidRDefault="007C202B" w:rsidP="007C202B">
      <w:pPr>
        <w:pStyle w:val="Heading4"/>
      </w:pPr>
      <w:r>
        <w:t>Can’t pass congress without TPA</w:t>
      </w:r>
    </w:p>
    <w:p w:rsidR="007C202B" w:rsidRPr="007A05B2" w:rsidRDefault="007C202B" w:rsidP="007C202B">
      <w:pPr>
        <w:rPr>
          <w:sz w:val="16"/>
          <w:szCs w:val="16"/>
        </w:rPr>
      </w:pPr>
      <w:proofErr w:type="spellStart"/>
      <w:r>
        <w:rPr>
          <w:rStyle w:val="Style13ptBold"/>
        </w:rPr>
        <w:t>Jasinowski</w:t>
      </w:r>
      <w:proofErr w:type="spellEnd"/>
      <w:r>
        <w:rPr>
          <w:rStyle w:val="Style13ptBold"/>
        </w:rPr>
        <w:t>, 13</w:t>
      </w:r>
      <w:r w:rsidRPr="008062E1">
        <w:rPr>
          <w:rStyle w:val="Style13ptBold"/>
        </w:rPr>
        <w:t xml:space="preserve"> </w:t>
      </w:r>
      <w:r w:rsidRPr="007A05B2">
        <w:rPr>
          <w:sz w:val="16"/>
          <w:szCs w:val="16"/>
        </w:rPr>
        <w:t xml:space="preserve">-- economist, former President of the National Association of Manufacturers </w:t>
      </w:r>
    </w:p>
    <w:p w:rsidR="007C202B" w:rsidRPr="007A05B2" w:rsidRDefault="007C202B" w:rsidP="007C202B">
      <w:pPr>
        <w:rPr>
          <w:sz w:val="16"/>
          <w:szCs w:val="16"/>
        </w:rPr>
      </w:pPr>
      <w:r w:rsidRPr="007A05B2">
        <w:rPr>
          <w:sz w:val="16"/>
          <w:szCs w:val="16"/>
        </w:rPr>
        <w:t xml:space="preserve">[Jerry, "Fast Track </w:t>
      </w:r>
      <w:proofErr w:type="gramStart"/>
      <w:r w:rsidRPr="007A05B2">
        <w:rPr>
          <w:sz w:val="16"/>
          <w:szCs w:val="16"/>
        </w:rPr>
        <w:t>On</w:t>
      </w:r>
      <w:proofErr w:type="gramEnd"/>
      <w:r w:rsidRPr="007A05B2">
        <w:rPr>
          <w:sz w:val="16"/>
          <w:szCs w:val="16"/>
        </w:rPr>
        <w:t xml:space="preserve"> Track," Huffington Post, 12-18-13 www.huffingtonpost.com/jerry-jasinowski/fast-track-on-track_b_4464996.html, accessed 1-3-14]</w:t>
      </w:r>
    </w:p>
    <w:p w:rsidR="007C202B" w:rsidRPr="0007413F" w:rsidRDefault="007C202B" w:rsidP="007C202B">
      <w:pPr>
        <w:rPr>
          <w:sz w:val="16"/>
        </w:rPr>
      </w:pPr>
      <w:r w:rsidRPr="0007413F">
        <w:rPr>
          <w:sz w:val="16"/>
        </w:rPr>
        <w:t xml:space="preserve">There is news that House and Senate </w:t>
      </w:r>
      <w:r w:rsidRPr="0007413F">
        <w:rPr>
          <w:u w:val="single"/>
        </w:rPr>
        <w:t>negotiators</w:t>
      </w:r>
      <w:r w:rsidRPr="0007413F">
        <w:rPr>
          <w:sz w:val="16"/>
        </w:rPr>
        <w:t xml:space="preserve"> have </w:t>
      </w:r>
      <w:r w:rsidRPr="0007413F">
        <w:rPr>
          <w:u w:val="single"/>
        </w:rPr>
        <w:t>agreed to move T</w:t>
      </w:r>
      <w:r w:rsidRPr="0007413F">
        <w:rPr>
          <w:sz w:val="16"/>
        </w:rPr>
        <w:t xml:space="preserve">rade </w:t>
      </w:r>
      <w:r w:rsidRPr="0007413F">
        <w:rPr>
          <w:u w:val="single"/>
        </w:rPr>
        <w:t>P</w:t>
      </w:r>
      <w:r w:rsidRPr="0007413F">
        <w:rPr>
          <w:sz w:val="16"/>
        </w:rPr>
        <w:t xml:space="preserve">romotion </w:t>
      </w:r>
      <w:r w:rsidRPr="00533137">
        <w:rPr>
          <w:rStyle w:val="StyleUnderline"/>
        </w:rPr>
        <w:t>A</w:t>
      </w:r>
      <w:r w:rsidRPr="0007413F">
        <w:rPr>
          <w:sz w:val="16"/>
        </w:rPr>
        <w:t xml:space="preserve">uthority, known as "fast track," </w:t>
      </w:r>
      <w:r w:rsidRPr="0007413F">
        <w:rPr>
          <w:u w:val="single"/>
        </w:rPr>
        <w:t xml:space="preserve">by early next year. Those </w:t>
      </w:r>
      <w:r w:rsidRPr="0007413F">
        <w:rPr>
          <w:sz w:val="16"/>
        </w:rPr>
        <w:t xml:space="preserve">of us </w:t>
      </w:r>
      <w:r w:rsidRPr="0007413F">
        <w:rPr>
          <w:u w:val="single"/>
        </w:rPr>
        <w:t xml:space="preserve">who fret about the economy can take great comfort in that </w:t>
      </w:r>
      <w:r w:rsidRPr="0007413F">
        <w:rPr>
          <w:sz w:val="16"/>
        </w:rPr>
        <w:t xml:space="preserve">report. In terms of good news, it is on a par with the recent </w:t>
      </w:r>
      <w:r w:rsidRPr="00533137">
        <w:rPr>
          <w:sz w:val="16"/>
        </w:rPr>
        <w:t xml:space="preserve">budget deal that promises an end to the seemingly endless fiscal crisis tying Congress up in knots. Simply stated, </w:t>
      </w:r>
      <w:r w:rsidRPr="00450610">
        <w:rPr>
          <w:highlight w:val="cyan"/>
          <w:u w:val="single"/>
        </w:rPr>
        <w:t>fast track says</w:t>
      </w:r>
      <w:r w:rsidRPr="00533137">
        <w:rPr>
          <w:sz w:val="16"/>
        </w:rPr>
        <w:t xml:space="preserve"> that when the Obama Administration - or any administration - negotiates a trade deal, </w:t>
      </w:r>
      <w:r w:rsidRPr="00450610">
        <w:rPr>
          <w:highlight w:val="cyan"/>
          <w:u w:val="single"/>
        </w:rPr>
        <w:t>Congress can only vote</w:t>
      </w:r>
      <w:r w:rsidRPr="00533137">
        <w:rPr>
          <w:sz w:val="16"/>
        </w:rPr>
        <w:t xml:space="preserve"> it </w:t>
      </w:r>
      <w:r w:rsidRPr="00450610">
        <w:rPr>
          <w:highlight w:val="cyan"/>
          <w:u w:val="single"/>
        </w:rPr>
        <w:t>up or down, but cannot tinker</w:t>
      </w:r>
      <w:r w:rsidRPr="00533137">
        <w:rPr>
          <w:sz w:val="16"/>
        </w:rPr>
        <w:t xml:space="preserve"> with it. </w:t>
      </w:r>
      <w:r w:rsidRPr="00450610">
        <w:rPr>
          <w:rStyle w:val="Emphasis"/>
          <w:highlight w:val="cyan"/>
        </w:rPr>
        <w:t>Once you invite 435 legislators to fiddle</w:t>
      </w:r>
      <w:r w:rsidRPr="00533137">
        <w:rPr>
          <w:sz w:val="16"/>
        </w:rPr>
        <w:t xml:space="preserve"> around </w:t>
      </w:r>
      <w:r w:rsidRPr="00450610">
        <w:rPr>
          <w:rStyle w:val="Emphasis"/>
          <w:highlight w:val="cyan"/>
        </w:rPr>
        <w:t>with trade language, it's a dead letter</w:t>
      </w:r>
      <w:r w:rsidRPr="00450610">
        <w:rPr>
          <w:sz w:val="16"/>
          <w:highlight w:val="cyan"/>
        </w:rPr>
        <w:t xml:space="preserve">. </w:t>
      </w:r>
      <w:r w:rsidRPr="00450610">
        <w:rPr>
          <w:b/>
          <w:highlight w:val="cyan"/>
          <w:u w:val="single"/>
        </w:rPr>
        <w:t>No other country would negotiate with us</w:t>
      </w:r>
      <w:r w:rsidRPr="00533137">
        <w:rPr>
          <w:b/>
          <w:u w:val="single"/>
        </w:rPr>
        <w:t xml:space="preserve"> </w:t>
      </w:r>
      <w:r w:rsidRPr="00533137">
        <w:rPr>
          <w:sz w:val="16"/>
        </w:rPr>
        <w:t xml:space="preserve">in good faith if we permitted that to happen. Fast track may provide a boost to the 12 country Asia-Pacific Partnership agreement the administration is committed to. </w:t>
      </w:r>
      <w:r w:rsidRPr="00450610">
        <w:rPr>
          <w:rStyle w:val="StyleUnderline"/>
          <w:highlight w:val="cyan"/>
        </w:rPr>
        <w:t>Trade negotiations are always volatile</w:t>
      </w:r>
      <w:r w:rsidRPr="00533137">
        <w:rPr>
          <w:rStyle w:val="StyleUnderline"/>
        </w:rPr>
        <w:t xml:space="preserve"> for all parties. The </w:t>
      </w:r>
      <w:r w:rsidRPr="00450610">
        <w:rPr>
          <w:rStyle w:val="StyleUnderline"/>
          <w:highlight w:val="cyan"/>
        </w:rPr>
        <w:t>nations</w:t>
      </w:r>
      <w:r w:rsidRPr="00533137">
        <w:rPr>
          <w:rStyle w:val="StyleUnderline"/>
        </w:rPr>
        <w:t xml:space="preserve"> we are negotiating with </w:t>
      </w:r>
      <w:r w:rsidRPr="00450610">
        <w:rPr>
          <w:rStyle w:val="StyleUnderline"/>
          <w:highlight w:val="cyan"/>
        </w:rPr>
        <w:t>will be more likely to reach accord knowing that Congress is likely to ratify the final package</w:t>
      </w:r>
      <w:r w:rsidRPr="00533137">
        <w:rPr>
          <w:rStyle w:val="StyleUnderline"/>
        </w:rPr>
        <w:t>.</w:t>
      </w:r>
      <w:r w:rsidRPr="00533137">
        <w:rPr>
          <w:sz w:val="16"/>
        </w:rPr>
        <w:t xml:space="preserve"> </w:t>
      </w:r>
      <w:r w:rsidRPr="00533137">
        <w:rPr>
          <w:rStyle w:val="StyleUnderline"/>
        </w:rPr>
        <w:t>The importance of trade to our economy cannot be overstated.</w:t>
      </w:r>
      <w:r w:rsidRPr="00533137">
        <w:rPr>
          <w:sz w:val="16"/>
        </w:rPr>
        <w:t xml:space="preserve"> </w:t>
      </w:r>
      <w:r w:rsidRPr="00533137">
        <w:rPr>
          <w:u w:val="single"/>
        </w:rPr>
        <w:t>The link between trade and</w:t>
      </w:r>
      <w:r w:rsidRPr="00533137">
        <w:rPr>
          <w:sz w:val="16"/>
        </w:rPr>
        <w:t xml:space="preserve"> economic </w:t>
      </w:r>
      <w:r w:rsidRPr="00533137">
        <w:rPr>
          <w:u w:val="single"/>
        </w:rPr>
        <w:t>growth is</w:t>
      </w:r>
      <w:r w:rsidRPr="00533137">
        <w:rPr>
          <w:sz w:val="16"/>
        </w:rPr>
        <w:t xml:space="preserve"> clear and </w:t>
      </w:r>
      <w:r w:rsidRPr="00533137">
        <w:rPr>
          <w:u w:val="single"/>
        </w:rPr>
        <w:t>unmistakable</w:t>
      </w:r>
      <w:r w:rsidRPr="00533137">
        <w:rPr>
          <w:sz w:val="16"/>
        </w:rPr>
        <w:t xml:space="preserve">. </w:t>
      </w:r>
      <w:r w:rsidRPr="00533137">
        <w:rPr>
          <w:u w:val="single"/>
        </w:rPr>
        <w:t>Trade deals open new markets to exporters</w:t>
      </w:r>
      <w:r w:rsidRPr="00533137">
        <w:rPr>
          <w:sz w:val="16"/>
        </w:rPr>
        <w:t xml:space="preserve"> across the economic landscape. </w:t>
      </w:r>
      <w:r w:rsidRPr="00533137">
        <w:rPr>
          <w:u w:val="single"/>
        </w:rPr>
        <w:t>More trade stimulates more investment and R&amp;D</w:t>
      </w:r>
      <w:r w:rsidRPr="00533137">
        <w:rPr>
          <w:sz w:val="16"/>
        </w:rPr>
        <w:t xml:space="preserve">. It has been estimated that every additional $1 billion in exports supports creates another 20,000 jobs. Though that is a rough estimate that depends on the industry in question, there is no question that </w:t>
      </w:r>
      <w:r w:rsidRPr="00533137">
        <w:rPr>
          <w:u w:val="single"/>
        </w:rPr>
        <w:t>a rising tide of international commerce fosters job creation. Trade is especially vital to mature economies like our own; 95 percent of consumers are not here.</w:t>
      </w:r>
      <w:r w:rsidRPr="00533137">
        <w:rPr>
          <w:sz w:val="16"/>
        </w:rPr>
        <w:t xml:space="preserve"> The bad news is that recent trends reflect a growing resistance to international trade. Advances in technology makes it possible for more companies to remain within their national borders. Indeed, advances in technology are making it possible for a growing number of U.S. manufacturing companies to bring production back to our country. And weak economic growth such as characterizes most of the world today inevitably fosters pressure for protectionism. To this I would add that huge state-owned enterprises like those in Russia, China and Brazil are inward looking and inherently averse to free trade. The data confirms this unwholesome trend. Cross-border investment inflows fell by 18 percent in 2012, and it is expected they will show a similar decline this year. Last year, G-20 countries passed 23 percent more protectionist measures than they did in 200, and smaller nations also are reporting more protectionist measures. The fact is - free trade has always been a hard sell because every nation fears increased competition and the benefits are difficult to quantify. We are living in an era of free trade mainly because the United States has fought for it. To its credit, the Obama Administration recognizes the importance of this legacy and is committed to its continuance. </w:t>
      </w:r>
      <w:r w:rsidRPr="00533137">
        <w:rPr>
          <w:u w:val="single"/>
        </w:rPr>
        <w:t>Early Congressional approval of fast track will augur well for the future of a growing global economy</w:t>
      </w:r>
      <w:r w:rsidRPr="00533137">
        <w:rPr>
          <w:sz w:val="16"/>
        </w:rPr>
        <w:t>.</w:t>
      </w:r>
    </w:p>
    <w:p w:rsidR="007C202B" w:rsidRDefault="007C202B" w:rsidP="007C202B"/>
    <w:p w:rsidR="007C202B" w:rsidRPr="00533F08" w:rsidRDefault="007C202B" w:rsidP="007C202B">
      <w:pPr>
        <w:pStyle w:val="Heading4"/>
      </w:pPr>
      <w:r w:rsidRPr="00533F08">
        <w:t>TPA is key to major trade deals</w:t>
      </w:r>
    </w:p>
    <w:p w:rsidR="007C202B" w:rsidRPr="00A80C19" w:rsidRDefault="007C202B" w:rsidP="007C202B">
      <w:pPr>
        <w:rPr>
          <w:sz w:val="16"/>
          <w:szCs w:val="16"/>
        </w:rPr>
      </w:pPr>
      <w:proofErr w:type="spellStart"/>
      <w:r w:rsidRPr="00780C80">
        <w:rPr>
          <w:rStyle w:val="Style13ptBold"/>
        </w:rPr>
        <w:t>Nawaguna</w:t>
      </w:r>
      <w:proofErr w:type="spellEnd"/>
      <w:r w:rsidRPr="00780C80">
        <w:rPr>
          <w:rStyle w:val="Style13ptBold"/>
        </w:rPr>
        <w:t>, 1</w:t>
      </w:r>
      <w:r>
        <w:rPr>
          <w:rStyle w:val="Style13ptBold"/>
        </w:rPr>
        <w:t>3</w:t>
      </w:r>
      <w:r w:rsidRPr="00780C80">
        <w:t xml:space="preserve"> </w:t>
      </w:r>
      <w:r w:rsidRPr="00A80C19">
        <w:rPr>
          <w:sz w:val="16"/>
          <w:szCs w:val="16"/>
        </w:rPr>
        <w:t>-- Reuters staff</w:t>
      </w:r>
      <w:r>
        <w:rPr>
          <w:sz w:val="16"/>
          <w:szCs w:val="16"/>
        </w:rPr>
        <w:t xml:space="preserve"> </w:t>
      </w:r>
      <w:r w:rsidRPr="00A80C19">
        <w:rPr>
          <w:sz w:val="16"/>
          <w:szCs w:val="16"/>
        </w:rPr>
        <w:t>[</w:t>
      </w:r>
      <w:proofErr w:type="spellStart"/>
      <w:r w:rsidRPr="00A80C19">
        <w:rPr>
          <w:sz w:val="16"/>
          <w:szCs w:val="16"/>
        </w:rPr>
        <w:t>Elvina</w:t>
      </w:r>
      <w:proofErr w:type="spellEnd"/>
      <w:r w:rsidRPr="00A80C19">
        <w:rPr>
          <w:sz w:val="16"/>
          <w:szCs w:val="16"/>
        </w:rPr>
        <w:t>, "U.S. Congress could OK trade promotion bill in early 2014, lawmaker says," Reuters, 12-10-13, www.reuters.com/article/2013/12/10/us-usa-trade-idUSBRE9B919020131210, accessed 1-3-14]</w:t>
      </w:r>
      <w:r>
        <w:rPr>
          <w:sz w:val="16"/>
          <w:szCs w:val="16"/>
        </w:rPr>
        <w:t xml:space="preserve"> </w:t>
      </w:r>
    </w:p>
    <w:p w:rsidR="007C202B" w:rsidRPr="00053227" w:rsidRDefault="007C202B" w:rsidP="007C202B">
      <w:pPr>
        <w:rPr>
          <w:sz w:val="16"/>
        </w:rPr>
      </w:pPr>
      <w:r w:rsidRPr="00053227">
        <w:rPr>
          <w:sz w:val="16"/>
        </w:rPr>
        <w:t xml:space="preserve">The </w:t>
      </w:r>
      <w:r w:rsidRPr="00450610">
        <w:rPr>
          <w:highlight w:val="cyan"/>
          <w:u w:val="single"/>
        </w:rPr>
        <w:t xml:space="preserve">Obama </w:t>
      </w:r>
      <w:r w:rsidRPr="00053227">
        <w:rPr>
          <w:sz w:val="16"/>
        </w:rPr>
        <w:t xml:space="preserve">administration has said it </w:t>
      </w:r>
      <w:r w:rsidRPr="00450610">
        <w:rPr>
          <w:highlight w:val="cyan"/>
          <w:u w:val="single"/>
        </w:rPr>
        <w:t xml:space="preserve">needs Congress to approve TPA, which would </w:t>
      </w:r>
      <w:r w:rsidRPr="00450610">
        <w:rPr>
          <w:rStyle w:val="Emphasis"/>
          <w:highlight w:val="cyan"/>
        </w:rPr>
        <w:t>allow any trade deal to move swiftly through Congress</w:t>
      </w:r>
      <w:r w:rsidRPr="00053227">
        <w:rPr>
          <w:u w:val="single"/>
        </w:rPr>
        <w:t xml:space="preserve">. </w:t>
      </w:r>
      <w:r w:rsidRPr="00053227">
        <w:rPr>
          <w:sz w:val="16"/>
        </w:rPr>
        <w:t xml:space="preserve">With TPA, lawmakers cannot amend or filibuster trade deals but can still vote for or against them. </w:t>
      </w:r>
      <w:r w:rsidRPr="00450610">
        <w:rPr>
          <w:highlight w:val="cyan"/>
          <w:u w:val="single"/>
        </w:rPr>
        <w:t>The administration need</w:t>
      </w:r>
      <w:r w:rsidRPr="00450610">
        <w:rPr>
          <w:rStyle w:val="StyleUnderline"/>
          <w:highlight w:val="cyan"/>
        </w:rPr>
        <w:t>s</w:t>
      </w:r>
      <w:r w:rsidRPr="00450610">
        <w:rPr>
          <w:sz w:val="16"/>
          <w:highlight w:val="cyan"/>
        </w:rPr>
        <w:t xml:space="preserve"> </w:t>
      </w:r>
      <w:r w:rsidRPr="00053227">
        <w:rPr>
          <w:sz w:val="16"/>
        </w:rPr>
        <w:t xml:space="preserve">that </w:t>
      </w:r>
      <w:r w:rsidRPr="00450610">
        <w:rPr>
          <w:highlight w:val="cyan"/>
          <w:u w:val="single"/>
        </w:rPr>
        <w:t>fast-track</w:t>
      </w:r>
      <w:r w:rsidRPr="00450610">
        <w:rPr>
          <w:sz w:val="16"/>
          <w:highlight w:val="cyan"/>
        </w:rPr>
        <w:t xml:space="preserve"> </w:t>
      </w:r>
      <w:r w:rsidRPr="00053227">
        <w:rPr>
          <w:sz w:val="16"/>
        </w:rPr>
        <w:t xml:space="preserve">rule </w:t>
      </w:r>
      <w:r w:rsidRPr="00450610">
        <w:rPr>
          <w:highlight w:val="cyan"/>
          <w:u w:val="single"/>
        </w:rPr>
        <w:t xml:space="preserve">to clinch </w:t>
      </w:r>
      <w:r w:rsidRPr="00053227">
        <w:rPr>
          <w:u w:val="single"/>
        </w:rPr>
        <w:t>two huge trade deals</w:t>
      </w:r>
      <w:r w:rsidRPr="00053227">
        <w:rPr>
          <w:sz w:val="16"/>
        </w:rPr>
        <w:t>, the Trans-Pacific Partnership (</w:t>
      </w:r>
      <w:r w:rsidRPr="00450610">
        <w:rPr>
          <w:highlight w:val="cyan"/>
          <w:u w:val="single"/>
        </w:rPr>
        <w:t>TPP</w:t>
      </w:r>
      <w:r w:rsidRPr="00053227">
        <w:rPr>
          <w:sz w:val="16"/>
        </w:rPr>
        <w:t xml:space="preserve">) with 11 other Pacific Rim countries, </w:t>
      </w:r>
      <w:r w:rsidRPr="00450610">
        <w:rPr>
          <w:highlight w:val="cyan"/>
          <w:u w:val="single"/>
        </w:rPr>
        <w:t>and</w:t>
      </w:r>
      <w:r w:rsidRPr="00450610">
        <w:rPr>
          <w:sz w:val="16"/>
          <w:highlight w:val="cyan"/>
        </w:rPr>
        <w:t xml:space="preserve"> </w:t>
      </w:r>
      <w:r w:rsidRPr="00053227">
        <w:rPr>
          <w:sz w:val="16"/>
        </w:rPr>
        <w:t>the Transatlantic Trade and Investment Partnership (</w:t>
      </w:r>
      <w:r w:rsidRPr="00450610">
        <w:rPr>
          <w:highlight w:val="cyan"/>
          <w:u w:val="single"/>
        </w:rPr>
        <w:t>TTIP</w:t>
      </w:r>
      <w:r w:rsidRPr="00053227">
        <w:rPr>
          <w:sz w:val="16"/>
        </w:rPr>
        <w:t xml:space="preserve">) with the European Union. The administration argues that </w:t>
      </w:r>
      <w:r w:rsidRPr="00450610">
        <w:rPr>
          <w:highlight w:val="cyan"/>
          <w:u w:val="single"/>
        </w:rPr>
        <w:t>TPA</w:t>
      </w:r>
      <w:r w:rsidRPr="00053227">
        <w:rPr>
          <w:sz w:val="16"/>
        </w:rPr>
        <w:t xml:space="preserve">, which expired in 2007, </w:t>
      </w:r>
      <w:r w:rsidRPr="00450610">
        <w:rPr>
          <w:highlight w:val="cyan"/>
          <w:u w:val="single"/>
        </w:rPr>
        <w:t>is useful in coaxing countries to put their best deal on the table without fearing that Congress could reopen and amend them</w:t>
      </w:r>
      <w:r w:rsidRPr="00053227">
        <w:rPr>
          <w:sz w:val="16"/>
        </w:rPr>
        <w:t>.</w:t>
      </w:r>
    </w:p>
    <w:p w:rsidR="007C202B" w:rsidRDefault="007C202B" w:rsidP="007C202B"/>
    <w:p w:rsidR="007C202B" w:rsidRDefault="007C202B" w:rsidP="007C202B">
      <w:pPr>
        <w:pStyle w:val="Heading4"/>
      </w:pPr>
      <w:r>
        <w:t>TPA key to trade</w:t>
      </w:r>
    </w:p>
    <w:p w:rsidR="007C202B" w:rsidRPr="00A73643" w:rsidRDefault="007C202B" w:rsidP="007C202B">
      <w:pPr>
        <w:rPr>
          <w:sz w:val="16"/>
          <w:szCs w:val="16"/>
        </w:rPr>
      </w:pPr>
      <w:proofErr w:type="spellStart"/>
      <w:r>
        <w:rPr>
          <w:b/>
        </w:rPr>
        <w:t>Allmond</w:t>
      </w:r>
      <w:proofErr w:type="spellEnd"/>
      <w:r>
        <w:rPr>
          <w:b/>
        </w:rPr>
        <w:t xml:space="preserve"> 14</w:t>
      </w:r>
      <w:r>
        <w:t xml:space="preserve">, </w:t>
      </w:r>
      <w:r w:rsidRPr="00A73643">
        <w:rPr>
          <w:sz w:val="16"/>
          <w:szCs w:val="16"/>
        </w:rPr>
        <w:t>William E, vice president, Government and Public Relations, for the Society of Chemical Manufacturers and Affiliates, “Top U.S. exporters call for Trade Promotion Authority,” June 20</w:t>
      </w:r>
      <w:r w:rsidRPr="00A73643">
        <w:rPr>
          <w:sz w:val="16"/>
          <w:szCs w:val="16"/>
          <w:vertAlign w:val="superscript"/>
        </w:rPr>
        <w:t>th</w:t>
      </w:r>
      <w:r w:rsidRPr="00A73643">
        <w:rPr>
          <w:sz w:val="16"/>
          <w:szCs w:val="16"/>
        </w:rPr>
        <w:t xml:space="preserve">, http://thehill.com/blogs/congress-blog/economy-budget/209944-top-us-exporters-call-for-trade-promotion-authority#ixzz394OqEXq7 </w:t>
      </w:r>
    </w:p>
    <w:p w:rsidR="007C202B" w:rsidRPr="00755C98" w:rsidRDefault="007C202B" w:rsidP="007C202B">
      <w:pPr>
        <w:rPr>
          <w:sz w:val="16"/>
        </w:rPr>
      </w:pPr>
      <w:r w:rsidRPr="00450610">
        <w:rPr>
          <w:rStyle w:val="StyleUnderline"/>
          <w:highlight w:val="cyan"/>
        </w:rPr>
        <w:t>One</w:t>
      </w:r>
      <w:r w:rsidRPr="004D148F">
        <w:rPr>
          <w:rStyle w:val="StyleUnderline"/>
        </w:rPr>
        <w:t xml:space="preserve"> of the </w:t>
      </w:r>
      <w:r w:rsidRPr="00450610">
        <w:rPr>
          <w:rStyle w:val="StyleUnderline"/>
          <w:highlight w:val="cyan"/>
        </w:rPr>
        <w:t>key</w:t>
      </w:r>
      <w:r w:rsidRPr="004D148F">
        <w:rPr>
          <w:rStyle w:val="StyleUnderline"/>
        </w:rPr>
        <w:t xml:space="preserve">s </w:t>
      </w:r>
      <w:r w:rsidRPr="00450610">
        <w:rPr>
          <w:rStyle w:val="StyleUnderline"/>
          <w:highlight w:val="cyan"/>
        </w:rPr>
        <w:t>to ensuring</w:t>
      </w:r>
      <w:r w:rsidRPr="004D148F">
        <w:rPr>
          <w:rStyle w:val="StyleUnderline"/>
        </w:rPr>
        <w:t xml:space="preserve"> high-standard outcomes in</w:t>
      </w:r>
      <w:r w:rsidRPr="00755C98">
        <w:rPr>
          <w:sz w:val="16"/>
        </w:rPr>
        <w:t xml:space="preserve"> these </w:t>
      </w:r>
      <w:r w:rsidRPr="00450610">
        <w:rPr>
          <w:rStyle w:val="StyleUnderline"/>
          <w:highlight w:val="cyan"/>
        </w:rPr>
        <w:t>trade agreements is</w:t>
      </w:r>
      <w:r w:rsidRPr="00755C98">
        <w:rPr>
          <w:sz w:val="16"/>
        </w:rPr>
        <w:t xml:space="preserve"> Trade Promotion Authority (</w:t>
      </w:r>
      <w:r w:rsidRPr="00450610">
        <w:rPr>
          <w:rStyle w:val="StyleUnderline"/>
          <w:highlight w:val="cyan"/>
        </w:rPr>
        <w:t>TPA</w:t>
      </w:r>
      <w:r w:rsidRPr="00755C98">
        <w:rPr>
          <w:sz w:val="16"/>
        </w:rPr>
        <w:t xml:space="preserve">), a policy </w:t>
      </w:r>
      <w:r w:rsidRPr="004D148F">
        <w:rPr>
          <w:rStyle w:val="StyleUnderline"/>
        </w:rPr>
        <w:t>that has allowed the U.S. to build and expand its economy</w:t>
      </w:r>
      <w:r w:rsidRPr="00755C98">
        <w:rPr>
          <w:sz w:val="16"/>
        </w:rPr>
        <w:t xml:space="preserve"> for the past 80 years</w:t>
      </w:r>
      <w:r w:rsidRPr="004D148F">
        <w:rPr>
          <w:rStyle w:val="StyleUnderline"/>
        </w:rPr>
        <w:t>.</w:t>
      </w:r>
      <w:r>
        <w:rPr>
          <w:rStyle w:val="StyleUnderline"/>
        </w:rPr>
        <w:t xml:space="preserve"> </w:t>
      </w:r>
      <w:r w:rsidRPr="004D148F">
        <w:rPr>
          <w:rStyle w:val="StyleUnderline"/>
        </w:rPr>
        <w:t>It’s also a policy which</w:t>
      </w:r>
      <w:r w:rsidRPr="00755C98">
        <w:rPr>
          <w:sz w:val="16"/>
        </w:rPr>
        <w:t xml:space="preserve">, while last renewed in 2002, </w:t>
      </w:r>
      <w:r w:rsidRPr="004D148F">
        <w:rPr>
          <w:rStyle w:val="StyleUnderline"/>
        </w:rPr>
        <w:t>has unnecessarily languished since its expiration in 2007</w:t>
      </w:r>
      <w:r w:rsidRPr="00755C98">
        <w:rPr>
          <w:sz w:val="16"/>
        </w:rPr>
        <w:t xml:space="preserve">, </w:t>
      </w:r>
      <w:r w:rsidRPr="004D148F">
        <w:rPr>
          <w:rStyle w:val="StyleUnderline"/>
        </w:rPr>
        <w:t>tying the hands of innovative industries</w:t>
      </w:r>
      <w:r w:rsidRPr="00755C98">
        <w:rPr>
          <w:sz w:val="16"/>
        </w:rPr>
        <w:t xml:space="preserve"> like specialty chemical manufacturing. U.S. House Ways and Means Committee Chairman Dave Camp (R-Mich.) told a global business group on Thursday, “</w:t>
      </w:r>
      <w:r w:rsidRPr="00450610">
        <w:rPr>
          <w:rStyle w:val="Emphasis"/>
          <w:highlight w:val="cyan"/>
        </w:rPr>
        <w:t>The trade agenda starts with TPA</w:t>
      </w:r>
      <w:r w:rsidRPr="004D148F">
        <w:rPr>
          <w:rStyle w:val="StyleUnderline"/>
        </w:rPr>
        <w:t>.”</w:t>
      </w:r>
      <w:r w:rsidRPr="00755C98">
        <w:rPr>
          <w:sz w:val="16"/>
        </w:rPr>
        <w:t xml:space="preserve"> For members of the specialty chemical industry—one of America’s top exporters—truer words could not be spoken. Half of our industry’s exports are purchased by America’s free trade partners. With 33 more countries potentially becoming partners through TPP and TTIP, we see tremendous potential for growth, which allows our industry’s workers to remain among the highest paid in U.S. manufacturing. Chairman Camp’s bill, the “Bipartisan Congressional Trade Priorities Act,” which was also introduced in the Senate by former Finance Committee Chairman Max Baucus (D-Mont.), updates and improves </w:t>
      </w:r>
      <w:r w:rsidRPr="00450610">
        <w:rPr>
          <w:rStyle w:val="StyleUnderline"/>
          <w:highlight w:val="cyan"/>
        </w:rPr>
        <w:t>TPA</w:t>
      </w:r>
      <w:r w:rsidRPr="004D148F">
        <w:rPr>
          <w:rStyle w:val="StyleUnderline"/>
        </w:rPr>
        <w:t xml:space="preserve"> law</w:t>
      </w:r>
      <w:r w:rsidRPr="00755C98">
        <w:rPr>
          <w:sz w:val="16"/>
        </w:rPr>
        <w:t xml:space="preserve"> and </w:t>
      </w:r>
      <w:r w:rsidRPr="00450610">
        <w:rPr>
          <w:rStyle w:val="StyleUnderline"/>
          <w:highlight w:val="cyan"/>
        </w:rPr>
        <w:t>paves the way</w:t>
      </w:r>
      <w:r w:rsidRPr="004D148F">
        <w:rPr>
          <w:rStyle w:val="StyleUnderline"/>
        </w:rPr>
        <w:t xml:space="preserve"> </w:t>
      </w:r>
      <w:r w:rsidRPr="00450610">
        <w:rPr>
          <w:rStyle w:val="StyleUnderline"/>
          <w:highlight w:val="cyan"/>
        </w:rPr>
        <w:t>to</w:t>
      </w:r>
      <w:r w:rsidRPr="004D148F">
        <w:rPr>
          <w:rStyle w:val="StyleUnderline"/>
        </w:rPr>
        <w:t xml:space="preserve">ward successful </w:t>
      </w:r>
      <w:r w:rsidRPr="00450610">
        <w:rPr>
          <w:rStyle w:val="StyleUnderline"/>
          <w:highlight w:val="cyan"/>
        </w:rPr>
        <w:t>bipartisan agreement</w:t>
      </w:r>
      <w:r w:rsidRPr="004D148F">
        <w:rPr>
          <w:rStyle w:val="StyleUnderline"/>
        </w:rPr>
        <w:t xml:space="preserve"> on a bold trade agenda</w:t>
      </w:r>
      <w:r w:rsidRPr="00755C98">
        <w:rPr>
          <w:sz w:val="16"/>
        </w:rPr>
        <w:t xml:space="preserve">. The bill does three important things: </w:t>
      </w:r>
      <w:r w:rsidRPr="00450610">
        <w:rPr>
          <w:rStyle w:val="StyleUnderline"/>
          <w:highlight w:val="cyan"/>
        </w:rPr>
        <w:t>it sets clear negotiating objectives</w:t>
      </w:r>
      <w:r w:rsidRPr="004D148F">
        <w:rPr>
          <w:rStyle w:val="StyleUnderline"/>
        </w:rPr>
        <w:t xml:space="preserve"> for the Administration</w:t>
      </w:r>
      <w:r w:rsidRPr="00755C98">
        <w:rPr>
          <w:sz w:val="16"/>
        </w:rPr>
        <w:t xml:space="preserve">, </w:t>
      </w:r>
      <w:r w:rsidRPr="00450610">
        <w:rPr>
          <w:rStyle w:val="StyleUnderline"/>
          <w:highlight w:val="cyan"/>
        </w:rPr>
        <w:t>establishes strong access to info</w:t>
      </w:r>
      <w:r w:rsidRPr="00755C98">
        <w:rPr>
          <w:sz w:val="16"/>
        </w:rPr>
        <w:t xml:space="preserve">rmation requirements </w:t>
      </w:r>
      <w:r w:rsidRPr="00450610">
        <w:rPr>
          <w:rStyle w:val="StyleUnderline"/>
          <w:highlight w:val="cyan"/>
        </w:rPr>
        <w:t>that ensure a transparent negotiation process</w:t>
      </w:r>
      <w:r w:rsidRPr="004D148F">
        <w:rPr>
          <w:rStyle w:val="StyleUnderline"/>
        </w:rPr>
        <w:t xml:space="preserve"> for lawmakers</w:t>
      </w:r>
      <w:r w:rsidRPr="00755C98">
        <w:rPr>
          <w:sz w:val="16"/>
        </w:rPr>
        <w:t xml:space="preserve"> and the public, </w:t>
      </w:r>
      <w:r w:rsidRPr="00450610">
        <w:rPr>
          <w:rStyle w:val="StyleUnderline"/>
          <w:highlight w:val="cyan"/>
        </w:rPr>
        <w:t>and it gives Congress the final say</w:t>
      </w:r>
      <w:r w:rsidRPr="00755C98">
        <w:rPr>
          <w:sz w:val="16"/>
        </w:rPr>
        <w:t xml:space="preserve"> in approving trade agreements. Even the administration is onboard with passing TPA. A few weeks ago, U.S. Commerce Secretary Penny </w:t>
      </w:r>
      <w:proofErr w:type="spellStart"/>
      <w:r w:rsidRPr="00755C98">
        <w:rPr>
          <w:sz w:val="16"/>
        </w:rPr>
        <w:t>Pritzker</w:t>
      </w:r>
      <w:proofErr w:type="spellEnd"/>
      <w:r w:rsidRPr="00755C98">
        <w:rPr>
          <w:sz w:val="16"/>
        </w:rPr>
        <w:t xml:space="preserve"> told attendees at a trade policy event in Washington, D.C., that she is asking Congress to pass TPA. In her words, “</w:t>
      </w:r>
      <w:r w:rsidRPr="004D148F">
        <w:rPr>
          <w:rStyle w:val="StyleUnderline"/>
        </w:rPr>
        <w:t>Inaction has real consequences</w:t>
      </w:r>
      <w:r w:rsidRPr="00755C98">
        <w:rPr>
          <w:sz w:val="16"/>
        </w:rPr>
        <w:t xml:space="preserve">.” </w:t>
      </w:r>
      <w:r w:rsidRPr="004D148F">
        <w:rPr>
          <w:rStyle w:val="StyleUnderline"/>
        </w:rPr>
        <w:t>The TPP has the potential of generating $1.2 billion in export growth</w:t>
      </w:r>
      <w:r w:rsidRPr="00755C98">
        <w:rPr>
          <w:sz w:val="16"/>
        </w:rPr>
        <w:t xml:space="preserve"> </w:t>
      </w:r>
      <w:r w:rsidRPr="004D148F">
        <w:rPr>
          <w:rStyle w:val="StyleUnderline"/>
        </w:rPr>
        <w:t>for the chemicals sector</w:t>
      </w:r>
      <w:r w:rsidRPr="00755C98">
        <w:rPr>
          <w:sz w:val="16"/>
        </w:rPr>
        <w:t xml:space="preserve">, with even more opportunities if all APEC economies were included. </w:t>
      </w:r>
      <w:r w:rsidRPr="004D148F">
        <w:rPr>
          <w:rStyle w:val="StyleUnderline"/>
        </w:rPr>
        <w:t>With the TTIP, the U.S. would solidify</w:t>
      </w:r>
      <w:r w:rsidRPr="00755C98">
        <w:rPr>
          <w:sz w:val="16"/>
        </w:rPr>
        <w:t xml:space="preserve"> </w:t>
      </w:r>
      <w:r w:rsidRPr="004D148F">
        <w:rPr>
          <w:rStyle w:val="StyleUnderline"/>
        </w:rPr>
        <w:t>and expand</w:t>
      </w:r>
      <w:r w:rsidRPr="00755C98">
        <w:rPr>
          <w:sz w:val="16"/>
        </w:rPr>
        <w:t xml:space="preserve"> </w:t>
      </w:r>
      <w:r w:rsidRPr="004D148F">
        <w:rPr>
          <w:rStyle w:val="StyleUnderline"/>
        </w:rPr>
        <w:t>the relationship with its largest trading partner,</w:t>
      </w:r>
      <w:r w:rsidRPr="00755C98">
        <w:rPr>
          <w:sz w:val="16"/>
        </w:rPr>
        <w:t xml:space="preserve"> the EU-28. Two-way trade in chemicals totaled more than $51 billion in 2012, with U.S. chemical exports to the EU representing 6.2 percent of U.S. GDP. The chemicals sector would be the top beneficiary for tariff elimination, paying $600 million in </w:t>
      </w:r>
      <w:proofErr w:type="spellStart"/>
      <w:r w:rsidRPr="00755C98">
        <w:rPr>
          <w:sz w:val="16"/>
        </w:rPr>
        <w:t>intracompany</w:t>
      </w:r>
      <w:proofErr w:type="spellEnd"/>
      <w:r w:rsidRPr="00755C98">
        <w:rPr>
          <w:sz w:val="16"/>
        </w:rPr>
        <w:t xml:space="preserve"> trade alone. </w:t>
      </w:r>
      <w:r w:rsidRPr="004D148F">
        <w:rPr>
          <w:rStyle w:val="StyleUnderline"/>
        </w:rPr>
        <w:t>TTIP is estimated to increase U.S. chemical exports to the EU by more than $35 billion</w:t>
      </w:r>
      <w:r w:rsidRPr="00755C98">
        <w:rPr>
          <w:sz w:val="16"/>
        </w:rPr>
        <w:t xml:space="preserve">. Right now, specialty chemical makers face challenges in many foreign markets because of costly and burdensome regulatory barriers and new global challenges that create unfair competition. </w:t>
      </w:r>
      <w:r w:rsidRPr="00E359EB">
        <w:rPr>
          <w:rStyle w:val="StyleUnderline"/>
          <w:highlight w:val="cyan"/>
        </w:rPr>
        <w:t>TPA would</w:t>
      </w:r>
      <w:r w:rsidRPr="00A80C19">
        <w:rPr>
          <w:rStyle w:val="StyleUnderline"/>
        </w:rPr>
        <w:t xml:space="preserve"> help </w:t>
      </w:r>
      <w:r w:rsidRPr="00E359EB">
        <w:rPr>
          <w:rStyle w:val="StyleUnderline"/>
          <w:highlight w:val="cyan"/>
        </w:rPr>
        <w:t>unleash trade flows between domestic and foreign manufacturers</w:t>
      </w:r>
      <w:r w:rsidRPr="00E359EB">
        <w:rPr>
          <w:sz w:val="16"/>
          <w:highlight w:val="cyan"/>
        </w:rPr>
        <w:t>—</w:t>
      </w:r>
      <w:r w:rsidRPr="00E359EB">
        <w:rPr>
          <w:rStyle w:val="StyleUnderline"/>
          <w:highlight w:val="cyan"/>
        </w:rPr>
        <w:t>giving American businesses</w:t>
      </w:r>
      <w:r w:rsidRPr="00A80C19">
        <w:rPr>
          <w:rStyle w:val="StyleUnderline"/>
        </w:rPr>
        <w:t xml:space="preserve"> strong </w:t>
      </w:r>
      <w:r w:rsidRPr="00E359EB">
        <w:rPr>
          <w:rStyle w:val="StyleUnderline"/>
          <w:highlight w:val="cyan"/>
        </w:rPr>
        <w:t>footing in the global marketplace</w:t>
      </w:r>
      <w:r w:rsidRPr="00A80C19">
        <w:rPr>
          <w:sz w:val="16"/>
        </w:rPr>
        <w:t xml:space="preserve">. </w:t>
      </w:r>
      <w:r w:rsidRPr="00A80C19">
        <w:rPr>
          <w:rStyle w:val="StyleUnderline"/>
        </w:rPr>
        <w:t xml:space="preserve">Increased </w:t>
      </w:r>
      <w:r w:rsidRPr="00E359EB">
        <w:rPr>
          <w:rStyle w:val="StyleUnderline"/>
          <w:highlight w:val="cyan"/>
        </w:rPr>
        <w:t>market access shows that</w:t>
      </w:r>
      <w:r w:rsidRPr="00A80C19">
        <w:rPr>
          <w:rStyle w:val="StyleUnderline"/>
        </w:rPr>
        <w:t xml:space="preserve"> not</w:t>
      </w:r>
      <w:r w:rsidRPr="004D148F">
        <w:rPr>
          <w:rStyle w:val="StyleUnderline"/>
        </w:rPr>
        <w:t xml:space="preserve"> only is our nation open for business, but that other </w:t>
      </w:r>
      <w:r w:rsidRPr="00E359EB">
        <w:rPr>
          <w:rStyle w:val="StyleUnderline"/>
          <w:highlight w:val="cyan"/>
        </w:rPr>
        <w:t>markets are open to U.S. manufacturers</w:t>
      </w:r>
      <w:r w:rsidRPr="004D148F">
        <w:rPr>
          <w:rStyle w:val="StyleUnderline"/>
        </w:rPr>
        <w:t>.  If we don’t take our products around the world, then someone else will</w:t>
      </w:r>
      <w:r w:rsidRPr="00755C98">
        <w:rPr>
          <w:sz w:val="16"/>
        </w:rPr>
        <w:t xml:space="preserve">. </w:t>
      </w:r>
    </w:p>
    <w:p w:rsidR="007C202B" w:rsidRDefault="007C202B" w:rsidP="007C202B"/>
    <w:p w:rsidR="007C202B" w:rsidRPr="000271F5" w:rsidRDefault="007C202B" w:rsidP="007C202B">
      <w:bookmarkStart w:id="0" w:name="_GoBack"/>
      <w:bookmarkEnd w:id="0"/>
    </w:p>
    <w:p w:rsidR="007C202B" w:rsidRDefault="007C202B" w:rsidP="007C202B">
      <w:pPr>
        <w:rPr>
          <w:rFonts w:asciiTheme="minorHAnsi" w:hAnsiTheme="minorHAnsi"/>
        </w:rPr>
      </w:pPr>
    </w:p>
    <w:p w:rsidR="007C202B" w:rsidRDefault="007C202B" w:rsidP="007C202B">
      <w:pPr>
        <w:pStyle w:val="Heading3"/>
      </w:pPr>
      <w:r>
        <w:t>TTIP UQ</w:t>
      </w:r>
    </w:p>
    <w:p w:rsidR="007C202B" w:rsidRDefault="007C202B" w:rsidP="007C202B"/>
    <w:p w:rsidR="007C202B" w:rsidRPr="00EF283B" w:rsidRDefault="007C202B" w:rsidP="007C202B">
      <w:pPr>
        <w:pStyle w:val="Heading4"/>
      </w:pPr>
      <w:r w:rsidRPr="00EF283B">
        <w:t>TTIP talks are close to the finish line – TPA signals to Europe that they can trust our commitments and complete the deal</w:t>
      </w:r>
    </w:p>
    <w:p w:rsidR="007C202B" w:rsidRPr="007B175D" w:rsidRDefault="007C202B" w:rsidP="007C202B">
      <w:pPr>
        <w:rPr>
          <w:rStyle w:val="Style13ptBold"/>
        </w:rPr>
      </w:pPr>
      <w:proofErr w:type="spellStart"/>
      <w:r>
        <w:rPr>
          <w:rStyle w:val="Style13ptBold"/>
        </w:rPr>
        <w:t>McClarty</w:t>
      </w:r>
      <w:proofErr w:type="spellEnd"/>
      <w:r>
        <w:rPr>
          <w:rStyle w:val="Style13ptBold"/>
        </w:rPr>
        <w:t xml:space="preserve"> and </w:t>
      </w:r>
      <w:proofErr w:type="spellStart"/>
      <w:r>
        <w:rPr>
          <w:rStyle w:val="Style13ptBold"/>
        </w:rPr>
        <w:t>Cunnigham</w:t>
      </w:r>
      <w:proofErr w:type="spellEnd"/>
      <w:r>
        <w:rPr>
          <w:rStyle w:val="Style13ptBold"/>
        </w:rPr>
        <w:t xml:space="preserve"> 14</w:t>
      </w:r>
      <w:r w:rsidRPr="007B175D">
        <w:t xml:space="preserve"> (Thomas and Nelson. 2/2. Thomas F. "Mack" </w:t>
      </w:r>
      <w:proofErr w:type="spellStart"/>
      <w:r w:rsidRPr="007B175D">
        <w:t>McLarty</w:t>
      </w:r>
      <w:proofErr w:type="spellEnd"/>
      <w:r w:rsidRPr="007B175D">
        <w:t xml:space="preserve"> was chief of staff to President Bill Clinton during the NAFTA ratification fight. Nelson W. Cunningham was also a Clinton White House aide. </w:t>
      </w:r>
      <w:hyperlink r:id="rId25" w:history="1">
        <w:r w:rsidRPr="007B175D">
          <w:rPr>
            <w:rStyle w:val="Hyperlink"/>
          </w:rPr>
          <w:t>http://www.huffingtonpost.com/thomas-f-mclarty/a-critical-test-of-leader_b_4705623.html</w:t>
        </w:r>
      </w:hyperlink>
      <w:r w:rsidRPr="007B175D">
        <w:t>) 8/28/14 RK</w:t>
      </w:r>
    </w:p>
    <w:p w:rsidR="007C202B" w:rsidRDefault="007C202B" w:rsidP="007C202B">
      <w:pPr>
        <w:rPr>
          <w:sz w:val="16"/>
        </w:rPr>
      </w:pPr>
      <w:r w:rsidRPr="00B950A4">
        <w:rPr>
          <w:rStyle w:val="StyleUnderline"/>
        </w:rPr>
        <w:t>At issue is Trade Promotion Authority (</w:t>
      </w:r>
      <w:r w:rsidRPr="00B950A4">
        <w:rPr>
          <w:rStyle w:val="Emphasis"/>
        </w:rPr>
        <w:t>TPA</w:t>
      </w:r>
      <w:r w:rsidRPr="00B950A4">
        <w:rPr>
          <w:rStyle w:val="StyleUnderline"/>
        </w:rPr>
        <w:t>),</w:t>
      </w:r>
      <w:r w:rsidRPr="007B175D">
        <w:rPr>
          <w:sz w:val="16"/>
        </w:rPr>
        <w:t xml:space="preserve"> which allows the president to send a trade agreement to Congress for an up-or-down vote, without amendments. Many Republicans reflexively oppose granting any request from the administration. But </w:t>
      </w:r>
      <w:r w:rsidRPr="00B950A4">
        <w:rPr>
          <w:rStyle w:val="StyleUnderline"/>
        </w:rPr>
        <w:t>the biggest opposition is coming from Democrats skeptical of the value of free trade.</w:t>
      </w:r>
      <w:r w:rsidRPr="007B175D">
        <w:rPr>
          <w:sz w:val="16"/>
        </w:rPr>
        <w:t xml:space="preserve"> The day after the president's address, Senate Majority Leader Harry Reid said he opposed "fast track" authority. His remarks revealed the depth of a gulf among Democrats over trade, and sparked new criticism from Republicans as a sign that the president's party couldn't be lined up behind a major administration initiative. For President Obama, this is a critical test of his leadership. Can he muster enough support for his trade agenda within his own party, and then assemble a bipartisan majority in both houses of Congress? Failure would be a great setback for U.S. prestige internationally, and a dismal signal for the president's remaining three years in office. We've seen this movie before -- and it didn't end well. The last Democratic president to seek fast track authority on trade was Bill Clinton in 1997. The effort collapsed when then House Speaker Newt Gingrich was unable to marshal his Republican majority. It was an opportunity lost, ending a period of bipartisan cooperation on trade and stalling momentum created a few years earlier by the North American Free Trade Agreement. </w:t>
      </w:r>
      <w:r w:rsidRPr="00B950A4">
        <w:rPr>
          <w:rStyle w:val="StyleUnderline"/>
        </w:rPr>
        <w:t>Repeating this history would be a mistake, especially as our economy struggles to create good jobs at high wages</w:t>
      </w:r>
      <w:r w:rsidRPr="007B175D">
        <w:rPr>
          <w:sz w:val="16"/>
        </w:rPr>
        <w:t xml:space="preserve">. But the president faces an uphill battle. Now is the moment for Democrats to pause and take full measure of the stakes involved in opposing fast track. It's time for Republican supporters of trade to rally. And </w:t>
      </w:r>
      <w:r w:rsidRPr="00B950A4">
        <w:rPr>
          <w:rStyle w:val="StyleUnderline"/>
        </w:rPr>
        <w:t xml:space="preserve">it is essential that the president and his cabinet exert persistent, focused leadership to persuade the skeptics. </w:t>
      </w:r>
      <w:r w:rsidRPr="007B175D">
        <w:rPr>
          <w:sz w:val="16"/>
        </w:rPr>
        <w:t xml:space="preserve">President Obama deserves much credit for advancing the most far-reaching trade agenda in a generation. </w:t>
      </w:r>
      <w:r w:rsidRPr="00450610">
        <w:rPr>
          <w:rStyle w:val="Emphasis"/>
          <w:highlight w:val="cyan"/>
        </w:rPr>
        <w:t>The administration is nearing the finish line in negotiations of the Trans Pacific Partnership</w:t>
      </w:r>
      <w:r w:rsidRPr="007B175D">
        <w:rPr>
          <w:sz w:val="16"/>
        </w:rPr>
        <w:t xml:space="preserve">, an agreement with 11 Pacific Rim nations, including Japan and perhaps South Korea and others. </w:t>
      </w:r>
      <w:r w:rsidRPr="00450610">
        <w:rPr>
          <w:rStyle w:val="Emphasis"/>
          <w:highlight w:val="cyan"/>
        </w:rPr>
        <w:t>Simultaneous talks are</w:t>
      </w:r>
      <w:r w:rsidRPr="00B950A4">
        <w:rPr>
          <w:rStyle w:val="Emphasis"/>
        </w:rPr>
        <w:t xml:space="preserve"> </w:t>
      </w:r>
      <w:r w:rsidRPr="00450610">
        <w:rPr>
          <w:rStyle w:val="Emphasis"/>
          <w:highlight w:val="cyan"/>
        </w:rPr>
        <w:t>underway between the United States and the European Union over the Transatlantic Trade and Investment Partnership</w:t>
      </w:r>
      <w:r w:rsidRPr="007B175D">
        <w:rPr>
          <w:sz w:val="16"/>
        </w:rPr>
        <w:t xml:space="preserve"> -- creating an economic NATO and the largest liberalized trade zone in the world. </w:t>
      </w:r>
      <w:r w:rsidRPr="00B950A4">
        <w:rPr>
          <w:rStyle w:val="StyleUnderline"/>
        </w:rPr>
        <w:t xml:space="preserve">Together, </w:t>
      </w:r>
      <w:r w:rsidRPr="00450610">
        <w:rPr>
          <w:rStyle w:val="StyleUnderline"/>
          <w:highlight w:val="cyan"/>
        </w:rPr>
        <w:t>the agreements would lower barriers in markets</w:t>
      </w:r>
      <w:r w:rsidRPr="00B950A4">
        <w:rPr>
          <w:rStyle w:val="StyleUnderline"/>
        </w:rPr>
        <w:t xml:space="preserve"> accounting for more than 60 percent of the global economy. </w:t>
      </w:r>
      <w:r w:rsidRPr="00450610">
        <w:rPr>
          <w:rStyle w:val="Emphasis"/>
          <w:highlight w:val="cyan"/>
        </w:rPr>
        <w:t>Neither negotiation would survive a failure to renew</w:t>
      </w:r>
      <w:r w:rsidRPr="00B950A4">
        <w:rPr>
          <w:rStyle w:val="Emphasis"/>
        </w:rPr>
        <w:t xml:space="preserve"> </w:t>
      </w:r>
      <w:r w:rsidRPr="00450610">
        <w:rPr>
          <w:rStyle w:val="Emphasis"/>
          <w:highlight w:val="cyan"/>
        </w:rPr>
        <w:t>T</w:t>
      </w:r>
      <w:r w:rsidRPr="00B950A4">
        <w:rPr>
          <w:rStyle w:val="Emphasis"/>
        </w:rPr>
        <w:t xml:space="preserve">rade </w:t>
      </w:r>
      <w:r w:rsidRPr="00450610">
        <w:rPr>
          <w:rStyle w:val="Emphasis"/>
          <w:highlight w:val="cyan"/>
        </w:rPr>
        <w:t>P</w:t>
      </w:r>
      <w:r w:rsidRPr="00B950A4">
        <w:rPr>
          <w:rStyle w:val="Emphasis"/>
        </w:rPr>
        <w:t xml:space="preserve">romotion </w:t>
      </w:r>
      <w:r w:rsidRPr="00450610">
        <w:rPr>
          <w:rStyle w:val="Emphasis"/>
          <w:highlight w:val="cyan"/>
        </w:rPr>
        <w:t>A</w:t>
      </w:r>
      <w:r w:rsidRPr="00B950A4">
        <w:rPr>
          <w:rStyle w:val="Emphasis"/>
        </w:rPr>
        <w:t>uthority,</w:t>
      </w:r>
      <w:r w:rsidRPr="007B175D">
        <w:rPr>
          <w:sz w:val="16"/>
        </w:rPr>
        <w:t xml:space="preserve"> which expired in </w:t>
      </w:r>
      <w:r w:rsidRPr="00B950A4">
        <w:rPr>
          <w:rStyle w:val="StyleUnderline"/>
        </w:rPr>
        <w:t xml:space="preserve">2007. </w:t>
      </w:r>
      <w:r w:rsidRPr="00450610">
        <w:rPr>
          <w:rStyle w:val="StyleUnderline"/>
          <w:highlight w:val="cyan"/>
        </w:rPr>
        <w:t xml:space="preserve">TPA </w:t>
      </w:r>
      <w:r w:rsidRPr="00450610">
        <w:rPr>
          <w:rStyle w:val="Emphasis"/>
          <w:highlight w:val="cyan"/>
        </w:rPr>
        <w:t>reassures</w:t>
      </w:r>
      <w:r w:rsidRPr="00B950A4">
        <w:rPr>
          <w:rStyle w:val="StyleUnderline"/>
        </w:rPr>
        <w:t xml:space="preserve"> our negotiating </w:t>
      </w:r>
      <w:r w:rsidRPr="00450610">
        <w:rPr>
          <w:rStyle w:val="StyleUnderline"/>
          <w:highlight w:val="cyan"/>
        </w:rPr>
        <w:t xml:space="preserve">partners that they will not agree to </w:t>
      </w:r>
      <w:r w:rsidRPr="00450610">
        <w:rPr>
          <w:rStyle w:val="Emphasis"/>
          <w:highlight w:val="cyan"/>
        </w:rPr>
        <w:t>difficult concessions</w:t>
      </w:r>
      <w:r w:rsidRPr="00B950A4">
        <w:rPr>
          <w:rStyle w:val="StyleUnderline"/>
        </w:rPr>
        <w:t xml:space="preserve"> </w:t>
      </w:r>
      <w:r w:rsidRPr="00450610">
        <w:rPr>
          <w:rStyle w:val="StyleUnderline"/>
          <w:highlight w:val="cyan"/>
        </w:rPr>
        <w:t>only to see Congress later force unilateral</w:t>
      </w:r>
      <w:r w:rsidRPr="00B950A4">
        <w:rPr>
          <w:rStyle w:val="StyleUnderline"/>
        </w:rPr>
        <w:t xml:space="preserve"> </w:t>
      </w:r>
      <w:r w:rsidRPr="00450610">
        <w:rPr>
          <w:rStyle w:val="StyleUnderline"/>
          <w:highlight w:val="cyan"/>
        </w:rPr>
        <w:t>changes</w:t>
      </w:r>
      <w:r w:rsidRPr="00B950A4">
        <w:rPr>
          <w:rStyle w:val="StyleUnderline"/>
        </w:rPr>
        <w:t>. Under TPA, Congress establishes negotiating goals</w:t>
      </w:r>
      <w:r w:rsidRPr="007B175D">
        <w:rPr>
          <w:sz w:val="16"/>
        </w:rPr>
        <w:t xml:space="preserve"> </w:t>
      </w:r>
      <w:r w:rsidRPr="00B950A4">
        <w:rPr>
          <w:rStyle w:val="StyleUnderline"/>
        </w:rPr>
        <w:t xml:space="preserve">and must be regularly consulted by the president. In exchange, Congress promises an up-or-down vote without amendment. </w:t>
      </w:r>
      <w:r w:rsidRPr="00450610">
        <w:rPr>
          <w:rStyle w:val="Emphasis"/>
          <w:highlight w:val="cyan"/>
        </w:rPr>
        <w:t>No major trade legislation has passed Congress</w:t>
      </w:r>
      <w:r w:rsidRPr="00B950A4">
        <w:rPr>
          <w:rStyle w:val="Emphasis"/>
        </w:rPr>
        <w:t xml:space="preserve"> in decades </w:t>
      </w:r>
      <w:r w:rsidRPr="00450610">
        <w:rPr>
          <w:rStyle w:val="Emphasis"/>
          <w:highlight w:val="cyan"/>
        </w:rPr>
        <w:t>without it.</w:t>
      </w:r>
      <w:r w:rsidRPr="00B950A4">
        <w:rPr>
          <w:rStyle w:val="Emphasis"/>
        </w:rPr>
        <w:t xml:space="preserve"> </w:t>
      </w:r>
      <w:r w:rsidRPr="007B175D">
        <w:rPr>
          <w:sz w:val="16"/>
        </w:rPr>
        <w:t xml:space="preserve">President Clinton knew that because trade was so hard, its support had to be bipartisan. To push for NAFTA, he assembled a high-profile war room in the White House, led by a prominent Democrat, Bill Daley, and former Republican Congressman Bill </w:t>
      </w:r>
      <w:proofErr w:type="spellStart"/>
      <w:r w:rsidRPr="007B175D">
        <w:rPr>
          <w:sz w:val="16"/>
        </w:rPr>
        <w:t>Frenzel</w:t>
      </w:r>
      <w:proofErr w:type="spellEnd"/>
      <w:r w:rsidRPr="007B175D">
        <w:rPr>
          <w:sz w:val="16"/>
        </w:rPr>
        <w:t xml:space="preserve">. The president worked members tirelessly. The bill eventually passed with 102 Democratic and 132 Republican votes, and a similarly bipartisan total in the Senate. By contrast, the 1997 effort to renew fast-track authority lacked that high-profile White House push -- helping seal its doom. </w:t>
      </w:r>
      <w:r w:rsidRPr="00B950A4">
        <w:rPr>
          <w:rStyle w:val="StyleUnderline"/>
        </w:rPr>
        <w:t>Over the last decades, global trade has proven essential to building employment and reducing inequality at home.</w:t>
      </w:r>
      <w:r w:rsidRPr="007B175D">
        <w:rPr>
          <w:sz w:val="16"/>
        </w:rPr>
        <w:t xml:space="preserve"> One </w:t>
      </w:r>
      <w:r w:rsidRPr="00B950A4">
        <w:rPr>
          <w:rStyle w:val="StyleUnderline"/>
        </w:rPr>
        <w:t xml:space="preserve">of every five jobs in the United States is tied to exports. </w:t>
      </w:r>
      <w:r w:rsidRPr="007B175D">
        <w:rPr>
          <w:sz w:val="16"/>
        </w:rPr>
        <w:t xml:space="preserve">More significantly for the long run, </w:t>
      </w:r>
      <w:r w:rsidRPr="00B950A4">
        <w:rPr>
          <w:rStyle w:val="StyleUnderline"/>
        </w:rPr>
        <w:t>95 percent of the world's customers live outside our borders</w:t>
      </w:r>
      <w:r w:rsidRPr="007B175D">
        <w:rPr>
          <w:sz w:val="16"/>
        </w:rPr>
        <w:t xml:space="preserve">. While many Americans have concerns about free trade, they say the benefits of U.S. involvement in the global economy outweigh the risks (by a 2-1 margin in a poll last month by the Pew Research Center). Even so, last fall 151 House Democrats signed a letter expressing their opposition to granting President Obama Trade Promotion Authority. Almost three dozen House Republicans followed suit. When the bill to renew TPA was introduced earlier this month, a number of Democratic Senators announced their opposition. They have now been joined by Sen. Reid. The warning signs are clear, but so is the path forward. Now is the time for a full-court press from the White House. President Obama should be clear about the imperative of TPA and make the strong case for trade as a catalyst for job growth. Then he must press his cabinet to the task. Ambassador </w:t>
      </w:r>
      <w:proofErr w:type="spellStart"/>
      <w:r w:rsidRPr="007B175D">
        <w:rPr>
          <w:sz w:val="16"/>
        </w:rPr>
        <w:t>Froman</w:t>
      </w:r>
      <w:proofErr w:type="spellEnd"/>
      <w:r w:rsidRPr="007B175D">
        <w:rPr>
          <w:sz w:val="16"/>
        </w:rPr>
        <w:t xml:space="preserve"> is a skilled negotiator and advocate. His cabinet colleagues include many effective proponents of free trade and international engagement, including Secretary of State John Kerry, Treasury Secretary Jack Lew, and Commerce Secretary Penny </w:t>
      </w:r>
      <w:proofErr w:type="spellStart"/>
      <w:r w:rsidRPr="007B175D">
        <w:rPr>
          <w:sz w:val="16"/>
        </w:rPr>
        <w:t>Pritzker</w:t>
      </w:r>
      <w:proofErr w:type="spellEnd"/>
      <w:r w:rsidRPr="007B175D">
        <w:rPr>
          <w:sz w:val="16"/>
        </w:rPr>
        <w:t>. Without a concerted effort, TPA may well fail, embarrassing us abroad, casting a shadow on the president's second term and hurting our economy in the long run. Why not instead show America and the world that the president and Congress, including leaders of his own party, can work together?</w:t>
      </w:r>
    </w:p>
    <w:p w:rsidR="007C202B" w:rsidRPr="00E75192" w:rsidRDefault="007C202B" w:rsidP="007C202B"/>
    <w:p w:rsidR="007C202B" w:rsidRDefault="007C202B" w:rsidP="007C202B"/>
    <w:p w:rsidR="007C202B" w:rsidRDefault="007C202B" w:rsidP="007C202B">
      <w:pPr>
        <w:pStyle w:val="Heading3"/>
      </w:pPr>
      <w:r>
        <w:t>AT: Watson</w:t>
      </w:r>
    </w:p>
    <w:p w:rsidR="007C202B" w:rsidRDefault="007C202B" w:rsidP="007C202B"/>
    <w:p w:rsidR="007C202B" w:rsidRDefault="007C202B" w:rsidP="007C202B">
      <w:pPr>
        <w:pStyle w:val="Heading4"/>
      </w:pPr>
      <w:r>
        <w:t xml:space="preserve">TPA key to global trade and US trade leadership – historically facilitates trade agreements and fosters greater trade flows </w:t>
      </w:r>
    </w:p>
    <w:p w:rsidR="007C202B" w:rsidRDefault="007C202B" w:rsidP="007C202B">
      <w:r w:rsidRPr="00442D0D">
        <w:rPr>
          <w:rStyle w:val="Style13ptBold"/>
        </w:rPr>
        <w:t>Kennedy 10/14/14</w:t>
      </w:r>
      <w:r>
        <w:t xml:space="preserve"> (Sandy, President of the Retail Industry Leaders Association + member of Obama's Advisory Committee for Trade Policy and Negotiations," https://www.sourcingjournalonline.com/congress-act-quickly-renew-tpa-legislation/)</w:t>
      </w:r>
    </w:p>
    <w:p w:rsidR="007C202B" w:rsidRDefault="007C202B" w:rsidP="007C202B">
      <w:pPr>
        <w:rPr>
          <w:sz w:val="16"/>
        </w:rPr>
      </w:pPr>
      <w:r w:rsidRPr="00B24F7F">
        <w:rPr>
          <w:sz w:val="16"/>
        </w:rPr>
        <w:t xml:space="preserve">American businesses have always been on the cutting edge of innovation, leading other countries to desire high quality U.S. products and services. In fact, </w:t>
      </w:r>
      <w:r w:rsidRPr="0059267F">
        <w:rPr>
          <w:rStyle w:val="StyleUnderline"/>
          <w:highlight w:val="cyan"/>
        </w:rPr>
        <w:t>international trade is linked to</w:t>
      </w:r>
      <w:r w:rsidRPr="00B24F7F">
        <w:rPr>
          <w:rStyle w:val="StyleUnderline"/>
        </w:rPr>
        <w:t xml:space="preserve"> approximately </w:t>
      </w:r>
      <w:r w:rsidRPr="0059267F">
        <w:rPr>
          <w:rStyle w:val="StyleUnderline"/>
          <w:highlight w:val="cyan"/>
        </w:rPr>
        <w:t>one third of</w:t>
      </w:r>
      <w:r w:rsidRPr="00B24F7F">
        <w:rPr>
          <w:sz w:val="16"/>
        </w:rPr>
        <w:t xml:space="preserve"> our country’s </w:t>
      </w:r>
      <w:r w:rsidRPr="0059267F">
        <w:rPr>
          <w:rStyle w:val="Emphasis"/>
          <w:highlight w:val="cyan"/>
        </w:rPr>
        <w:t>g</w:t>
      </w:r>
      <w:r w:rsidRPr="00B24F7F">
        <w:rPr>
          <w:sz w:val="16"/>
        </w:rPr>
        <w:t xml:space="preserve">ross </w:t>
      </w:r>
      <w:r w:rsidRPr="0059267F">
        <w:rPr>
          <w:rStyle w:val="Emphasis"/>
          <w:highlight w:val="cyan"/>
        </w:rPr>
        <w:t>d</w:t>
      </w:r>
      <w:r w:rsidRPr="0059267F">
        <w:rPr>
          <w:sz w:val="16"/>
        </w:rPr>
        <w:t>o</w:t>
      </w:r>
      <w:r w:rsidRPr="00B24F7F">
        <w:rPr>
          <w:sz w:val="16"/>
        </w:rPr>
        <w:t xml:space="preserve">mestic </w:t>
      </w:r>
      <w:r w:rsidRPr="0059267F">
        <w:rPr>
          <w:rStyle w:val="Emphasis"/>
          <w:highlight w:val="cyan"/>
        </w:rPr>
        <w:t>p</w:t>
      </w:r>
      <w:r w:rsidRPr="00B24F7F">
        <w:rPr>
          <w:sz w:val="16"/>
        </w:rPr>
        <w:t xml:space="preserve">roduct </w:t>
      </w:r>
      <w:r w:rsidRPr="00B24F7F">
        <w:rPr>
          <w:rStyle w:val="StyleUnderline"/>
        </w:rPr>
        <w:t xml:space="preserve">and one in five American jobs. Increasing the access U.S. businesses have to foreign markets is more important than ever, but </w:t>
      </w:r>
      <w:r w:rsidRPr="0059267F">
        <w:rPr>
          <w:rStyle w:val="StyleUnderline"/>
          <w:highlight w:val="cyan"/>
        </w:rPr>
        <w:t>continued growth is in jeopardy because Congress has not renewed</w:t>
      </w:r>
      <w:r w:rsidRPr="00B24F7F">
        <w:rPr>
          <w:sz w:val="16"/>
        </w:rPr>
        <w:t xml:space="preserve"> Trade Promotion Authority (</w:t>
      </w:r>
      <w:r w:rsidRPr="0059267F">
        <w:rPr>
          <w:rStyle w:val="StyleUnderline"/>
          <w:highlight w:val="cyan"/>
        </w:rPr>
        <w:t>TPA</w:t>
      </w:r>
      <w:r w:rsidRPr="00B24F7F">
        <w:rPr>
          <w:sz w:val="16"/>
        </w:rPr>
        <w:t xml:space="preserve">) since 2007. </w:t>
      </w:r>
      <w:r w:rsidRPr="0059267F">
        <w:rPr>
          <w:rStyle w:val="Emphasis"/>
          <w:highlight w:val="cyan"/>
        </w:rPr>
        <w:t>Ongoing failure</w:t>
      </w:r>
      <w:r w:rsidRPr="00B24F7F">
        <w:rPr>
          <w:rStyle w:val="Emphasis"/>
        </w:rPr>
        <w:t xml:space="preserve"> to act </w:t>
      </w:r>
      <w:r w:rsidRPr="0059267F">
        <w:rPr>
          <w:rStyle w:val="Emphasis"/>
          <w:highlight w:val="cyan"/>
        </w:rPr>
        <w:t>will put the conclusion and implementation of</w:t>
      </w:r>
      <w:r w:rsidRPr="00B24F7F">
        <w:rPr>
          <w:rStyle w:val="Emphasis"/>
        </w:rPr>
        <w:t xml:space="preserve"> current </w:t>
      </w:r>
      <w:r w:rsidRPr="0059267F">
        <w:rPr>
          <w:rStyle w:val="Emphasis"/>
          <w:highlight w:val="cyan"/>
        </w:rPr>
        <w:t>trade negotiations at risk</w:t>
      </w:r>
      <w:r w:rsidRPr="0059267F">
        <w:rPr>
          <w:sz w:val="16"/>
          <w:highlight w:val="cyan"/>
        </w:rPr>
        <w:t>,</w:t>
      </w:r>
      <w:r w:rsidRPr="00B24F7F">
        <w:rPr>
          <w:sz w:val="16"/>
        </w:rPr>
        <w:t xml:space="preserve"> and the kind of growth American businesses and workers need out of reach. TPA is the legislative mechanism by which Congress exercises its Constitutional authority to direct the President to negotiate the best possible trade deals for U.S. companies, workers and families. </w:t>
      </w:r>
      <w:r w:rsidRPr="00B24F7F">
        <w:rPr>
          <w:rStyle w:val="StyleUnderline"/>
        </w:rPr>
        <w:t>Since</w:t>
      </w:r>
      <w:r w:rsidRPr="00B24F7F">
        <w:rPr>
          <w:sz w:val="16"/>
        </w:rPr>
        <w:t xml:space="preserve"> Franklin </w:t>
      </w:r>
      <w:r w:rsidRPr="00B24F7F">
        <w:rPr>
          <w:rStyle w:val="StyleUnderline"/>
        </w:rPr>
        <w:t>Roosevel</w:t>
      </w:r>
      <w:r w:rsidRPr="00B24F7F">
        <w:rPr>
          <w:sz w:val="16"/>
        </w:rPr>
        <w:t xml:space="preserve">t in the 1930s, </w:t>
      </w:r>
      <w:r w:rsidRPr="00B24F7F">
        <w:rPr>
          <w:rStyle w:val="StyleUnderline"/>
        </w:rPr>
        <w:t>Congress has authorized every</w:t>
      </w:r>
      <w:r w:rsidRPr="00B24F7F">
        <w:rPr>
          <w:sz w:val="16"/>
        </w:rPr>
        <w:t xml:space="preserve"> Republican and Democratic </w:t>
      </w:r>
      <w:r w:rsidRPr="00B24F7F">
        <w:rPr>
          <w:rStyle w:val="StyleUnderline"/>
        </w:rPr>
        <w:t xml:space="preserve">President to exercise TPA. The </w:t>
      </w:r>
      <w:r w:rsidRPr="0059267F">
        <w:rPr>
          <w:rStyle w:val="StyleUnderline"/>
          <w:highlight w:val="cyan"/>
        </w:rPr>
        <w:t>resulting trade agreements have led to</w:t>
      </w:r>
      <w:r w:rsidRPr="00B24F7F">
        <w:rPr>
          <w:rStyle w:val="StyleUnderline"/>
        </w:rPr>
        <w:t xml:space="preserve"> the opening of </w:t>
      </w:r>
      <w:r w:rsidRPr="0059267F">
        <w:rPr>
          <w:rStyle w:val="StyleUnderline"/>
          <w:highlight w:val="cyan"/>
        </w:rPr>
        <w:t>new markets</w:t>
      </w:r>
      <w:r w:rsidRPr="00B24F7F">
        <w:rPr>
          <w:sz w:val="16"/>
        </w:rPr>
        <w:t xml:space="preserve"> for American companies and workers, </w:t>
      </w:r>
      <w:r w:rsidRPr="0059267F">
        <w:rPr>
          <w:rStyle w:val="Emphasis"/>
          <w:highlight w:val="cyan"/>
        </w:rPr>
        <w:t>and</w:t>
      </w:r>
      <w:r w:rsidRPr="00B24F7F">
        <w:rPr>
          <w:rStyle w:val="Emphasis"/>
        </w:rPr>
        <w:t xml:space="preserve"> helped </w:t>
      </w:r>
      <w:r w:rsidRPr="0059267F">
        <w:rPr>
          <w:rStyle w:val="Emphasis"/>
          <w:highlight w:val="cyan"/>
        </w:rPr>
        <w:t>ensure a rules-based system for two-way trade</w:t>
      </w:r>
      <w:r w:rsidRPr="00B24F7F">
        <w:rPr>
          <w:sz w:val="16"/>
        </w:rPr>
        <w:t xml:space="preserve">. U.S. trade with our free trade agreement partner countries supports over 17 million American jobs. Updating TPA and its negotiating objectives would help strategically guide U.S. goals across the range of trade negotiations in progress today. President </w:t>
      </w:r>
      <w:r w:rsidRPr="00B24F7F">
        <w:rPr>
          <w:rStyle w:val="StyleUnderline"/>
        </w:rPr>
        <w:t>Obama requested TPA renewal</w:t>
      </w:r>
      <w:r w:rsidRPr="00B24F7F">
        <w:rPr>
          <w:sz w:val="16"/>
        </w:rPr>
        <w:t xml:space="preserve"> in his 2014 State of the Union address </w:t>
      </w:r>
      <w:r w:rsidRPr="00B24F7F">
        <w:rPr>
          <w:rStyle w:val="StyleUnderline"/>
        </w:rPr>
        <w:t>and bipartisan legislation has been introduced, but Congress has yet to act</w:t>
      </w:r>
      <w:r w:rsidRPr="00B24F7F">
        <w:rPr>
          <w:sz w:val="16"/>
        </w:rPr>
        <w:t xml:space="preserve">. </w:t>
      </w:r>
      <w:r w:rsidRPr="0059267F">
        <w:rPr>
          <w:rStyle w:val="StyleUnderline"/>
          <w:highlight w:val="cyan"/>
        </w:rPr>
        <w:t xml:space="preserve">The U.S. is currently involved in negotiations on several </w:t>
      </w:r>
      <w:r w:rsidRPr="0059267F">
        <w:rPr>
          <w:rStyle w:val="StyleUnderline"/>
        </w:rPr>
        <w:t xml:space="preserve">outstanding trade </w:t>
      </w:r>
      <w:r w:rsidRPr="0059267F">
        <w:rPr>
          <w:rStyle w:val="StyleUnderline"/>
          <w:highlight w:val="cyan"/>
        </w:rPr>
        <w:t>agreements</w:t>
      </w:r>
      <w:r w:rsidRPr="00B24F7F">
        <w:rPr>
          <w:sz w:val="16"/>
        </w:rPr>
        <w:t>, each of which involve important policy updates for 21st century trade and the retail industry: the Trans-Pacific Partnership (</w:t>
      </w:r>
      <w:r w:rsidRPr="00B24F7F">
        <w:rPr>
          <w:rStyle w:val="StyleUnderline"/>
        </w:rPr>
        <w:t>TPP</w:t>
      </w:r>
      <w:r w:rsidRPr="00B24F7F">
        <w:rPr>
          <w:sz w:val="16"/>
        </w:rPr>
        <w:t>) with eleven countries throughout the Asia Pacific region and the Trans-Atlantic Trade and Investment Partnership (</w:t>
      </w:r>
      <w:r w:rsidRPr="00B24F7F">
        <w:rPr>
          <w:rStyle w:val="StyleUnderline"/>
        </w:rPr>
        <w:t>TTIP</w:t>
      </w:r>
      <w:r w:rsidRPr="00B24F7F">
        <w:rPr>
          <w:sz w:val="16"/>
        </w:rPr>
        <w:t xml:space="preserve">) with the European Union, would collectively cover 60 percent of global GDP and 50 percent of world trade. In addition, </w:t>
      </w:r>
      <w:r w:rsidRPr="00B24F7F">
        <w:rPr>
          <w:rStyle w:val="StyleUnderline"/>
        </w:rPr>
        <w:t>ongoing negotiations</w:t>
      </w:r>
      <w:r w:rsidRPr="00B24F7F">
        <w:rPr>
          <w:sz w:val="16"/>
        </w:rPr>
        <w:t xml:space="preserve"> under the World Trade Organization (WTO) </w:t>
      </w:r>
      <w:r w:rsidRPr="00B24F7F">
        <w:rPr>
          <w:rStyle w:val="StyleUnderline"/>
        </w:rPr>
        <w:t>for</w:t>
      </w:r>
      <w:r w:rsidRPr="00B24F7F">
        <w:rPr>
          <w:sz w:val="16"/>
        </w:rPr>
        <w:t xml:space="preserve"> a Trade in Services Agreement (</w:t>
      </w:r>
      <w:r w:rsidRPr="00B24F7F">
        <w:rPr>
          <w:rStyle w:val="StyleUnderline"/>
        </w:rPr>
        <w:t>TISA), Environmental Goods Agreement, and an update to the</w:t>
      </w:r>
      <w:r w:rsidRPr="00B24F7F">
        <w:rPr>
          <w:sz w:val="16"/>
        </w:rPr>
        <w:t xml:space="preserve"> 1996 </w:t>
      </w:r>
      <w:r w:rsidRPr="00B24F7F">
        <w:rPr>
          <w:rStyle w:val="StyleUnderline"/>
        </w:rPr>
        <w:t>Info</w:t>
      </w:r>
      <w:r w:rsidRPr="00B24F7F">
        <w:rPr>
          <w:sz w:val="16"/>
        </w:rPr>
        <w:t xml:space="preserve">rmation </w:t>
      </w:r>
      <w:r w:rsidRPr="00B24F7F">
        <w:rPr>
          <w:rStyle w:val="StyleUnderline"/>
        </w:rPr>
        <w:t>Tech</w:t>
      </w:r>
      <w:r w:rsidRPr="00B24F7F">
        <w:rPr>
          <w:sz w:val="16"/>
        </w:rPr>
        <w:t xml:space="preserve">nology </w:t>
      </w:r>
      <w:r w:rsidRPr="0059267F">
        <w:rPr>
          <w:rStyle w:val="StyleUnderline"/>
          <w:highlight w:val="cyan"/>
        </w:rPr>
        <w:t xml:space="preserve">Agreement would </w:t>
      </w:r>
      <w:r w:rsidRPr="0059267F">
        <w:rPr>
          <w:rStyle w:val="Emphasis"/>
          <w:highlight w:val="cyan"/>
        </w:rPr>
        <w:t>break down global trade barriers</w:t>
      </w:r>
      <w:r w:rsidRPr="0059267F">
        <w:rPr>
          <w:rStyle w:val="StyleUnderline"/>
          <w:highlight w:val="cyan"/>
        </w:rPr>
        <w:t xml:space="preserve"> and create new export opportunities</w:t>
      </w:r>
      <w:r w:rsidRPr="00B24F7F">
        <w:rPr>
          <w:sz w:val="16"/>
        </w:rPr>
        <w:t xml:space="preserve"> for American services as well as environmental and high tech goods. </w:t>
      </w:r>
      <w:r w:rsidRPr="00B24F7F">
        <w:rPr>
          <w:rStyle w:val="Emphasis"/>
        </w:rPr>
        <w:t xml:space="preserve">The </w:t>
      </w:r>
      <w:r w:rsidRPr="0059267F">
        <w:rPr>
          <w:rStyle w:val="Emphasis"/>
          <w:highlight w:val="cyan"/>
        </w:rPr>
        <w:t>success</w:t>
      </w:r>
      <w:r w:rsidRPr="00B24F7F">
        <w:rPr>
          <w:rStyle w:val="Emphasis"/>
        </w:rPr>
        <w:t xml:space="preserve"> of these agreements </w:t>
      </w:r>
      <w:r w:rsidRPr="0059267F">
        <w:rPr>
          <w:rStyle w:val="Emphasis"/>
          <w:highlight w:val="cyan"/>
        </w:rPr>
        <w:t>remains in jeopardy without</w:t>
      </w:r>
      <w:r w:rsidRPr="00B24F7F">
        <w:rPr>
          <w:rStyle w:val="Emphasis"/>
        </w:rPr>
        <w:t xml:space="preserve"> </w:t>
      </w:r>
      <w:r w:rsidRPr="00B24F7F">
        <w:rPr>
          <w:sz w:val="16"/>
        </w:rPr>
        <w:t xml:space="preserve">the renewal of </w:t>
      </w:r>
      <w:r w:rsidRPr="0059267F">
        <w:rPr>
          <w:rStyle w:val="Emphasis"/>
          <w:highlight w:val="cyan"/>
        </w:rPr>
        <w:t>TPA</w:t>
      </w:r>
      <w:r w:rsidRPr="00B24F7F">
        <w:rPr>
          <w:sz w:val="16"/>
        </w:rPr>
        <w:t xml:space="preserve"> legislation. The retail industry is known for its innovation, progressive business practices and sophistication in a wide range of professional disciplines across many sectors of the economy—design, merchandising, accounting, marketing, real estate, logistics and loss prevention—to name a few. As an industry, we employ more than 15 million Americans and 10 million more workers are reliant on our industry for work. These jobs are sustained by trade, both exports and imports. Across the United States, over 38 million jobs depend on exports and imports, according to statistics from the Trade Benefits America Coalition, of which the Retail Industry Leaders Association (RILA) is a member. It is easy to recognize the numerous benefits of international trade for both the U.S. and our partners– increased American investment, a competitive economy, job growth, lower costs, and promotion of U.S. values on a variety of issues such as labor, environment, intellectual property rights, and state-owned enterprises. The successful implementation of these trade agreements could create tremendous new opportunities not only in the retail industry, but for generations of American workers. </w:t>
      </w:r>
      <w:r w:rsidRPr="0059267F">
        <w:rPr>
          <w:rStyle w:val="StyleUnderline"/>
          <w:highlight w:val="cyan"/>
        </w:rPr>
        <w:t>If we don’t</w:t>
      </w:r>
      <w:r w:rsidRPr="00B24F7F">
        <w:rPr>
          <w:rStyle w:val="StyleUnderline"/>
        </w:rPr>
        <w:t xml:space="preserve"> help to </w:t>
      </w:r>
      <w:r w:rsidRPr="0059267F">
        <w:rPr>
          <w:rStyle w:val="StyleUnderline"/>
          <w:highlight w:val="cyan"/>
        </w:rPr>
        <w:t>shape global trade rules, other countries will</w:t>
      </w:r>
      <w:r w:rsidRPr="00B24F7F">
        <w:rPr>
          <w:rStyle w:val="StyleUnderline"/>
        </w:rPr>
        <w:t xml:space="preserve"> happily do so for us. Renewing TPA</w:t>
      </w:r>
      <w:r w:rsidRPr="00B24F7F">
        <w:rPr>
          <w:sz w:val="16"/>
        </w:rPr>
        <w:t xml:space="preserve"> as soon as possible </w:t>
      </w:r>
      <w:r w:rsidRPr="00B24F7F">
        <w:rPr>
          <w:rStyle w:val="StyleUnderline"/>
        </w:rPr>
        <w:t>should be a Congressional priority</w:t>
      </w:r>
      <w:r w:rsidRPr="00B24F7F">
        <w:rPr>
          <w:sz w:val="16"/>
        </w:rPr>
        <w:t>.</w:t>
      </w:r>
    </w:p>
    <w:p w:rsidR="007C202B" w:rsidRDefault="007C202B" w:rsidP="007C202B">
      <w:pPr>
        <w:pStyle w:val="Heading4"/>
      </w:pPr>
      <w:r>
        <w:t xml:space="preserve">TPA ensures completion of trade agreements – reassures negotiating partners and strengthens US leverage </w:t>
      </w:r>
    </w:p>
    <w:p w:rsidR="007C202B" w:rsidRDefault="007C202B" w:rsidP="007C202B">
      <w:proofErr w:type="spellStart"/>
      <w:r w:rsidRPr="003B0E60">
        <w:rPr>
          <w:rStyle w:val="Style13ptBold"/>
        </w:rPr>
        <w:t>Froman</w:t>
      </w:r>
      <w:proofErr w:type="spellEnd"/>
      <w:r w:rsidRPr="003B0E60">
        <w:rPr>
          <w:rStyle w:val="Style13ptBold"/>
        </w:rPr>
        <w:t xml:space="preserve"> 14</w:t>
      </w:r>
      <w:r>
        <w:t xml:space="preserve"> (Michael, US Trade Representative, "The Strategic Logic of Trade," Nov/Dec, Foreign Affairs, http://www.foreignaffairs.com/articles/142198/michael-b-froman/the-strategic-logic-of-trade)</w:t>
      </w:r>
    </w:p>
    <w:p w:rsidR="007C202B" w:rsidRPr="0059267F" w:rsidRDefault="007C202B" w:rsidP="007C202B">
      <w:pPr>
        <w:rPr>
          <w:sz w:val="16"/>
        </w:rPr>
      </w:pPr>
      <w:r w:rsidRPr="0059267F">
        <w:rPr>
          <w:sz w:val="16"/>
        </w:rPr>
        <w:t xml:space="preserve">These efforts have given unprecedented weight to public input and congressional oversight. </w:t>
      </w:r>
      <w:r w:rsidRPr="0059267F">
        <w:rPr>
          <w:rStyle w:val="StyleUnderline"/>
          <w:highlight w:val="cyan"/>
        </w:rPr>
        <w:t>Congress’ involvement could be</w:t>
      </w:r>
      <w:r w:rsidRPr="003B0E60">
        <w:rPr>
          <w:rStyle w:val="StyleUnderline"/>
        </w:rPr>
        <w:t xml:space="preserve"> further </w:t>
      </w:r>
      <w:r w:rsidRPr="0059267F">
        <w:rPr>
          <w:rStyle w:val="StyleUnderline"/>
          <w:highlight w:val="cyan"/>
        </w:rPr>
        <w:t>enhanced and institutionalized by</w:t>
      </w:r>
      <w:r w:rsidRPr="0059267F">
        <w:rPr>
          <w:sz w:val="16"/>
        </w:rPr>
        <w:t xml:space="preserve"> the passage of </w:t>
      </w: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59267F">
        <w:rPr>
          <w:rStyle w:val="StyleUnderline"/>
          <w:highlight w:val="cyan"/>
        </w:rPr>
        <w:t>which would allow Congress to guide trade policy</w:t>
      </w:r>
      <w:r w:rsidRPr="0059267F">
        <w:rPr>
          <w:sz w:val="16"/>
        </w:rPr>
        <w:t xml:space="preserve"> by laying out the United States’ negotiating objectives, defining how the executive branch must consult with Congress about trade agreements, and detailing the legislative procedures that will guide Congress’ consideration of trade agreements. At the same time, </w:t>
      </w:r>
      <w:r w:rsidRPr="003B0E60">
        <w:rPr>
          <w:rStyle w:val="StyleUnderline"/>
        </w:rPr>
        <w:t>by ensuring that Congress will consider trade agreements as they have been negotiated</w:t>
      </w:r>
      <w:r w:rsidRPr="0059267F">
        <w:rPr>
          <w:sz w:val="16"/>
        </w:rPr>
        <w:t xml:space="preserve"> by the executive branch, </w:t>
      </w: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59267F">
        <w:rPr>
          <w:rStyle w:val="Emphasis"/>
          <w:highlight w:val="cyan"/>
        </w:rPr>
        <w:t>would give U.S. trading partners the necessary confidence to put their</w:t>
      </w:r>
      <w:r w:rsidRPr="003B0E60">
        <w:rPr>
          <w:rStyle w:val="Emphasis"/>
        </w:rPr>
        <w:t xml:space="preserve"> best and </w:t>
      </w:r>
      <w:r w:rsidRPr="0059267F">
        <w:rPr>
          <w:rStyle w:val="Emphasis"/>
          <w:highlight w:val="cyan"/>
        </w:rPr>
        <w:t>final offers on the table</w:t>
      </w:r>
      <w:r w:rsidRPr="0059267F">
        <w:rPr>
          <w:sz w:val="16"/>
        </w:rPr>
        <w:t xml:space="preserve">. </w:t>
      </w: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3B0E60">
        <w:rPr>
          <w:rStyle w:val="StyleUnderline"/>
        </w:rPr>
        <w:t>has a long, bipartisan history</w:t>
      </w:r>
      <w:r w:rsidRPr="0059267F">
        <w:rPr>
          <w:sz w:val="16"/>
        </w:rPr>
        <w:t xml:space="preserve"> -- stretching back to President Franklin Roosevelt and the U.S. Congress during the New Deal era -- </w:t>
      </w:r>
      <w:r w:rsidRPr="003B0E60">
        <w:rPr>
          <w:rStyle w:val="StyleUnderline"/>
        </w:rPr>
        <w:t xml:space="preserve">of </w:t>
      </w:r>
      <w:r w:rsidRPr="0059267F">
        <w:rPr>
          <w:rStyle w:val="StyleUnderline"/>
          <w:highlight w:val="cyan"/>
        </w:rPr>
        <w:t>ensuring congressional oversight while</w:t>
      </w:r>
      <w:r w:rsidRPr="0059267F">
        <w:rPr>
          <w:sz w:val="16"/>
        </w:rPr>
        <w:t xml:space="preserve"> also </w:t>
      </w:r>
      <w:r w:rsidRPr="0059267F">
        <w:rPr>
          <w:rStyle w:val="StyleUnderline"/>
          <w:highlight w:val="cyan"/>
        </w:rPr>
        <w:t>strengthening</w:t>
      </w:r>
      <w:r w:rsidRPr="003B0E60">
        <w:rPr>
          <w:rStyle w:val="StyleUnderline"/>
        </w:rPr>
        <w:t xml:space="preserve"> </w:t>
      </w:r>
      <w:r w:rsidRPr="0059267F">
        <w:rPr>
          <w:sz w:val="16"/>
        </w:rPr>
        <w:t xml:space="preserve">the </w:t>
      </w:r>
      <w:r w:rsidRPr="0059267F">
        <w:rPr>
          <w:rStyle w:val="StyleUnderline"/>
          <w:highlight w:val="cyan"/>
        </w:rPr>
        <w:t>U</w:t>
      </w:r>
      <w:r w:rsidRPr="0059267F">
        <w:rPr>
          <w:sz w:val="16"/>
        </w:rPr>
        <w:t xml:space="preserve">nited </w:t>
      </w:r>
      <w:r w:rsidRPr="0059267F">
        <w:rPr>
          <w:rStyle w:val="StyleUnderline"/>
          <w:highlight w:val="cyan"/>
        </w:rPr>
        <w:t>S</w:t>
      </w:r>
      <w:r w:rsidRPr="0059267F">
        <w:rPr>
          <w:sz w:val="16"/>
        </w:rPr>
        <w:t>tate</w:t>
      </w:r>
      <w:r w:rsidRPr="003B0E60">
        <w:rPr>
          <w:rStyle w:val="StyleUnderline"/>
        </w:rPr>
        <w:t>s’</w:t>
      </w:r>
      <w:r w:rsidRPr="0059267F">
        <w:rPr>
          <w:sz w:val="16"/>
        </w:rPr>
        <w:t xml:space="preserve"> </w:t>
      </w:r>
      <w:r w:rsidRPr="0059267F">
        <w:rPr>
          <w:rStyle w:val="StyleUnderline"/>
          <w:highlight w:val="cyan"/>
        </w:rPr>
        <w:t>hand at the</w:t>
      </w:r>
      <w:r w:rsidRPr="0059267F">
        <w:rPr>
          <w:sz w:val="16"/>
        </w:rPr>
        <w:t xml:space="preserve"> international </w:t>
      </w:r>
      <w:r w:rsidRPr="0059267F">
        <w:rPr>
          <w:rStyle w:val="StyleUnderline"/>
          <w:highlight w:val="cyan"/>
        </w:rPr>
        <w:t>bargaining table</w:t>
      </w:r>
      <w:r w:rsidRPr="0059267F">
        <w:rPr>
          <w:sz w:val="16"/>
        </w:rPr>
        <w:t>.</w:t>
      </w:r>
    </w:p>
    <w:p w:rsidR="007C202B" w:rsidRDefault="007C202B" w:rsidP="007C202B">
      <w:pPr>
        <w:pStyle w:val="Heading4"/>
      </w:pPr>
      <w:r>
        <w:t xml:space="preserve">Watson concedes TPA key to trade agreements - history proves </w:t>
      </w:r>
    </w:p>
    <w:p w:rsidR="007C202B" w:rsidRDefault="007C202B" w:rsidP="007C202B">
      <w:r w:rsidRPr="00463DE8">
        <w:rPr>
          <w:rStyle w:val="Style13ptBold"/>
        </w:rPr>
        <w:t>Watson 13</w:t>
      </w:r>
      <w:r>
        <w:t xml:space="preserve"> (William, NOT Hays + trade policy analyst at the Cato Institute’s Herbert A. </w:t>
      </w:r>
      <w:proofErr w:type="spellStart"/>
      <w:r>
        <w:t>Stiefel</w:t>
      </w:r>
      <w:proofErr w:type="spellEnd"/>
      <w:r>
        <w:t xml:space="preserve"> Center for Trade Policy Studies, "Stay </w:t>
      </w:r>
      <w:proofErr w:type="gramStart"/>
      <w:r>
        <w:t>Off</w:t>
      </w:r>
      <w:proofErr w:type="gramEnd"/>
      <w:r>
        <w:t xml:space="preserve"> the Fast Track: Why Trade Promotion Authority Is Wrong for the Trans-Pacific Partnership," 12/19, http://www.cato.org/publications/free-trade-bulletin/stay-fast-track-why-trade-promotion-authority-wrong-trans-pacific)</w:t>
      </w:r>
    </w:p>
    <w:p w:rsidR="007C202B" w:rsidRPr="0059267F" w:rsidRDefault="007C202B" w:rsidP="007C202B">
      <w:pPr>
        <w:rPr>
          <w:sz w:val="16"/>
        </w:rPr>
      </w:pP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59267F">
        <w:rPr>
          <w:rStyle w:val="StyleUnderline"/>
          <w:highlight w:val="cyan"/>
        </w:rPr>
        <w:t>can be</w:t>
      </w:r>
      <w:r w:rsidRPr="00E10118">
        <w:rPr>
          <w:rStyle w:val="StyleUnderline"/>
        </w:rPr>
        <w:t xml:space="preserve"> very </w:t>
      </w:r>
      <w:r w:rsidRPr="0059267F">
        <w:rPr>
          <w:rStyle w:val="StyleUnderline"/>
          <w:highlight w:val="cyan"/>
        </w:rPr>
        <w:t>helpful in securing ratification and implementation of</w:t>
      </w:r>
      <w:r w:rsidRPr="00E10118">
        <w:rPr>
          <w:rStyle w:val="StyleUnderline"/>
        </w:rPr>
        <w:t xml:space="preserve"> trade </w:t>
      </w:r>
      <w:r w:rsidRPr="0059267F">
        <w:rPr>
          <w:rStyle w:val="StyleUnderline"/>
          <w:highlight w:val="cyan"/>
        </w:rPr>
        <w:t>agreements</w:t>
      </w:r>
      <w:r w:rsidRPr="0059267F">
        <w:rPr>
          <w:sz w:val="16"/>
        </w:rPr>
        <w:t xml:space="preserve">. </w:t>
      </w:r>
      <w:r w:rsidRPr="0059267F">
        <w:rPr>
          <w:rStyle w:val="StyleUnderline"/>
          <w:highlight w:val="cyan"/>
        </w:rPr>
        <w:t>By</w:t>
      </w:r>
      <w:r w:rsidRPr="00E10118">
        <w:rPr>
          <w:rStyle w:val="StyleUnderline"/>
        </w:rPr>
        <w:t xml:space="preserve"> simplifying and </w:t>
      </w:r>
      <w:r w:rsidRPr="0059267F">
        <w:rPr>
          <w:rStyle w:val="StyleUnderline"/>
          <w:highlight w:val="cyan"/>
        </w:rPr>
        <w:t>streamlining the approval process, and</w:t>
      </w:r>
      <w:r w:rsidRPr="00E10118">
        <w:rPr>
          <w:rStyle w:val="StyleUnderline"/>
        </w:rPr>
        <w:t xml:space="preserve"> by </w:t>
      </w:r>
      <w:r w:rsidRPr="0059267F">
        <w:rPr>
          <w:rStyle w:val="StyleUnderline"/>
          <w:highlight w:val="cyan"/>
        </w:rPr>
        <w:t>giving congressional leaders influence</w:t>
      </w:r>
      <w:r w:rsidRPr="0059267F">
        <w:rPr>
          <w:sz w:val="16"/>
        </w:rPr>
        <w:t xml:space="preserve"> over the negotiations from the beginning, </w:t>
      </w: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59267F">
        <w:rPr>
          <w:rStyle w:val="Emphasis"/>
          <w:highlight w:val="cyan"/>
        </w:rPr>
        <w:t>greatly reduces</w:t>
      </w:r>
      <w:r w:rsidRPr="0059267F">
        <w:rPr>
          <w:sz w:val="16"/>
          <w:highlight w:val="cyan"/>
        </w:rPr>
        <w:t xml:space="preserve"> </w:t>
      </w:r>
      <w:r w:rsidRPr="0059267F">
        <w:rPr>
          <w:rStyle w:val="StyleUnderline"/>
          <w:highlight w:val="cyan"/>
        </w:rPr>
        <w:t>the</w:t>
      </w:r>
      <w:r w:rsidRPr="00E10118">
        <w:rPr>
          <w:rStyle w:val="StyleUnderline"/>
        </w:rPr>
        <w:t xml:space="preserve"> potential for </w:t>
      </w:r>
      <w:r w:rsidRPr="0059267F">
        <w:rPr>
          <w:rStyle w:val="StyleUnderline"/>
          <w:highlight w:val="cyan"/>
        </w:rPr>
        <w:t>unhelpful disruption by Congress</w:t>
      </w:r>
      <w:r w:rsidRPr="00E10118">
        <w:rPr>
          <w:rStyle w:val="StyleUnderline"/>
        </w:rPr>
        <w:t xml:space="preserve"> after an agreement is completed. </w:t>
      </w:r>
      <w:r w:rsidRPr="0059267F">
        <w:rPr>
          <w:rStyle w:val="StyleUnderline"/>
          <w:highlight w:val="cyan"/>
        </w:rPr>
        <w:t>The</w:t>
      </w:r>
      <w:r w:rsidRPr="00E10118">
        <w:rPr>
          <w:rStyle w:val="StyleUnderline"/>
        </w:rPr>
        <w:t xml:space="preserve"> procedural </w:t>
      </w:r>
      <w:r w:rsidRPr="0059267F">
        <w:rPr>
          <w:rStyle w:val="StyleUnderline"/>
          <w:highlight w:val="cyan"/>
        </w:rPr>
        <w:t>restrictions prevent the agreement from being picked apart</w:t>
      </w:r>
      <w:r w:rsidRPr="0059267F">
        <w:rPr>
          <w:sz w:val="16"/>
        </w:rPr>
        <w:t xml:space="preserve"> by every member of Congress whose district is home to an uncompetitive business. Indeed many </w:t>
      </w:r>
      <w:r w:rsidRPr="0059267F">
        <w:rPr>
          <w:rStyle w:val="StyleUnderline"/>
          <w:highlight w:val="cyan"/>
        </w:rPr>
        <w:t>proponents</w:t>
      </w:r>
      <w:r w:rsidRPr="0059267F">
        <w:rPr>
          <w:sz w:val="16"/>
        </w:rPr>
        <w:t xml:space="preserve"> of trade promotion authority </w:t>
      </w:r>
      <w:r w:rsidRPr="0059267F">
        <w:rPr>
          <w:rStyle w:val="StyleUnderline"/>
          <w:highlight w:val="cyan"/>
        </w:rPr>
        <w:t>claim that fast track is necessary to get</w:t>
      </w:r>
      <w:r w:rsidRPr="00E10118">
        <w:rPr>
          <w:rStyle w:val="StyleUnderline"/>
        </w:rPr>
        <w:t xml:space="preserve"> trade </w:t>
      </w:r>
      <w:r w:rsidRPr="0059267F">
        <w:rPr>
          <w:rStyle w:val="StyleUnderline"/>
          <w:highlight w:val="cyan"/>
        </w:rPr>
        <w:t>agreements through</w:t>
      </w:r>
      <w:r w:rsidRPr="00E10118">
        <w:rPr>
          <w:rStyle w:val="StyleUnderline"/>
        </w:rPr>
        <w:t xml:space="preserve"> Congress, </w:t>
      </w:r>
      <w:r w:rsidRPr="0059267F">
        <w:rPr>
          <w:rStyle w:val="Emphasis"/>
          <w:highlight w:val="cyan"/>
        </w:rPr>
        <w:t>and with good reason</w:t>
      </w:r>
      <w:r w:rsidRPr="0059267F">
        <w:rPr>
          <w:sz w:val="16"/>
        </w:rPr>
        <w:t xml:space="preserve">. </w:t>
      </w:r>
      <w:r w:rsidRPr="0059267F">
        <w:rPr>
          <w:rStyle w:val="StyleUnderline"/>
          <w:highlight w:val="cyan"/>
        </w:rPr>
        <w:t>Trade historian</w:t>
      </w:r>
      <w:r w:rsidRPr="0059267F">
        <w:rPr>
          <w:sz w:val="16"/>
        </w:rPr>
        <w:t xml:space="preserve"> Craig </w:t>
      </w:r>
      <w:proofErr w:type="spellStart"/>
      <w:r w:rsidRPr="00E10118">
        <w:rPr>
          <w:rStyle w:val="StyleUnderline"/>
        </w:rPr>
        <w:t>VanGrasstek</w:t>
      </w:r>
      <w:proofErr w:type="spellEnd"/>
      <w:r w:rsidRPr="00E10118">
        <w:rPr>
          <w:rStyle w:val="StyleUnderline"/>
        </w:rPr>
        <w:t xml:space="preserve"> </w:t>
      </w:r>
      <w:r w:rsidRPr="0059267F">
        <w:rPr>
          <w:rStyle w:val="StyleUnderline"/>
          <w:highlight w:val="cyan"/>
        </w:rPr>
        <w:t>notes</w:t>
      </w:r>
      <w:r w:rsidRPr="00E10118">
        <w:rPr>
          <w:rStyle w:val="StyleUnderline"/>
        </w:rPr>
        <w:t xml:space="preserve"> that between 1789 and 1933, </w:t>
      </w:r>
      <w:r w:rsidRPr="0059267F">
        <w:rPr>
          <w:rStyle w:val="StyleUnderline"/>
          <w:highlight w:val="cyan"/>
        </w:rPr>
        <w:t>the president submitted 27 tariff reduction treaties</w:t>
      </w:r>
      <w:r w:rsidRPr="00E10118">
        <w:rPr>
          <w:rStyle w:val="StyleUnderline"/>
        </w:rPr>
        <w:t xml:space="preserve"> to the Senate for ratification, </w:t>
      </w:r>
      <w:r w:rsidRPr="0059267F">
        <w:rPr>
          <w:rStyle w:val="StyleUnderline"/>
          <w:highlight w:val="cyan"/>
        </w:rPr>
        <w:t>and only five</w:t>
      </w:r>
      <w:r w:rsidRPr="00E10118">
        <w:rPr>
          <w:rStyle w:val="StyleUnderline"/>
        </w:rPr>
        <w:t xml:space="preserve"> of those </w:t>
      </w:r>
      <w:r w:rsidRPr="0059267F">
        <w:rPr>
          <w:rStyle w:val="StyleUnderline"/>
          <w:highlight w:val="cyan"/>
        </w:rPr>
        <w:t>were approved</w:t>
      </w:r>
      <w:r w:rsidRPr="0059267F">
        <w:rPr>
          <w:sz w:val="16"/>
        </w:rPr>
        <w:t xml:space="preserve">.4 Most of those that did not pass died after the Senate simply refused to hold a vote on them. </w:t>
      </w:r>
      <w:r w:rsidRPr="0059267F">
        <w:rPr>
          <w:rStyle w:val="Emphasis"/>
          <w:highlight w:val="cyan"/>
        </w:rPr>
        <w:t>T</w:t>
      </w:r>
      <w:r w:rsidRPr="0059267F">
        <w:rPr>
          <w:sz w:val="16"/>
        </w:rPr>
        <w:t xml:space="preserve">rade </w:t>
      </w:r>
      <w:r w:rsidRPr="0059267F">
        <w:rPr>
          <w:rStyle w:val="Emphasis"/>
          <w:highlight w:val="cyan"/>
        </w:rPr>
        <w:t>p</w:t>
      </w:r>
      <w:r w:rsidRPr="0059267F">
        <w:rPr>
          <w:sz w:val="16"/>
        </w:rPr>
        <w:t xml:space="preserve">romotion </w:t>
      </w:r>
      <w:r w:rsidRPr="0059267F">
        <w:rPr>
          <w:rStyle w:val="Emphasis"/>
          <w:highlight w:val="cyan"/>
        </w:rPr>
        <w:t>a</w:t>
      </w:r>
      <w:r w:rsidRPr="0059267F">
        <w:rPr>
          <w:sz w:val="16"/>
        </w:rPr>
        <w:t xml:space="preserve">uthority </w:t>
      </w:r>
      <w:r w:rsidRPr="0059267F">
        <w:rPr>
          <w:rStyle w:val="StyleUnderline"/>
          <w:highlight w:val="cyan"/>
        </w:rPr>
        <w:t>removes that possibility</w:t>
      </w:r>
      <w:r w:rsidRPr="0059267F">
        <w:rPr>
          <w:sz w:val="16"/>
        </w:rPr>
        <w:t>.</w:t>
      </w:r>
    </w:p>
    <w:p w:rsidR="007C202B" w:rsidRDefault="007C202B" w:rsidP="007C202B"/>
    <w:p w:rsidR="007C202B" w:rsidRDefault="007C202B" w:rsidP="007C202B"/>
    <w:p w:rsidR="007C202B" w:rsidRDefault="007C202B" w:rsidP="007C202B">
      <w:pPr>
        <w:pStyle w:val="Heading2"/>
      </w:pPr>
      <w:r>
        <w:t>Economy</w:t>
      </w:r>
    </w:p>
    <w:p w:rsidR="007C202B" w:rsidRDefault="007C202B" w:rsidP="007C202B"/>
    <w:p w:rsidR="007C202B" w:rsidRDefault="007C202B" w:rsidP="007C202B">
      <w:pPr>
        <w:pStyle w:val="Heading3"/>
      </w:pPr>
      <w:r>
        <w:t>1NC</w:t>
      </w:r>
    </w:p>
    <w:p w:rsidR="007C202B" w:rsidRDefault="007C202B" w:rsidP="007C202B"/>
    <w:p w:rsidR="007C202B" w:rsidRPr="00A91636" w:rsidRDefault="007C202B" w:rsidP="007C202B">
      <w:pPr>
        <w:pStyle w:val="Heading4"/>
        <w:rPr>
          <w:rFonts w:cs="Arial"/>
        </w:rPr>
      </w:pPr>
      <w:r w:rsidRPr="00A91636">
        <w:rPr>
          <w:rFonts w:cs="Arial"/>
        </w:rPr>
        <w:t>TPA key to the economy</w:t>
      </w:r>
    </w:p>
    <w:p w:rsidR="007C202B" w:rsidRPr="00A91636" w:rsidRDefault="007C202B" w:rsidP="007C202B">
      <w:r w:rsidRPr="00A91636">
        <w:rPr>
          <w:rStyle w:val="Style13ptBold"/>
        </w:rPr>
        <w:t>Cleveland, 14</w:t>
      </w:r>
      <w:r w:rsidRPr="00A91636">
        <w:t xml:space="preserve"> – vice president of global public policy at Intel (Peter, 1-17, “Free trade: A resolution for the U.S. economy: Pass Trade Promotion Authority,” http://www.mercurynews.com/opinion/ci_24926968/free-trade-resolution-u-s-economy-pass-trade)</w:t>
      </w:r>
    </w:p>
    <w:p w:rsidR="007C202B" w:rsidRPr="00A91636" w:rsidRDefault="007C202B" w:rsidP="007C202B">
      <w:pPr>
        <w:rPr>
          <w:sz w:val="16"/>
        </w:rPr>
      </w:pPr>
      <w:r w:rsidRPr="00A91636">
        <w:rPr>
          <w:u w:val="single"/>
        </w:rPr>
        <w:t xml:space="preserve">Congress has a historic opportunity to </w:t>
      </w:r>
      <w:r w:rsidRPr="00A91636">
        <w:rPr>
          <w:b/>
          <w:u w:val="single"/>
        </w:rPr>
        <w:t>signal to the world that the country is open for business</w:t>
      </w:r>
      <w:r w:rsidRPr="00A91636">
        <w:rPr>
          <w:u w:val="single"/>
        </w:rPr>
        <w:t xml:space="preserve"> by passing T</w:t>
      </w:r>
      <w:r w:rsidRPr="00A91636">
        <w:rPr>
          <w:sz w:val="16"/>
        </w:rPr>
        <w:t xml:space="preserve">rade </w:t>
      </w:r>
      <w:r w:rsidRPr="00A91636">
        <w:rPr>
          <w:u w:val="single"/>
        </w:rPr>
        <w:t>P</w:t>
      </w:r>
      <w:r w:rsidRPr="00A91636">
        <w:rPr>
          <w:sz w:val="16"/>
        </w:rPr>
        <w:t xml:space="preserve">romotion </w:t>
      </w:r>
      <w:r w:rsidRPr="00A91636">
        <w:rPr>
          <w:u w:val="single"/>
        </w:rPr>
        <w:t>A</w:t>
      </w:r>
      <w:r w:rsidRPr="00A91636">
        <w:rPr>
          <w:sz w:val="16"/>
        </w:rPr>
        <w:t xml:space="preserve">uthority, a bill introduced last week in Congress. The legislation creates a new template for future free trade agreements and requires the White House to fulfill specific congressional guidance when negotiating the agreements. It also provides an expedited timeline for congressional consideration so that these critical agreements can be implemented quickly. In short, </w:t>
      </w:r>
      <w:r w:rsidRPr="00A91636">
        <w:rPr>
          <w:u w:val="single"/>
        </w:rPr>
        <w:t>this bill paves the way for American companies to sell more goods and services and create more jobs for American workers</w:t>
      </w:r>
      <w:r w:rsidRPr="00A91636">
        <w:rPr>
          <w:sz w:val="16"/>
        </w:rPr>
        <w:t xml:space="preserve">. It sounds logical, but it is surprising how many skeptics still question the value of requiring countries abroad to dismantle their trade barriers so that U.S. companies can better access the 96 percent of the world's population outside our borders. </w:t>
      </w:r>
      <w:r w:rsidRPr="00450610">
        <w:rPr>
          <w:highlight w:val="cyan"/>
          <w:u w:val="single"/>
        </w:rPr>
        <w:t>New trade agreements</w:t>
      </w:r>
      <w:r w:rsidRPr="00A91636">
        <w:rPr>
          <w:u w:val="single"/>
        </w:rPr>
        <w:t xml:space="preserve"> will create opportunities for American business in every sector of our economy</w:t>
      </w:r>
      <w:r w:rsidRPr="00A91636">
        <w:rPr>
          <w:sz w:val="16"/>
        </w:rPr>
        <w:t xml:space="preserve">. From digital services to agriculture, </w:t>
      </w:r>
      <w:r w:rsidRPr="00A91636">
        <w:rPr>
          <w:b/>
          <w:iCs/>
          <w:u w:val="single"/>
        </w:rPr>
        <w:t xml:space="preserve">they </w:t>
      </w:r>
      <w:r w:rsidRPr="00450610">
        <w:rPr>
          <w:b/>
          <w:iCs/>
          <w:highlight w:val="cyan"/>
          <w:u w:val="single"/>
        </w:rPr>
        <w:t>are a crucial engine of U.S. economic growth</w:t>
      </w:r>
      <w:r w:rsidRPr="00A91636">
        <w:rPr>
          <w:sz w:val="16"/>
        </w:rPr>
        <w:t xml:space="preserve">. </w:t>
      </w:r>
      <w:r w:rsidRPr="00450610">
        <w:rPr>
          <w:highlight w:val="cyan"/>
          <w:u w:val="single"/>
        </w:rPr>
        <w:t>The U</w:t>
      </w:r>
      <w:r w:rsidRPr="00A91636">
        <w:rPr>
          <w:sz w:val="16"/>
        </w:rPr>
        <w:t xml:space="preserve">nited </w:t>
      </w:r>
      <w:r w:rsidRPr="00450610">
        <w:rPr>
          <w:highlight w:val="cyan"/>
          <w:u w:val="single"/>
        </w:rPr>
        <w:t>S</w:t>
      </w:r>
      <w:r w:rsidRPr="00A91636">
        <w:rPr>
          <w:sz w:val="16"/>
        </w:rPr>
        <w:t xml:space="preserve">tates </w:t>
      </w:r>
      <w:r w:rsidRPr="00450610">
        <w:rPr>
          <w:highlight w:val="cyan"/>
          <w:u w:val="single"/>
        </w:rPr>
        <w:t>is negotiating</w:t>
      </w:r>
      <w:r w:rsidRPr="00A91636">
        <w:rPr>
          <w:u w:val="single"/>
        </w:rPr>
        <w:t xml:space="preserve"> two major trade agreements</w:t>
      </w:r>
      <w:r w:rsidRPr="00A91636">
        <w:rPr>
          <w:sz w:val="16"/>
        </w:rPr>
        <w:t xml:space="preserve"> now: one with 11 Asia-Pacific countries in </w:t>
      </w:r>
      <w:r w:rsidRPr="00450610">
        <w:rPr>
          <w:highlight w:val="cyan"/>
          <w:u w:val="single"/>
        </w:rPr>
        <w:t>the T</w:t>
      </w:r>
      <w:r w:rsidRPr="00A91636">
        <w:rPr>
          <w:u w:val="single"/>
        </w:rPr>
        <w:t>rans-</w:t>
      </w:r>
      <w:r w:rsidRPr="00450610">
        <w:rPr>
          <w:highlight w:val="cyan"/>
          <w:u w:val="single"/>
        </w:rPr>
        <w:t>P</w:t>
      </w:r>
      <w:r w:rsidRPr="00A91636">
        <w:rPr>
          <w:u w:val="single"/>
        </w:rPr>
        <w:t xml:space="preserve">acific </w:t>
      </w:r>
      <w:r w:rsidRPr="00450610">
        <w:rPr>
          <w:highlight w:val="cyan"/>
          <w:u w:val="single"/>
        </w:rPr>
        <w:t>P</w:t>
      </w:r>
      <w:r w:rsidRPr="00A91636">
        <w:rPr>
          <w:u w:val="single"/>
        </w:rPr>
        <w:t>artnership</w:t>
      </w:r>
      <w:r w:rsidRPr="00A91636">
        <w:rPr>
          <w:sz w:val="16"/>
        </w:rPr>
        <w:t xml:space="preserve"> </w:t>
      </w:r>
      <w:r w:rsidRPr="00450610">
        <w:rPr>
          <w:highlight w:val="cyan"/>
          <w:u w:val="single"/>
        </w:rPr>
        <w:t>and</w:t>
      </w:r>
      <w:r w:rsidRPr="00A91636">
        <w:rPr>
          <w:u w:val="single"/>
        </w:rPr>
        <w:t xml:space="preserve"> the</w:t>
      </w:r>
      <w:r w:rsidRPr="00A91636">
        <w:rPr>
          <w:sz w:val="16"/>
        </w:rPr>
        <w:t xml:space="preserve"> other with the European Union under the </w:t>
      </w:r>
      <w:r w:rsidRPr="00450610">
        <w:rPr>
          <w:highlight w:val="cyan"/>
          <w:u w:val="single"/>
        </w:rPr>
        <w:t>T</w:t>
      </w:r>
      <w:r w:rsidRPr="00A91636">
        <w:rPr>
          <w:u w:val="single"/>
        </w:rPr>
        <w:t xml:space="preserve">ransatlantic </w:t>
      </w:r>
      <w:r w:rsidRPr="00450610">
        <w:rPr>
          <w:highlight w:val="cyan"/>
          <w:u w:val="single"/>
        </w:rPr>
        <w:t>T</w:t>
      </w:r>
      <w:r w:rsidRPr="00A91636">
        <w:rPr>
          <w:u w:val="single"/>
        </w:rPr>
        <w:t xml:space="preserve">rade and </w:t>
      </w:r>
      <w:r w:rsidRPr="00450610">
        <w:rPr>
          <w:highlight w:val="cyan"/>
          <w:u w:val="single"/>
        </w:rPr>
        <w:t>I</w:t>
      </w:r>
      <w:r w:rsidRPr="00A91636">
        <w:rPr>
          <w:u w:val="single"/>
        </w:rPr>
        <w:t xml:space="preserve">nvestment </w:t>
      </w:r>
      <w:r w:rsidRPr="00450610">
        <w:rPr>
          <w:highlight w:val="cyan"/>
          <w:u w:val="single"/>
        </w:rPr>
        <w:t>P</w:t>
      </w:r>
      <w:r w:rsidRPr="00A91636">
        <w:rPr>
          <w:u w:val="single"/>
        </w:rPr>
        <w:t>artnership</w:t>
      </w:r>
      <w:r w:rsidRPr="00A91636">
        <w:rPr>
          <w:sz w:val="16"/>
        </w:rPr>
        <w:t xml:space="preserve">. Combined, </w:t>
      </w:r>
      <w:r w:rsidRPr="00A91636">
        <w:rPr>
          <w:u w:val="single"/>
        </w:rPr>
        <w:t>these agreements account for 65 percent of the world's goods and services trade</w:t>
      </w:r>
      <w:r w:rsidRPr="00A91636">
        <w:rPr>
          <w:sz w:val="16"/>
        </w:rPr>
        <w:t xml:space="preserve"> and potentially 69 percent of U.S. exports. The </w:t>
      </w:r>
      <w:r w:rsidRPr="00450610">
        <w:rPr>
          <w:highlight w:val="cyan"/>
          <w:u w:val="single"/>
        </w:rPr>
        <w:t>T</w:t>
      </w:r>
      <w:r w:rsidRPr="00A91636">
        <w:rPr>
          <w:sz w:val="16"/>
        </w:rPr>
        <w:t xml:space="preserve">rade </w:t>
      </w:r>
      <w:r w:rsidRPr="00450610">
        <w:rPr>
          <w:highlight w:val="cyan"/>
          <w:u w:val="single"/>
        </w:rPr>
        <w:t>P</w:t>
      </w:r>
      <w:r w:rsidRPr="00A91636">
        <w:rPr>
          <w:sz w:val="16"/>
        </w:rPr>
        <w:t xml:space="preserve">romotion </w:t>
      </w:r>
      <w:r w:rsidRPr="00450610">
        <w:rPr>
          <w:highlight w:val="cyan"/>
          <w:u w:val="single"/>
        </w:rPr>
        <w:t>A</w:t>
      </w:r>
      <w:r w:rsidRPr="00A91636">
        <w:rPr>
          <w:sz w:val="16"/>
        </w:rPr>
        <w:t xml:space="preserve">uthority bill </w:t>
      </w:r>
      <w:r w:rsidRPr="00450610">
        <w:rPr>
          <w:highlight w:val="cyan"/>
          <w:u w:val="single"/>
        </w:rPr>
        <w:t>will expedite these agreements</w:t>
      </w:r>
      <w:r w:rsidRPr="00A91636">
        <w:rPr>
          <w:sz w:val="16"/>
        </w:rPr>
        <w:t xml:space="preserve">. </w:t>
      </w:r>
      <w:r w:rsidRPr="00A91636">
        <w:rPr>
          <w:u w:val="single"/>
        </w:rPr>
        <w:t>The tech</w:t>
      </w:r>
      <w:r w:rsidRPr="00A91636">
        <w:rPr>
          <w:sz w:val="16"/>
        </w:rPr>
        <w:t xml:space="preserve">nology </w:t>
      </w:r>
      <w:r w:rsidRPr="00A91636">
        <w:rPr>
          <w:u w:val="single"/>
        </w:rPr>
        <w:t>sector is a prime example of why trade agreements need to be modernized</w:t>
      </w:r>
      <w:r w:rsidRPr="00A91636">
        <w:rPr>
          <w:sz w:val="16"/>
        </w:rPr>
        <w:t xml:space="preserve">. </w:t>
      </w:r>
      <w:r w:rsidRPr="00A91636">
        <w:rPr>
          <w:u w:val="single"/>
        </w:rPr>
        <w:t>Trade is no longer</w:t>
      </w:r>
      <w:r w:rsidRPr="00A91636">
        <w:rPr>
          <w:sz w:val="16"/>
        </w:rPr>
        <w:t xml:space="preserve"> limited to </w:t>
      </w:r>
      <w:r w:rsidRPr="00A91636">
        <w:rPr>
          <w:u w:val="single"/>
        </w:rPr>
        <w:t xml:space="preserve">things packed into a </w:t>
      </w:r>
      <w:r w:rsidRPr="00A91636">
        <w:rPr>
          <w:sz w:val="16"/>
        </w:rPr>
        <w:t>shipping</w:t>
      </w:r>
      <w:r w:rsidRPr="00A91636">
        <w:rPr>
          <w:u w:val="single"/>
        </w:rPr>
        <w:t xml:space="preserve"> container</w:t>
      </w:r>
      <w:r w:rsidRPr="00A91636">
        <w:rPr>
          <w:sz w:val="16"/>
        </w:rPr>
        <w:t xml:space="preserve">, </w:t>
      </w:r>
      <w:r w:rsidRPr="00A91636">
        <w:rPr>
          <w:u w:val="single"/>
        </w:rPr>
        <w:t>but rather</w:t>
      </w:r>
      <w:r w:rsidRPr="00A91636">
        <w:rPr>
          <w:sz w:val="16"/>
        </w:rPr>
        <w:t xml:space="preserve"> now </w:t>
      </w:r>
      <w:r w:rsidRPr="00A91636">
        <w:rPr>
          <w:u w:val="single"/>
        </w:rPr>
        <w:t>reflects</w:t>
      </w:r>
      <w:r w:rsidRPr="00A91636">
        <w:rPr>
          <w:sz w:val="16"/>
        </w:rPr>
        <w:t xml:space="preserve"> more </w:t>
      </w:r>
      <w:r w:rsidRPr="00A91636">
        <w:rPr>
          <w:u w:val="single"/>
        </w:rPr>
        <w:t>intangible economic commodities, such as data and Internet services</w:t>
      </w:r>
      <w:r w:rsidRPr="00A91636">
        <w:rPr>
          <w:sz w:val="16"/>
        </w:rPr>
        <w:t xml:space="preserve"> in the cloud, which are growing rapidly in even the poorest of countries. </w:t>
      </w:r>
      <w:r w:rsidRPr="00450610">
        <w:rPr>
          <w:highlight w:val="cyan"/>
          <w:u w:val="single"/>
        </w:rPr>
        <w:t>This legislation</w:t>
      </w:r>
      <w:r w:rsidRPr="00A91636">
        <w:rPr>
          <w:u w:val="single"/>
        </w:rPr>
        <w:t xml:space="preserve"> is significant for the tech industry because it </w:t>
      </w:r>
      <w:r w:rsidRPr="00450610">
        <w:rPr>
          <w:highlight w:val="cyan"/>
          <w:u w:val="single"/>
        </w:rPr>
        <w:t>requires</w:t>
      </w:r>
      <w:r w:rsidRPr="00A91636">
        <w:rPr>
          <w:u w:val="single"/>
        </w:rPr>
        <w:t xml:space="preserve"> all </w:t>
      </w:r>
      <w:r w:rsidRPr="00450610">
        <w:rPr>
          <w:highlight w:val="cyan"/>
          <w:u w:val="single"/>
        </w:rPr>
        <w:t>U.S. f</w:t>
      </w:r>
      <w:r w:rsidRPr="00A91636">
        <w:rPr>
          <w:u w:val="single"/>
        </w:rPr>
        <w:t xml:space="preserve">ree </w:t>
      </w:r>
      <w:r w:rsidRPr="00450610">
        <w:rPr>
          <w:highlight w:val="cyan"/>
          <w:u w:val="single"/>
        </w:rPr>
        <w:t>t</w:t>
      </w:r>
      <w:r w:rsidRPr="00A91636">
        <w:rPr>
          <w:u w:val="single"/>
        </w:rPr>
        <w:t xml:space="preserve">rade </w:t>
      </w:r>
      <w:r w:rsidRPr="00450610">
        <w:rPr>
          <w:highlight w:val="cyan"/>
          <w:u w:val="single"/>
        </w:rPr>
        <w:t>a</w:t>
      </w:r>
      <w:r w:rsidRPr="00A91636">
        <w:rPr>
          <w:u w:val="single"/>
        </w:rPr>
        <w:t>greement</w:t>
      </w:r>
      <w:r w:rsidRPr="00450610">
        <w:rPr>
          <w:highlight w:val="cyan"/>
          <w:u w:val="single"/>
        </w:rPr>
        <w:t>s</w:t>
      </w:r>
      <w:r w:rsidRPr="00A91636">
        <w:rPr>
          <w:u w:val="single"/>
        </w:rPr>
        <w:t xml:space="preserve"> </w:t>
      </w:r>
      <w:r w:rsidRPr="00450610">
        <w:rPr>
          <w:highlight w:val="cyan"/>
          <w:u w:val="single"/>
        </w:rPr>
        <w:t>to strengthen rules on digital trade</w:t>
      </w:r>
      <w:r w:rsidRPr="00A91636">
        <w:rPr>
          <w:sz w:val="16"/>
        </w:rPr>
        <w:t xml:space="preserve"> and obliges our trading partners to let data flow freely. </w:t>
      </w:r>
      <w:r w:rsidRPr="00450610">
        <w:rPr>
          <w:highlight w:val="cyan"/>
          <w:u w:val="single"/>
        </w:rPr>
        <w:t>It</w:t>
      </w:r>
      <w:r w:rsidRPr="00A91636">
        <w:rPr>
          <w:u w:val="single"/>
        </w:rPr>
        <w:t xml:space="preserve"> also </w:t>
      </w:r>
      <w:r w:rsidRPr="00450610">
        <w:rPr>
          <w:highlight w:val="cyan"/>
          <w:u w:val="single"/>
        </w:rPr>
        <w:t>creates stronger intellectual property standards</w:t>
      </w:r>
      <w:r w:rsidRPr="00A91636">
        <w:rPr>
          <w:sz w:val="16"/>
        </w:rPr>
        <w:t xml:space="preserve"> for digital trade and emerging technologies </w:t>
      </w:r>
      <w:r w:rsidRPr="00450610">
        <w:rPr>
          <w:highlight w:val="cyan"/>
          <w:u w:val="single"/>
        </w:rPr>
        <w:t xml:space="preserve">and prohibits </w:t>
      </w:r>
      <w:r w:rsidRPr="00A91636">
        <w:rPr>
          <w:u w:val="single"/>
        </w:rPr>
        <w:t xml:space="preserve">countries from </w:t>
      </w:r>
      <w:r w:rsidRPr="00450610">
        <w:rPr>
          <w:highlight w:val="cyan"/>
          <w:u w:val="single"/>
        </w:rPr>
        <w:t>mandating</w:t>
      </w:r>
      <w:r w:rsidRPr="00A91636">
        <w:rPr>
          <w:u w:val="single"/>
        </w:rPr>
        <w:t xml:space="preserve"> that </w:t>
      </w:r>
      <w:r w:rsidRPr="00450610">
        <w:rPr>
          <w:highlight w:val="cyan"/>
          <w:u w:val="single"/>
        </w:rPr>
        <w:t>companies reveal sensitive details</w:t>
      </w:r>
      <w:r w:rsidRPr="00A91636">
        <w:rPr>
          <w:sz w:val="16"/>
        </w:rPr>
        <w:t xml:space="preserve"> about the composition of their technology. With the majority of Intel's customers located outside U.S. borders, </w:t>
      </w:r>
      <w:r w:rsidRPr="00450610">
        <w:rPr>
          <w:b/>
          <w:highlight w:val="cyan"/>
          <w:u w:val="single"/>
        </w:rPr>
        <w:t>we need greater market access for continued growth</w:t>
      </w:r>
      <w:r w:rsidRPr="00A91636">
        <w:rPr>
          <w:sz w:val="16"/>
        </w:rPr>
        <w:t xml:space="preserve">. Over </w:t>
      </w:r>
      <w:r w:rsidRPr="00A91636">
        <w:rPr>
          <w:u w:val="single"/>
        </w:rPr>
        <w:t>three-quarters of our revenue is generated outside the U</w:t>
      </w:r>
      <w:r w:rsidRPr="00A91636">
        <w:rPr>
          <w:sz w:val="16"/>
        </w:rPr>
        <w:t xml:space="preserve">nited </w:t>
      </w:r>
      <w:r w:rsidRPr="00A91636">
        <w:rPr>
          <w:u w:val="single"/>
        </w:rPr>
        <w:t>S</w:t>
      </w:r>
      <w:r w:rsidRPr="00A91636">
        <w:rPr>
          <w:sz w:val="16"/>
        </w:rPr>
        <w:t xml:space="preserve">tates, while three-quarters of our advanced manufacturing and R&amp;D is inside the U.S. </w:t>
      </w:r>
      <w:r w:rsidRPr="00A91636">
        <w:rPr>
          <w:u w:val="single"/>
        </w:rPr>
        <w:t>Our ability to sell internationally creates high-tech, high-wage jobs here</w:t>
      </w:r>
      <w:r w:rsidRPr="00A91636">
        <w:rPr>
          <w:sz w:val="16"/>
        </w:rPr>
        <w:t xml:space="preserve">, in states such as Arizona, California, Colorado, New Mexico, Oregon and Texas. We would not tell a child selling lemonade that she could only sell cups to people living in her own neighborhood, when people passing through are excellent customers and would help her grow sales. Limiting the business of this enterprising child would not be acceptable, and is not any different from the United States letting other trading partners strike deals with each other while we take our time contemplating the benefits of free trade. In the last decade, U.S. jobs supported by trade have grown from 14 million to 38 million, and export-supported jobs pay an average of 13 percent to 18 percent more than the U.S. average wage. With trade now supporting 1 in 5 U.S. jobs, imagine the benefit of additional free-trade agreements. </w:t>
      </w:r>
      <w:r w:rsidRPr="00450610">
        <w:rPr>
          <w:highlight w:val="cyan"/>
          <w:u w:val="single"/>
        </w:rPr>
        <w:t>We are</w:t>
      </w:r>
      <w:r w:rsidRPr="00A91636">
        <w:rPr>
          <w:sz w:val="16"/>
        </w:rPr>
        <w:t xml:space="preserve"> simply </w:t>
      </w:r>
      <w:r w:rsidRPr="00450610">
        <w:rPr>
          <w:b/>
          <w:iCs/>
          <w:highlight w:val="cyan"/>
          <w:u w:val="single"/>
        </w:rPr>
        <w:t>leaving opportunity on the table</w:t>
      </w:r>
      <w:r w:rsidRPr="00A91636">
        <w:rPr>
          <w:sz w:val="16"/>
        </w:rPr>
        <w:t xml:space="preserve">. </w:t>
      </w:r>
      <w:r w:rsidRPr="00A91636">
        <w:rPr>
          <w:u w:val="single"/>
        </w:rPr>
        <w:t>As the American economy inches toward recovery, Congress should not let other trading partners sign trade deals with each other</w:t>
      </w:r>
      <w:r w:rsidRPr="00A91636">
        <w:rPr>
          <w:sz w:val="16"/>
        </w:rPr>
        <w:t xml:space="preserve"> </w:t>
      </w:r>
      <w:r w:rsidRPr="00A91636">
        <w:rPr>
          <w:u w:val="single"/>
        </w:rPr>
        <w:t>while</w:t>
      </w:r>
      <w:r w:rsidRPr="00A91636">
        <w:rPr>
          <w:sz w:val="16"/>
        </w:rPr>
        <w:t xml:space="preserve"> we continue to talk about the benefits of free trade and </w:t>
      </w:r>
      <w:r w:rsidRPr="00450610">
        <w:rPr>
          <w:b/>
          <w:iCs/>
          <w:highlight w:val="cyan"/>
          <w:u w:val="single"/>
        </w:rPr>
        <w:t>American companies are locked out</w:t>
      </w:r>
      <w:r w:rsidRPr="00A91636">
        <w:rPr>
          <w:u w:val="single"/>
        </w:rPr>
        <w:t xml:space="preserve"> of</w:t>
      </w:r>
      <w:r w:rsidRPr="00A91636">
        <w:rPr>
          <w:sz w:val="16"/>
        </w:rPr>
        <w:t xml:space="preserve"> much of </w:t>
      </w:r>
      <w:r w:rsidRPr="00A91636">
        <w:rPr>
          <w:u w:val="single"/>
        </w:rPr>
        <w:t>the global marketplace</w:t>
      </w:r>
      <w:r w:rsidRPr="00A91636">
        <w:rPr>
          <w:sz w:val="16"/>
        </w:rPr>
        <w:t>.</w:t>
      </w:r>
    </w:p>
    <w:p w:rsidR="007C202B" w:rsidRDefault="007C202B" w:rsidP="007C202B"/>
    <w:p w:rsidR="007C202B" w:rsidRPr="00A91636" w:rsidRDefault="007C202B" w:rsidP="007C202B">
      <w:pPr>
        <w:pStyle w:val="Heading4"/>
        <w:rPr>
          <w:rFonts w:cs="Arial"/>
        </w:rPr>
      </w:pPr>
      <w:r w:rsidRPr="00A91636">
        <w:rPr>
          <w:rFonts w:cs="Arial"/>
        </w:rPr>
        <w:t>Decline goes nuclear- stats</w:t>
      </w:r>
    </w:p>
    <w:p w:rsidR="007C202B" w:rsidRPr="00A91636" w:rsidRDefault="007C202B" w:rsidP="007C202B">
      <w:r w:rsidRPr="00A91636">
        <w:rPr>
          <w:rStyle w:val="Style13ptBold"/>
        </w:rPr>
        <w:t>Royal, 10</w:t>
      </w:r>
      <w:r w:rsidRPr="00A91636">
        <w:t xml:space="preserve"> – Director of CTR, Director of Cooperative Threat Reduction – U.S. Department of Defense (</w:t>
      </w:r>
      <w:proofErr w:type="spellStart"/>
      <w:r w:rsidRPr="00A91636">
        <w:t>Jedediah</w:t>
      </w:r>
      <w:proofErr w:type="spellEnd"/>
      <w:r w:rsidRPr="00A91636">
        <w:t xml:space="preserve">, “Economic Integration, Economic Signaling and the Problem of Economic Crises”, Economics of War and Peace: Economic, Legal and Political Perspectives, Ed. Goldsmith and </w:t>
      </w:r>
      <w:proofErr w:type="spellStart"/>
      <w:r w:rsidRPr="00A91636">
        <w:t>Brauer</w:t>
      </w:r>
      <w:proofErr w:type="spellEnd"/>
      <w:r w:rsidRPr="00A91636">
        <w:t>, p. 213-215)</w:t>
      </w:r>
    </w:p>
    <w:p w:rsidR="007C202B" w:rsidRPr="00A91636" w:rsidRDefault="007C202B" w:rsidP="007C202B">
      <w:pPr>
        <w:rPr>
          <w:sz w:val="16"/>
        </w:rPr>
      </w:pPr>
      <w:r w:rsidRPr="00A91636">
        <w:rPr>
          <w:sz w:val="16"/>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A91636">
        <w:rPr>
          <w:sz w:val="16"/>
        </w:rPr>
        <w:t>defence</w:t>
      </w:r>
      <w:proofErr w:type="spellEnd"/>
      <w:r w:rsidRPr="00A91636">
        <w:rPr>
          <w:sz w:val="16"/>
        </w:rPr>
        <w:t xml:space="preserve"> </w:t>
      </w:r>
      <w:proofErr w:type="spellStart"/>
      <w:r w:rsidRPr="00A91636">
        <w:rPr>
          <w:sz w:val="16"/>
        </w:rPr>
        <w:t>behaviour</w:t>
      </w:r>
      <w:proofErr w:type="spellEnd"/>
      <w:r w:rsidRPr="00A91636">
        <w:rPr>
          <w:sz w:val="16"/>
        </w:rPr>
        <w:t xml:space="preserve"> of interdependent states. Research in this vein has been considered at systemic, dyadic and national levels. Several notable contributions follow. First, on the systemic level, </w:t>
      </w:r>
      <w:proofErr w:type="spellStart"/>
      <w:r w:rsidRPr="00A91636">
        <w:rPr>
          <w:sz w:val="16"/>
        </w:rPr>
        <w:t>Pollins</w:t>
      </w:r>
      <w:proofErr w:type="spellEnd"/>
      <w:r w:rsidRPr="00A91636">
        <w:rPr>
          <w:sz w:val="16"/>
        </w:rPr>
        <w:t xml:space="preserve"> (2008) advances </w:t>
      </w:r>
      <w:proofErr w:type="spellStart"/>
      <w:r w:rsidRPr="00A91636">
        <w:rPr>
          <w:sz w:val="16"/>
        </w:rPr>
        <w:t>Modelski</w:t>
      </w:r>
      <w:proofErr w:type="spellEnd"/>
      <w:r w:rsidRPr="00A91636">
        <w:rPr>
          <w:sz w:val="16"/>
        </w:rPr>
        <w:t xml:space="preserve"> and Thompson's (1996) work on leadership cycle theory, finding that </w:t>
      </w:r>
      <w:r w:rsidRPr="00450610">
        <w:rPr>
          <w:rStyle w:val="StyleUnderline"/>
          <w:highlight w:val="cyan"/>
        </w:rPr>
        <w:t>rhythms in the</w:t>
      </w:r>
      <w:r w:rsidRPr="00A91636">
        <w:rPr>
          <w:sz w:val="16"/>
        </w:rPr>
        <w:t xml:space="preserve"> global </w:t>
      </w:r>
      <w:r w:rsidRPr="00450610">
        <w:rPr>
          <w:rStyle w:val="StyleUnderline"/>
          <w:highlight w:val="cyan"/>
        </w:rPr>
        <w:t>economy are associated with the</w:t>
      </w:r>
      <w:r w:rsidRPr="00A91636">
        <w:rPr>
          <w:sz w:val="16"/>
        </w:rPr>
        <w:t xml:space="preserve"> rise and </w:t>
      </w:r>
      <w:r w:rsidRPr="00450610">
        <w:rPr>
          <w:rStyle w:val="StyleUnderline"/>
          <w:highlight w:val="cyan"/>
        </w:rPr>
        <w:t>fall of a</w:t>
      </w:r>
      <w:r w:rsidRPr="00A91636">
        <w:rPr>
          <w:sz w:val="16"/>
        </w:rPr>
        <w:t xml:space="preserve"> pre-eminent </w:t>
      </w:r>
      <w:r w:rsidRPr="00450610">
        <w:rPr>
          <w:rStyle w:val="StyleUnderline"/>
          <w:highlight w:val="cyan"/>
        </w:rPr>
        <w:t>power and</w:t>
      </w:r>
      <w:r w:rsidRPr="00A91636">
        <w:rPr>
          <w:sz w:val="16"/>
        </w:rPr>
        <w:t xml:space="preserve"> the often </w:t>
      </w:r>
      <w:r w:rsidRPr="00450610">
        <w:rPr>
          <w:rStyle w:val="Emphasis"/>
          <w:highlight w:val="cyan"/>
        </w:rPr>
        <w:t>bloody transition</w:t>
      </w:r>
      <w:r w:rsidRPr="00A91636">
        <w:rPr>
          <w:sz w:val="16"/>
        </w:rPr>
        <w:t xml:space="preserve"> from one pre-eminent leader to the next. As such, exogenous shocks such as economic </w:t>
      </w:r>
      <w:r w:rsidRPr="00450610">
        <w:rPr>
          <w:rStyle w:val="StyleUnderline"/>
          <w:highlight w:val="cyan"/>
        </w:rPr>
        <w:t>crises could usher</w:t>
      </w:r>
      <w:r w:rsidRPr="00450610">
        <w:rPr>
          <w:sz w:val="16"/>
          <w:highlight w:val="cyan"/>
        </w:rPr>
        <w:t xml:space="preserve"> </w:t>
      </w:r>
      <w:r w:rsidRPr="00A91636">
        <w:rPr>
          <w:sz w:val="16"/>
        </w:rPr>
        <w:t xml:space="preserve">in a </w:t>
      </w:r>
      <w:r w:rsidRPr="00450610">
        <w:rPr>
          <w:rStyle w:val="Emphasis"/>
          <w:highlight w:val="cyan"/>
        </w:rPr>
        <w:t>redistribution</w:t>
      </w:r>
      <w:r w:rsidRPr="00450610">
        <w:rPr>
          <w:rStyle w:val="StyleUnderline"/>
          <w:highlight w:val="cyan"/>
        </w:rPr>
        <w:t xml:space="preserve"> of</w:t>
      </w:r>
      <w:r w:rsidRPr="00450610">
        <w:rPr>
          <w:sz w:val="16"/>
          <w:highlight w:val="cyan"/>
        </w:rPr>
        <w:t xml:space="preserve"> </w:t>
      </w:r>
      <w:r w:rsidRPr="00A91636">
        <w:rPr>
          <w:sz w:val="16"/>
        </w:rPr>
        <w:t xml:space="preserve">relative </w:t>
      </w:r>
      <w:r w:rsidRPr="00450610">
        <w:rPr>
          <w:rStyle w:val="StyleUnderline"/>
          <w:highlight w:val="cyan"/>
        </w:rPr>
        <w:t>power</w:t>
      </w:r>
      <w:r w:rsidRPr="00A91636">
        <w:rPr>
          <w:sz w:val="16"/>
        </w:rPr>
        <w:t xml:space="preserve"> (see also Gilpin. 1981) that leads to uncertainty about power balances, </w:t>
      </w:r>
      <w:r w:rsidRPr="00450610">
        <w:rPr>
          <w:rStyle w:val="StyleUnderline"/>
          <w:highlight w:val="cyan"/>
        </w:rPr>
        <w:t>increasing</w:t>
      </w:r>
      <w:r w:rsidRPr="00A91636">
        <w:rPr>
          <w:sz w:val="16"/>
        </w:rPr>
        <w:t xml:space="preserve"> the </w:t>
      </w:r>
      <w:r w:rsidRPr="00450610">
        <w:rPr>
          <w:rStyle w:val="StyleUnderline"/>
          <w:highlight w:val="cyan"/>
        </w:rPr>
        <w:t xml:space="preserve">risk of </w:t>
      </w:r>
      <w:r w:rsidRPr="00450610">
        <w:rPr>
          <w:rStyle w:val="Emphasis"/>
          <w:highlight w:val="cyan"/>
        </w:rPr>
        <w:t>miscalculation</w:t>
      </w:r>
      <w:r w:rsidRPr="00A91636">
        <w:rPr>
          <w:sz w:val="16"/>
        </w:rPr>
        <w:t xml:space="preserve"> (</w:t>
      </w:r>
      <w:proofErr w:type="spellStart"/>
      <w:r w:rsidRPr="00A91636">
        <w:rPr>
          <w:sz w:val="16"/>
        </w:rPr>
        <w:t>Feaver</w:t>
      </w:r>
      <w:proofErr w:type="spellEnd"/>
      <w:r w:rsidRPr="00A91636">
        <w:rPr>
          <w:sz w:val="16"/>
        </w:rPr>
        <w:t xml:space="preserve">, 1995). Alternatively, even a relatively certain redistribution of power could lead to a permissive environment for conflict as a rising </w:t>
      </w:r>
      <w:r w:rsidRPr="00450610">
        <w:rPr>
          <w:rStyle w:val="StyleUnderline"/>
          <w:highlight w:val="cyan"/>
        </w:rPr>
        <w:t>power may seek to challenge a declining power</w:t>
      </w:r>
      <w:r w:rsidRPr="00A91636">
        <w:rPr>
          <w:sz w:val="16"/>
        </w:rPr>
        <w:t xml:space="preserve"> (Werner. 1999). Separately, </w:t>
      </w:r>
      <w:proofErr w:type="spellStart"/>
      <w:r w:rsidRPr="00A91636">
        <w:rPr>
          <w:sz w:val="16"/>
        </w:rPr>
        <w:t>Pollins</w:t>
      </w:r>
      <w:proofErr w:type="spellEnd"/>
      <w:r w:rsidRPr="00A91636">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A91636">
        <w:rPr>
          <w:sz w:val="16"/>
        </w:rPr>
        <w:t>behaviour</w:t>
      </w:r>
      <w:proofErr w:type="spellEnd"/>
      <w:r w:rsidRPr="00A91636">
        <w:rPr>
          <w:sz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A91636">
        <w:rPr>
          <w:sz w:val="16"/>
        </w:rPr>
        <w:t>Third</w:t>
      </w:r>
      <w:proofErr w:type="gramEnd"/>
      <w:r w:rsidRPr="00A91636">
        <w:rPr>
          <w:sz w:val="16"/>
        </w:rPr>
        <w:t xml:space="preserve">, others have considered the link between economic decline and external armed conflict at a national level. </w:t>
      </w:r>
      <w:proofErr w:type="spellStart"/>
      <w:r w:rsidRPr="00A91636">
        <w:rPr>
          <w:sz w:val="16"/>
        </w:rPr>
        <w:t>Blomberg</w:t>
      </w:r>
      <w:proofErr w:type="spellEnd"/>
      <w:r w:rsidRPr="00A91636">
        <w:rPr>
          <w:sz w:val="16"/>
        </w:rPr>
        <w:t xml:space="preserve"> and </w:t>
      </w:r>
      <w:r w:rsidRPr="00450610">
        <w:rPr>
          <w:highlight w:val="cyan"/>
          <w:u w:val="single"/>
        </w:rPr>
        <w:t>Hess</w:t>
      </w:r>
      <w:r w:rsidRPr="00A91636">
        <w:rPr>
          <w:sz w:val="16"/>
        </w:rPr>
        <w:t xml:space="preserve"> (2002) </w:t>
      </w:r>
      <w:r w:rsidRPr="00450610">
        <w:rPr>
          <w:highlight w:val="cyan"/>
          <w:u w:val="single"/>
        </w:rPr>
        <w:t xml:space="preserve">find a </w:t>
      </w:r>
      <w:r w:rsidRPr="00450610">
        <w:rPr>
          <w:rStyle w:val="Emphasis"/>
          <w:highlight w:val="cyan"/>
        </w:rPr>
        <w:t>strong correlation</w:t>
      </w:r>
      <w:r w:rsidRPr="00450610">
        <w:rPr>
          <w:highlight w:val="cyan"/>
          <w:u w:val="single"/>
        </w:rPr>
        <w:t xml:space="preserve"> between internal</w:t>
      </w:r>
      <w:r w:rsidRPr="00A91636">
        <w:rPr>
          <w:sz w:val="16"/>
        </w:rPr>
        <w:t xml:space="preserve"> conflict </w:t>
      </w:r>
      <w:r w:rsidRPr="00450610">
        <w:rPr>
          <w:highlight w:val="cyan"/>
          <w:u w:val="single"/>
        </w:rPr>
        <w:t>and external conflict</w:t>
      </w:r>
      <w:r w:rsidRPr="00A91636">
        <w:rPr>
          <w:sz w:val="16"/>
        </w:rPr>
        <w:t xml:space="preserve">, particularly </w:t>
      </w:r>
      <w:r w:rsidRPr="00450610">
        <w:rPr>
          <w:highlight w:val="cyan"/>
          <w:u w:val="single"/>
        </w:rPr>
        <w:t>during periods of</w:t>
      </w:r>
      <w:r w:rsidRPr="00A91636">
        <w:rPr>
          <w:sz w:val="16"/>
        </w:rPr>
        <w:t xml:space="preserve"> economic </w:t>
      </w:r>
      <w:r w:rsidRPr="00450610">
        <w:rPr>
          <w:highlight w:val="cyan"/>
          <w:u w:val="single"/>
        </w:rPr>
        <w:t>downturn</w:t>
      </w:r>
      <w:r w:rsidRPr="00A91636">
        <w:rPr>
          <w:sz w:val="16"/>
        </w:rPr>
        <w:t xml:space="preserve">. They write: The linkages between internal and external conflict and prosperity are strong and mutually reinforcing. Economic conflict tends to spawn internal conflict, which in turn returns the </w:t>
      </w:r>
      <w:proofErr w:type="spellStart"/>
      <w:r w:rsidRPr="00A91636">
        <w:rPr>
          <w:sz w:val="16"/>
        </w:rPr>
        <w:t>favour</w:t>
      </w:r>
      <w:proofErr w:type="spellEnd"/>
      <w:r w:rsidRPr="00A91636">
        <w:rPr>
          <w:sz w:val="16"/>
        </w:rPr>
        <w:t>. Moreover, the presence of a recession tends to amplify the extent to which international and external conflicts self-reinforce each other. (</w:t>
      </w:r>
      <w:proofErr w:type="spellStart"/>
      <w:r w:rsidRPr="00A91636">
        <w:rPr>
          <w:sz w:val="16"/>
        </w:rPr>
        <w:t>Blomberg</w:t>
      </w:r>
      <w:proofErr w:type="spellEnd"/>
      <w:r w:rsidRPr="00A91636">
        <w:rPr>
          <w:sz w:val="16"/>
        </w:rPr>
        <w:t xml:space="preserve"> &amp; Hess, 2002. p. 89) Economic decline has also been linked with an increase in the likelihood of terrorism (</w:t>
      </w:r>
      <w:proofErr w:type="spellStart"/>
      <w:r w:rsidRPr="00A91636">
        <w:rPr>
          <w:sz w:val="16"/>
        </w:rPr>
        <w:t>Blomberg</w:t>
      </w:r>
      <w:proofErr w:type="spellEnd"/>
      <w:r w:rsidRPr="00A91636">
        <w:rPr>
          <w:sz w:val="16"/>
        </w:rPr>
        <w:t xml:space="preserve">, Hess, &amp; </w:t>
      </w:r>
      <w:proofErr w:type="spellStart"/>
      <w:r w:rsidRPr="00A91636">
        <w:rPr>
          <w:sz w:val="16"/>
        </w:rPr>
        <w:t>Weerapana</w:t>
      </w:r>
      <w:proofErr w:type="spellEnd"/>
      <w:r w:rsidRPr="00A91636">
        <w:rPr>
          <w:sz w:val="16"/>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450610">
        <w:rPr>
          <w:highlight w:val="cyan"/>
          <w:u w:val="single"/>
        </w:rPr>
        <w:t xml:space="preserve">governments </w:t>
      </w:r>
      <w:r w:rsidRPr="00A91636">
        <w:rPr>
          <w:sz w:val="16"/>
        </w:rPr>
        <w:t>have</w:t>
      </w:r>
      <w:r w:rsidRPr="00450610">
        <w:rPr>
          <w:highlight w:val="cyan"/>
          <w:u w:val="single"/>
        </w:rPr>
        <w:t xml:space="preserve"> increased incentives to fabricate</w:t>
      </w:r>
      <w:r w:rsidRPr="00A91636">
        <w:rPr>
          <w:sz w:val="16"/>
        </w:rPr>
        <w:t xml:space="preserve"> external military </w:t>
      </w:r>
      <w:r w:rsidRPr="00450610">
        <w:rPr>
          <w:highlight w:val="cyan"/>
          <w:u w:val="single"/>
        </w:rPr>
        <w:t>conflicts to create a 'rally around the flag' effect</w:t>
      </w:r>
      <w:r w:rsidRPr="00A91636">
        <w:rPr>
          <w:sz w:val="16"/>
        </w:rPr>
        <w:t xml:space="preserve">. Wang (1996), </w:t>
      </w:r>
      <w:proofErr w:type="spellStart"/>
      <w:r w:rsidRPr="00A91636">
        <w:rPr>
          <w:sz w:val="16"/>
        </w:rPr>
        <w:t>DeRouen</w:t>
      </w:r>
      <w:proofErr w:type="spellEnd"/>
      <w:r w:rsidRPr="00A91636">
        <w:rPr>
          <w:sz w:val="16"/>
        </w:rPr>
        <w:t xml:space="preserve"> (1995). </w:t>
      </w:r>
      <w:proofErr w:type="gramStart"/>
      <w:r w:rsidRPr="00A91636">
        <w:rPr>
          <w:sz w:val="16"/>
        </w:rPr>
        <w:t>and</w:t>
      </w:r>
      <w:proofErr w:type="gramEnd"/>
      <w:r w:rsidRPr="00A91636">
        <w:rPr>
          <w:sz w:val="16"/>
        </w:rPr>
        <w:t xml:space="preserve"> </w:t>
      </w:r>
      <w:proofErr w:type="spellStart"/>
      <w:r w:rsidRPr="00A91636">
        <w:rPr>
          <w:sz w:val="16"/>
        </w:rPr>
        <w:t>Blomberg</w:t>
      </w:r>
      <w:proofErr w:type="spellEnd"/>
      <w:r w:rsidRPr="00A91636">
        <w:rPr>
          <w:sz w:val="16"/>
        </w:rPr>
        <w:t xml:space="preserve">, Hess, and Thacker (2006) find supporting evidence showing that </w:t>
      </w:r>
      <w:r w:rsidRPr="00450610">
        <w:rPr>
          <w:rStyle w:val="Emphasis"/>
          <w:highlight w:val="cyan"/>
        </w:rPr>
        <w:t>economic decline and</w:t>
      </w:r>
      <w:r w:rsidRPr="00A91636">
        <w:rPr>
          <w:sz w:val="16"/>
        </w:rPr>
        <w:t xml:space="preserve"> use of </w:t>
      </w:r>
      <w:r w:rsidRPr="00450610">
        <w:rPr>
          <w:rStyle w:val="Emphasis"/>
          <w:highlight w:val="cyan"/>
        </w:rPr>
        <w:t>force are</w:t>
      </w:r>
      <w:r w:rsidRPr="00A91636">
        <w:rPr>
          <w:sz w:val="16"/>
        </w:rPr>
        <w:t xml:space="preserve"> at least indirectly </w:t>
      </w:r>
      <w:r w:rsidRPr="00450610">
        <w:rPr>
          <w:rStyle w:val="Emphasis"/>
          <w:highlight w:val="cyan"/>
        </w:rPr>
        <w:t>correlated</w:t>
      </w:r>
      <w:r w:rsidRPr="00A91636">
        <w:rPr>
          <w:sz w:val="16"/>
        </w:rPr>
        <w:t xml:space="preserve">. </w:t>
      </w:r>
      <w:proofErr w:type="spellStart"/>
      <w:r w:rsidRPr="00A91636">
        <w:rPr>
          <w:sz w:val="16"/>
        </w:rPr>
        <w:t>Gelpi</w:t>
      </w:r>
      <w:proofErr w:type="spellEnd"/>
      <w:r w:rsidRPr="00A91636">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A91636">
        <w:rPr>
          <w:sz w:val="16"/>
        </w:rPr>
        <w:t>DeRouen</w:t>
      </w:r>
      <w:proofErr w:type="spellEnd"/>
      <w:r w:rsidRPr="00A91636">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A91636">
        <w:rPr>
          <w:sz w:val="16"/>
        </w:rPr>
        <w:t>This</w:t>
      </w:r>
      <w:proofErr w:type="gramEnd"/>
      <w:r w:rsidRPr="00A91636">
        <w:rPr>
          <w:sz w:val="16"/>
        </w:rPr>
        <w:t xml:space="preserve"> implied connection between integration, crises and armed conflict has not featured prominently in the economic-security debate and deserves more attention. </w:t>
      </w:r>
    </w:p>
    <w:p w:rsidR="007C202B" w:rsidRDefault="007C202B" w:rsidP="007C202B"/>
    <w:p w:rsidR="007C202B" w:rsidRDefault="007C202B" w:rsidP="007C202B">
      <w:pPr>
        <w:pStyle w:val="Heading3"/>
      </w:pPr>
      <w:r>
        <w:t>2NC Key to Econ</w:t>
      </w:r>
    </w:p>
    <w:p w:rsidR="007C202B" w:rsidRDefault="007C202B" w:rsidP="007C202B"/>
    <w:p w:rsidR="007C202B" w:rsidRPr="00A91636" w:rsidRDefault="007C202B" w:rsidP="007C202B">
      <w:pPr>
        <w:pStyle w:val="Heading4"/>
        <w:rPr>
          <w:rFonts w:cs="Arial"/>
        </w:rPr>
      </w:pPr>
      <w:r w:rsidRPr="00A91636">
        <w:rPr>
          <w:rFonts w:cs="Arial"/>
        </w:rPr>
        <w:t>China will grab economic opportunities without US intervention</w:t>
      </w:r>
    </w:p>
    <w:p w:rsidR="007C202B" w:rsidRPr="00A91636" w:rsidRDefault="007C202B" w:rsidP="007C202B">
      <w:proofErr w:type="spellStart"/>
      <w:r w:rsidRPr="00A91636">
        <w:rPr>
          <w:rStyle w:val="Style13ptBold"/>
        </w:rPr>
        <w:t>DeMaura</w:t>
      </w:r>
      <w:proofErr w:type="spellEnd"/>
      <w:r w:rsidRPr="00A91636">
        <w:rPr>
          <w:rStyle w:val="Style13ptBold"/>
        </w:rPr>
        <w:t>, 14</w:t>
      </w:r>
      <w:r w:rsidRPr="00A91636">
        <w:t xml:space="preserve"> – president of Americans for Job Security (Stephen, 3-6, “Trade Promotion Authority for the TPP and TTIP is a vital step for our economy”, </w:t>
      </w:r>
      <w:hyperlink r:id="rId26" w:anchor="ixzz395UQv0pD" w:history="1">
        <w:r w:rsidRPr="00A91636">
          <w:rPr>
            <w:rStyle w:val="Hyperlink"/>
          </w:rPr>
          <w:t>http://dailycaller.com/2014/03/06/trade-promotion-authority-for-the-tpp-and-ttip-is-a-vital-step-for-our-economy/2/#ixzz395UQv0pD</w:t>
        </w:r>
      </w:hyperlink>
      <w:r w:rsidRPr="00A91636">
        <w:t>)</w:t>
      </w:r>
    </w:p>
    <w:p w:rsidR="007C202B" w:rsidRPr="00A91636" w:rsidRDefault="007C202B" w:rsidP="007C202B">
      <w:pPr>
        <w:rPr>
          <w:sz w:val="16"/>
        </w:rPr>
      </w:pPr>
      <w:r w:rsidRPr="00A91636">
        <w:rPr>
          <w:sz w:val="16"/>
        </w:rPr>
        <w:t xml:space="preserve">For decades, </w:t>
      </w:r>
      <w:r w:rsidRPr="00A91636">
        <w:rPr>
          <w:u w:val="single"/>
        </w:rPr>
        <w:t>free trade has been a boon to the American economy, injecting capital</w:t>
      </w:r>
      <w:r w:rsidRPr="00A91636">
        <w:rPr>
          <w:sz w:val="16"/>
        </w:rPr>
        <w:t xml:space="preserve"> into our markets </w:t>
      </w:r>
      <w:r w:rsidRPr="00A91636">
        <w:rPr>
          <w:u w:val="single"/>
        </w:rPr>
        <w:t>and spurring job creation</w:t>
      </w:r>
      <w:r w:rsidRPr="00A91636">
        <w:rPr>
          <w:sz w:val="16"/>
        </w:rPr>
        <w:t xml:space="preserve">. But amidst negotiations for two major trade deals, known as the Trans-Pacific Partnership (TPP) and the Transatlantic Trade and Investment Partnership (TTIP), there are a select few who are seeking to obstruct any progress on expanding free trade and growing our economy. The most recent example comes in the form of an op-ed written by Brian O’Shaughnessy in the Daily Caller, which, while well-intentioned, mischaracterizes just about every aspect of the debate. O’Shaughnessy argues that free trade is harming the American people, but his reasoning does not stand up to the facts. He goes to great length to besmirch free trade, but conveniently forgoes any mention of how intertwined it is with the American economy. Just imagine the impact in the marketplace if our country reverted to isolationist policies that restricted U.S.-based employers from freely and easily engaging in commerce with foreign allies. </w:t>
      </w:r>
      <w:r w:rsidRPr="00450610">
        <w:rPr>
          <w:b/>
          <w:iCs/>
          <w:highlight w:val="cyan"/>
          <w:u w:val="single"/>
        </w:rPr>
        <w:t>Free trade is the lifeblood of our economy</w:t>
      </w:r>
      <w:r w:rsidRPr="00A91636">
        <w:rPr>
          <w:u w:val="single"/>
        </w:rPr>
        <w:t xml:space="preserve"> — </w:t>
      </w:r>
      <w:r w:rsidRPr="00450610">
        <w:rPr>
          <w:highlight w:val="cyan"/>
          <w:u w:val="single"/>
        </w:rPr>
        <w:t>more than 38 million jobs</w:t>
      </w:r>
      <w:r w:rsidRPr="00A91636">
        <w:rPr>
          <w:u w:val="single"/>
        </w:rPr>
        <w:t xml:space="preserve"> </w:t>
      </w:r>
      <w:r w:rsidRPr="00450610">
        <w:rPr>
          <w:highlight w:val="cyan"/>
          <w:u w:val="single"/>
        </w:rPr>
        <w:t>in the U</w:t>
      </w:r>
      <w:r w:rsidRPr="00A91636">
        <w:rPr>
          <w:sz w:val="16"/>
        </w:rPr>
        <w:t xml:space="preserve">nited </w:t>
      </w:r>
      <w:r w:rsidRPr="00450610">
        <w:rPr>
          <w:highlight w:val="cyan"/>
          <w:u w:val="single"/>
        </w:rPr>
        <w:t>S</w:t>
      </w:r>
      <w:r w:rsidRPr="00A91636">
        <w:rPr>
          <w:sz w:val="16"/>
        </w:rPr>
        <w:t xml:space="preserve">tates </w:t>
      </w:r>
      <w:r w:rsidRPr="00450610">
        <w:rPr>
          <w:highlight w:val="cyan"/>
          <w:u w:val="single"/>
        </w:rPr>
        <w:t>depend on trade</w:t>
      </w:r>
      <w:r w:rsidRPr="00A91636">
        <w:rPr>
          <w:sz w:val="16"/>
        </w:rPr>
        <w:t xml:space="preserve">, roughly one in five jobs. The truth of the matter is that </w:t>
      </w:r>
      <w:r w:rsidRPr="00A91636">
        <w:rPr>
          <w:u w:val="single"/>
        </w:rPr>
        <w:t>free trade creates jobs by reducing barriers for products made in U</w:t>
      </w:r>
      <w:r w:rsidRPr="00A91636">
        <w:rPr>
          <w:sz w:val="16"/>
        </w:rPr>
        <w:t xml:space="preserve">nited </w:t>
      </w:r>
      <w:r w:rsidRPr="00A91636">
        <w:rPr>
          <w:u w:val="single"/>
        </w:rPr>
        <w:t>S</w:t>
      </w:r>
      <w:r w:rsidRPr="00A91636">
        <w:rPr>
          <w:sz w:val="16"/>
        </w:rPr>
        <w:t xml:space="preserve">tates, </w:t>
      </w:r>
      <w:r w:rsidRPr="00A91636">
        <w:rPr>
          <w:u w:val="single"/>
        </w:rPr>
        <w:t>thereby boosting U.S. exports</w:t>
      </w:r>
      <w:r w:rsidRPr="00A91636">
        <w:rPr>
          <w:sz w:val="16"/>
        </w:rPr>
        <w:t xml:space="preserve">. </w:t>
      </w:r>
      <w:r w:rsidRPr="00450610">
        <w:rPr>
          <w:highlight w:val="cyan"/>
          <w:u w:val="single"/>
        </w:rPr>
        <w:t>America makes top-notch products</w:t>
      </w:r>
      <w:r w:rsidRPr="00A91636">
        <w:rPr>
          <w:u w:val="single"/>
        </w:rPr>
        <w:t xml:space="preserve"> and </w:t>
      </w:r>
      <w:r w:rsidRPr="00450610">
        <w:rPr>
          <w:highlight w:val="cyan"/>
          <w:u w:val="single"/>
        </w:rPr>
        <w:t>we should not be afraid to</w:t>
      </w:r>
      <w:r w:rsidRPr="00A91636">
        <w:rPr>
          <w:u w:val="single"/>
        </w:rPr>
        <w:t xml:space="preserve"> let our companies </w:t>
      </w:r>
      <w:r w:rsidRPr="00450610">
        <w:rPr>
          <w:highlight w:val="cyan"/>
          <w:u w:val="single"/>
        </w:rPr>
        <w:t>compete in the global marketplace</w:t>
      </w:r>
      <w:r w:rsidRPr="00A91636">
        <w:rPr>
          <w:sz w:val="16"/>
        </w:rPr>
        <w:t xml:space="preserve">. The trade surplus was $58 billion for U.S. manufactured goods in 2012. More than </w:t>
      </w:r>
      <w:r w:rsidRPr="00A91636">
        <w:rPr>
          <w:u w:val="single"/>
        </w:rPr>
        <w:t>95 percent of the world’s consumers live outside the U</w:t>
      </w:r>
      <w:r w:rsidRPr="00A91636">
        <w:rPr>
          <w:sz w:val="16"/>
        </w:rPr>
        <w:t xml:space="preserve">nited </w:t>
      </w:r>
      <w:r w:rsidRPr="00A91636">
        <w:rPr>
          <w:u w:val="single"/>
        </w:rPr>
        <w:t>S</w:t>
      </w:r>
      <w:r w:rsidRPr="00A91636">
        <w:rPr>
          <w:sz w:val="16"/>
        </w:rPr>
        <w:t xml:space="preserve">tates and the notion that easier access to these consumers harms America is disconnected from reality. In addition to relying on voodoo economics, O’Shaughnessy attempts to appeal to conservatives by falsely stating that granting trade promotion authority (TPA) to the president would give him the power to negotiate “in secret with limited transparency and little Congressional review.” </w:t>
      </w:r>
      <w:r w:rsidRPr="00450610">
        <w:rPr>
          <w:highlight w:val="cyan"/>
          <w:u w:val="single"/>
        </w:rPr>
        <w:t>TPA</w:t>
      </w:r>
      <w:r w:rsidRPr="00A91636">
        <w:rPr>
          <w:u w:val="single"/>
        </w:rPr>
        <w:t xml:space="preserve"> is a tool that </w:t>
      </w:r>
      <w:r w:rsidRPr="00450610">
        <w:rPr>
          <w:highlight w:val="cyan"/>
          <w:u w:val="single"/>
        </w:rPr>
        <w:t>has been used by every</w:t>
      </w:r>
      <w:r w:rsidRPr="00A91636">
        <w:rPr>
          <w:u w:val="single"/>
        </w:rPr>
        <w:t xml:space="preserve"> </w:t>
      </w:r>
      <w:r w:rsidRPr="00450610">
        <w:rPr>
          <w:highlight w:val="cyan"/>
          <w:u w:val="single"/>
        </w:rPr>
        <w:t>president since</w:t>
      </w:r>
      <w:r w:rsidRPr="00A91636">
        <w:rPr>
          <w:sz w:val="16"/>
        </w:rPr>
        <w:t xml:space="preserve"> Franklin </w:t>
      </w:r>
      <w:r w:rsidRPr="00450610">
        <w:rPr>
          <w:highlight w:val="cyan"/>
          <w:u w:val="single"/>
        </w:rPr>
        <w:t>Roosevelt</w:t>
      </w:r>
      <w:r w:rsidRPr="00A91636">
        <w:rPr>
          <w:sz w:val="16"/>
        </w:rPr>
        <w:t xml:space="preserve"> (with the exception of the sitting one) </w:t>
      </w:r>
      <w:r w:rsidRPr="00A91636">
        <w:rPr>
          <w:u w:val="single"/>
        </w:rPr>
        <w:t>to fast-track trade agreements</w:t>
      </w:r>
      <w:r w:rsidRPr="00A91636">
        <w:rPr>
          <w:sz w:val="16"/>
        </w:rPr>
        <w:t xml:space="preserve">. Without TPA, the negotiating process is painstakingly slow. And contrary to O’Shaughnessy’s claims, TPA actually strengthens congressional oversight by establishing rules and requirements by which the president must abide. Moreover, any trade agreement must be passed by Congress, meaning that the president must frequently consult with the legislative branch in order to gain enough support to pass any accord. The most egregious of Mr. O’Shaughnessy’s overstatements is his portrayal of Republicans as a group that is stringently opposed to free trade agreements and TPA. This is really grasping at straws. In support of this outlandish claim, O’Shaughnessy cites a poll that was paid for – in part – by liberal groups, such as the Sierra Club and the Communication Workers of America (CWA), not exactly the most reliable of sources on conservative viewpoints, left-of-center environmentalists and organized labor. This directly contradicts a recent poll from the National Association of Manufacturers (NAM) that states “80 percent believe that the President and Congress should work together to put in place new trade agreements.” Traditionally, only organized labor, the radical left and those less interested in facts but more open to conspiracy theories have stood in opposition to free trade agreements. This contrasts starkly with conservative icons, starting with President Ronald Reagan, who made free trade agreements a core principle of their agenda – one that endures in today’s Republican Party. It is unreasonable and unsubstantiated to suggest, as Mr. O’Shaughnessy does, that conservatives don’t support free trade. It isn’t just conservatives, though; an overwhelming majority of Americans support free trade precisely because they understand its immense benefit. </w:t>
      </w:r>
      <w:r w:rsidRPr="00A91636">
        <w:rPr>
          <w:u w:val="single"/>
        </w:rPr>
        <w:t xml:space="preserve">Given the state of the economy, </w:t>
      </w:r>
      <w:r w:rsidRPr="00450610">
        <w:rPr>
          <w:highlight w:val="cyan"/>
          <w:u w:val="single"/>
        </w:rPr>
        <w:t>it is imperative</w:t>
      </w:r>
      <w:r w:rsidRPr="00A91636">
        <w:rPr>
          <w:u w:val="single"/>
        </w:rPr>
        <w:t xml:space="preserve"> that </w:t>
      </w:r>
      <w:r w:rsidRPr="00450610">
        <w:rPr>
          <w:highlight w:val="cyan"/>
          <w:u w:val="single"/>
        </w:rPr>
        <w:t>we allow</w:t>
      </w:r>
      <w:r w:rsidRPr="00A91636">
        <w:rPr>
          <w:u w:val="single"/>
        </w:rPr>
        <w:t xml:space="preserve"> </w:t>
      </w:r>
      <w:r w:rsidRPr="00A91636">
        <w:rPr>
          <w:sz w:val="16"/>
        </w:rPr>
        <w:t>for</w:t>
      </w:r>
      <w:r w:rsidRPr="00A91636">
        <w:rPr>
          <w:u w:val="single"/>
        </w:rPr>
        <w:t xml:space="preserve"> </w:t>
      </w:r>
      <w:r w:rsidRPr="00450610">
        <w:rPr>
          <w:highlight w:val="cyan"/>
          <w:u w:val="single"/>
        </w:rPr>
        <w:t>t</w:t>
      </w:r>
      <w:r w:rsidRPr="00A91636">
        <w:rPr>
          <w:u w:val="single"/>
        </w:rPr>
        <w:t xml:space="preserve">rade </w:t>
      </w:r>
      <w:r w:rsidRPr="00450610">
        <w:rPr>
          <w:highlight w:val="cyan"/>
          <w:u w:val="single"/>
        </w:rPr>
        <w:t>p</w:t>
      </w:r>
      <w:r w:rsidRPr="00A91636">
        <w:rPr>
          <w:u w:val="single"/>
        </w:rPr>
        <w:t xml:space="preserve">romotion </w:t>
      </w:r>
      <w:r w:rsidRPr="00450610">
        <w:rPr>
          <w:highlight w:val="cyan"/>
          <w:u w:val="single"/>
        </w:rPr>
        <w:t>a</w:t>
      </w:r>
      <w:r w:rsidRPr="00A91636">
        <w:rPr>
          <w:u w:val="single"/>
        </w:rPr>
        <w:t>uthority</w:t>
      </w:r>
      <w:r w:rsidRPr="00A91636">
        <w:rPr>
          <w:sz w:val="16"/>
        </w:rPr>
        <w:t xml:space="preserve"> and pass these individual agreements, </w:t>
      </w:r>
      <w:r w:rsidRPr="00450610">
        <w:rPr>
          <w:highlight w:val="cyan"/>
          <w:u w:val="single"/>
        </w:rPr>
        <w:t>so</w:t>
      </w:r>
      <w:r w:rsidRPr="00A91636">
        <w:rPr>
          <w:sz w:val="16"/>
        </w:rPr>
        <w:t xml:space="preserve"> that </w:t>
      </w:r>
      <w:r w:rsidRPr="00450610">
        <w:rPr>
          <w:highlight w:val="cyan"/>
          <w:u w:val="single"/>
        </w:rPr>
        <w:t>our country can</w:t>
      </w:r>
      <w:r w:rsidRPr="00A91636">
        <w:rPr>
          <w:u w:val="single"/>
        </w:rPr>
        <w:t xml:space="preserve"> </w:t>
      </w:r>
      <w:r w:rsidRPr="00A91636">
        <w:rPr>
          <w:b/>
          <w:u w:val="single"/>
        </w:rPr>
        <w:t xml:space="preserve">continue to </w:t>
      </w:r>
      <w:r w:rsidRPr="00450610">
        <w:rPr>
          <w:b/>
          <w:highlight w:val="cyan"/>
          <w:u w:val="single"/>
        </w:rPr>
        <w:t>remain the world’s preeminent economic superpower</w:t>
      </w:r>
      <w:r w:rsidRPr="00A91636">
        <w:rPr>
          <w:sz w:val="16"/>
        </w:rPr>
        <w:t xml:space="preserve">. </w:t>
      </w:r>
      <w:r w:rsidRPr="00450610">
        <w:rPr>
          <w:b/>
          <w:highlight w:val="cyan"/>
          <w:u w:val="single"/>
        </w:rPr>
        <w:t>If we fail to act,</w:t>
      </w:r>
      <w:r w:rsidRPr="00A91636">
        <w:rPr>
          <w:b/>
          <w:u w:val="single"/>
        </w:rPr>
        <w:t xml:space="preserve"> then </w:t>
      </w:r>
      <w:r w:rsidRPr="00450610">
        <w:rPr>
          <w:b/>
          <w:highlight w:val="cyan"/>
          <w:u w:val="single"/>
        </w:rPr>
        <w:t>China</w:t>
      </w:r>
      <w:r w:rsidRPr="00A91636">
        <w:rPr>
          <w:b/>
          <w:u w:val="single"/>
        </w:rPr>
        <w:t xml:space="preserve"> surely </w:t>
      </w:r>
      <w:r w:rsidRPr="00450610">
        <w:rPr>
          <w:b/>
          <w:highlight w:val="cyan"/>
          <w:u w:val="single"/>
        </w:rPr>
        <w:t>will</w:t>
      </w:r>
      <w:r w:rsidRPr="00A91636">
        <w:rPr>
          <w:b/>
          <w:u w:val="single"/>
        </w:rPr>
        <w:t xml:space="preserve">, </w:t>
      </w:r>
      <w:r w:rsidRPr="00450610">
        <w:rPr>
          <w:b/>
          <w:highlight w:val="cyan"/>
          <w:u w:val="single"/>
        </w:rPr>
        <w:t>steal</w:t>
      </w:r>
      <w:r w:rsidRPr="00A91636">
        <w:rPr>
          <w:b/>
          <w:u w:val="single"/>
        </w:rPr>
        <w:t xml:space="preserve">ing </w:t>
      </w:r>
      <w:r w:rsidRPr="00450610">
        <w:rPr>
          <w:b/>
          <w:highlight w:val="cyan"/>
          <w:u w:val="single"/>
        </w:rPr>
        <w:t>coveted opportunities from American businesses</w:t>
      </w:r>
      <w:r w:rsidRPr="00A91636">
        <w:rPr>
          <w:u w:val="single"/>
        </w:rPr>
        <w:t xml:space="preserve"> </w:t>
      </w:r>
      <w:r w:rsidRPr="00A91636">
        <w:rPr>
          <w:sz w:val="16"/>
        </w:rPr>
        <w:t xml:space="preserve">resulting in less employment opportunities and greater hardship. While it is certainly true that some aspects of TPP and TTIP have been poorly handled thus far, the economic advantages of these two free trade agreements nevertheless still outweigh the risks, particularly considering the important check Congress has on the process. </w:t>
      </w:r>
      <w:r w:rsidRPr="00A91636">
        <w:rPr>
          <w:u w:val="single"/>
        </w:rPr>
        <w:t>Trade Promotion Authority</w:t>
      </w:r>
      <w:r w:rsidRPr="00A91636">
        <w:rPr>
          <w:sz w:val="16"/>
        </w:rPr>
        <w:t xml:space="preserve"> will not be the silver bullet in finalizing these two deals, but it </w:t>
      </w:r>
      <w:r w:rsidRPr="00A91636">
        <w:rPr>
          <w:u w:val="single"/>
        </w:rPr>
        <w:t>is an important stepping stone to getting them done</w:t>
      </w:r>
      <w:r w:rsidRPr="00A91636">
        <w:rPr>
          <w:sz w:val="16"/>
        </w:rPr>
        <w:t xml:space="preserve">. Every day we hear that the economy is global and we must compete with our neighbors, free trade accomplishes that very goal and is something everyone – particularly conservatives – should continue to support. </w:t>
      </w:r>
    </w:p>
    <w:p w:rsidR="007C202B" w:rsidRPr="00A91636" w:rsidRDefault="007C202B" w:rsidP="007C202B">
      <w:pPr>
        <w:rPr>
          <w:sz w:val="16"/>
        </w:rPr>
      </w:pPr>
    </w:p>
    <w:p w:rsidR="007C202B" w:rsidRPr="00A91636" w:rsidRDefault="007C202B" w:rsidP="007C202B">
      <w:pPr>
        <w:pStyle w:val="Heading4"/>
        <w:rPr>
          <w:rFonts w:cs="Arial"/>
        </w:rPr>
      </w:pPr>
      <w:r w:rsidRPr="00A91636">
        <w:rPr>
          <w:rFonts w:cs="Arial"/>
        </w:rPr>
        <w:t>Our internal outweighs</w:t>
      </w:r>
    </w:p>
    <w:p w:rsidR="007C202B" w:rsidRPr="00A91636" w:rsidRDefault="007C202B" w:rsidP="007C202B">
      <w:proofErr w:type="spellStart"/>
      <w:r w:rsidRPr="00A91636">
        <w:rPr>
          <w:rStyle w:val="Style13ptBold"/>
        </w:rPr>
        <w:t>Jasinowski</w:t>
      </w:r>
      <w:proofErr w:type="spellEnd"/>
      <w:r w:rsidRPr="00A91636">
        <w:rPr>
          <w:rStyle w:val="Style13ptBold"/>
        </w:rPr>
        <w:t>, 13</w:t>
      </w:r>
      <w:r w:rsidRPr="00A91636">
        <w:t xml:space="preserve"> -- economist, former President of the National Association of Manufacturers [Jerry, 12-18, "Fast Track </w:t>
      </w:r>
      <w:proofErr w:type="gramStart"/>
      <w:r w:rsidRPr="00A91636">
        <w:t>On</w:t>
      </w:r>
      <w:proofErr w:type="gramEnd"/>
      <w:r w:rsidRPr="00A91636">
        <w:t xml:space="preserve"> Track," www.huffingtonpost.com/jerry-jasinowski/fast-track-on-track_b_4464996.html)</w:t>
      </w:r>
    </w:p>
    <w:p w:rsidR="007C202B" w:rsidRPr="00A91636" w:rsidRDefault="007C202B" w:rsidP="007C202B">
      <w:pPr>
        <w:rPr>
          <w:sz w:val="16"/>
        </w:rPr>
      </w:pPr>
      <w:r w:rsidRPr="00A91636">
        <w:rPr>
          <w:sz w:val="16"/>
        </w:rPr>
        <w:t xml:space="preserve">There is news that House and Senate </w:t>
      </w:r>
      <w:r w:rsidRPr="00A91636">
        <w:rPr>
          <w:u w:val="single"/>
        </w:rPr>
        <w:t>negotiators</w:t>
      </w:r>
      <w:r w:rsidRPr="00A91636">
        <w:rPr>
          <w:sz w:val="16"/>
        </w:rPr>
        <w:t xml:space="preserve"> have </w:t>
      </w:r>
      <w:r w:rsidRPr="00A91636">
        <w:rPr>
          <w:u w:val="single"/>
        </w:rPr>
        <w:t>agreed to move T</w:t>
      </w:r>
      <w:r w:rsidRPr="00A91636">
        <w:rPr>
          <w:sz w:val="16"/>
        </w:rPr>
        <w:t xml:space="preserve">rade </w:t>
      </w:r>
      <w:r w:rsidRPr="00A91636">
        <w:rPr>
          <w:u w:val="single"/>
        </w:rPr>
        <w:t>P</w:t>
      </w:r>
      <w:r w:rsidRPr="00A91636">
        <w:rPr>
          <w:sz w:val="16"/>
        </w:rPr>
        <w:t xml:space="preserve">romotion Authority, known as "fast track," </w:t>
      </w:r>
      <w:r w:rsidRPr="00A91636">
        <w:rPr>
          <w:u w:val="single"/>
        </w:rPr>
        <w:t xml:space="preserve">by early next year. Those </w:t>
      </w:r>
      <w:r w:rsidRPr="00A91636">
        <w:rPr>
          <w:sz w:val="16"/>
        </w:rPr>
        <w:t xml:space="preserve">of us </w:t>
      </w:r>
      <w:r w:rsidRPr="00A91636">
        <w:rPr>
          <w:u w:val="single"/>
        </w:rPr>
        <w:t xml:space="preserve">who fret about the economy can take great comfort in that </w:t>
      </w:r>
      <w:r w:rsidRPr="00A91636">
        <w:rPr>
          <w:sz w:val="16"/>
        </w:rPr>
        <w:t xml:space="preserve">report. In terms of good news, it is on a par with the recent budget deal that promises an end to the seemingly endless fiscal crisis tying Congress up in knots. Simply stated, </w:t>
      </w:r>
      <w:r w:rsidRPr="00A91636">
        <w:rPr>
          <w:u w:val="single"/>
        </w:rPr>
        <w:t>fast track says</w:t>
      </w:r>
      <w:r w:rsidRPr="00A91636">
        <w:rPr>
          <w:sz w:val="16"/>
        </w:rPr>
        <w:t xml:space="preserve"> that when the Obama Administration - or any administration - negotiates a trade deal, </w:t>
      </w:r>
      <w:r w:rsidRPr="00A91636">
        <w:rPr>
          <w:u w:val="single"/>
        </w:rPr>
        <w:t>Congress can only vote</w:t>
      </w:r>
      <w:r w:rsidRPr="00A91636">
        <w:rPr>
          <w:sz w:val="16"/>
        </w:rPr>
        <w:t xml:space="preserve"> it </w:t>
      </w:r>
      <w:r w:rsidRPr="00A91636">
        <w:rPr>
          <w:u w:val="single"/>
        </w:rPr>
        <w:t>up or down, but cannot tinker</w:t>
      </w:r>
      <w:r w:rsidRPr="00A91636">
        <w:rPr>
          <w:sz w:val="16"/>
        </w:rPr>
        <w:t xml:space="preserve"> with it. </w:t>
      </w:r>
      <w:r w:rsidRPr="00A91636">
        <w:rPr>
          <w:u w:val="single"/>
        </w:rPr>
        <w:t>Once you invite 435 legislators to</w:t>
      </w:r>
      <w:r w:rsidRPr="00A91636">
        <w:rPr>
          <w:sz w:val="16"/>
        </w:rPr>
        <w:t xml:space="preserve"> </w:t>
      </w:r>
      <w:r w:rsidRPr="00A91636">
        <w:rPr>
          <w:u w:val="single"/>
        </w:rPr>
        <w:t>fiddle</w:t>
      </w:r>
      <w:r w:rsidRPr="00A91636">
        <w:rPr>
          <w:sz w:val="16"/>
        </w:rPr>
        <w:t xml:space="preserve"> around </w:t>
      </w:r>
      <w:r w:rsidRPr="00A91636">
        <w:rPr>
          <w:u w:val="single"/>
        </w:rPr>
        <w:t>with trade language, it's a dead letter</w:t>
      </w:r>
      <w:r w:rsidRPr="00A91636">
        <w:rPr>
          <w:sz w:val="16"/>
        </w:rPr>
        <w:t xml:space="preserve">. </w:t>
      </w:r>
      <w:r w:rsidRPr="00A91636">
        <w:rPr>
          <w:b/>
          <w:u w:val="single"/>
        </w:rPr>
        <w:t xml:space="preserve">No other country would negotiate with us </w:t>
      </w:r>
      <w:r w:rsidRPr="00A91636">
        <w:rPr>
          <w:sz w:val="16"/>
        </w:rPr>
        <w:t xml:space="preserve">in good faith if we permitted that to happen. Fast track may provide a boost to the 12 country Asia-Pacific Partnership agreement the administration is committed to. Trade negotiations are always volatile for all parties. The nations we are negotiating with will be more likely to reach accord knowing that Congress is likely to ratify the final package. </w:t>
      </w:r>
      <w:r w:rsidRPr="00450610">
        <w:rPr>
          <w:b/>
          <w:iCs/>
          <w:highlight w:val="cyan"/>
          <w:u w:val="single"/>
        </w:rPr>
        <w:t>The importance of trade to our economy cannot be overstated</w:t>
      </w:r>
      <w:r w:rsidRPr="00A91636">
        <w:rPr>
          <w:b/>
          <w:iCs/>
          <w:u w:val="single"/>
        </w:rPr>
        <w:t>.</w:t>
      </w:r>
      <w:r w:rsidRPr="00A91636">
        <w:rPr>
          <w:sz w:val="16"/>
        </w:rPr>
        <w:t xml:space="preserve"> </w:t>
      </w:r>
      <w:r w:rsidRPr="00A91636">
        <w:rPr>
          <w:u w:val="single"/>
        </w:rPr>
        <w:t>The link between trade and</w:t>
      </w:r>
      <w:r w:rsidRPr="00A91636">
        <w:rPr>
          <w:sz w:val="16"/>
        </w:rPr>
        <w:t xml:space="preserve"> economic </w:t>
      </w:r>
      <w:r w:rsidRPr="00A91636">
        <w:rPr>
          <w:u w:val="single"/>
        </w:rPr>
        <w:t>growth is</w:t>
      </w:r>
      <w:r w:rsidRPr="00A91636">
        <w:rPr>
          <w:sz w:val="16"/>
        </w:rPr>
        <w:t xml:space="preserve"> clear and </w:t>
      </w:r>
      <w:r w:rsidRPr="00A91636">
        <w:rPr>
          <w:u w:val="single"/>
        </w:rPr>
        <w:t>unmistakable</w:t>
      </w:r>
      <w:r w:rsidRPr="00A91636">
        <w:rPr>
          <w:sz w:val="16"/>
        </w:rPr>
        <w:t xml:space="preserve">. </w:t>
      </w:r>
      <w:r w:rsidRPr="00450610">
        <w:rPr>
          <w:highlight w:val="cyan"/>
          <w:u w:val="single"/>
        </w:rPr>
        <w:t>Trade deals open new markets</w:t>
      </w:r>
      <w:r w:rsidRPr="00A91636">
        <w:rPr>
          <w:u w:val="single"/>
        </w:rPr>
        <w:t xml:space="preserve"> to exporters</w:t>
      </w:r>
      <w:r w:rsidRPr="00A91636">
        <w:rPr>
          <w:sz w:val="16"/>
        </w:rPr>
        <w:t xml:space="preserve"> across the economic landscape. </w:t>
      </w:r>
      <w:r w:rsidRPr="00A91636">
        <w:rPr>
          <w:u w:val="single"/>
        </w:rPr>
        <w:t xml:space="preserve">More </w:t>
      </w:r>
      <w:r w:rsidRPr="00450610">
        <w:rPr>
          <w:highlight w:val="cyan"/>
          <w:u w:val="single"/>
        </w:rPr>
        <w:t>trade stimulates</w:t>
      </w:r>
      <w:r w:rsidRPr="00A91636">
        <w:rPr>
          <w:u w:val="single"/>
        </w:rPr>
        <w:t xml:space="preserve"> more investment and </w:t>
      </w:r>
      <w:r w:rsidRPr="00450610">
        <w:rPr>
          <w:highlight w:val="cyan"/>
          <w:u w:val="single"/>
        </w:rPr>
        <w:t>R&amp;D</w:t>
      </w:r>
      <w:r w:rsidRPr="00A91636">
        <w:rPr>
          <w:sz w:val="16"/>
        </w:rPr>
        <w:t xml:space="preserve">. It has been estimated that every additional $1 billion in exports supports creates another 20,000 jobs. Though that is a rough estimate that depends on the industry in question, there is no question that </w:t>
      </w:r>
      <w:r w:rsidRPr="00A91636">
        <w:rPr>
          <w:u w:val="single"/>
        </w:rPr>
        <w:t xml:space="preserve">a rising tide of </w:t>
      </w:r>
      <w:r w:rsidRPr="00450610">
        <w:rPr>
          <w:highlight w:val="cyan"/>
          <w:u w:val="single"/>
        </w:rPr>
        <w:t>international commerce fosters job creation</w:t>
      </w:r>
      <w:r w:rsidRPr="00A91636">
        <w:rPr>
          <w:u w:val="single"/>
        </w:rPr>
        <w:t xml:space="preserve">. </w:t>
      </w:r>
      <w:r w:rsidRPr="00450610">
        <w:rPr>
          <w:highlight w:val="cyan"/>
          <w:u w:val="single"/>
        </w:rPr>
        <w:t>Trade is especially vital</w:t>
      </w:r>
      <w:r w:rsidRPr="00A91636">
        <w:rPr>
          <w:u w:val="single"/>
        </w:rPr>
        <w:t xml:space="preserve"> to </w:t>
      </w:r>
      <w:r w:rsidRPr="00450610">
        <w:rPr>
          <w:highlight w:val="cyan"/>
          <w:u w:val="single"/>
        </w:rPr>
        <w:t>mature economies</w:t>
      </w:r>
      <w:r w:rsidRPr="00A91636">
        <w:rPr>
          <w:u w:val="single"/>
        </w:rPr>
        <w:t xml:space="preserve"> like our own; </w:t>
      </w:r>
      <w:r w:rsidRPr="00450610">
        <w:rPr>
          <w:highlight w:val="cyan"/>
          <w:u w:val="single"/>
        </w:rPr>
        <w:t>95 percent of consumers are not here</w:t>
      </w:r>
      <w:r w:rsidRPr="00A91636">
        <w:rPr>
          <w:u w:val="single"/>
        </w:rPr>
        <w:t>.</w:t>
      </w:r>
      <w:r w:rsidRPr="00A91636">
        <w:rPr>
          <w:sz w:val="16"/>
        </w:rPr>
        <w:t xml:space="preserve"> The bad news is that recent trends reflect a growing resistance to international trade. Advances in technology makes it possible for more companies to remain within their national borders. Indeed, advances in technology are making it possible for a growing number of U.S. manufacturing companies to bring production back to our country. And weak economic growth such as characterizes most of the world today inevitably fosters pressure for protectionism. To this I would add that huge state-owned enterprises like those in Russia, China and Brazil are inward looking and inherently averse to free trade. The data confirms this unwholesome trend. Cross-border investment inflows fell by 18 percent in 2012, and it is expected they will show a similar decline this year. Last year, G-20 countries passed 23 percent more protectionist measures than they did in 200, and smaller nations also are reporting more protectionist measures. The fact is - free trade has always been a hard sell because every nation fears increased competition and the benefits are difficult to quantify. We are living in an era of free trade mainly because the United States has fought for it. To its credit, the Obama Administration recognizes the importance of this legacy and is committed to its continuance. </w:t>
      </w:r>
      <w:r w:rsidRPr="00A91636">
        <w:rPr>
          <w:u w:val="single"/>
        </w:rPr>
        <w:t xml:space="preserve">Early Congressional approval of </w:t>
      </w:r>
      <w:r w:rsidRPr="00450610">
        <w:rPr>
          <w:highlight w:val="cyan"/>
          <w:u w:val="single"/>
        </w:rPr>
        <w:t>fast track will augur well for the future of a growing global economy</w:t>
      </w:r>
      <w:r w:rsidRPr="00450610">
        <w:rPr>
          <w:sz w:val="16"/>
          <w:highlight w:val="cyan"/>
        </w:rPr>
        <w:t>.</w:t>
      </w:r>
    </w:p>
    <w:p w:rsidR="007C202B" w:rsidRPr="00A91636" w:rsidRDefault="007C202B" w:rsidP="007C202B">
      <w:pPr>
        <w:rPr>
          <w:sz w:val="16"/>
        </w:rPr>
      </w:pPr>
    </w:p>
    <w:p w:rsidR="007C202B" w:rsidRPr="00A91636" w:rsidRDefault="007C202B" w:rsidP="007C202B">
      <w:pPr>
        <w:pStyle w:val="Heading4"/>
        <w:rPr>
          <w:rFonts w:cs="Arial"/>
        </w:rPr>
      </w:pPr>
      <w:r w:rsidRPr="00A91636">
        <w:rPr>
          <w:rFonts w:cs="Arial"/>
        </w:rPr>
        <w:t>TPA is key to reverse slow growth and ensure U.S. global competitiveness</w:t>
      </w:r>
    </w:p>
    <w:p w:rsidR="007C202B" w:rsidRPr="00A91636" w:rsidRDefault="007C202B" w:rsidP="007C202B">
      <w:proofErr w:type="spellStart"/>
      <w:r w:rsidRPr="00A91636">
        <w:rPr>
          <w:rStyle w:val="Style13ptBold"/>
        </w:rPr>
        <w:t>Oberhelman</w:t>
      </w:r>
      <w:proofErr w:type="spellEnd"/>
      <w:r w:rsidRPr="00A91636">
        <w:rPr>
          <w:rStyle w:val="Style13ptBold"/>
        </w:rPr>
        <w:t>, 13</w:t>
      </w:r>
      <w:r w:rsidRPr="00A91636">
        <w:t xml:space="preserve"> – chairman and CEO of Caterpillar in Illinois and chairman of Business Roundtable’s International Engagement Committee (Doug, 12-30, “Guest: Should Congress give Obama fast-track authority for trade deals? Yes,” </w:t>
      </w:r>
      <w:hyperlink r:id="rId27" w:history="1">
        <w:r w:rsidRPr="00A91636">
          <w:rPr>
            <w:rStyle w:val="Hyperlink"/>
          </w:rPr>
          <w:t>http://seattletimes.com/html/opinion/2022546185_dougoberhelmanprotradeoped30xml.html)</w:t>
        </w:r>
      </w:hyperlink>
    </w:p>
    <w:p w:rsidR="007C202B" w:rsidRPr="00A91636" w:rsidRDefault="007C202B" w:rsidP="007C202B">
      <w:pPr>
        <w:rPr>
          <w:sz w:val="16"/>
        </w:rPr>
      </w:pPr>
      <w:r w:rsidRPr="00A91636">
        <w:rPr>
          <w:sz w:val="16"/>
        </w:rPr>
        <w:t xml:space="preserve">LIKE most Americans, </w:t>
      </w:r>
      <w:r w:rsidRPr="00A91636">
        <w:rPr>
          <w:u w:val="single"/>
        </w:rPr>
        <w:t>I’m frustrated with the slow rate of economic growth in the</w:t>
      </w:r>
      <w:r w:rsidRPr="00A91636">
        <w:rPr>
          <w:sz w:val="16"/>
        </w:rPr>
        <w:t xml:space="preserve"> </w:t>
      </w:r>
      <w:r w:rsidRPr="00A91636">
        <w:rPr>
          <w:b/>
          <w:iCs/>
          <w:u w:val="single"/>
        </w:rPr>
        <w:t>U</w:t>
      </w:r>
      <w:r w:rsidRPr="00A91636">
        <w:rPr>
          <w:sz w:val="16"/>
        </w:rPr>
        <w:t xml:space="preserve">nited </w:t>
      </w:r>
      <w:r w:rsidRPr="00A91636">
        <w:rPr>
          <w:b/>
          <w:iCs/>
          <w:u w:val="single"/>
        </w:rPr>
        <w:t>S</w:t>
      </w:r>
      <w:r w:rsidRPr="00A91636">
        <w:rPr>
          <w:sz w:val="16"/>
        </w:rPr>
        <w:t xml:space="preserve">tates over the last several years. Most proposals to fix the problem focus on domestic issues — government spending, taxes and infrastructure projects, to name a few. As the chairman and chief executive officer of Caterpillar, I particularly like to talk about the need to invest in our nation’s infrastructure, which helps to make America more competitive in the world economy. But while all of these issues are critically important to the U.S. economy, </w:t>
      </w:r>
      <w:r w:rsidRPr="00A91636">
        <w:rPr>
          <w:u w:val="single"/>
        </w:rPr>
        <w:t>the opportunity to increase U.S. investment, growth and jobs requires us to go beyond America’s border</w:t>
      </w:r>
      <w:r w:rsidRPr="00A91636">
        <w:rPr>
          <w:sz w:val="16"/>
        </w:rPr>
        <w:t xml:space="preserve">. </w:t>
      </w:r>
      <w:r w:rsidRPr="00450610">
        <w:rPr>
          <w:highlight w:val="cyan"/>
          <w:u w:val="single"/>
        </w:rPr>
        <w:t>Ninety-six percent of</w:t>
      </w:r>
      <w:r w:rsidRPr="00A91636">
        <w:rPr>
          <w:u w:val="single"/>
        </w:rPr>
        <w:t xml:space="preserve"> the world’s </w:t>
      </w:r>
      <w:r w:rsidRPr="00450610">
        <w:rPr>
          <w:highlight w:val="cyan"/>
          <w:u w:val="single"/>
        </w:rPr>
        <w:t>consumers live outside</w:t>
      </w:r>
      <w:r w:rsidRPr="00A91636">
        <w:rPr>
          <w:u w:val="single"/>
        </w:rPr>
        <w:t xml:space="preserve"> of </w:t>
      </w:r>
      <w:r w:rsidRPr="00450610">
        <w:rPr>
          <w:highlight w:val="cyan"/>
          <w:u w:val="single"/>
        </w:rPr>
        <w:t>the</w:t>
      </w:r>
      <w:r w:rsidRPr="00450610">
        <w:rPr>
          <w:sz w:val="16"/>
          <w:highlight w:val="cyan"/>
        </w:rPr>
        <w:t xml:space="preserve"> </w:t>
      </w:r>
      <w:r w:rsidRPr="00450610">
        <w:rPr>
          <w:b/>
          <w:iCs/>
          <w:highlight w:val="cyan"/>
          <w:u w:val="single"/>
        </w:rPr>
        <w:t>U</w:t>
      </w:r>
      <w:r w:rsidRPr="00A91636">
        <w:rPr>
          <w:sz w:val="16"/>
        </w:rPr>
        <w:t xml:space="preserve">nited </w:t>
      </w:r>
      <w:r w:rsidRPr="00450610">
        <w:rPr>
          <w:b/>
          <w:iCs/>
          <w:highlight w:val="cyan"/>
          <w:u w:val="single"/>
        </w:rPr>
        <w:t>S</w:t>
      </w:r>
      <w:r w:rsidRPr="00A91636">
        <w:rPr>
          <w:sz w:val="16"/>
        </w:rPr>
        <w:t xml:space="preserve">tates. In fact, in the last five years, Caterpillar has exported more than $82 billion in products manufactured at our factories in the United States, supporting tens of thousands of jobs. </w:t>
      </w:r>
      <w:r w:rsidRPr="00450610">
        <w:rPr>
          <w:highlight w:val="cyan"/>
          <w:u w:val="single"/>
        </w:rPr>
        <w:t>Creating opportunities for</w:t>
      </w:r>
      <w:r w:rsidRPr="00A91636">
        <w:rPr>
          <w:u w:val="single"/>
        </w:rPr>
        <w:t xml:space="preserve"> American </w:t>
      </w:r>
      <w:r w:rsidRPr="00450610">
        <w:rPr>
          <w:highlight w:val="cyan"/>
          <w:u w:val="single"/>
        </w:rPr>
        <w:t>companies to reach</w:t>
      </w:r>
      <w:r w:rsidRPr="00A91636">
        <w:rPr>
          <w:u w:val="single"/>
        </w:rPr>
        <w:t xml:space="preserve"> </w:t>
      </w:r>
      <w:r w:rsidRPr="00450610">
        <w:rPr>
          <w:highlight w:val="cyan"/>
          <w:u w:val="single"/>
        </w:rPr>
        <w:t>these</w:t>
      </w:r>
      <w:r w:rsidRPr="00A91636">
        <w:rPr>
          <w:u w:val="single"/>
        </w:rPr>
        <w:t xml:space="preserve"> consumers </w:t>
      </w:r>
      <w:r w:rsidRPr="00450610">
        <w:rPr>
          <w:highlight w:val="cyan"/>
          <w:u w:val="single"/>
        </w:rPr>
        <w:t>through</w:t>
      </w:r>
      <w:r w:rsidRPr="00A91636">
        <w:rPr>
          <w:u w:val="single"/>
        </w:rPr>
        <w:t xml:space="preserve"> new and expanded free-</w:t>
      </w:r>
      <w:r w:rsidRPr="00450610">
        <w:rPr>
          <w:highlight w:val="cyan"/>
          <w:u w:val="single"/>
        </w:rPr>
        <w:t>trade agreements can help</w:t>
      </w:r>
      <w:r w:rsidRPr="00A91636">
        <w:rPr>
          <w:u w:val="single"/>
        </w:rPr>
        <w:t xml:space="preserve"> to g</w:t>
      </w:r>
      <w:r w:rsidRPr="00450610">
        <w:rPr>
          <w:highlight w:val="cyan"/>
          <w:u w:val="single"/>
        </w:rPr>
        <w:t>et our economy</w:t>
      </w:r>
      <w:r w:rsidRPr="00A91636">
        <w:rPr>
          <w:u w:val="single"/>
        </w:rPr>
        <w:t xml:space="preserve"> back </w:t>
      </w:r>
      <w:r w:rsidRPr="00450610">
        <w:rPr>
          <w:highlight w:val="cyan"/>
          <w:u w:val="single"/>
        </w:rPr>
        <w:t xml:space="preserve">on track and </w:t>
      </w:r>
      <w:r w:rsidRPr="00450610">
        <w:rPr>
          <w:b/>
          <w:iCs/>
          <w:highlight w:val="cyan"/>
          <w:u w:val="single"/>
        </w:rPr>
        <w:t>keep our nation globally competitive</w:t>
      </w:r>
      <w:r w:rsidRPr="00A91636">
        <w:rPr>
          <w:sz w:val="16"/>
        </w:rPr>
        <w:t>. Today, trade supports more than one in five American jobs. U.S. exports have grown more than twice as fast as GDP since 2002, accounting for 14 percent of GDP in 2012. And workers in U.S. companies that export goods earn on average up to 18 percent more than those in similar jobs in non-exporting companies. The United States is currently pursuing one of the most ambitious trade agendas in a generation, trade agreements that would open markets in the Asia-Pacific region and in Europe. Also being negotiated is an agreement aimed at knocking down barriers to boost the global competitiveness of U.S. services companies. But t</w:t>
      </w:r>
      <w:r w:rsidRPr="00A91636">
        <w:rPr>
          <w:u w:val="single"/>
        </w:rPr>
        <w:t>o realize the economic benefits of these pending trade deals, Congr</w:t>
      </w:r>
      <w:r w:rsidRPr="00450610">
        <w:rPr>
          <w:highlight w:val="cyan"/>
          <w:u w:val="single"/>
        </w:rPr>
        <w:t>ess must</w:t>
      </w:r>
      <w:r w:rsidRPr="00A91636">
        <w:rPr>
          <w:u w:val="single"/>
        </w:rPr>
        <w:t xml:space="preserve"> update and </w:t>
      </w:r>
      <w:r w:rsidRPr="00450610">
        <w:rPr>
          <w:highlight w:val="cyan"/>
          <w:u w:val="single"/>
        </w:rPr>
        <w:t>pass</w:t>
      </w:r>
      <w:r w:rsidRPr="00450610">
        <w:rPr>
          <w:sz w:val="16"/>
          <w:highlight w:val="cyan"/>
        </w:rPr>
        <w:t xml:space="preserve"> </w:t>
      </w:r>
      <w:r w:rsidRPr="00450610">
        <w:rPr>
          <w:b/>
          <w:iCs/>
          <w:highlight w:val="cyan"/>
          <w:u w:val="single"/>
        </w:rPr>
        <w:t>T</w:t>
      </w:r>
      <w:r w:rsidRPr="00A91636">
        <w:rPr>
          <w:sz w:val="16"/>
        </w:rPr>
        <w:t xml:space="preserve">rade </w:t>
      </w:r>
      <w:r w:rsidRPr="00450610">
        <w:rPr>
          <w:b/>
          <w:iCs/>
          <w:highlight w:val="cyan"/>
          <w:u w:val="single"/>
        </w:rPr>
        <w:t>P</w:t>
      </w:r>
      <w:r w:rsidRPr="00A91636">
        <w:rPr>
          <w:sz w:val="16"/>
        </w:rPr>
        <w:t xml:space="preserve">romotion </w:t>
      </w:r>
      <w:r w:rsidRPr="00450610">
        <w:rPr>
          <w:b/>
          <w:iCs/>
          <w:highlight w:val="cyan"/>
          <w:u w:val="single"/>
        </w:rPr>
        <w:t>A</w:t>
      </w:r>
      <w:r w:rsidRPr="00A91636">
        <w:rPr>
          <w:sz w:val="16"/>
        </w:rPr>
        <w:t xml:space="preserve">uthority legislation. A partnership between Congress and the Administration, TPA legislation helps shape a strategic vision for U.S. trade policy and the goals the United States wants to accomplish in trade negotiations. It provides a framework for Congress and the president to work together to craft that vision, and it helps define the critical constitutional relationship between Congress and the president with respect to foreign commerce. From the 1930s until 2007, Congress has authorized every president to pursue trade agreements that open markets for U.S. goods and services. Such authority was last passed by Congress in 2002 and expired in 2007. Updated </w:t>
      </w:r>
      <w:r w:rsidRPr="00450610">
        <w:rPr>
          <w:highlight w:val="cyan"/>
          <w:u w:val="single"/>
        </w:rPr>
        <w:t>TPA</w:t>
      </w:r>
      <w:r w:rsidRPr="00A91636">
        <w:rPr>
          <w:sz w:val="16"/>
        </w:rPr>
        <w:t xml:space="preserve"> legislation would provide clear guidance on Congress’ requirements for trade agreements. It </w:t>
      </w:r>
      <w:r w:rsidRPr="00450610">
        <w:rPr>
          <w:highlight w:val="cyan"/>
          <w:u w:val="single"/>
        </w:rPr>
        <w:t>would</w:t>
      </w:r>
      <w:r w:rsidRPr="00A91636">
        <w:rPr>
          <w:sz w:val="16"/>
        </w:rPr>
        <w:t xml:space="preserve"> also </w:t>
      </w:r>
      <w:r w:rsidRPr="00450610">
        <w:rPr>
          <w:highlight w:val="cyan"/>
          <w:u w:val="single"/>
        </w:rPr>
        <w:t>provide</w:t>
      </w:r>
      <w:r w:rsidRPr="00A91636">
        <w:rPr>
          <w:u w:val="single"/>
        </w:rPr>
        <w:t xml:space="preserve"> our </w:t>
      </w:r>
      <w:r w:rsidRPr="00450610">
        <w:rPr>
          <w:highlight w:val="cyan"/>
          <w:u w:val="single"/>
        </w:rPr>
        <w:t>trade negotiating partners with</w:t>
      </w:r>
      <w:r w:rsidRPr="00A91636">
        <w:rPr>
          <w:u w:val="single"/>
        </w:rPr>
        <w:t xml:space="preserve"> a degree of </w:t>
      </w:r>
      <w:r w:rsidRPr="00450610">
        <w:rPr>
          <w:highlight w:val="cyan"/>
          <w:u w:val="single"/>
        </w:rPr>
        <w:t>comfort</w:t>
      </w:r>
      <w:r w:rsidRPr="00A91636">
        <w:rPr>
          <w:u w:val="single"/>
        </w:rPr>
        <w:t xml:space="preserve"> that </w:t>
      </w:r>
      <w:r w:rsidRPr="00450610">
        <w:rPr>
          <w:highlight w:val="cyan"/>
          <w:u w:val="single"/>
        </w:rPr>
        <w:t>the</w:t>
      </w:r>
      <w:r w:rsidRPr="00450610">
        <w:rPr>
          <w:sz w:val="16"/>
          <w:highlight w:val="cyan"/>
        </w:rPr>
        <w:t xml:space="preserve"> </w:t>
      </w:r>
      <w:r w:rsidRPr="00450610">
        <w:rPr>
          <w:b/>
          <w:iCs/>
          <w:highlight w:val="cyan"/>
          <w:u w:val="single"/>
        </w:rPr>
        <w:t>U</w:t>
      </w:r>
      <w:r w:rsidRPr="00A91636">
        <w:rPr>
          <w:sz w:val="16"/>
        </w:rPr>
        <w:t xml:space="preserve">nited </w:t>
      </w:r>
      <w:r w:rsidRPr="00450610">
        <w:rPr>
          <w:b/>
          <w:iCs/>
          <w:highlight w:val="cyan"/>
          <w:u w:val="single"/>
        </w:rPr>
        <w:t>S</w:t>
      </w:r>
      <w:r w:rsidRPr="00A91636">
        <w:rPr>
          <w:sz w:val="16"/>
        </w:rPr>
        <w:t xml:space="preserve">tates </w:t>
      </w:r>
      <w:r w:rsidRPr="00450610">
        <w:rPr>
          <w:highlight w:val="cyan"/>
          <w:u w:val="single"/>
        </w:rPr>
        <w:t>is committed</w:t>
      </w:r>
      <w:r w:rsidRPr="00A91636">
        <w:rPr>
          <w:u w:val="single"/>
        </w:rPr>
        <w:t xml:space="preserve"> to the international trade negotiating process and the trade agreements we negotiate</w:t>
      </w:r>
      <w:r w:rsidRPr="00A91636">
        <w:rPr>
          <w:sz w:val="16"/>
        </w:rPr>
        <w:t xml:space="preserve">. In the coming weeks it is expected that Congress will introduce updated TPA legislation. Congress should seize the opportunity to shore up the benefits of current and future trade agreements — increased U.S. investment, growth and jobs — by passing updated TPA legislation. </w:t>
      </w:r>
      <w:r w:rsidRPr="00A91636">
        <w:rPr>
          <w:u w:val="single"/>
        </w:rPr>
        <w:t>Working with the president to do so would ensure that the</w:t>
      </w:r>
      <w:r w:rsidRPr="00A91636">
        <w:rPr>
          <w:sz w:val="16"/>
        </w:rPr>
        <w:t xml:space="preserve"> </w:t>
      </w:r>
      <w:r w:rsidRPr="00A91636">
        <w:rPr>
          <w:b/>
          <w:iCs/>
          <w:u w:val="single"/>
        </w:rPr>
        <w:t>U</w:t>
      </w:r>
      <w:r w:rsidRPr="00A91636">
        <w:rPr>
          <w:sz w:val="16"/>
        </w:rPr>
        <w:t xml:space="preserve">nited </w:t>
      </w:r>
      <w:r w:rsidRPr="00A91636">
        <w:rPr>
          <w:b/>
          <w:iCs/>
          <w:u w:val="single"/>
        </w:rPr>
        <w:t>S</w:t>
      </w:r>
      <w:r w:rsidRPr="00A91636">
        <w:rPr>
          <w:sz w:val="16"/>
        </w:rPr>
        <w:t xml:space="preserve">tates </w:t>
      </w:r>
      <w:r w:rsidRPr="00A91636">
        <w:rPr>
          <w:u w:val="single"/>
        </w:rPr>
        <w:t>continues to pursue trade agreements that not only would allow companies</w:t>
      </w:r>
      <w:r w:rsidRPr="00A91636">
        <w:rPr>
          <w:sz w:val="16"/>
        </w:rPr>
        <w:t xml:space="preserve"> like Caterpillar to </w:t>
      </w:r>
      <w:r w:rsidRPr="00A91636">
        <w:rPr>
          <w:u w:val="single"/>
        </w:rPr>
        <w:t>remain globally competitive</w:t>
      </w:r>
      <w:r w:rsidRPr="00A91636">
        <w:rPr>
          <w:sz w:val="16"/>
        </w:rPr>
        <w:t>, but also would benefit America.</w:t>
      </w:r>
    </w:p>
    <w:p w:rsidR="007C202B" w:rsidRPr="00A91636" w:rsidRDefault="007C202B" w:rsidP="007C202B">
      <w:pPr>
        <w:rPr>
          <w:sz w:val="16"/>
        </w:rPr>
      </w:pPr>
    </w:p>
    <w:p w:rsidR="007C202B" w:rsidRPr="00991B6C" w:rsidRDefault="007C202B" w:rsidP="007C202B">
      <w:pPr>
        <w:pStyle w:val="Heading2"/>
      </w:pPr>
      <w:r>
        <w:t xml:space="preserve">Russia </w:t>
      </w:r>
    </w:p>
    <w:p w:rsidR="007C202B" w:rsidRDefault="007C202B" w:rsidP="007C202B">
      <w:pPr>
        <w:pStyle w:val="Heading3"/>
      </w:pPr>
      <w:r>
        <w:t>1NC</w:t>
      </w:r>
    </w:p>
    <w:p w:rsidR="007C202B" w:rsidRDefault="007C202B" w:rsidP="007C202B">
      <w:pPr>
        <w:pStyle w:val="Heading4"/>
      </w:pPr>
      <w:r>
        <w:t xml:space="preserve">TPA deters Russian aggression </w:t>
      </w:r>
    </w:p>
    <w:p w:rsidR="007C202B" w:rsidRDefault="007C202B" w:rsidP="007C202B">
      <w:r w:rsidRPr="00D90B65">
        <w:rPr>
          <w:rStyle w:val="Style13ptBold"/>
        </w:rPr>
        <w:t>Thune 14</w:t>
      </w:r>
      <w:r>
        <w:t xml:space="preserve"> (John, US Senator - SD/member of the Senate Finance Committee, "Senate Democrats must give Obama the same powers President Bush had to advance </w:t>
      </w:r>
      <w:proofErr w:type="gramStart"/>
      <w:r>
        <w:t>trade.,</w:t>
      </w:r>
      <w:proofErr w:type="gramEnd"/>
      <w:r>
        <w:t>" http://www.usatoday.com/story/opinion/2014/08/18/russia-ban-imports-senate-isolate-russia-europe-sanctions-column/14082529/)</w:t>
      </w:r>
    </w:p>
    <w:p w:rsidR="007C202B" w:rsidRDefault="007C202B" w:rsidP="007C202B">
      <w:pPr>
        <w:rPr>
          <w:sz w:val="16"/>
        </w:rPr>
      </w:pPr>
      <w:r w:rsidRPr="009B2FA4">
        <w:rPr>
          <w:sz w:val="16"/>
        </w:rPr>
        <w:t xml:space="preserve">In response to new U.S. and EU sanctions, </w:t>
      </w:r>
      <w:r w:rsidRPr="002B0554">
        <w:rPr>
          <w:rStyle w:val="StyleUnderline"/>
        </w:rPr>
        <w:t>Russia has announced a ban on</w:t>
      </w:r>
      <w:r w:rsidRPr="009B2FA4">
        <w:rPr>
          <w:sz w:val="16"/>
        </w:rPr>
        <w:t xml:space="preserve"> a variety of U.S. and </w:t>
      </w:r>
      <w:r w:rsidRPr="002B0554">
        <w:rPr>
          <w:rStyle w:val="StyleUnderline"/>
        </w:rPr>
        <w:t>EU agricultural imports</w:t>
      </w:r>
      <w:r w:rsidRPr="009B2FA4">
        <w:rPr>
          <w:sz w:val="16"/>
        </w:rPr>
        <w:t xml:space="preserve">. This is just </w:t>
      </w:r>
      <w:r w:rsidRPr="002B0554">
        <w:rPr>
          <w:rStyle w:val="StyleUnderline"/>
        </w:rPr>
        <w:t>the latest move from a nation growing increasingly antagonistic toward the West</w:t>
      </w:r>
      <w:r w:rsidRPr="009B2FA4">
        <w:rPr>
          <w:sz w:val="16"/>
        </w:rPr>
        <w:t xml:space="preserve">. </w:t>
      </w:r>
      <w:r w:rsidRPr="00450610">
        <w:rPr>
          <w:rStyle w:val="StyleUnderline"/>
          <w:highlight w:val="cyan"/>
        </w:rPr>
        <w:t>The United States needs to further isolate Russia</w:t>
      </w:r>
      <w:r w:rsidRPr="002B0554">
        <w:rPr>
          <w:rStyle w:val="StyleUnderline"/>
        </w:rPr>
        <w:t xml:space="preserve"> from the global community and make it clear that</w:t>
      </w:r>
      <w:r w:rsidRPr="009B2FA4">
        <w:rPr>
          <w:sz w:val="16"/>
        </w:rPr>
        <w:t xml:space="preserve"> the </w:t>
      </w:r>
      <w:r w:rsidRPr="002B0554">
        <w:rPr>
          <w:rStyle w:val="StyleUnderline"/>
        </w:rPr>
        <w:t>annexation</w:t>
      </w:r>
      <w:r w:rsidRPr="009B2FA4">
        <w:rPr>
          <w:sz w:val="16"/>
        </w:rPr>
        <w:t xml:space="preserve"> of territory </w:t>
      </w:r>
      <w:r w:rsidRPr="002B0554">
        <w:rPr>
          <w:rStyle w:val="StyleUnderline"/>
        </w:rPr>
        <w:t>and incursions</w:t>
      </w:r>
      <w:r w:rsidRPr="009B2FA4">
        <w:rPr>
          <w:sz w:val="16"/>
        </w:rPr>
        <w:t xml:space="preserve"> into sovereign nations </w:t>
      </w:r>
      <w:r w:rsidRPr="002B0554">
        <w:rPr>
          <w:rStyle w:val="StyleUnderline"/>
        </w:rPr>
        <w:t>will not be tolerated</w:t>
      </w:r>
      <w:r w:rsidRPr="009B2FA4">
        <w:rPr>
          <w:sz w:val="16"/>
        </w:rPr>
        <w:t xml:space="preserve">. </w:t>
      </w:r>
      <w:r w:rsidRPr="00450610">
        <w:rPr>
          <w:rStyle w:val="Emphasis"/>
          <w:highlight w:val="cyan"/>
        </w:rPr>
        <w:t>One of the best ways to</w:t>
      </w:r>
      <w:r w:rsidRPr="002B0554">
        <w:rPr>
          <w:rStyle w:val="Emphasis"/>
        </w:rPr>
        <w:t xml:space="preserve"> isolate Russia and </w:t>
      </w:r>
      <w:r w:rsidRPr="00450610">
        <w:rPr>
          <w:rStyle w:val="Emphasis"/>
          <w:highlight w:val="cyan"/>
        </w:rPr>
        <w:t xml:space="preserve">help </w:t>
      </w:r>
      <w:r w:rsidRPr="009F2C9D">
        <w:rPr>
          <w:rStyle w:val="Emphasis"/>
        </w:rPr>
        <w:t xml:space="preserve">our </w:t>
      </w:r>
      <w:r w:rsidRPr="00450610">
        <w:rPr>
          <w:rStyle w:val="Emphasis"/>
          <w:highlight w:val="cyan"/>
        </w:rPr>
        <w:t>Europe</w:t>
      </w:r>
      <w:r w:rsidRPr="009F2C9D">
        <w:rPr>
          <w:rStyle w:val="Emphasis"/>
        </w:rPr>
        <w:t>an friends</w:t>
      </w:r>
      <w:r w:rsidRPr="002B0554">
        <w:rPr>
          <w:rStyle w:val="Emphasis"/>
        </w:rPr>
        <w:t xml:space="preserve"> </w:t>
      </w:r>
      <w:r w:rsidRPr="00450610">
        <w:rPr>
          <w:rStyle w:val="Emphasis"/>
          <w:highlight w:val="cyan"/>
        </w:rPr>
        <w:t>withstand Russian aggression is to strengthen our economic ties</w:t>
      </w:r>
      <w:r w:rsidRPr="002B0554">
        <w:rPr>
          <w:rStyle w:val="Emphasis"/>
        </w:rPr>
        <w:t xml:space="preserve"> with the E</w:t>
      </w:r>
      <w:r w:rsidRPr="009B2FA4">
        <w:rPr>
          <w:sz w:val="16"/>
        </w:rPr>
        <w:t xml:space="preserve">uropean </w:t>
      </w:r>
      <w:r w:rsidRPr="002B0554">
        <w:rPr>
          <w:rStyle w:val="Emphasis"/>
        </w:rPr>
        <w:t>U</w:t>
      </w:r>
      <w:r w:rsidRPr="009B2FA4">
        <w:rPr>
          <w:sz w:val="16"/>
        </w:rPr>
        <w:t xml:space="preserve">nion. There are two important measures we can take to do that: We can expedite the export of liquefied natural gas to Europe and we can pass trade promotion authority to expedite the U.S.-EU free trade agreement – the Transatlantic Trade and Investment Partnership. </w:t>
      </w:r>
      <w:r w:rsidRPr="002B0554">
        <w:rPr>
          <w:rStyle w:val="StyleUnderline"/>
        </w:rPr>
        <w:t>Unfortunately, the Democrat-led Senate has failed to act</w:t>
      </w:r>
      <w:r w:rsidRPr="009B2FA4">
        <w:rPr>
          <w:sz w:val="16"/>
        </w:rPr>
        <w:t xml:space="preserve"> on either</w:t>
      </w:r>
      <w:proofErr w:type="gramStart"/>
      <w:r w:rsidRPr="009B2FA4">
        <w:rPr>
          <w:sz w:val="16"/>
        </w:rPr>
        <w:t>..</w:t>
      </w:r>
      <w:proofErr w:type="gramEnd"/>
      <w:r w:rsidRPr="009B2FA4">
        <w:rPr>
          <w:sz w:val="16"/>
        </w:rPr>
        <w:t xml:space="preserve"> Many European countries are dependent on Russia's natural gas. Russia has used this as leverage against them. While it will take time to get U.S. export facilities going, speeding up the approval process for exports of liquefied natural gas would send a signal to Russia that its days of energy hegemony are numbered. Unfortunately, under our current system, increasing American exports of liquefied natural gas is extremely difficult. Applications to export liquefied natural gas undergo a lengthy review process. The seven applications approved by the Obama administration have taken an average almost 700 days to process. Twenty-seven applications are still in limbo. One has been waiting for over 1,000 days. I have co-sponsored a bipartisan bill in the Senate that would require the secretary of energy to automatically approve exports of natural gas to our NATO allies and to any country where exports of natural gas would advance the national security interests of the United States. Similar legislation has passed the House of Representatives and is waiting for Senate action. Along with increasing our liquefied natural gas exports, the most important thing we can do to help our allies withstand Russian retaliatory trade measures is to pass the U.S.-EU free trade agreement. And the best way Congress can help is to give the president trade promotion authority. Passing the free trade agreement would strengthen our economic ties with the European Union, making EU countries less economically dependent on Russia. At the same time, it would provide a huge economic benefit to American farmers, workers and businesses. Economists estimate that each additional $1 billion in exports supports more than 5,000 good-paying U.S. jobs. With nearly 10 million Americans out of work and an unemployment rate over 6%, any agreement that would create thousands of U.S. jobs should be a priority. The </w:t>
      </w:r>
      <w:r w:rsidRPr="00450610">
        <w:rPr>
          <w:rStyle w:val="StyleUnderline"/>
          <w:highlight w:val="cyan"/>
        </w:rPr>
        <w:t>Obama</w:t>
      </w:r>
      <w:r w:rsidRPr="009B2FA4">
        <w:rPr>
          <w:sz w:val="16"/>
        </w:rPr>
        <w:t xml:space="preserve"> administration </w:t>
      </w:r>
      <w:r w:rsidRPr="00450610">
        <w:rPr>
          <w:rStyle w:val="StyleUnderline"/>
          <w:highlight w:val="cyan"/>
        </w:rPr>
        <w:t>began negotiations on the</w:t>
      </w:r>
      <w:r w:rsidRPr="002B0554">
        <w:rPr>
          <w:rStyle w:val="StyleUnderline"/>
        </w:rPr>
        <w:t xml:space="preserve"> U.S.-</w:t>
      </w:r>
      <w:r w:rsidRPr="00450610">
        <w:rPr>
          <w:rStyle w:val="StyleUnderline"/>
          <w:highlight w:val="cyan"/>
        </w:rPr>
        <w:t>EU f</w:t>
      </w:r>
      <w:r w:rsidRPr="002B0554">
        <w:rPr>
          <w:rStyle w:val="StyleUnderline"/>
        </w:rPr>
        <w:t xml:space="preserve">ree </w:t>
      </w:r>
      <w:r w:rsidRPr="00450610">
        <w:rPr>
          <w:rStyle w:val="StyleUnderline"/>
          <w:highlight w:val="cyan"/>
        </w:rPr>
        <w:t>t</w:t>
      </w:r>
      <w:r w:rsidRPr="002B0554">
        <w:rPr>
          <w:rStyle w:val="StyleUnderline"/>
        </w:rPr>
        <w:t xml:space="preserve">rade </w:t>
      </w:r>
      <w:r w:rsidRPr="00450610">
        <w:rPr>
          <w:rStyle w:val="StyleUnderline"/>
          <w:highlight w:val="cyan"/>
        </w:rPr>
        <w:t>a</w:t>
      </w:r>
      <w:r w:rsidRPr="002B0554">
        <w:rPr>
          <w:rStyle w:val="StyleUnderline"/>
        </w:rPr>
        <w:t xml:space="preserve">greement in 2013, </w:t>
      </w:r>
      <w:r w:rsidRPr="00450610">
        <w:rPr>
          <w:rStyle w:val="StyleUnderline"/>
          <w:highlight w:val="cyan"/>
        </w:rPr>
        <w:t>but</w:t>
      </w:r>
      <w:r w:rsidRPr="002B0554">
        <w:rPr>
          <w:rStyle w:val="StyleUnderline"/>
        </w:rPr>
        <w:t xml:space="preserve"> a </w:t>
      </w:r>
      <w:r w:rsidRPr="00450610">
        <w:rPr>
          <w:rStyle w:val="StyleUnderline"/>
          <w:highlight w:val="cyan"/>
        </w:rPr>
        <w:t>substantial</w:t>
      </w:r>
      <w:r w:rsidRPr="002B0554">
        <w:rPr>
          <w:rStyle w:val="StyleUnderline"/>
        </w:rPr>
        <w:t xml:space="preserve"> amount of </w:t>
      </w:r>
      <w:r w:rsidRPr="00450610">
        <w:rPr>
          <w:rStyle w:val="StyleUnderline"/>
          <w:highlight w:val="cyan"/>
        </w:rPr>
        <w:t>work still needs to be done</w:t>
      </w:r>
      <w:r w:rsidRPr="009B2FA4">
        <w:rPr>
          <w:sz w:val="16"/>
        </w:rPr>
        <w:t xml:space="preserve"> before this agreement can be finalized. </w:t>
      </w:r>
      <w:r w:rsidRPr="002B0554">
        <w:rPr>
          <w:rStyle w:val="StyleUnderline"/>
        </w:rPr>
        <w:t xml:space="preserve">Giving the president </w:t>
      </w:r>
      <w:r w:rsidRPr="00450610">
        <w:rPr>
          <w:rStyle w:val="StyleUnderline"/>
          <w:highlight w:val="cyan"/>
        </w:rPr>
        <w:t>t</w:t>
      </w:r>
      <w:r w:rsidRPr="002B0554">
        <w:rPr>
          <w:rStyle w:val="StyleUnderline"/>
        </w:rPr>
        <w:t xml:space="preserve">rade </w:t>
      </w:r>
      <w:r w:rsidRPr="00450610">
        <w:rPr>
          <w:rStyle w:val="StyleUnderline"/>
          <w:highlight w:val="cyan"/>
        </w:rPr>
        <w:t>p</w:t>
      </w:r>
      <w:r w:rsidRPr="002B0554">
        <w:rPr>
          <w:rStyle w:val="StyleUnderline"/>
        </w:rPr>
        <w:t xml:space="preserve">romotion </w:t>
      </w:r>
      <w:r w:rsidRPr="00450610">
        <w:rPr>
          <w:rStyle w:val="StyleUnderline"/>
          <w:highlight w:val="cyan"/>
        </w:rPr>
        <w:t>a</w:t>
      </w:r>
      <w:r w:rsidRPr="002B0554">
        <w:rPr>
          <w:rStyle w:val="StyleUnderline"/>
        </w:rPr>
        <w:t>uthority</w:t>
      </w:r>
      <w:r w:rsidRPr="009B2FA4">
        <w:rPr>
          <w:sz w:val="16"/>
        </w:rPr>
        <w:t xml:space="preserve">, which has been available to every other president over the past four decades, </w:t>
      </w:r>
      <w:r w:rsidRPr="00450610">
        <w:rPr>
          <w:rStyle w:val="Emphasis"/>
          <w:highlight w:val="cyan"/>
        </w:rPr>
        <w:t>would substantially speed up the process</w:t>
      </w:r>
      <w:r w:rsidRPr="009B2FA4">
        <w:rPr>
          <w:sz w:val="16"/>
        </w:rPr>
        <w:t xml:space="preserve">. With trade promotion authority, Congress sets the goals of a trade agreement and the rules that will govern negotiations. In return, it gives the administration the ability to negotiate a final agreement within those rules and the promise of an up-or-down vote in Congress when the agreement is concluded. Trade promotion authority encourages other nations to bring their best offers to the table when negotiating with the administration, because they don't need to worry that the agreement will be renegotiated in Congress. </w:t>
      </w:r>
      <w:r w:rsidRPr="009F2C9D">
        <w:rPr>
          <w:rStyle w:val="StyleUnderline"/>
        </w:rPr>
        <w:t>Bipartisan</w:t>
      </w:r>
      <w:r w:rsidRPr="009B2FA4">
        <w:rPr>
          <w:rStyle w:val="StyleUnderline"/>
        </w:rPr>
        <w:t xml:space="preserve"> trade promotion authority </w:t>
      </w:r>
      <w:r w:rsidRPr="009F2C9D">
        <w:rPr>
          <w:rStyle w:val="StyleUnderline"/>
        </w:rPr>
        <w:t>legislation has been introduced in both houses</w:t>
      </w:r>
      <w:r w:rsidRPr="009B2FA4">
        <w:rPr>
          <w:rStyle w:val="StyleUnderline"/>
        </w:rPr>
        <w:t xml:space="preserve"> of Congress, and</w:t>
      </w:r>
      <w:r w:rsidRPr="009B2FA4">
        <w:rPr>
          <w:sz w:val="16"/>
        </w:rPr>
        <w:t xml:space="preserve"> President </w:t>
      </w:r>
      <w:r w:rsidRPr="009F2C9D">
        <w:rPr>
          <w:rStyle w:val="StyleUnderline"/>
        </w:rPr>
        <w:t>Obama</w:t>
      </w:r>
      <w:r w:rsidRPr="009B2FA4">
        <w:rPr>
          <w:rStyle w:val="StyleUnderline"/>
        </w:rPr>
        <w:t xml:space="preserve"> has </w:t>
      </w:r>
      <w:r w:rsidRPr="009F2C9D">
        <w:rPr>
          <w:rStyle w:val="StyleUnderline"/>
        </w:rPr>
        <w:t>called</w:t>
      </w:r>
      <w:r w:rsidRPr="009B2FA4">
        <w:rPr>
          <w:rStyle w:val="StyleUnderline"/>
        </w:rPr>
        <w:t xml:space="preserve"> for this authority</w:t>
      </w:r>
      <w:r w:rsidRPr="009B2FA4">
        <w:rPr>
          <w:sz w:val="16"/>
        </w:rPr>
        <w:t xml:space="preserve"> as recently as his State of the Union address when he told Congress, "We need to work together on tools like bipartisan trade promotion authority to protect our workers, protect our environment, and open new markets to new goods stamped 'Made in the USA.'" </w:t>
      </w:r>
      <w:r w:rsidRPr="009B2FA4">
        <w:rPr>
          <w:rStyle w:val="StyleUnderline"/>
        </w:rPr>
        <w:t>Unfortunately</w:t>
      </w:r>
      <w:r w:rsidRPr="009B2FA4">
        <w:rPr>
          <w:sz w:val="16"/>
        </w:rPr>
        <w:t xml:space="preserve">, the next day Senate Majority Leader Harry </w:t>
      </w:r>
      <w:r w:rsidRPr="009B2FA4">
        <w:rPr>
          <w:rStyle w:val="StyleUnderline"/>
        </w:rPr>
        <w:t>Reid threw cold water on the idea</w:t>
      </w:r>
      <w:r w:rsidRPr="009B2FA4">
        <w:rPr>
          <w:sz w:val="16"/>
        </w:rPr>
        <w:t xml:space="preserve">. </w:t>
      </w:r>
      <w:r w:rsidRPr="009B2FA4">
        <w:rPr>
          <w:rStyle w:val="StyleUnderline"/>
        </w:rPr>
        <w:t>Democratic leaders in the Senate have refused to consider trade promotion legislation</w:t>
      </w:r>
      <w:r w:rsidRPr="009B2FA4">
        <w:rPr>
          <w:sz w:val="16"/>
        </w:rPr>
        <w:t xml:space="preserve"> because they are afraid it will cost them the support in November. And since the State of the Union, President Obama has made scant effort to encourage members of his party to bring up this legislation. With </w:t>
      </w:r>
      <w:r w:rsidRPr="00450610">
        <w:rPr>
          <w:rStyle w:val="StyleUnderline"/>
          <w:highlight w:val="cyan"/>
        </w:rPr>
        <w:t>the</w:t>
      </w:r>
      <w:r w:rsidRPr="009B2FA4">
        <w:rPr>
          <w:rStyle w:val="StyleUnderline"/>
        </w:rPr>
        <w:t xml:space="preserve"> U.S.-EU free trade </w:t>
      </w:r>
      <w:r w:rsidRPr="00450610">
        <w:rPr>
          <w:rStyle w:val="StyleUnderline"/>
          <w:highlight w:val="cyan"/>
        </w:rPr>
        <w:t>agreement</w:t>
      </w:r>
      <w:r w:rsidRPr="009B2FA4">
        <w:rPr>
          <w:sz w:val="16"/>
        </w:rPr>
        <w:t xml:space="preserve"> that </w:t>
      </w:r>
      <w:r w:rsidRPr="00450610">
        <w:rPr>
          <w:rStyle w:val="StyleUnderline"/>
          <w:highlight w:val="cyan"/>
        </w:rPr>
        <w:t>is</w:t>
      </w:r>
      <w:r w:rsidRPr="009B2FA4">
        <w:rPr>
          <w:rStyle w:val="StyleUnderline"/>
        </w:rPr>
        <w:t xml:space="preserve"> </w:t>
      </w:r>
      <w:r w:rsidRPr="00450610">
        <w:rPr>
          <w:rStyle w:val="StyleUnderline"/>
          <w:highlight w:val="cyan"/>
        </w:rPr>
        <w:t>important for</w:t>
      </w:r>
      <w:r w:rsidRPr="009B2FA4">
        <w:rPr>
          <w:rStyle w:val="StyleUnderline"/>
        </w:rPr>
        <w:t xml:space="preserve"> economic and </w:t>
      </w:r>
      <w:r w:rsidRPr="00450610">
        <w:rPr>
          <w:rStyle w:val="StyleUnderline"/>
          <w:highlight w:val="cyan"/>
        </w:rPr>
        <w:t>national security reasons</w:t>
      </w:r>
      <w:r w:rsidRPr="009B2FA4">
        <w:rPr>
          <w:sz w:val="16"/>
        </w:rPr>
        <w:t xml:space="preserve"> </w:t>
      </w:r>
      <w:r w:rsidRPr="00450610">
        <w:rPr>
          <w:rStyle w:val="Emphasis"/>
          <w:highlight w:val="cyan"/>
        </w:rPr>
        <w:t>we need to reauthorize t</w:t>
      </w:r>
      <w:r w:rsidRPr="009F2C9D">
        <w:rPr>
          <w:rStyle w:val="Emphasis"/>
        </w:rPr>
        <w:t>rade</w:t>
      </w:r>
      <w:r w:rsidRPr="00450610">
        <w:rPr>
          <w:rStyle w:val="Emphasis"/>
          <w:highlight w:val="cyan"/>
        </w:rPr>
        <w:t xml:space="preserve"> p</w:t>
      </w:r>
      <w:r w:rsidRPr="009F2C9D">
        <w:rPr>
          <w:rStyle w:val="Emphasis"/>
        </w:rPr>
        <w:t xml:space="preserve">romotion </w:t>
      </w:r>
      <w:r w:rsidRPr="00450610">
        <w:rPr>
          <w:rStyle w:val="Emphasis"/>
          <w:highlight w:val="cyan"/>
        </w:rPr>
        <w:t>a</w:t>
      </w:r>
      <w:r w:rsidRPr="009F2C9D">
        <w:rPr>
          <w:rStyle w:val="Emphasis"/>
        </w:rPr>
        <w:t>uthority</w:t>
      </w:r>
      <w:r w:rsidRPr="00450610">
        <w:rPr>
          <w:rStyle w:val="Emphasis"/>
          <w:highlight w:val="cyan"/>
        </w:rPr>
        <w:t xml:space="preserve"> so we can get this agreement in place</w:t>
      </w:r>
      <w:r w:rsidRPr="009B2FA4">
        <w:rPr>
          <w:sz w:val="16"/>
        </w:rPr>
        <w:t xml:space="preserve">. </w:t>
      </w:r>
      <w:r w:rsidRPr="009B2FA4">
        <w:rPr>
          <w:rStyle w:val="StyleUnderline"/>
        </w:rPr>
        <w:t>Republicans are ready to work with the president</w:t>
      </w:r>
      <w:r w:rsidRPr="009B2FA4">
        <w:rPr>
          <w:sz w:val="16"/>
        </w:rPr>
        <w:t xml:space="preserve"> on this. We just need a willing and engaged partner.</w:t>
      </w:r>
    </w:p>
    <w:p w:rsidR="007C202B" w:rsidRDefault="007C202B" w:rsidP="007C202B">
      <w:pPr>
        <w:pStyle w:val="Heading4"/>
      </w:pPr>
      <w:r>
        <w:t xml:space="preserve">Continued Russian aggression triggers global nuclear war – deterrence is key </w:t>
      </w:r>
    </w:p>
    <w:p w:rsidR="007C202B" w:rsidRDefault="007C202B" w:rsidP="007C202B">
      <w:r w:rsidRPr="00D90B65">
        <w:rPr>
          <w:rStyle w:val="Style13ptBold"/>
        </w:rPr>
        <w:t>Fisher 9/3/14</w:t>
      </w:r>
      <w:r>
        <w:t xml:space="preserve"> (Max, Political Analyst @ </w:t>
      </w:r>
      <w:proofErr w:type="spellStart"/>
      <w:r>
        <w:t>Vox</w:t>
      </w:r>
      <w:proofErr w:type="spellEnd"/>
      <w:r>
        <w:t>, "Obama's Russia paradox: Why he just threatened WWIII in order to prevent it," http://www.vox.com/2014/9/3/6101507/obama-just-committed-the-us-to-war-against-russia-if-it-invades)</w:t>
      </w:r>
    </w:p>
    <w:p w:rsidR="007C202B" w:rsidRDefault="007C202B" w:rsidP="007C202B">
      <w:pPr>
        <w:rPr>
          <w:sz w:val="16"/>
        </w:rPr>
      </w:pPr>
      <w:r w:rsidRPr="009B2FA4">
        <w:rPr>
          <w:sz w:val="16"/>
        </w:rPr>
        <w:t xml:space="preserve">President </w:t>
      </w:r>
      <w:r w:rsidRPr="009B2FA4">
        <w:rPr>
          <w:rStyle w:val="StyleUnderline"/>
        </w:rPr>
        <w:t>Obama</w:t>
      </w:r>
      <w:r w:rsidRPr="009B2FA4">
        <w:rPr>
          <w:sz w:val="16"/>
        </w:rPr>
        <w:t xml:space="preserve"> gave a speech on Wednesday, in a city most Americans have never heard of, committing the United States to possible war against Russia. He </w:t>
      </w:r>
      <w:r w:rsidRPr="009B2FA4">
        <w:rPr>
          <w:rStyle w:val="StyleUnderline"/>
        </w:rPr>
        <w:t>said</w:t>
      </w:r>
      <w:r w:rsidRPr="009B2FA4">
        <w:rPr>
          <w:sz w:val="16"/>
        </w:rPr>
        <w:t xml:space="preserve"> that the North Atlantic Treaty Organization, a Western military alliance better known as </w:t>
      </w:r>
      <w:r w:rsidRPr="009B2FA4">
        <w:rPr>
          <w:rStyle w:val="StyleUnderline"/>
        </w:rPr>
        <w:t xml:space="preserve">NATO, would fight to defend eastern European members like Estonia against any foreign aggression. In other words, </w:t>
      </w:r>
      <w:r w:rsidRPr="00450610">
        <w:rPr>
          <w:rStyle w:val="StyleUnderline"/>
          <w:highlight w:val="cyan"/>
        </w:rPr>
        <w:t>if</w:t>
      </w:r>
      <w:r w:rsidRPr="009B2FA4">
        <w:rPr>
          <w:sz w:val="16"/>
        </w:rPr>
        <w:t xml:space="preserve"> Russian President Vladimir </w:t>
      </w:r>
      <w:r w:rsidRPr="00450610">
        <w:rPr>
          <w:rStyle w:val="StyleUnderline"/>
          <w:highlight w:val="cyan"/>
        </w:rPr>
        <w:t>Putin invades Estonia or Latvia</w:t>
      </w:r>
      <w:r w:rsidRPr="009B2FA4">
        <w:rPr>
          <w:rStyle w:val="StyleUnderline"/>
        </w:rPr>
        <w:t xml:space="preserve"> as he invaded Ukraine, then </w:t>
      </w:r>
      <w:r w:rsidRPr="00450610">
        <w:rPr>
          <w:rStyle w:val="StyleUnderline"/>
          <w:highlight w:val="cyan"/>
        </w:rPr>
        <w:t>Putin would trigger war</w:t>
      </w:r>
      <w:r w:rsidRPr="009B2FA4">
        <w:rPr>
          <w:rStyle w:val="StyleUnderline"/>
        </w:rPr>
        <w:t xml:space="preserve"> with the US and most of Europe</w:t>
      </w:r>
      <w:r w:rsidRPr="009B2FA4">
        <w:rPr>
          <w:sz w:val="16"/>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w:t>
      </w:r>
      <w:proofErr w:type="gramStart"/>
      <w:r w:rsidRPr="009B2FA4">
        <w:rPr>
          <w:sz w:val="16"/>
        </w:rPr>
        <w:t>states</w:t>
      </w:r>
      <w:proofErr w:type="gramEnd"/>
      <w:r w:rsidRPr="009B2FA4">
        <w:rPr>
          <w:sz w:val="16"/>
        </w:rPr>
        <w:t xml:space="preserve">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B2FA4">
        <w:rPr>
          <w:rStyle w:val="StyleUnderline"/>
        </w:rPr>
        <w:t xml:space="preserve">If Russia invades any member of NATO, even these small Baltic </w:t>
      </w:r>
      <w:proofErr w:type="gramStart"/>
      <w:r w:rsidRPr="009B2FA4">
        <w:rPr>
          <w:rStyle w:val="StyleUnderline"/>
        </w:rPr>
        <w:t>states</w:t>
      </w:r>
      <w:proofErr w:type="gramEnd"/>
      <w:r w:rsidRPr="009B2FA4">
        <w:rPr>
          <w:sz w:val="16"/>
        </w:rPr>
        <w:t xml:space="preserve"> on the alliance's far periphery, </w:t>
      </w:r>
      <w:r w:rsidRPr="009B2FA4">
        <w:rPr>
          <w:rStyle w:val="StyleUnderline"/>
        </w:rPr>
        <w:t>then it will be at war with all of them — including the United States</w:t>
      </w:r>
      <w:r w:rsidRPr="009B2FA4">
        <w:rPr>
          <w:sz w:val="16"/>
        </w:rPr>
        <w:t xml:space="preserve">. "The defense of Tallinn and Riga and Vilnius is just as important as the defense of Berlin and Paris and London," Obama said. To be really clear: that defense means war with </w:t>
      </w:r>
      <w:r w:rsidRPr="00450610">
        <w:rPr>
          <w:rStyle w:val="StyleUnderline"/>
          <w:highlight w:val="cyan"/>
        </w:rPr>
        <w:t>Russia</w:t>
      </w:r>
      <w:r w:rsidRPr="009B2FA4">
        <w:rPr>
          <w:sz w:val="16"/>
        </w:rPr>
        <w:t xml:space="preserve">, which </w:t>
      </w:r>
      <w:r w:rsidRPr="00450610">
        <w:rPr>
          <w:rStyle w:val="StyleUnderline"/>
          <w:highlight w:val="cyan"/>
        </w:rPr>
        <w:t>has the world's second-largest</w:t>
      </w:r>
      <w:r w:rsidRPr="009B2FA4">
        <w:rPr>
          <w:rStyle w:val="StyleUnderline"/>
        </w:rPr>
        <w:t xml:space="preserve"> military and second-largest </w:t>
      </w:r>
      <w:r w:rsidRPr="00450610">
        <w:rPr>
          <w:rStyle w:val="StyleUnderline"/>
          <w:highlight w:val="cyan"/>
        </w:rPr>
        <w:t>nuclear arsena</w:t>
      </w:r>
      <w:r w:rsidRPr="00450610">
        <w:rPr>
          <w:sz w:val="16"/>
          <w:highlight w:val="cyan"/>
        </w:rPr>
        <w:t>l</w:t>
      </w:r>
      <w:r w:rsidRPr="009B2FA4">
        <w:rPr>
          <w:sz w:val="16"/>
        </w:rPr>
        <w:t xml:space="preserve">, a prospect so dangerous that even during the angriest moments of the Cold War, the world managed to avoid it. </w:t>
      </w:r>
      <w:r w:rsidRPr="009B2FA4">
        <w:rPr>
          <w:rStyle w:val="StyleUnderline"/>
        </w:rPr>
        <w:t>The idea</w:t>
      </w:r>
      <w:r w:rsidRPr="009B2FA4">
        <w:rPr>
          <w:sz w:val="16"/>
        </w:rPr>
        <w:t xml:space="preserve">, though, </w:t>
      </w:r>
      <w:r w:rsidRPr="009B2FA4">
        <w:rPr>
          <w:rStyle w:val="StyleUnderline"/>
        </w:rPr>
        <w:t>is not that Obama wants to go to war with Russia, it's that he wants to avoid war with Russia</w:t>
      </w:r>
      <w:r w:rsidRPr="009B2FA4">
        <w:rPr>
          <w:sz w:val="16"/>
        </w:rPr>
        <w:t xml:space="preserve"> — this is also why the US and Europe are not intervening militarily in Ukraine to push back the Russian tanks — but that </w:t>
      </w:r>
      <w:r w:rsidRPr="00450610">
        <w:rPr>
          <w:rStyle w:val="Emphasis"/>
          <w:highlight w:val="cyan"/>
        </w:rPr>
        <w:t>avoiding war with Russia means deterring</w:t>
      </w:r>
      <w:r w:rsidRPr="009B2FA4">
        <w:rPr>
          <w:rStyle w:val="Emphasis"/>
        </w:rPr>
        <w:t xml:space="preserve"> </w:t>
      </w:r>
      <w:r w:rsidRPr="009B2FA4">
        <w:rPr>
          <w:sz w:val="16"/>
        </w:rPr>
        <w:t xml:space="preserve">Russian President Vladimir </w:t>
      </w:r>
      <w:r w:rsidRPr="00450610">
        <w:rPr>
          <w:rStyle w:val="Emphasis"/>
          <w:highlight w:val="cyan"/>
        </w:rPr>
        <w:t>Putin from invading these Baltic states in the first place</w:t>
      </w:r>
      <w:r w:rsidRPr="009B2FA4">
        <w:rPr>
          <w:sz w:val="16"/>
        </w:rPr>
        <w:t xml:space="preserve"> by scaring him off. The risk of</w:t>
      </w:r>
      <w:r w:rsidRPr="009B2FA4">
        <w:rPr>
          <w:rStyle w:val="StyleUnderline"/>
        </w:rPr>
        <w:t xml:space="preserve"> </w:t>
      </w:r>
      <w:r w:rsidRPr="00450610">
        <w:rPr>
          <w:rStyle w:val="Emphasis"/>
          <w:highlight w:val="cyan"/>
        </w:rPr>
        <w:t>such an invasion</w:t>
      </w:r>
      <w:r w:rsidRPr="00450610">
        <w:rPr>
          <w:rStyle w:val="StyleUnderline"/>
          <w:highlight w:val="cyan"/>
        </w:rPr>
        <w:t>,</w:t>
      </w:r>
      <w:r w:rsidRPr="009B2FA4">
        <w:rPr>
          <w:sz w:val="16"/>
        </w:rPr>
        <w:t xml:space="preserve"> by the way, is real: these countries are about one-quarter ethnic Russian, and Ukraine's own Russian minority which was Putin's excuse for invading Crimea in March. Putin also clearly sees former Soviet states as fair game; he has invaded Ukraine and Georgia, both marked in red on the above map. So the Baltic </w:t>
      </w:r>
      <w:proofErr w:type="gramStart"/>
      <w:r w:rsidRPr="009B2FA4">
        <w:rPr>
          <w:sz w:val="16"/>
        </w:rPr>
        <w:t>states</w:t>
      </w:r>
      <w:proofErr w:type="gramEnd"/>
      <w:r w:rsidRPr="009B2FA4">
        <w:rPr>
          <w:sz w:val="16"/>
        </w:rPr>
        <w:t xml:space="preserve"> are rightly terrified that they are next.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450610">
        <w:rPr>
          <w:rStyle w:val="Emphasis"/>
          <w:highlight w:val="cyan"/>
        </w:rPr>
        <w:t>could legitimately lead to World War Three and global nuclear war</w:t>
      </w:r>
      <w:r w:rsidRPr="00450610">
        <w:rPr>
          <w:sz w:val="16"/>
          <w:highlight w:val="cyan"/>
        </w:rPr>
        <w:t>,</w:t>
      </w:r>
      <w:r w:rsidRPr="009B2FA4">
        <w:rPr>
          <w:sz w:val="16"/>
        </w:rPr>
        <w:t xml:space="preserve"> is for Putin to call Obama's bluff, invade Estonia, and have Obama's bluff turn out to not be a bluff.</w:t>
      </w:r>
    </w:p>
    <w:p w:rsidR="007C202B" w:rsidRDefault="007C202B" w:rsidP="007C202B">
      <w:pPr>
        <w:pStyle w:val="Heading3"/>
      </w:pPr>
      <w:r>
        <w:t>2NC O/View</w:t>
      </w:r>
    </w:p>
    <w:p w:rsidR="007C202B" w:rsidRDefault="007C202B" w:rsidP="007C202B">
      <w:pPr>
        <w:pStyle w:val="Heading4"/>
        <w:tabs>
          <w:tab w:val="left" w:pos="7395"/>
        </w:tabs>
      </w:pPr>
      <w:r>
        <w:t>US/Russia war risks extinction – biggest existential risk</w:t>
      </w:r>
      <w:r>
        <w:tab/>
      </w:r>
    </w:p>
    <w:p w:rsidR="007C202B" w:rsidRDefault="007C202B" w:rsidP="007C202B">
      <w:proofErr w:type="spellStart"/>
      <w:r w:rsidRPr="009A7200">
        <w:rPr>
          <w:rStyle w:val="Heading2Char3"/>
        </w:rPr>
        <w:t>Bostrom</w:t>
      </w:r>
      <w:proofErr w:type="spellEnd"/>
      <w:r w:rsidRPr="009A7200">
        <w:rPr>
          <w:rStyle w:val="Heading2Char3"/>
        </w:rPr>
        <w:t xml:space="preserve"> 2</w:t>
      </w:r>
      <w:r>
        <w:t xml:space="preserve"> (Nick, PhD Philosophy – </w:t>
      </w:r>
      <w:smartTag w:uri="urn:schemas-microsoft-com:office:smarttags" w:element="place">
        <w:smartTag w:uri="urn:schemas-microsoft-com:office:smarttags" w:element="PlaceName">
          <w:r>
            <w:t>Oxford</w:t>
          </w:r>
        </w:smartTag>
        <w:r>
          <w:t xml:space="preserve"> </w:t>
        </w:r>
        <w:smartTag w:uri="urn:schemas-microsoft-com:office:smarttags" w:element="PlaceType">
          <w:r>
            <w:t>University</w:t>
          </w:r>
        </w:smartTag>
      </w:smartTag>
      <w:r>
        <w:t xml:space="preserve">, “Existential Risks: Analyzing Human Extinction </w:t>
      </w:r>
      <w:r w:rsidRPr="00CA72C4">
        <w:t>Scenarios”, Journal of Evolution and Technology</w:t>
      </w:r>
      <w:r>
        <w:t xml:space="preserve">, Vol. 9, March, </w:t>
      </w:r>
      <w:r w:rsidRPr="00CA72C4">
        <w:t>http://www.nickbostrom.com/existential/risks.html</w:t>
      </w:r>
      <w:r>
        <w:t>)</w:t>
      </w:r>
    </w:p>
    <w:p w:rsidR="007C202B" w:rsidRDefault="007C202B" w:rsidP="007C202B">
      <w:pPr>
        <w:widowControl w:val="0"/>
        <w:rPr>
          <w:sz w:val="16"/>
        </w:rPr>
      </w:pPr>
      <w:r w:rsidRPr="00F26D8F">
        <w:rPr>
          <w:sz w:val="16"/>
        </w:rPr>
        <w:t xml:space="preserve">The unique challenge of </w:t>
      </w:r>
      <w:r w:rsidRPr="00F26D8F">
        <w:rPr>
          <w:rStyle w:val="StyleUnderline"/>
        </w:rPr>
        <w:t>existential risks</w:t>
      </w:r>
      <w:r w:rsidRPr="00F26D8F">
        <w:rPr>
          <w:sz w:val="16"/>
        </w:rPr>
        <w:t xml:space="preserve"> </w:t>
      </w:r>
      <w:proofErr w:type="spellStart"/>
      <w:r w:rsidRPr="00F26D8F">
        <w:rPr>
          <w:sz w:val="16"/>
        </w:rPr>
        <w:t>Risks</w:t>
      </w:r>
      <w:proofErr w:type="spellEnd"/>
      <w:r w:rsidRPr="00F26D8F">
        <w:rPr>
          <w:sz w:val="16"/>
        </w:rPr>
        <w:t xml:space="preserve"> in this sixth category </w:t>
      </w:r>
      <w:r w:rsidRPr="00F26D8F">
        <w:rPr>
          <w:rStyle w:val="StyleUnderline"/>
        </w:rPr>
        <w:t>are a recent phenomenon</w:t>
      </w:r>
      <w:r w:rsidRPr="00F26D8F">
        <w:rPr>
          <w:sz w:val="16"/>
        </w:rPr>
        <w:t xml:space="preserve">. This is part of the reason why </w:t>
      </w:r>
      <w:r w:rsidRPr="00F26D8F">
        <w:rPr>
          <w:rStyle w:val="StyleUnderline"/>
        </w:rPr>
        <w:t>it is useful to distinguish them from other risks</w:t>
      </w:r>
      <w:r w:rsidRPr="00F26D8F">
        <w:rPr>
          <w:sz w:val="16"/>
        </w:rPr>
        <w:t>. We have not evolved mechanisms, either biologically or culturally, for managing such risks. Our intuitions and coping strategies have been shaped by our long experience with risks such as dangerous animals, hostile individuals or tribes</w:t>
      </w:r>
      <w:r w:rsidRPr="00F26D8F">
        <w:rPr>
          <w:rStyle w:val="StyleUnderline"/>
        </w:rPr>
        <w:t xml:space="preserve">, </w:t>
      </w:r>
      <w:r w:rsidRPr="000A42A6">
        <w:rPr>
          <w:rStyle w:val="StyleUnderline"/>
        </w:rPr>
        <w:t>poisonous foods</w:t>
      </w:r>
      <w:r w:rsidRPr="00F26D8F">
        <w:rPr>
          <w:sz w:val="16"/>
        </w:rPr>
        <w:t xml:space="preserve">, automobile accidents, </w:t>
      </w:r>
      <w:r w:rsidRPr="00F26D8F">
        <w:rPr>
          <w:rStyle w:val="StyleUnderline"/>
        </w:rPr>
        <w:t>Chernobyl,</w:t>
      </w:r>
      <w:r w:rsidRPr="00F26D8F">
        <w:rPr>
          <w:sz w:val="16"/>
        </w:rPr>
        <w:t xml:space="preserve"> Bhopal, volcano eruptions, earthquakes, draughts, </w:t>
      </w:r>
      <w:r w:rsidRPr="00450610">
        <w:rPr>
          <w:rStyle w:val="StyleUnderline"/>
          <w:highlight w:val="cyan"/>
        </w:rPr>
        <w:t>World War</w:t>
      </w:r>
      <w:r w:rsidRPr="00F26D8F">
        <w:rPr>
          <w:rStyle w:val="StyleUnderline"/>
        </w:rPr>
        <w:t xml:space="preserve"> I</w:t>
      </w:r>
      <w:r w:rsidRPr="00F26D8F">
        <w:rPr>
          <w:sz w:val="16"/>
        </w:rPr>
        <w:t xml:space="preserve">, World War </w:t>
      </w:r>
      <w:r w:rsidRPr="00450610">
        <w:rPr>
          <w:rStyle w:val="Style1Char"/>
          <w:highlight w:val="cyan"/>
        </w:rPr>
        <w:t>II</w:t>
      </w:r>
      <w:r w:rsidRPr="00450610">
        <w:rPr>
          <w:sz w:val="16"/>
          <w:highlight w:val="cyan"/>
        </w:rPr>
        <w:t xml:space="preserve">, </w:t>
      </w:r>
      <w:r w:rsidRPr="00450610">
        <w:rPr>
          <w:rStyle w:val="StyleUnderline"/>
          <w:highlight w:val="cyan"/>
        </w:rPr>
        <w:t>epidemics</w:t>
      </w:r>
      <w:r w:rsidRPr="00F26D8F">
        <w:rPr>
          <w:sz w:val="16"/>
        </w:rPr>
        <w:t xml:space="preserve"> of influenza, smallpox, black plague, and AIDS. These types of disasters </w:t>
      </w:r>
      <w:r w:rsidRPr="00450610">
        <w:rPr>
          <w:rStyle w:val="StyleUnderline"/>
          <w:highlight w:val="cyan"/>
        </w:rPr>
        <w:t>have occurred</w:t>
      </w:r>
      <w:r w:rsidRPr="00F26D8F">
        <w:rPr>
          <w:rStyle w:val="StyleUnderline"/>
        </w:rPr>
        <w:t xml:space="preserve"> many times</w:t>
      </w:r>
      <w:r w:rsidRPr="00F26D8F">
        <w:rPr>
          <w:sz w:val="16"/>
        </w:rPr>
        <w:t xml:space="preserve"> and our cultural attitudes towards risk have been shaped by trial-and-error in managing such hazards. </w:t>
      </w:r>
      <w:r w:rsidRPr="00F26D8F">
        <w:rPr>
          <w:rStyle w:val="StyleUnderline"/>
        </w:rPr>
        <w:t>But</w:t>
      </w:r>
      <w:r w:rsidRPr="00F26D8F">
        <w:rPr>
          <w:sz w:val="16"/>
        </w:rPr>
        <w:t xml:space="preserve"> tragic as such events are to the people immediately affected, </w:t>
      </w:r>
      <w:r w:rsidRPr="00450610">
        <w:rPr>
          <w:rStyle w:val="StyleUnderline"/>
          <w:highlight w:val="cyan"/>
        </w:rPr>
        <w:t>in the big picture of things</w:t>
      </w:r>
      <w:r w:rsidRPr="00F26D8F">
        <w:rPr>
          <w:sz w:val="16"/>
        </w:rPr>
        <w:t xml:space="preserve"> – from the perspective of humankind as a </w:t>
      </w:r>
      <w:r w:rsidRPr="00F26D8F">
        <w:rPr>
          <w:rStyle w:val="StyleUnderline"/>
        </w:rPr>
        <w:t xml:space="preserve">whole – even </w:t>
      </w:r>
      <w:r w:rsidRPr="00450610">
        <w:rPr>
          <w:rStyle w:val="StyleUnderline"/>
          <w:highlight w:val="cyan"/>
        </w:rPr>
        <w:t>the worst of these catastrophes are</w:t>
      </w:r>
      <w:r w:rsidRPr="00450610">
        <w:rPr>
          <w:rStyle w:val="Style1Char"/>
          <w:highlight w:val="cyan"/>
        </w:rPr>
        <w:t xml:space="preserve"> </w:t>
      </w:r>
      <w:r w:rsidRPr="00450610">
        <w:rPr>
          <w:rStyle w:val="Emphasis"/>
          <w:highlight w:val="cyan"/>
        </w:rPr>
        <w:t>mere ripples</w:t>
      </w:r>
      <w:r w:rsidRPr="004B35A9">
        <w:rPr>
          <w:rStyle w:val="Style1Char"/>
        </w:rPr>
        <w:t xml:space="preserve"> </w:t>
      </w:r>
      <w:r w:rsidRPr="00F26D8F">
        <w:rPr>
          <w:rStyle w:val="StyleUnderline"/>
        </w:rPr>
        <w:t>on the surface of the great sea of life</w:t>
      </w:r>
      <w:r w:rsidRPr="004B35A9">
        <w:rPr>
          <w:rStyle w:val="Style1Char"/>
        </w:rPr>
        <w:t>.</w:t>
      </w:r>
      <w:r w:rsidRPr="00F26D8F">
        <w:rPr>
          <w:sz w:val="16"/>
        </w:rPr>
        <w:t xml:space="preserve"> </w:t>
      </w:r>
      <w:r w:rsidRPr="00450610">
        <w:rPr>
          <w:rStyle w:val="StyleUnderline"/>
          <w:highlight w:val="cyan"/>
        </w:rPr>
        <w:t>They haven’t</w:t>
      </w:r>
      <w:r w:rsidRPr="00F26D8F">
        <w:rPr>
          <w:rStyle w:val="StyleUnderline"/>
        </w:rPr>
        <w:t xml:space="preserve"> significantly affected the total amount of human suffering</w:t>
      </w:r>
      <w:r w:rsidRPr="00F26D8F">
        <w:rPr>
          <w:sz w:val="16"/>
        </w:rPr>
        <w:t xml:space="preserve"> or happiness </w:t>
      </w:r>
      <w:r w:rsidRPr="00F26D8F">
        <w:rPr>
          <w:rStyle w:val="Emphasis"/>
        </w:rPr>
        <w:t xml:space="preserve">or </w:t>
      </w:r>
      <w:r w:rsidRPr="00450610">
        <w:rPr>
          <w:rStyle w:val="Emphasis"/>
          <w:highlight w:val="cyan"/>
        </w:rPr>
        <w:t>determined the long-term fate of our species</w:t>
      </w:r>
      <w:r w:rsidRPr="00F26D8F">
        <w:rPr>
          <w:rStyle w:val="StyleUnderline"/>
        </w:rPr>
        <w:t>.</w:t>
      </w:r>
      <w:r w:rsidRPr="00F26D8F">
        <w:rPr>
          <w:sz w:val="16"/>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hyperlink r:id="rId28" w:anchor="_ftn2" w:history="1">
        <w:r w:rsidRPr="00F26D8F">
          <w:rPr>
            <w:sz w:val="16"/>
          </w:rPr>
          <w:t>[2]</w:t>
        </w:r>
      </w:hyperlink>
      <w:r w:rsidRPr="00F26D8F">
        <w:rPr>
          <w:sz w:val="16"/>
        </w:rPr>
        <w:t xml:space="preserve"> At any given time we must use our best current subjective estimate of what the objective risk factors are.</w:t>
      </w:r>
      <w:hyperlink r:id="rId29" w:anchor="_ftn3" w:history="1">
        <w:r w:rsidRPr="00F26D8F">
          <w:rPr>
            <w:sz w:val="16"/>
          </w:rPr>
          <w:t>[3]</w:t>
        </w:r>
      </w:hyperlink>
      <w:r w:rsidRPr="00F26D8F">
        <w:rPr>
          <w:sz w:val="16"/>
        </w:rPr>
        <w:t xml:space="preserve"> </w:t>
      </w:r>
      <w:r w:rsidRPr="00450610">
        <w:rPr>
          <w:rStyle w:val="Emphasis"/>
          <w:highlight w:val="cyan"/>
        </w:rPr>
        <w:t>A much greater existential risk</w:t>
      </w:r>
      <w:r w:rsidRPr="00450610">
        <w:rPr>
          <w:rStyle w:val="Style1Char"/>
          <w:highlight w:val="cyan"/>
        </w:rPr>
        <w:t xml:space="preserve"> </w:t>
      </w:r>
      <w:r w:rsidRPr="00450610">
        <w:rPr>
          <w:rStyle w:val="StyleUnderline"/>
          <w:highlight w:val="cyan"/>
        </w:rPr>
        <w:t>emerged with the build-up of nuclear arsenals in the US and</w:t>
      </w:r>
      <w:r w:rsidRPr="00F26D8F">
        <w:rPr>
          <w:sz w:val="16"/>
        </w:rPr>
        <w:t xml:space="preserve"> the </w:t>
      </w:r>
      <w:r w:rsidRPr="00450610">
        <w:rPr>
          <w:rStyle w:val="Style1Char"/>
          <w:highlight w:val="cyan"/>
        </w:rPr>
        <w:t>USSR</w:t>
      </w:r>
      <w:r w:rsidRPr="00450610">
        <w:rPr>
          <w:sz w:val="16"/>
          <w:highlight w:val="cyan"/>
        </w:rPr>
        <w:t>.</w:t>
      </w:r>
      <w:r w:rsidRPr="00F26D8F">
        <w:rPr>
          <w:sz w:val="16"/>
        </w:rPr>
        <w:t xml:space="preserve"> </w:t>
      </w:r>
      <w:r w:rsidRPr="00450610">
        <w:rPr>
          <w:rStyle w:val="StyleUnderline"/>
          <w:highlight w:val="cyan"/>
        </w:rPr>
        <w:t>An all-out nuclear war was a possibility with</w:t>
      </w:r>
      <w:r w:rsidRPr="00F26D8F">
        <w:rPr>
          <w:rStyle w:val="StyleUnderline"/>
        </w:rPr>
        <w:t xml:space="preserve"> both a </w:t>
      </w:r>
      <w:r w:rsidRPr="00450610">
        <w:rPr>
          <w:rStyle w:val="StyleUnderline"/>
          <w:highlight w:val="cyan"/>
        </w:rPr>
        <w:t>substantial probability</w:t>
      </w:r>
      <w:r w:rsidRPr="00F26D8F">
        <w:rPr>
          <w:rStyle w:val="StyleUnderline"/>
        </w:rPr>
        <w:t xml:space="preserve"> and with consequences that might</w:t>
      </w:r>
      <w:r w:rsidRPr="00F26D8F">
        <w:rPr>
          <w:sz w:val="16"/>
        </w:rPr>
        <w:t xml:space="preserve"> have been persistent enough to </w:t>
      </w:r>
      <w:r w:rsidRPr="00F26D8F">
        <w:rPr>
          <w:rStyle w:val="Emphasis"/>
        </w:rPr>
        <w:t>qualify as global and terminal</w:t>
      </w:r>
      <w:r w:rsidRPr="00F26D8F">
        <w:rPr>
          <w:sz w:val="16"/>
        </w:rPr>
        <w:t xml:space="preserve">. There was a real worry among those best acquainted with the information available at the time that </w:t>
      </w:r>
      <w:r w:rsidRPr="00450610">
        <w:rPr>
          <w:rStyle w:val="StyleUnderline"/>
          <w:highlight w:val="cyan"/>
        </w:rPr>
        <w:t>a nuclear Armageddo</w:t>
      </w:r>
      <w:r w:rsidRPr="00450610">
        <w:rPr>
          <w:rStyle w:val="Style1Char"/>
          <w:highlight w:val="cyan"/>
        </w:rPr>
        <w:t>n</w:t>
      </w:r>
      <w:r w:rsidRPr="00F26D8F">
        <w:rPr>
          <w:sz w:val="16"/>
        </w:rPr>
        <w:t xml:space="preserve"> would occur and that it </w:t>
      </w:r>
      <w:r w:rsidRPr="00450610">
        <w:rPr>
          <w:rStyle w:val="Emphasis"/>
          <w:highlight w:val="cyan"/>
        </w:rPr>
        <w:t>might annihilate our species</w:t>
      </w:r>
      <w:r w:rsidRPr="00F26D8F">
        <w:rPr>
          <w:sz w:val="16"/>
        </w:rPr>
        <w:t xml:space="preserve"> or permanently destroy human civilization.</w:t>
      </w:r>
      <w:hyperlink r:id="rId30" w:anchor="_ftn4" w:history="1">
        <w:r w:rsidRPr="00F26D8F">
          <w:rPr>
            <w:sz w:val="16"/>
          </w:rPr>
          <w:t>[4]</w:t>
        </w:r>
      </w:hyperlink>
      <w:r w:rsidRPr="00F26D8F">
        <w:rPr>
          <w:sz w:val="16"/>
        </w:rPr>
        <w:t xml:space="preserve">  </w:t>
      </w:r>
      <w:r w:rsidRPr="00450610">
        <w:rPr>
          <w:rStyle w:val="StyleUnderline"/>
          <w:highlight w:val="cyan"/>
        </w:rPr>
        <w:t>Russia and the US retain large nuclear arsenals</w:t>
      </w:r>
      <w:r w:rsidRPr="00F26D8F">
        <w:rPr>
          <w:rStyle w:val="StyleUnderline"/>
        </w:rPr>
        <w:t xml:space="preserve"> that could be used in a future confrontation</w:t>
      </w:r>
      <w:r w:rsidRPr="00F26D8F">
        <w:rPr>
          <w:sz w:val="16"/>
        </w:rPr>
        <w:t xml:space="preserve">, either accidentally or deliberately. There is also a risk that other states may one day build up large nuclear arsenals. Note however that </w:t>
      </w:r>
      <w:r w:rsidRPr="00450610">
        <w:rPr>
          <w:rStyle w:val="Emphasis"/>
          <w:highlight w:val="cyan"/>
        </w:rPr>
        <w:t>a smaller nuclear exchange</w:t>
      </w:r>
      <w:r w:rsidRPr="00F26D8F">
        <w:rPr>
          <w:sz w:val="16"/>
        </w:rPr>
        <w:t xml:space="preserve">, between </w:t>
      </w:r>
      <w:smartTag w:uri="urn:schemas-microsoft-com:office:smarttags" w:element="country-region">
        <w:r w:rsidRPr="00F26D8F">
          <w:rPr>
            <w:sz w:val="16"/>
          </w:rPr>
          <w:t>India</w:t>
        </w:r>
      </w:smartTag>
      <w:r w:rsidRPr="00F26D8F">
        <w:rPr>
          <w:sz w:val="16"/>
        </w:rPr>
        <w:t xml:space="preserve"> and </w:t>
      </w:r>
      <w:smartTag w:uri="urn:schemas-microsoft-com:office:smarttags" w:element="place">
        <w:smartTag w:uri="urn:schemas-microsoft-com:office:smarttags" w:element="country-region">
          <w:r w:rsidRPr="00F26D8F">
            <w:rPr>
              <w:sz w:val="16"/>
            </w:rPr>
            <w:t>Pakistan</w:t>
          </w:r>
        </w:smartTag>
      </w:smartTag>
      <w:r w:rsidRPr="00F26D8F">
        <w:rPr>
          <w:sz w:val="16"/>
        </w:rPr>
        <w:t xml:space="preserve"> for instance, </w:t>
      </w:r>
      <w:r w:rsidRPr="00450610">
        <w:rPr>
          <w:rStyle w:val="Style1Char"/>
          <w:highlight w:val="cyan"/>
        </w:rPr>
        <w:t>is not an existential risk, since it would not destroy</w:t>
      </w:r>
      <w:r w:rsidRPr="00F26D8F">
        <w:rPr>
          <w:sz w:val="16"/>
        </w:rPr>
        <w:t xml:space="preserve"> or thwart </w:t>
      </w:r>
      <w:r w:rsidRPr="00450610">
        <w:rPr>
          <w:rStyle w:val="Style1Char"/>
          <w:highlight w:val="cyan"/>
        </w:rPr>
        <w:t>humankind’s</w:t>
      </w:r>
      <w:r w:rsidRPr="00450610">
        <w:rPr>
          <w:b/>
          <w:sz w:val="16"/>
          <w:highlight w:val="cyan"/>
        </w:rPr>
        <w:t xml:space="preserve"> </w:t>
      </w:r>
      <w:r w:rsidRPr="00450610">
        <w:rPr>
          <w:rStyle w:val="Style1Char"/>
          <w:highlight w:val="cyan"/>
        </w:rPr>
        <w:t>potential permanently</w:t>
      </w:r>
      <w:r w:rsidRPr="00F26D8F">
        <w:rPr>
          <w:rStyle w:val="StyleUnderline"/>
        </w:rPr>
        <w:t>. Such a war might however be a local terminal risk</w:t>
      </w:r>
      <w:r w:rsidRPr="00F26D8F">
        <w:rPr>
          <w:sz w:val="16"/>
        </w:rPr>
        <w:t xml:space="preserve"> for the </w:t>
      </w:r>
      <w:proofErr w:type="spellStart"/>
      <w:r w:rsidRPr="00F26D8F">
        <w:rPr>
          <w:sz w:val="16"/>
        </w:rPr>
        <w:t>cities</w:t>
      </w:r>
      <w:proofErr w:type="spellEnd"/>
      <w:r w:rsidRPr="00F26D8F">
        <w:rPr>
          <w:sz w:val="16"/>
        </w:rPr>
        <w:t xml:space="preserve"> most likely to be targeted. Unfortunately, we shall see that nuclear Armageddon and comet or asteroid strikes are mere preludes to the existential risks that we will encounter in the 21st century.</w:t>
      </w:r>
    </w:p>
    <w:p w:rsidR="007C202B" w:rsidRPr="00444F81" w:rsidRDefault="007C202B" w:rsidP="007C202B">
      <w:pPr>
        <w:pStyle w:val="Heading4"/>
      </w:pPr>
      <w:r w:rsidRPr="00444F81">
        <w:t xml:space="preserve">US-Russia nuclear war risks extinction – huge risk of </w:t>
      </w:r>
      <w:proofErr w:type="spellStart"/>
      <w:r w:rsidRPr="00444F81">
        <w:t>miscalc</w:t>
      </w:r>
      <w:proofErr w:type="spellEnd"/>
      <w:r w:rsidRPr="00444F81">
        <w:t xml:space="preserve"> and escalation </w:t>
      </w:r>
    </w:p>
    <w:p w:rsidR="007C202B" w:rsidRPr="00444F81" w:rsidRDefault="007C202B" w:rsidP="007C202B">
      <w:r w:rsidRPr="00444F81">
        <w:rPr>
          <w:rStyle w:val="Style13ptBold"/>
        </w:rPr>
        <w:t>Starr 14</w:t>
      </w:r>
      <w:r w:rsidRPr="00444F81">
        <w:t xml:space="preserve"> (Steven, Senior Scientist for Physicians for Social Responsibility and Director of the Clinical Laboratory Science Program @ University of Missouri, “Ukraine + NATO = Nuclear War,</w:t>
      </w:r>
      <w:proofErr w:type="gramStart"/>
      <w:r w:rsidRPr="00444F81">
        <w:t>”,</w:t>
      </w:r>
      <w:proofErr w:type="gramEnd"/>
      <w:r w:rsidRPr="00444F81">
        <w:t xml:space="preserve"> 11 March 2014 13:03 pg. http://tinyurl.com/ohgfk5p)</w:t>
      </w:r>
    </w:p>
    <w:p w:rsidR="007C202B" w:rsidRPr="00347393" w:rsidRDefault="007C202B" w:rsidP="007C202B">
      <w:pPr>
        <w:rPr>
          <w:sz w:val="16"/>
        </w:rPr>
      </w:pPr>
      <w:r w:rsidRPr="00347393">
        <w:rPr>
          <w:sz w:val="16"/>
        </w:rPr>
        <w:t xml:space="preserve">Furthermore, US/NATO naval forces should not be deployed in the Black Sea, where they would be in close proximity to Russian naval forces. In the event of a war in which Russian forces were actively engaged, </w:t>
      </w:r>
      <w:r w:rsidRPr="00450610">
        <w:rPr>
          <w:rStyle w:val="StyleUnderline"/>
          <w:highlight w:val="cyan"/>
        </w:rPr>
        <w:t>the presence of US forces nearby</w:t>
      </w:r>
      <w:r w:rsidRPr="00347393">
        <w:rPr>
          <w:rStyle w:val="StyleUnderline"/>
        </w:rPr>
        <w:t xml:space="preserve"> </w:t>
      </w:r>
      <w:r w:rsidRPr="00450610">
        <w:rPr>
          <w:rStyle w:val="StyleUnderline"/>
          <w:highlight w:val="cyan"/>
        </w:rPr>
        <w:t>would create a significant chance for a mistake in which US or Russian forces would fire upon each other</w:t>
      </w:r>
      <w:r w:rsidRPr="00347393">
        <w:rPr>
          <w:sz w:val="16"/>
        </w:rPr>
        <w:t xml:space="preserve">. Supersonic fighters traveling at more than 1,000 mph can easily overfly national boundaries or "hostile" military forces. If NATO and Russian forces to come into direct military conflict, then </w:t>
      </w:r>
      <w:r w:rsidRPr="00450610">
        <w:rPr>
          <w:rStyle w:val="StyleUnderline"/>
          <w:highlight w:val="cyan"/>
        </w:rPr>
        <w:t xml:space="preserve">the possibility of nuclear conflict </w:t>
      </w:r>
      <w:r w:rsidRPr="00450610">
        <w:rPr>
          <w:rStyle w:val="Emphasis"/>
          <w:highlight w:val="cyan"/>
        </w:rPr>
        <w:t>increases exponentially</w:t>
      </w:r>
      <w:r w:rsidRPr="00347393">
        <w:rPr>
          <w:sz w:val="16"/>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Even if NATO could manage to use its conventional forces to defeat Russian conventional forces, </w:t>
      </w:r>
      <w:r w:rsidRPr="00450610">
        <w:rPr>
          <w:rStyle w:val="StyleUnderline"/>
          <w:highlight w:val="cyan"/>
        </w:rPr>
        <w:t>Russia would *not* allow such a defeat</w:t>
      </w:r>
      <w:r w:rsidRPr="00347393">
        <w:rPr>
          <w:rStyle w:val="StyleUnderline"/>
        </w:rPr>
        <w:t xml:space="preserve"> upon its very border. Russia would certainly use nuclear weapons to stop NATO. </w:t>
      </w:r>
      <w:r w:rsidRPr="00450610">
        <w:rPr>
          <w:rStyle w:val="StyleUnderline"/>
          <w:highlight w:val="cyan"/>
        </w:rPr>
        <w:t>Russia has</w:t>
      </w:r>
      <w:r w:rsidRPr="00347393">
        <w:rPr>
          <w:rStyle w:val="StyleUnderline"/>
        </w:rPr>
        <w:t xml:space="preserve"> for some time </w:t>
      </w:r>
      <w:r w:rsidRPr="00450610">
        <w:rPr>
          <w:rStyle w:val="StyleUnderline"/>
          <w:highlight w:val="cyan"/>
        </w:rPr>
        <w:t>adopted the policy of "nuclear de-escalation":</w:t>
      </w:r>
      <w:r w:rsidRPr="00347393">
        <w:rPr>
          <w:sz w:val="16"/>
        </w:rPr>
        <w:t xml:space="preserve"> "In order to maintain a credible nuclear deterrence effect under the conditions of a regional war, </w:t>
      </w:r>
      <w:r w:rsidRPr="00450610">
        <w:rPr>
          <w:rStyle w:val="StyleUnderline"/>
          <w:highlight w:val="cyan"/>
        </w:rPr>
        <w:t>Russia believes it</w:t>
      </w:r>
      <w:r w:rsidRPr="00347393">
        <w:rPr>
          <w:rStyle w:val="StyleUnderline"/>
        </w:rPr>
        <w:t xml:space="preserve"> should not rely on strategic nuclear forces, or on them only, but </w:t>
      </w:r>
      <w:r w:rsidRPr="00450610">
        <w:rPr>
          <w:rStyle w:val="StyleUnderline"/>
          <w:highlight w:val="cyan"/>
        </w:rPr>
        <w:t>must maintain</w:t>
      </w:r>
      <w:r w:rsidRPr="00347393">
        <w:rPr>
          <w:rStyle w:val="StyleUnderline"/>
        </w:rPr>
        <w:t xml:space="preserve"> a range of </w:t>
      </w:r>
      <w:r w:rsidRPr="00450610">
        <w:rPr>
          <w:rStyle w:val="StyleUnderline"/>
          <w:highlight w:val="cyan"/>
        </w:rPr>
        <w:t>options for</w:t>
      </w:r>
      <w:r w:rsidRPr="00347393">
        <w:rPr>
          <w:rStyle w:val="StyleUnderline"/>
        </w:rPr>
        <w:t xml:space="preserve"> the limited or selective </w:t>
      </w:r>
      <w:r w:rsidRPr="00450610">
        <w:rPr>
          <w:rStyle w:val="StyleUnderline"/>
          <w:highlight w:val="cyan"/>
        </w:rPr>
        <w:t>use of nuclear weapons in order to be able to inflict a</w:t>
      </w:r>
      <w:r w:rsidRPr="00347393">
        <w:rPr>
          <w:rStyle w:val="StyleUnderline"/>
        </w:rPr>
        <w:t xml:space="preserve"> precisely set level of </w:t>
      </w:r>
      <w:r w:rsidRPr="00450610">
        <w:rPr>
          <w:rStyle w:val="StyleUnderline"/>
          <w:highlight w:val="cyan"/>
        </w:rPr>
        <w:t>damage</w:t>
      </w:r>
      <w:r w:rsidRPr="00347393">
        <w:rPr>
          <w:rStyle w:val="StyleUnderline"/>
        </w:rPr>
        <w:t xml:space="preserve"> to the enemy </w:t>
      </w:r>
      <w:r w:rsidRPr="00450610">
        <w:rPr>
          <w:rStyle w:val="StyleUnderline"/>
          <w:highlight w:val="cyan"/>
        </w:rPr>
        <w:t xml:space="preserve">sufficient to convince </w:t>
      </w:r>
      <w:r w:rsidRPr="00347393">
        <w:rPr>
          <w:rStyle w:val="StyleUnderline"/>
        </w:rPr>
        <w:t xml:space="preserve">him </w:t>
      </w:r>
      <w:r w:rsidRPr="00450610">
        <w:rPr>
          <w:rStyle w:val="StyleUnderline"/>
          <w:highlight w:val="cyan"/>
        </w:rPr>
        <w:t>to terminate military confrontation</w:t>
      </w:r>
      <w:r w:rsidRPr="00347393">
        <w:rPr>
          <w:sz w:val="16"/>
        </w:rPr>
        <w:t xml:space="preserve"> by exposing him to the danger of further nuclear escalation . . . When introducing the concept of "nuclear de-escalation" in the late 1990s, the Russian </w:t>
      </w:r>
      <w:proofErr w:type="spellStart"/>
      <w:r w:rsidRPr="00347393">
        <w:rPr>
          <w:sz w:val="16"/>
        </w:rPr>
        <w:t>defence</w:t>
      </w:r>
      <w:proofErr w:type="spellEnd"/>
      <w:r w:rsidRPr="00347393">
        <w:rPr>
          <w:sz w:val="16"/>
        </w:rPr>
        <w:t xml:space="preserve"> establishment was obsessed with the possibility of a Kosovo-type US/NATO intervention in the war ("armed conflict") in Chechnya, which resumed in 1999. It did not exclude the possibility that, in the event of such a case, Russia would be forced to resort to nuclear weapons." </w:t>
      </w:r>
      <w:r w:rsidRPr="00450610">
        <w:rPr>
          <w:rStyle w:val="StyleUnderline"/>
          <w:highlight w:val="cyan"/>
        </w:rPr>
        <w:t>In a NATO-Russian conflict</w:t>
      </w:r>
      <w:r w:rsidRPr="00347393">
        <w:rPr>
          <w:rStyle w:val="StyleUnderline"/>
        </w:rPr>
        <w:t xml:space="preserve">, in which Russia introduced nuclear weapons, </w:t>
      </w:r>
      <w:r w:rsidRPr="00450610">
        <w:rPr>
          <w:rStyle w:val="StyleUnderline"/>
          <w:highlight w:val="cyan"/>
        </w:rPr>
        <w:t>NATO would be fully capable of responding in a tit-for-tat fashion</w:t>
      </w:r>
      <w:r w:rsidRPr="00347393">
        <w:rPr>
          <w:sz w:val="16"/>
        </w:rPr>
        <w:t xml:space="preserve">. This would be the same pattern as was seen in the NATO war games of the Cold War. </w:t>
      </w:r>
      <w:r w:rsidRPr="00347393">
        <w:rPr>
          <w:rStyle w:val="StyleUnderline"/>
        </w:rPr>
        <w:t xml:space="preserve">Once </w:t>
      </w:r>
      <w:r w:rsidRPr="00450610">
        <w:rPr>
          <w:rStyle w:val="StyleUnderline"/>
          <w:highlight w:val="cyan"/>
        </w:rPr>
        <w:t>the nuclear "firebreak" is crossed</w:t>
      </w:r>
      <w:r w:rsidRPr="00347393">
        <w:rPr>
          <w:rStyle w:val="StyleUnderline"/>
        </w:rPr>
        <w:t xml:space="preserve">, once nuclear weapons are introduced into a military conflict in which *both sides have nuclear weapons*, </w:t>
      </w:r>
      <w:r w:rsidRPr="00450610">
        <w:rPr>
          <w:rStyle w:val="StyleUnderline"/>
          <w:highlight w:val="cyan"/>
        </w:rPr>
        <w:t>there would</w:t>
      </w:r>
      <w:r w:rsidRPr="00347393">
        <w:rPr>
          <w:rStyle w:val="StyleUnderline"/>
        </w:rPr>
        <w:t xml:space="preserve"> likely </w:t>
      </w:r>
      <w:r w:rsidRPr="00450610">
        <w:rPr>
          <w:rStyle w:val="StyleUnderline"/>
          <w:highlight w:val="cyan"/>
        </w:rPr>
        <w:t>be</w:t>
      </w:r>
      <w:r w:rsidRPr="00347393">
        <w:rPr>
          <w:rStyle w:val="StyleUnderline"/>
        </w:rPr>
        <w:t xml:space="preserve"> an almost </w:t>
      </w:r>
      <w:r w:rsidRPr="00450610">
        <w:rPr>
          <w:rStyle w:val="Emphasis"/>
          <w:highlight w:val="cyan"/>
        </w:rPr>
        <w:t>inevitable escalation</w:t>
      </w:r>
      <w:r w:rsidRPr="00347393">
        <w:rPr>
          <w:sz w:val="16"/>
        </w:rPr>
        <w:t xml:space="preserve"> of conflict, a progressive use of nuclear weapons by both sides, with progressively larger targets being taken out. </w:t>
      </w:r>
      <w:r w:rsidRPr="00450610">
        <w:rPr>
          <w:rStyle w:val="StyleUnderline"/>
          <w:highlight w:val="cyan"/>
        </w:rPr>
        <w:t>Peer-reviewed scientific studies predict</w:t>
      </w:r>
      <w:r w:rsidRPr="00347393">
        <w:rPr>
          <w:rStyle w:val="StyleUnderline"/>
        </w:rPr>
        <w:t xml:space="preserve"> that a war fought with hundreds or thousands of US and Russian strategic </w:t>
      </w:r>
      <w:r w:rsidRPr="00450610">
        <w:rPr>
          <w:rStyle w:val="StyleUnderline"/>
          <w:highlight w:val="cyan"/>
        </w:rPr>
        <w:t>nuclear weapons would ignite nuclear firestorms</w:t>
      </w:r>
      <w:r w:rsidRPr="00347393">
        <w:rPr>
          <w:sz w:val="16"/>
        </w:rPr>
        <w:t xml:space="preserve"> over tens of thousands of square miles. These </w:t>
      </w:r>
      <w:r w:rsidRPr="00347393">
        <w:rPr>
          <w:rStyle w:val="StyleUnderline"/>
        </w:rPr>
        <w:t xml:space="preserve">mass fires would </w:t>
      </w:r>
      <w:r w:rsidRPr="00450610">
        <w:rPr>
          <w:rStyle w:val="StyleUnderline"/>
          <w:highlight w:val="cyan"/>
        </w:rPr>
        <w:t>produce between 50 million to 150 million tons of smoke</w:t>
      </w:r>
      <w:r w:rsidRPr="00347393">
        <w:rPr>
          <w:rStyle w:val="StyleUnderline"/>
        </w:rPr>
        <w:t>,</w:t>
      </w:r>
      <w:r w:rsidRPr="00347393">
        <w:rPr>
          <w:sz w:val="16"/>
        </w:rPr>
        <w:t xml:space="preserve"> which would quickly rise above cloud level in to the stratosphere, where winds would carry it around the Earth. In a matter of weeks or months, a global stratospheric smoke layer would form, which would block up to 70% of warming sunlight, </w:t>
      </w:r>
      <w:r w:rsidRPr="00347393">
        <w:rPr>
          <w:rStyle w:val="StyleUnderline"/>
        </w:rPr>
        <w:t xml:space="preserve">quickly </w:t>
      </w:r>
      <w:r w:rsidRPr="00450610">
        <w:rPr>
          <w:rStyle w:val="StyleUnderline"/>
          <w:highlight w:val="cyan"/>
        </w:rPr>
        <w:t>producing Ice Age weather conditions</w:t>
      </w:r>
      <w:r w:rsidRPr="00347393">
        <w:rPr>
          <w:sz w:val="16"/>
        </w:rPr>
        <w:t xml:space="preserve"> in the Northern Hemisphere. The scientists predict that temperatures in the central </w:t>
      </w:r>
      <w:proofErr w:type="gramStart"/>
      <w:r w:rsidRPr="00347393">
        <w:rPr>
          <w:sz w:val="16"/>
        </w:rPr>
        <w:t>US</w:t>
      </w:r>
      <w:proofErr w:type="gramEnd"/>
      <w:r w:rsidRPr="00347393">
        <w:rPr>
          <w:sz w:val="16"/>
        </w:rPr>
        <w:t xml:space="preserve"> and Eurasia would fall below freezing every day for about three years. The smoke, the darkness, and extreme cold weather would last for ten years or longer, </w:t>
      </w:r>
      <w:r w:rsidRPr="00450610">
        <w:rPr>
          <w:rStyle w:val="StyleUnderline"/>
          <w:highlight w:val="cyan"/>
        </w:rPr>
        <w:t>eliminating growing seasons, making it impossible to grow food</w:t>
      </w:r>
      <w:r w:rsidRPr="00347393">
        <w:rPr>
          <w:rStyle w:val="StyleUnderline"/>
        </w:rPr>
        <w:t xml:space="preserve">. </w:t>
      </w:r>
      <w:r w:rsidRPr="00450610">
        <w:rPr>
          <w:rStyle w:val="StyleUnderline"/>
          <w:highlight w:val="cyan"/>
        </w:rPr>
        <w:t xml:space="preserve">Most people </w:t>
      </w:r>
      <w:r w:rsidRPr="00347393">
        <w:rPr>
          <w:rStyle w:val="StyleUnderline"/>
        </w:rPr>
        <w:t xml:space="preserve">and animals </w:t>
      </w:r>
      <w:r w:rsidRPr="00450610">
        <w:rPr>
          <w:rStyle w:val="StyleUnderline"/>
          <w:highlight w:val="cyan"/>
        </w:rPr>
        <w:t>would perish from nuclear famine</w:t>
      </w:r>
      <w:r w:rsidRPr="00347393">
        <w:rPr>
          <w:sz w:val="16"/>
        </w:rPr>
        <w:t>. Nuclear war is suicide for the human race.</w:t>
      </w:r>
    </w:p>
    <w:p w:rsidR="007C202B" w:rsidRPr="00EE4C30" w:rsidRDefault="007C202B" w:rsidP="007C202B">
      <w:pPr>
        <w:pStyle w:val="Heading4"/>
      </w:pPr>
      <w:r>
        <w:t>E</w:t>
      </w:r>
      <w:r w:rsidRPr="00EE4C30">
        <w:t>xtinction</w:t>
      </w:r>
    </w:p>
    <w:p w:rsidR="007C202B" w:rsidRPr="003A6929" w:rsidRDefault="007C202B" w:rsidP="007C202B">
      <w:pPr>
        <w:rPr>
          <w:b/>
          <w:bCs/>
        </w:rPr>
      </w:pPr>
      <w:r w:rsidRPr="00C416D3">
        <w:rPr>
          <w:rStyle w:val="Style13ptBold"/>
        </w:rPr>
        <w:t xml:space="preserve">Corcoran 9 </w:t>
      </w:r>
      <w:r>
        <w:t>(P</w:t>
      </w:r>
      <w:r w:rsidRPr="00EE4C30">
        <w:t>hD, Senior Fellow @ Global Security</w:t>
      </w:r>
      <w:r>
        <w:t xml:space="preserve">, </w:t>
      </w:r>
      <w:proofErr w:type="spellStart"/>
      <w:r w:rsidRPr="00EE4C30">
        <w:t>Frmr</w:t>
      </w:r>
      <w:proofErr w:type="spellEnd"/>
      <w:r w:rsidRPr="00EE4C30">
        <w:t xml:space="preserve">. Strategic Analyst at the US Army War College where he chaired studies for the Office of the Deputy Chief of Operations and member of the National Advisory Board for the </w:t>
      </w:r>
      <w:proofErr w:type="spellStart"/>
      <w:r w:rsidRPr="00EE4C30">
        <w:t>Alsos</w:t>
      </w:r>
      <w:proofErr w:type="spellEnd"/>
      <w:r w:rsidRPr="00EE4C30">
        <w:t xml:space="preserve"> Digital Library for Nuclear Issues, we win the qualification game, </w:t>
      </w:r>
      <w:r>
        <w:t xml:space="preserve">4/21, </w:t>
      </w:r>
      <w:r w:rsidRPr="00EE4C30">
        <w:t>http://sitrep.globalsecurity.org/articles/090421301-strategic-nuclear-targets.htm</w:t>
      </w:r>
      <w:r>
        <w:t>)</w:t>
      </w:r>
    </w:p>
    <w:p w:rsidR="007C202B" w:rsidRPr="00896840" w:rsidRDefault="007C202B" w:rsidP="007C202B">
      <w:pPr>
        <w:rPr>
          <w:sz w:val="16"/>
        </w:rPr>
      </w:pPr>
      <w:r w:rsidRPr="00896840">
        <w:rPr>
          <w:sz w:val="16"/>
        </w:rPr>
        <w:t xml:space="preserve">That brings us to Russia, our former main adversary, now a competitive partner and still a potential future adversary, particularly as relations have gradually soured in recent years. </w:t>
      </w:r>
      <w:r w:rsidRPr="0070645F">
        <w:rPr>
          <w:u w:val="single"/>
        </w:rPr>
        <w:t>Russia is the only other nation with a formidable arsenal</w:t>
      </w:r>
      <w:r w:rsidRPr="004A4A99">
        <w:rPr>
          <w:u w:val="single"/>
        </w:rPr>
        <w:t xml:space="preserve"> of some three thousand strategic weapons</w:t>
      </w:r>
      <w:r w:rsidRPr="00896840">
        <w:rPr>
          <w:sz w:val="16"/>
        </w:rPr>
        <w:t xml:space="preserve">.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This resulted in further large increases in the sizes of the arsenals, as well as early warning systems and hair-trigger launch-on-warning alert procedures. The final result was an overall system in which each side could destroy the other in a matter of minutes. And it also raised another chilling specter, Nuclear Winter, in which the atmospheric dust raised from a major nuclear exchange would block sunlight for an extended period and essentially destroy human civilization globally. The collapse of the Soviet Union collapsed this threat, but did not eliminate it. </w:t>
      </w:r>
      <w:proofErr w:type="gramStart"/>
      <w:r w:rsidRPr="004A4A99">
        <w:rPr>
          <w:u w:val="single"/>
        </w:rPr>
        <w:t>US</w:t>
      </w:r>
      <w:proofErr w:type="gramEnd"/>
      <w:r w:rsidRPr="004A4A99">
        <w:rPr>
          <w:u w:val="single"/>
        </w:rPr>
        <w:t xml:space="preserve"> and Russian nuclear forces remained frozen in adversarial positions</w:t>
      </w:r>
      <w:r w:rsidRPr="00896840">
        <w:rPr>
          <w:sz w:val="16"/>
        </w:rPr>
        <w:t xml:space="preserve">. The May 2002 Moscow Treaty began to address this legacy and is leading to a reduction in </w:t>
      </w:r>
      <w:r w:rsidRPr="004A4A99">
        <w:rPr>
          <w:u w:val="single"/>
        </w:rPr>
        <w:t xml:space="preserve">strategic </w:t>
      </w:r>
      <w:r w:rsidRPr="00450610">
        <w:rPr>
          <w:highlight w:val="cyan"/>
          <w:u w:val="single"/>
        </w:rPr>
        <w:t>nuclear forces</w:t>
      </w:r>
      <w:r w:rsidRPr="00896840">
        <w:rPr>
          <w:sz w:val="16"/>
        </w:rPr>
        <w:t xml:space="preserve"> down to levels of about two thousand on each side by 2012. These levels </w:t>
      </w:r>
      <w:r w:rsidRPr="00450610">
        <w:rPr>
          <w:highlight w:val="cyan"/>
          <w:u w:val="single"/>
        </w:rPr>
        <w:t>are</w:t>
      </w:r>
      <w:r w:rsidRPr="004A4A99">
        <w:rPr>
          <w:u w:val="single"/>
        </w:rPr>
        <w:t xml:space="preserve"> still </w:t>
      </w:r>
      <w:r w:rsidRPr="00450610">
        <w:rPr>
          <w:highlight w:val="cyan"/>
          <w:u w:val="single"/>
        </w:rPr>
        <w:t>sufficient to destroy</w:t>
      </w:r>
      <w:r w:rsidRPr="004A4A99">
        <w:rPr>
          <w:u w:val="single"/>
        </w:rPr>
        <w:t xml:space="preserve"> not only both nations but also </w:t>
      </w:r>
      <w:r w:rsidRPr="00450610">
        <w:rPr>
          <w:highlight w:val="cyan"/>
          <w:u w:val="single"/>
        </w:rPr>
        <w:t>human civilization</w:t>
      </w:r>
      <w:r w:rsidRPr="004A4A99">
        <w:rPr>
          <w:u w:val="single"/>
        </w:rPr>
        <w:t xml:space="preserve">. It is hard to even construct scenarios where the use of even a few strategic nuclear weapons does not risk a total escalation. </w:t>
      </w:r>
      <w:r w:rsidRPr="00450610">
        <w:rPr>
          <w:highlight w:val="cyan"/>
          <w:u w:val="single"/>
        </w:rPr>
        <w:t>Strikes</w:t>
      </w:r>
      <w:r w:rsidRPr="004A4A99">
        <w:rPr>
          <w:u w:val="single"/>
        </w:rPr>
        <w:t xml:space="preserve"> on Russian warning facilities or strike forces </w:t>
      </w:r>
      <w:r w:rsidRPr="00450610">
        <w:rPr>
          <w:highlight w:val="cyan"/>
          <w:u w:val="single"/>
        </w:rPr>
        <w:t>would</w:t>
      </w:r>
      <w:r w:rsidRPr="004A4A99">
        <w:rPr>
          <w:u w:val="single"/>
        </w:rPr>
        <w:t xml:space="preserve"> almost certainly </w:t>
      </w:r>
      <w:r w:rsidRPr="00450610">
        <w:rPr>
          <w:highlight w:val="cyan"/>
          <w:u w:val="single"/>
        </w:rPr>
        <w:t>bring</w:t>
      </w:r>
      <w:r w:rsidRPr="004A4A99">
        <w:rPr>
          <w:u w:val="single"/>
        </w:rPr>
        <w:t xml:space="preserve"> a wave of </w:t>
      </w:r>
      <w:r w:rsidRPr="00450610">
        <w:rPr>
          <w:highlight w:val="cyan"/>
          <w:u w:val="single"/>
        </w:rPr>
        <w:t>retaliatory strikes</w:t>
      </w:r>
      <w:r w:rsidRPr="004A4A99">
        <w:rPr>
          <w:u w:val="single"/>
        </w:rPr>
        <w:t xml:space="preserve">. Strikes on hardened command centers would be of questionable effectiveness </w:t>
      </w:r>
      <w:r w:rsidRPr="00450610">
        <w:rPr>
          <w:highlight w:val="cyan"/>
          <w:u w:val="single"/>
        </w:rPr>
        <w:t>and</w:t>
      </w:r>
      <w:r w:rsidRPr="004A4A99">
        <w:rPr>
          <w:u w:val="single"/>
        </w:rPr>
        <w:t xml:space="preserve"> also </w:t>
      </w:r>
      <w:r w:rsidRPr="00450610">
        <w:rPr>
          <w:highlight w:val="cyan"/>
          <w:u w:val="single"/>
        </w:rPr>
        <w:t>risk total escalation</w:t>
      </w:r>
      <w:r w:rsidRPr="004A4A99">
        <w:rPr>
          <w:u w:val="single"/>
        </w:rPr>
        <w:t xml:space="preserve">. In addition, successful </w:t>
      </w:r>
      <w:r w:rsidRPr="00450610">
        <w:rPr>
          <w:highlight w:val="cyan"/>
          <w:u w:val="single"/>
        </w:rPr>
        <w:t>elimination of Russian leaders could</w:t>
      </w:r>
      <w:r w:rsidRPr="004A4A99">
        <w:rPr>
          <w:u w:val="single"/>
        </w:rPr>
        <w:t xml:space="preserve"> greatly </w:t>
      </w:r>
      <w:r w:rsidRPr="00450610">
        <w:rPr>
          <w:highlight w:val="cyan"/>
          <w:u w:val="single"/>
        </w:rPr>
        <w:t>complicate any efforts to stop</w:t>
      </w:r>
      <w:r w:rsidRPr="004A4A99">
        <w:rPr>
          <w:u w:val="single"/>
        </w:rPr>
        <w:t xml:space="preserve"> </w:t>
      </w:r>
      <w:r w:rsidRPr="00450610">
        <w:rPr>
          <w:highlight w:val="cyan"/>
          <w:u w:val="single"/>
        </w:rPr>
        <w:t>escalation short of a total nuclear exchange</w:t>
      </w:r>
      <w:r w:rsidRPr="00450610">
        <w:rPr>
          <w:sz w:val="16"/>
          <w:highlight w:val="cyan"/>
        </w:rPr>
        <w:t>.</w:t>
      </w:r>
    </w:p>
    <w:p w:rsidR="007C202B" w:rsidRDefault="007C202B" w:rsidP="007C202B">
      <w:pPr>
        <w:pStyle w:val="Heading3"/>
      </w:pPr>
      <w:r>
        <w:t xml:space="preserve">2NC Yes Russian Aggression </w:t>
      </w:r>
    </w:p>
    <w:p w:rsidR="007C202B" w:rsidRDefault="007C202B" w:rsidP="007C202B">
      <w:pPr>
        <w:pStyle w:val="Heading4"/>
      </w:pPr>
      <w:r>
        <w:t xml:space="preserve">Your impact D doesn’t apply - </w:t>
      </w:r>
      <w:r w:rsidRPr="00356C97">
        <w:t>Thune says Russian aggression is a LEGITIMATE threat now AND Fisher says that continued aggression risks US-Russia MISCALC that escalates to global nuclear war</w:t>
      </w:r>
      <w:r>
        <w:t xml:space="preserve"> </w:t>
      </w:r>
    </w:p>
    <w:p w:rsidR="007C202B" w:rsidRPr="00EE2247" w:rsidRDefault="007C202B" w:rsidP="007C202B">
      <w:pPr>
        <w:pStyle w:val="Heading4"/>
      </w:pPr>
      <w:r>
        <w:br/>
        <w:t xml:space="preserve">AND </w:t>
      </w:r>
      <w:r w:rsidRPr="00EE2247">
        <w:t xml:space="preserve">Russian aggression increasing now – firm signals of US deterrence are vital </w:t>
      </w:r>
    </w:p>
    <w:p w:rsidR="007C202B" w:rsidRPr="00EE2247" w:rsidRDefault="007C202B" w:rsidP="007C202B">
      <w:r w:rsidRPr="00CA3C20">
        <w:rPr>
          <w:rStyle w:val="Style13ptBold"/>
        </w:rPr>
        <w:t>Taylor and Ybarra 10/23/14</w:t>
      </w:r>
      <w:r w:rsidRPr="00EE2247">
        <w:t xml:space="preserve"> (Guy and Maggie, Wash Times, "U.S., allies scramble jets almost daily to repel Russian incursions," http://www.washingtontimes.com/news/2014/oct/23/vladimir-putin-emboldened-by-weak-us-response-to-r/print/)</w:t>
      </w:r>
    </w:p>
    <w:p w:rsidR="007C202B" w:rsidRPr="00EE2247" w:rsidRDefault="007C202B" w:rsidP="007C202B">
      <w:pPr>
        <w:rPr>
          <w:sz w:val="16"/>
        </w:rPr>
      </w:pPr>
      <w:r w:rsidRPr="00450610">
        <w:rPr>
          <w:rStyle w:val="StyleUnderline"/>
          <w:highlight w:val="cyan"/>
        </w:rPr>
        <w:t>Russian military provocations have increased</w:t>
      </w:r>
      <w:r w:rsidRPr="00EE2247">
        <w:rPr>
          <w:rStyle w:val="StyleUnderline"/>
        </w:rPr>
        <w:t xml:space="preserve"> </w:t>
      </w:r>
      <w:r w:rsidRPr="00EE2247">
        <w:rPr>
          <w:sz w:val="16"/>
        </w:rPr>
        <w:t xml:space="preserve">so much over the seven months </w:t>
      </w:r>
      <w:r w:rsidRPr="00EE2247">
        <w:rPr>
          <w:rStyle w:val="StyleUnderline"/>
        </w:rPr>
        <w:t>since Moscow annexed Crimea</w:t>
      </w:r>
      <w:r w:rsidRPr="00EE2247">
        <w:rPr>
          <w:sz w:val="16"/>
        </w:rPr>
        <w:t xml:space="preserve"> from Ukraine that Washington and its allies are scrambling defense assets on a nearly daily basis in response to air, sea and land incursions by Vladimir Putin's forces. </w:t>
      </w:r>
      <w:r w:rsidRPr="00EE2247">
        <w:rPr>
          <w:rStyle w:val="StyleUnderline"/>
        </w:rPr>
        <w:t>Not only is Moscow continuing to foment unrest in Eastern Ukraine</w:t>
      </w:r>
      <w:r w:rsidRPr="00EE2247">
        <w:rPr>
          <w:sz w:val="16"/>
        </w:rPr>
        <w:t xml:space="preserve">, U.S. officials and regional security </w:t>
      </w:r>
      <w:r w:rsidRPr="00EE2247">
        <w:rPr>
          <w:rStyle w:val="StyleUnderline"/>
        </w:rPr>
        <w:t xml:space="preserve">experts say </w:t>
      </w:r>
      <w:r w:rsidRPr="00450610">
        <w:rPr>
          <w:rStyle w:val="StyleUnderline"/>
          <w:highlight w:val="cyan"/>
        </w:rPr>
        <w:t>Russian fighter jets are testing U.S. reaction times over Alaska and Japan</w:t>
      </w:r>
      <w:r w:rsidRPr="00EE2247">
        <w:rPr>
          <w:rStyle w:val="StyleUnderline"/>
        </w:rPr>
        <w:t xml:space="preserve">'s ability to scramble planes over its northern islands </w:t>
      </w:r>
      <w:r w:rsidRPr="00450610">
        <w:rPr>
          <w:rStyle w:val="StyleUnderline"/>
          <w:highlight w:val="cyan"/>
        </w:rPr>
        <w:t>— all while haunting Sweden's navy and antagonizing Estonia's tiny national security force</w:t>
      </w:r>
      <w:r w:rsidRPr="00EE2247">
        <w:rPr>
          <w:rStyle w:val="StyleUnderline"/>
        </w:rPr>
        <w:t>.</w:t>
      </w:r>
      <w:r w:rsidRPr="00EE2247">
        <w:rPr>
          <w:sz w:val="16"/>
        </w:rPr>
        <w:t xml:space="preserve"> </w:t>
      </w:r>
      <w:r w:rsidRPr="00EE2247">
        <w:rPr>
          <w:rStyle w:val="StyleUnderline"/>
        </w:rPr>
        <w:t>The White House</w:t>
      </w:r>
      <w:r w:rsidRPr="00EE2247">
        <w:rPr>
          <w:sz w:val="16"/>
        </w:rPr>
        <w:t xml:space="preserve"> months ago </w:t>
      </w:r>
      <w:r w:rsidRPr="00EE2247">
        <w:rPr>
          <w:rStyle w:val="StyleUnderline"/>
        </w:rPr>
        <w:t>leveled economic sanctions</w:t>
      </w:r>
      <w:r w:rsidRPr="00EE2247">
        <w:rPr>
          <w:sz w:val="16"/>
        </w:rPr>
        <w:t xml:space="preserve"> on several Russian businesses and political players, and recent weeks have seen President Obama intensify his rhetoric toward Moscow. But </w:t>
      </w:r>
      <w:r w:rsidRPr="00450610">
        <w:rPr>
          <w:rStyle w:val="Emphasis"/>
          <w:highlight w:val="cyan"/>
        </w:rPr>
        <w:t>many in Washington's national security community say the response is simply not firm enough and that, as a result</w:t>
      </w:r>
      <w:r w:rsidRPr="00EE2247">
        <w:rPr>
          <w:sz w:val="16"/>
        </w:rPr>
        <w:t xml:space="preserve">, Mr. </w:t>
      </w:r>
      <w:r w:rsidRPr="00450610">
        <w:rPr>
          <w:rStyle w:val="Emphasis"/>
          <w:highlight w:val="cyan"/>
        </w:rPr>
        <w:t>Putin actually feels emboldened to push the envelope</w:t>
      </w:r>
      <w:r w:rsidRPr="00EE2247">
        <w:rPr>
          <w:rStyle w:val="Emphasis"/>
        </w:rPr>
        <w:t xml:space="preserve"> — Cold War-style</w:t>
      </w:r>
      <w:r w:rsidRPr="00EE2247">
        <w:rPr>
          <w:sz w:val="16"/>
        </w:rPr>
        <w:t>. "</w:t>
      </w:r>
      <w:r w:rsidRPr="00450610">
        <w:rPr>
          <w:rStyle w:val="Emphasis"/>
          <w:highlight w:val="cyan"/>
        </w:rPr>
        <w:t>What's going on is a radical escalation of aggressive Russian muscle flexing and posturing</w:t>
      </w:r>
      <w:r w:rsidRPr="00EE2247">
        <w:rPr>
          <w:sz w:val="16"/>
        </w:rPr>
        <w:t xml:space="preserve"> designed to demonstrate that Russia is no longer a defeated power of the Cold War era," </w:t>
      </w:r>
      <w:r w:rsidRPr="00EE2247">
        <w:rPr>
          <w:rStyle w:val="StyleUnderline"/>
        </w:rPr>
        <w:t xml:space="preserve">says </w:t>
      </w:r>
      <w:r w:rsidRPr="00EE2247">
        <w:rPr>
          <w:sz w:val="16"/>
        </w:rPr>
        <w:t xml:space="preserve">Ariel </w:t>
      </w:r>
      <w:r w:rsidRPr="00EE2247">
        <w:rPr>
          <w:rStyle w:val="StyleUnderline"/>
        </w:rPr>
        <w:t>Cohen, who heads the Center for Energy, National Resources and Geopolitics at the Institute for the Analysis of Global Security</w:t>
      </w:r>
      <w:r w:rsidRPr="00EE2247">
        <w:rPr>
          <w:sz w:val="16"/>
        </w:rPr>
        <w:t xml:space="preserve"> in Washington. "</w:t>
      </w:r>
      <w:r w:rsidRPr="00450610">
        <w:rPr>
          <w:rStyle w:val="Emphasis"/>
          <w:highlight w:val="cyan"/>
        </w:rPr>
        <w:t>The more we retreat, the more we are encouraging Russia to behave in a more aggressive way</w:t>
      </w:r>
      <w:r w:rsidRPr="00EE2247">
        <w:rPr>
          <w:sz w:val="16"/>
        </w:rPr>
        <w:t xml:space="preserve">," Mr. Cohen said. "We need to be engaging more deeply with our Central Asian allies, but instead we are in the process of abandoning turf to Russia, and it's wrong — it's against our interests geopolitically to let Russia feel that they all of a sudden have won all the turf without firing a shot." </w:t>
      </w:r>
    </w:p>
    <w:p w:rsidR="007C202B" w:rsidRPr="00EE2247" w:rsidRDefault="007C202B" w:rsidP="007C202B">
      <w:pPr>
        <w:pStyle w:val="Heading4"/>
      </w:pPr>
      <w:r w:rsidRPr="00EE2247">
        <w:t xml:space="preserve">Continued Russian aggression risks </w:t>
      </w:r>
      <w:proofErr w:type="spellStart"/>
      <w:r w:rsidRPr="00EE2247">
        <w:t>miscalc</w:t>
      </w:r>
      <w:proofErr w:type="spellEnd"/>
      <w:r w:rsidRPr="00EE2247">
        <w:t xml:space="preserve"> and war – US-led signals are key to deterring Putin</w:t>
      </w:r>
    </w:p>
    <w:p w:rsidR="007C202B" w:rsidRPr="00EE2247" w:rsidRDefault="007C202B" w:rsidP="007C202B">
      <w:r w:rsidRPr="00CA3C20">
        <w:rPr>
          <w:rStyle w:val="Style13ptBold"/>
        </w:rPr>
        <w:t>Ignatius 14</w:t>
      </w:r>
      <w:r w:rsidRPr="00EE2247">
        <w:t xml:space="preserve"> (David, an associate editor and columnist for the Washington Post, former Adjunct Lecturer at the Kennedy School of Government at Harvard University and currently Senior Fellow to the Future of Diplomacy Program, co-hosts </w:t>
      </w:r>
      <w:proofErr w:type="spellStart"/>
      <w:r w:rsidRPr="00EE2247">
        <w:t>PostGlobal</w:t>
      </w:r>
      <w:proofErr w:type="spellEnd"/>
      <w:r w:rsidRPr="00EE2247">
        <w:t xml:space="preserve">, an online discussion of international issues at Washingtonpost.com, with </w:t>
      </w:r>
      <w:proofErr w:type="spellStart"/>
      <w:r w:rsidRPr="00EE2247">
        <w:t>Fareed</w:t>
      </w:r>
      <w:proofErr w:type="spellEnd"/>
      <w:r w:rsidRPr="00EE2247">
        <w:t xml:space="preserve"> </w:t>
      </w:r>
      <w:proofErr w:type="spellStart"/>
      <w:r w:rsidRPr="00EE2247">
        <w:t>Zakaria</w:t>
      </w:r>
      <w:proofErr w:type="spellEnd"/>
      <w:r w:rsidRPr="00EE2247">
        <w:t>, "David Ignatius: Putin’s error in Ukraine is the kind that leads to catastrophe," http://www.washingtonpost.com/opinions/david-ignatius-putins-error-in-ukraine-is-the-kind-that-leads-to-catastrophe/2014/03/02/d376603e-a249-11e3-a5fa-55f0c77bf39c_story.html)</w:t>
      </w:r>
    </w:p>
    <w:p w:rsidR="007C202B" w:rsidRPr="00EE2247" w:rsidRDefault="007C202B" w:rsidP="007C202B">
      <w:pPr>
        <w:rPr>
          <w:sz w:val="16"/>
        </w:rPr>
      </w:pPr>
      <w:r w:rsidRPr="00EE2247">
        <w:rPr>
          <w:sz w:val="16"/>
        </w:rPr>
        <w:t xml:space="preserve">The Russian leader’s nostalgia for the past was on display at the Sochi Olympics. As David </w:t>
      </w:r>
      <w:proofErr w:type="spellStart"/>
      <w:r w:rsidRPr="00EE2247">
        <w:rPr>
          <w:sz w:val="16"/>
        </w:rPr>
        <w:t>Remnick</w:t>
      </w:r>
      <w:proofErr w:type="spellEnd"/>
      <w:r w:rsidRPr="00EE2247">
        <w:rPr>
          <w:sz w:val="16"/>
        </w:rPr>
        <w:t xml:space="preserve"> wrote last week in the New Yorker, </w:t>
      </w:r>
      <w:r w:rsidRPr="00450610">
        <w:rPr>
          <w:rStyle w:val="StyleUnderline"/>
          <w:highlight w:val="cyan"/>
        </w:rPr>
        <w:t>Putin regards the fall of the Soviet Union as a “tragic error</w:t>
      </w:r>
      <w:r w:rsidRPr="00EE2247">
        <w:rPr>
          <w:rStyle w:val="StyleUnderline"/>
        </w:rPr>
        <w:t>,</w:t>
      </w:r>
      <w:r w:rsidRPr="00EE2247">
        <w:rPr>
          <w:sz w:val="16"/>
        </w:rPr>
        <w:t xml:space="preserve">” and the Olympics celebrated his vision that a strong Russia is back. </w:t>
      </w:r>
      <w:r w:rsidRPr="00450610">
        <w:rPr>
          <w:rStyle w:val="StyleUnderline"/>
          <w:highlight w:val="cyan"/>
        </w:rPr>
        <w:t>That attitude led Putin to</w:t>
      </w:r>
      <w:r w:rsidRPr="00EE2247">
        <w:rPr>
          <w:sz w:val="16"/>
        </w:rPr>
        <w:t xml:space="preserve"> what Secretary of State John Kerry described on Sunday as </w:t>
      </w:r>
      <w:r w:rsidRPr="00450610">
        <w:rPr>
          <w:rStyle w:val="StyleUnderline"/>
          <w:highlight w:val="cyan"/>
        </w:rPr>
        <w:t>a “brazen act of aggression</w:t>
      </w:r>
      <w:r w:rsidRPr="00EE2247">
        <w:rPr>
          <w:sz w:val="16"/>
        </w:rPr>
        <w:t xml:space="preserve">” and a “violation of international obligations.” Kerry called on Putin to “undo this act of invasion.” The Russian leader would save himself immense grief by following Kerry’s advice, but that seems unlikely. </w:t>
      </w:r>
      <w:r w:rsidRPr="00450610">
        <w:rPr>
          <w:rStyle w:val="StyleUnderline"/>
          <w:highlight w:val="cyan"/>
        </w:rPr>
        <w:t xml:space="preserve">His mistake in Sevastopol </w:t>
      </w:r>
      <w:r w:rsidRPr="00450610">
        <w:rPr>
          <w:rStyle w:val="Emphasis"/>
          <w:highlight w:val="cyan"/>
        </w:rPr>
        <w:t>may lead to others elsewhere</w:t>
      </w:r>
      <w:r w:rsidRPr="00EE2247">
        <w:rPr>
          <w:sz w:val="16"/>
        </w:rPr>
        <w:t xml:space="preserve">, though </w:t>
      </w:r>
      <w:r w:rsidRPr="00EE2247">
        <w:rPr>
          <w:rStyle w:val="StyleUnderline"/>
        </w:rPr>
        <w:t>hopefully Putin will avoid reckless actions</w:t>
      </w:r>
      <w:r w:rsidRPr="00EE2247">
        <w:rPr>
          <w:sz w:val="16"/>
        </w:rPr>
        <w:t xml:space="preserve">. But the more Putin seeks to assert Russia’s strength, he will actually underline its weakness. Perhaps inevitably, given Washington’s political monomania, the big subject over the weekend wasn’t Putin’s criminal attack on Crimea but whether Obama had encouraged it by being insufficiently muscular. There are many valid criticisms to be made of Obama’s foreign policy, especially in Syria, but the notion that Putin’s attack is somehow the United States’ fault is perverse. For two months the Obama administration has been prodding the European Union to take the Ukraine crisis more seriously. I’m told that U.S. reporting showed that Putin was impatient with Ukraine’s pro-Russian president, Viktor </w:t>
      </w:r>
      <w:proofErr w:type="spellStart"/>
      <w:r w:rsidRPr="00EE2247">
        <w:rPr>
          <w:sz w:val="16"/>
        </w:rPr>
        <w:t>Yanukovych</w:t>
      </w:r>
      <w:proofErr w:type="spellEnd"/>
      <w:r w:rsidRPr="00EE2247">
        <w:rPr>
          <w:sz w:val="16"/>
        </w:rPr>
        <w:t xml:space="preserve">, and wanted him to crack down even harder on the protesters in Kiev’s </w:t>
      </w:r>
      <w:proofErr w:type="spellStart"/>
      <w:r w:rsidRPr="00EE2247">
        <w:rPr>
          <w:sz w:val="16"/>
        </w:rPr>
        <w:t>Maidan</w:t>
      </w:r>
      <w:proofErr w:type="spellEnd"/>
      <w:r w:rsidRPr="00EE2247">
        <w:rPr>
          <w:sz w:val="16"/>
        </w:rPr>
        <w:t xml:space="preserve"> Square. Putin’s distaste for </w:t>
      </w:r>
      <w:proofErr w:type="spellStart"/>
      <w:r w:rsidRPr="00EE2247">
        <w:rPr>
          <w:sz w:val="16"/>
        </w:rPr>
        <w:t>Yanukovych</w:t>
      </w:r>
      <w:proofErr w:type="spellEnd"/>
      <w:r w:rsidRPr="00EE2247">
        <w:rPr>
          <w:sz w:val="16"/>
        </w:rPr>
        <w:t xml:space="preserve"> has been obvious since he fled the capital a week ago. What Putin misunderstands most is that the center of gravity for the former Soviet Union has shifted west. Former Soviet satellites such as Poland and the Czech Republic are prosperous members of the E.U. The nations that made up what was once Yugoslavia have survived their bloody breakup, and most have emerged as strong democracies. Ukraine was set to join this movement toward the European Union last November when </w:t>
      </w:r>
      <w:proofErr w:type="spellStart"/>
      <w:r w:rsidRPr="00EE2247">
        <w:rPr>
          <w:sz w:val="16"/>
        </w:rPr>
        <w:t>Yanukovych</w:t>
      </w:r>
      <w:proofErr w:type="spellEnd"/>
      <w:r w:rsidRPr="00EE2247">
        <w:rPr>
          <w:sz w:val="16"/>
        </w:rPr>
        <w:t xml:space="preserve"> suddenly suspended trade and financial talks with the E.U. and accepted what amounted to a $15 billion bribe from Putin to stay in Russia’s camp. To the tens of thousands of courageous Ukrainians who braved the cold and police brutality to protest, </w:t>
      </w:r>
      <w:proofErr w:type="spellStart"/>
      <w:r w:rsidRPr="00EE2247">
        <w:rPr>
          <w:sz w:val="16"/>
        </w:rPr>
        <w:t>Yanukovych’s</w:t>
      </w:r>
      <w:proofErr w:type="spellEnd"/>
      <w:r w:rsidRPr="00EE2247">
        <w:rPr>
          <w:sz w:val="16"/>
        </w:rPr>
        <w:t xml:space="preserve"> submission to Moscow looked like an attempt to reverse history. The opportunity for Putin is almost precisely opposite his atavistic vision of restoration. It is only by moving west, toward Europe, that Russia itself can reverse its demographic and political trap. Year by year, the Russian political system becomes more of a corrupt Oriental despotism — with Moscow closer to Almaty than Berlin. The alternative is for Ukraine to pull Russia with it toward the West. As former national security adviser </w:t>
      </w:r>
      <w:proofErr w:type="spellStart"/>
      <w:r w:rsidRPr="00EE2247">
        <w:rPr>
          <w:sz w:val="16"/>
        </w:rPr>
        <w:t>Zbigniew</w:t>
      </w:r>
      <w:proofErr w:type="spellEnd"/>
      <w:r w:rsidRPr="00EE2247">
        <w:rPr>
          <w:sz w:val="16"/>
        </w:rPr>
        <w:t xml:space="preserve"> Brzezinski explained in a 2008 book, “If Ukraine moves to the West, first to the EU and eventually to NATO, the probability that Russia will move toward Europe is far greater. . . . Russians will eventually say, ‘Our future will be safest, our control over the Far East territories most assured . . . if there is a kind of Atlantic community that stretches from Lisbon to Vladivostok.’ ” </w:t>
      </w:r>
      <w:r w:rsidRPr="00450610">
        <w:rPr>
          <w:rStyle w:val="StyleUnderline"/>
          <w:highlight w:val="cyan"/>
        </w:rPr>
        <w:t>Putin’s Russia may well make more mistakes</w:t>
      </w:r>
      <w:r w:rsidRPr="00450610">
        <w:rPr>
          <w:sz w:val="16"/>
          <w:highlight w:val="cyan"/>
        </w:rPr>
        <w:t xml:space="preserve">: </w:t>
      </w:r>
      <w:r w:rsidRPr="00450610">
        <w:rPr>
          <w:rStyle w:val="Emphasis"/>
          <w:highlight w:val="cyan"/>
        </w:rPr>
        <w:t xml:space="preserve">We may see a cascading chain of error </w:t>
      </w:r>
      <w:r w:rsidRPr="00450610">
        <w:rPr>
          <w:rStyle w:val="StyleUnderline"/>
          <w:highlight w:val="cyan"/>
        </w:rPr>
        <w:t>that brings Russian troops deeper into Ukraine and sets the stage for civil war.</w:t>
      </w:r>
      <w:r w:rsidRPr="00450610">
        <w:rPr>
          <w:sz w:val="16"/>
          <w:highlight w:val="cyan"/>
        </w:rPr>
        <w:t xml:space="preserve"> </w:t>
      </w:r>
      <w:r w:rsidRPr="004F213C">
        <w:t>Those are the kind of</w:t>
      </w:r>
      <w:r w:rsidRPr="00450610">
        <w:rPr>
          <w:rStyle w:val="Emphasis"/>
          <w:highlight w:val="cyan"/>
        </w:rPr>
        <w:t xml:space="preserve"> miscalculations </w:t>
      </w:r>
      <w:r w:rsidRPr="004F213C">
        <w:rPr>
          <w:rStyle w:val="Emphasis"/>
        </w:rPr>
        <w:t xml:space="preserve">that </w:t>
      </w:r>
      <w:r w:rsidRPr="00450610">
        <w:rPr>
          <w:rStyle w:val="Emphasis"/>
          <w:highlight w:val="cyan"/>
        </w:rPr>
        <w:t>lead to catastrophic consequences</w:t>
      </w:r>
      <w:r w:rsidRPr="00EE2247">
        <w:rPr>
          <w:sz w:val="16"/>
        </w:rPr>
        <w:t xml:space="preserve">, </w:t>
      </w:r>
      <w:r w:rsidRPr="00EE2247">
        <w:rPr>
          <w:rStyle w:val="StyleUnderline"/>
        </w:rPr>
        <w:t xml:space="preserve">and </w:t>
      </w:r>
      <w:r w:rsidRPr="00450610">
        <w:rPr>
          <w:rStyle w:val="StyleUnderline"/>
          <w:highlight w:val="cyan"/>
        </w:rPr>
        <w:t xml:space="preserve">Obama </w:t>
      </w:r>
      <w:r w:rsidRPr="00450610">
        <w:rPr>
          <w:rStyle w:val="Emphasis"/>
          <w:highlight w:val="cyan"/>
        </w:rPr>
        <w:t>would be wise to seek to deter Russian aggression</w:t>
      </w:r>
      <w:r w:rsidRPr="00450610">
        <w:rPr>
          <w:rStyle w:val="StyleUnderline"/>
          <w:highlight w:val="cyan"/>
        </w:rPr>
        <w:t xml:space="preserve"> without specifying too clearly what the U.S. ladder of escalation might be</w:t>
      </w:r>
      <w:r w:rsidRPr="00EE2247">
        <w:rPr>
          <w:sz w:val="16"/>
        </w:rPr>
        <w:t>. But Americans and Europeans should agree that this is a story about Putin’s violation of the international order. I’d be happy if we could interrupt Russia’s mistakes, but so far Putin insists on doing the wrong thing.</w:t>
      </w:r>
    </w:p>
    <w:p w:rsidR="007C202B" w:rsidRPr="00EE2247" w:rsidRDefault="007C202B" w:rsidP="007C202B">
      <w:pPr>
        <w:pStyle w:val="Heading4"/>
      </w:pPr>
      <w:r w:rsidRPr="00EE2247">
        <w:t>Russian aggression increasing now – on the brink of a new Cold War</w:t>
      </w:r>
    </w:p>
    <w:p w:rsidR="007C202B" w:rsidRPr="00EE2247" w:rsidRDefault="007C202B" w:rsidP="007C202B">
      <w:r w:rsidRPr="00CA3C20">
        <w:rPr>
          <w:rStyle w:val="Style13ptBold"/>
        </w:rPr>
        <w:t>Taylor and Ybarra 10/23/14</w:t>
      </w:r>
      <w:r w:rsidRPr="00EE2247">
        <w:t xml:space="preserve"> (Guy and Maggie, Wash Times, "U.S., allies scramble jets almost daily to repel Russian incursions," http://www.washingtontimes.com/news/2014/oct/23/vladimir-putin-emboldened-by-weak-us-response-to-r/print/)</w:t>
      </w:r>
    </w:p>
    <w:p w:rsidR="007C202B" w:rsidRPr="00EE2247" w:rsidRDefault="007C202B" w:rsidP="007C202B">
      <w:pPr>
        <w:rPr>
          <w:sz w:val="16"/>
        </w:rPr>
      </w:pPr>
      <w:r w:rsidRPr="00EE2247">
        <w:rPr>
          <w:sz w:val="16"/>
        </w:rPr>
        <w:t xml:space="preserve">But Mr. </w:t>
      </w:r>
      <w:r w:rsidRPr="00450610">
        <w:rPr>
          <w:rStyle w:val="Emphasis"/>
          <w:highlight w:val="cyan"/>
        </w:rPr>
        <w:t>Putin has appeared undeterred</w:t>
      </w:r>
      <w:r w:rsidRPr="00EE2247">
        <w:rPr>
          <w:sz w:val="16"/>
        </w:rPr>
        <w:t xml:space="preserve">. NATO officials confirmed this week that </w:t>
      </w:r>
      <w:r w:rsidRPr="00EE2247">
        <w:rPr>
          <w:rStyle w:val="StyleUnderline"/>
        </w:rPr>
        <w:t>the Russian air force flew</w:t>
      </w:r>
      <w:r w:rsidRPr="00EE2247">
        <w:rPr>
          <w:sz w:val="16"/>
        </w:rPr>
        <w:t xml:space="preserve"> an Ilyushin-20 spy plane </w:t>
      </w:r>
      <w:r w:rsidRPr="00EE2247">
        <w:rPr>
          <w:rStyle w:val="StyleUnderline"/>
        </w:rPr>
        <w:t>into Estonian airspace</w:t>
      </w:r>
      <w:r w:rsidRPr="00EE2247">
        <w:rPr>
          <w:sz w:val="16"/>
        </w:rPr>
        <w:t xml:space="preserve"> Tuesday, triggering a swift reaction from NATO fighter jets patrolling the area. The incursion came just days after </w:t>
      </w:r>
      <w:r w:rsidRPr="00EE2247">
        <w:rPr>
          <w:rStyle w:val="StyleUnderline"/>
        </w:rPr>
        <w:t>Sweden made international headlines by scrambling a fleet of naval vessels</w:t>
      </w:r>
      <w:r w:rsidRPr="00EE2247">
        <w:rPr>
          <w:sz w:val="16"/>
        </w:rPr>
        <w:t xml:space="preserve"> to search for a suspected submarine sighted about 30 miles off the coast of Stockholm in the Baltic Sea. Swedish authorities avoided pinning the incident directly on Russia, and Moscow denied involvement. But regional analysts like Mr. Cohen say they'd be surprised if the sub was not Russian</w:t>
      </w:r>
      <w:r w:rsidRPr="00EE2247">
        <w:rPr>
          <w:rStyle w:val="StyleUnderline"/>
        </w:rPr>
        <w:t xml:space="preserve">. </w:t>
      </w:r>
      <w:r w:rsidRPr="00450610">
        <w:rPr>
          <w:rStyle w:val="StyleUnderline"/>
          <w:highlight w:val="cyan"/>
        </w:rPr>
        <w:t>The development</w:t>
      </w:r>
      <w:r w:rsidRPr="00EE2247">
        <w:rPr>
          <w:rStyle w:val="StyleUnderline"/>
        </w:rPr>
        <w:t>, the analysts say</w:t>
      </w:r>
      <w:r w:rsidRPr="00450610">
        <w:rPr>
          <w:rStyle w:val="StyleUnderline"/>
          <w:highlight w:val="cyan"/>
        </w:rPr>
        <w:t>, fits within a growing list of similar Russian actions</w:t>
      </w:r>
      <w:r w:rsidRPr="00EE2247">
        <w:rPr>
          <w:sz w:val="16"/>
        </w:rPr>
        <w:t xml:space="preserve">, including some directly challenging U.S. territory. </w:t>
      </w:r>
      <w:r w:rsidRPr="00EE2247">
        <w:rPr>
          <w:rStyle w:val="StyleUnderline"/>
        </w:rPr>
        <w:t>The North American Aerospace Defense Command scrambled jets to scare off two Russian strategic bombers</w:t>
      </w:r>
      <w:r w:rsidRPr="00EE2247">
        <w:rPr>
          <w:sz w:val="16"/>
        </w:rPr>
        <w:t xml:space="preserve"> that suddenly appeared to conduct practice runs in airspace just 65 miles off Alaska in June. A similar incident occurred in September, with U.S. and Canadian fighters scrambling to deter six Russian aircraft, including two nuclear bombers, two fighter jets and two refueling tankers, according to news reports. Around the same time, </w:t>
      </w:r>
      <w:r w:rsidRPr="00450610">
        <w:rPr>
          <w:rStyle w:val="StyleUnderline"/>
          <w:highlight w:val="cyan"/>
        </w:rPr>
        <w:t>Russian ground forces were making the unprecedented move of arresting an Estonian security official at gunpoint</w:t>
      </w:r>
      <w:r w:rsidRPr="00EE2247">
        <w:rPr>
          <w:sz w:val="16"/>
        </w:rPr>
        <w:t xml:space="preserve"> near the Baltic nation's border with Russia. The official is reportedly now in Moscow facing espionage charges. More worrisome are reports that </w:t>
      </w:r>
      <w:r w:rsidRPr="00450610">
        <w:rPr>
          <w:rStyle w:val="StyleUnderline"/>
          <w:highlight w:val="cyan"/>
        </w:rPr>
        <w:t>Japan has had to scramble fighter jets to ward off Russian bombers and spy planes twice</w:t>
      </w:r>
      <w:r w:rsidRPr="00EE2247">
        <w:rPr>
          <w:sz w:val="16"/>
        </w:rPr>
        <w:t xml:space="preserve"> as often as usual over the past six months. Japanese government figures released this week show flights dispatched to meet Russian aircraft in the latest six months soared to 324 from 136 over the preceding six months, according to a report by Reuters. Steve </w:t>
      </w:r>
      <w:proofErr w:type="spellStart"/>
      <w:r w:rsidRPr="00EE2247">
        <w:rPr>
          <w:sz w:val="16"/>
        </w:rPr>
        <w:t>Ganyard</w:t>
      </w:r>
      <w:proofErr w:type="spellEnd"/>
      <w:r w:rsidRPr="00EE2247">
        <w:rPr>
          <w:sz w:val="16"/>
        </w:rPr>
        <w:t xml:space="preserve">, the president of </w:t>
      </w:r>
      <w:proofErr w:type="spellStart"/>
      <w:r w:rsidRPr="00EE2247">
        <w:rPr>
          <w:sz w:val="16"/>
        </w:rPr>
        <w:t>Avascent</w:t>
      </w:r>
      <w:proofErr w:type="spellEnd"/>
      <w:r w:rsidRPr="00EE2247">
        <w:rPr>
          <w:sz w:val="16"/>
        </w:rPr>
        <w:t xml:space="preserve"> International, a global security consulting firm in Washington, says </w:t>
      </w:r>
      <w:r w:rsidRPr="00450610">
        <w:rPr>
          <w:rStyle w:val="StyleUnderline"/>
          <w:highlight w:val="cyan"/>
        </w:rPr>
        <w:t>Russia's moves reflect</w:t>
      </w:r>
      <w:r w:rsidRPr="00EE2247">
        <w:rPr>
          <w:sz w:val="16"/>
        </w:rPr>
        <w:t xml:space="preserve"> Mr. </w:t>
      </w:r>
      <w:r w:rsidRPr="00450610">
        <w:rPr>
          <w:rStyle w:val="StyleUnderline"/>
          <w:highlight w:val="cyan"/>
        </w:rPr>
        <w:t>Putin's desire to bring about a new era of cat and mouse-style games that were "prevalent in the Cold War</w:t>
      </w:r>
      <w:r w:rsidRPr="00450610">
        <w:rPr>
          <w:sz w:val="16"/>
          <w:highlight w:val="cyan"/>
        </w:rPr>
        <w:t>."</w:t>
      </w:r>
      <w:r w:rsidRPr="00EE2247">
        <w:rPr>
          <w:sz w:val="16"/>
        </w:rPr>
        <w:t xml:space="preserve"> Tuesday's Estonia incursion, for instance, was "quite deliberate," said Mr. </w:t>
      </w:r>
      <w:proofErr w:type="spellStart"/>
      <w:r w:rsidRPr="00EE2247">
        <w:rPr>
          <w:sz w:val="16"/>
        </w:rPr>
        <w:t>Ganyard</w:t>
      </w:r>
      <w:proofErr w:type="spellEnd"/>
      <w:r w:rsidRPr="00EE2247">
        <w:rPr>
          <w:sz w:val="16"/>
        </w:rPr>
        <w:t xml:space="preserve">, a former Marine Corps fighter pilot who has also held past posts at the Pentagon and State Department. Mr. </w:t>
      </w:r>
      <w:r w:rsidRPr="00EE2247">
        <w:rPr>
          <w:rStyle w:val="StyleUnderline"/>
        </w:rPr>
        <w:t>Putin is engaged in a ploy to garner international recognition as a way to reassure Russian citizens that their nation remains a formidable military power</w:t>
      </w:r>
      <w:r w:rsidRPr="00EE2247">
        <w:rPr>
          <w:sz w:val="16"/>
        </w:rPr>
        <w:t xml:space="preserve">, he said. "Military has its own appeal to nationalism, and that is what helps him keep [his] power and keep his approval ratings so high," he said. "Putin knows how to play domestic politics," Mr. </w:t>
      </w:r>
      <w:proofErr w:type="spellStart"/>
      <w:r w:rsidRPr="00EE2247">
        <w:rPr>
          <w:sz w:val="16"/>
        </w:rPr>
        <w:t>Ganyard</w:t>
      </w:r>
      <w:proofErr w:type="spellEnd"/>
      <w:r w:rsidRPr="00EE2247">
        <w:rPr>
          <w:sz w:val="16"/>
        </w:rPr>
        <w:t xml:space="preserve"> added. "Right now, one of his platforms is to return Russia to its glory, and part of that means its military glory" by bolstering the "myth of the Red Army saving the motherland." In February, Mr. Putin's defense minister, Sergei </w:t>
      </w:r>
      <w:proofErr w:type="spellStart"/>
      <w:r w:rsidRPr="00EE2247">
        <w:rPr>
          <w:sz w:val="16"/>
        </w:rPr>
        <w:t>Shoigu</w:t>
      </w:r>
      <w:proofErr w:type="spellEnd"/>
      <w:r w:rsidRPr="00EE2247">
        <w:rPr>
          <w:sz w:val="16"/>
        </w:rPr>
        <w:t xml:space="preserve">, made headlines by claiming the Russian military was engaged in talks with Algeria, Cyprus, Nicaragua, Venezuela, Cuba, Seychelles, Vietnam and Singapore — and that the Russian navy was seeking permission to use ports in Latin America and Asia. Such claims are in keeping with "a Russian narrative of a more assertive and powerful country," said William </w:t>
      </w:r>
      <w:proofErr w:type="spellStart"/>
      <w:r w:rsidRPr="00EE2247">
        <w:rPr>
          <w:sz w:val="16"/>
        </w:rPr>
        <w:t>Pomeranz</w:t>
      </w:r>
      <w:proofErr w:type="spellEnd"/>
      <w:r w:rsidRPr="00EE2247">
        <w:rPr>
          <w:sz w:val="16"/>
        </w:rPr>
        <w:t xml:space="preserve">, a national security analyst at the Wilson International Center for Scholars and Russian law professor at Georgetown University. Mr. </w:t>
      </w:r>
      <w:proofErr w:type="spellStart"/>
      <w:r w:rsidRPr="00EE2247">
        <w:rPr>
          <w:sz w:val="16"/>
        </w:rPr>
        <w:t>Pomeranz</w:t>
      </w:r>
      <w:proofErr w:type="spellEnd"/>
      <w:r w:rsidRPr="00EE2247">
        <w:rPr>
          <w:sz w:val="16"/>
        </w:rPr>
        <w:t xml:space="preserve"> said that while the past decade saw Mr. Putin build a reputation as a "relatively conservative international player," </w:t>
      </w:r>
      <w:r w:rsidRPr="00450610">
        <w:rPr>
          <w:rStyle w:val="StyleUnderline"/>
          <w:highlight w:val="cyan"/>
        </w:rPr>
        <w:t>the Ukraine crisis has pushed the Russian president into a kind of "corner," creating internal pressure on him to make a show of force to the world</w:t>
      </w:r>
      <w:r w:rsidRPr="00EE2247">
        <w:rPr>
          <w:sz w:val="16"/>
        </w:rPr>
        <w:t xml:space="preserve">. The crisis began in early 2014 when, in the aftermath of a revolution that forced former Ukrainian President Viktor </w:t>
      </w:r>
      <w:proofErr w:type="spellStart"/>
      <w:r w:rsidRPr="00EE2247">
        <w:rPr>
          <w:sz w:val="16"/>
        </w:rPr>
        <w:t>Yanukovych</w:t>
      </w:r>
      <w:proofErr w:type="spellEnd"/>
      <w:r w:rsidRPr="00EE2247">
        <w:rPr>
          <w:sz w:val="16"/>
        </w:rPr>
        <w:t xml:space="preserve"> to flee the country, pro-Russian forces took control of the Crimean Peninsula. The takeover caused an uproar in Ukraine, and Mr. Putin responded by sending thousands of military troops to the Russian border with the nation. Mr. </w:t>
      </w:r>
      <w:proofErr w:type="spellStart"/>
      <w:r w:rsidRPr="00EE2247">
        <w:rPr>
          <w:rStyle w:val="StyleUnderline"/>
        </w:rPr>
        <w:t>Pomeranz</w:t>
      </w:r>
      <w:proofErr w:type="spellEnd"/>
      <w:r w:rsidRPr="00EE2247">
        <w:rPr>
          <w:rStyle w:val="StyleUnderline"/>
        </w:rPr>
        <w:t xml:space="preserve"> said the massing of troops and the "rubbing up" against U.S. and NATO airspace by Moscow are designed to show the Russian military has advanced since</w:t>
      </w:r>
      <w:r w:rsidRPr="00EE2247">
        <w:rPr>
          <w:sz w:val="16"/>
        </w:rPr>
        <w:t xml:space="preserve"> its last major international feud — with nearby </w:t>
      </w:r>
      <w:r w:rsidRPr="00EE2247">
        <w:rPr>
          <w:rStyle w:val="StyleUnderline"/>
        </w:rPr>
        <w:t>Georgia</w:t>
      </w:r>
      <w:r w:rsidRPr="00EE2247">
        <w:rPr>
          <w:sz w:val="16"/>
        </w:rPr>
        <w:t xml:space="preserve"> in 2008.</w:t>
      </w:r>
    </w:p>
    <w:p w:rsidR="007C202B" w:rsidRPr="00EE2247" w:rsidRDefault="007C202B" w:rsidP="007C202B">
      <w:pPr>
        <w:pStyle w:val="Heading4"/>
      </w:pPr>
      <w:r w:rsidRPr="00EE2247">
        <w:t xml:space="preserve">Putin is aggressive – continues to live in the past </w:t>
      </w:r>
    </w:p>
    <w:p w:rsidR="007C202B" w:rsidRPr="00EE2247" w:rsidRDefault="007C202B" w:rsidP="007C202B">
      <w:proofErr w:type="spellStart"/>
      <w:r w:rsidRPr="00CA3C20">
        <w:rPr>
          <w:rStyle w:val="Style13ptBold"/>
        </w:rPr>
        <w:t>Sukhov</w:t>
      </w:r>
      <w:proofErr w:type="spellEnd"/>
      <w:r w:rsidRPr="00CA3C20">
        <w:rPr>
          <w:rStyle w:val="Style13ptBold"/>
        </w:rPr>
        <w:t xml:space="preserve"> 10/29/14</w:t>
      </w:r>
      <w:r w:rsidRPr="00EE2247">
        <w:t xml:space="preserve"> (Ivan, journalist who has covered conflicts in Russia and the CIS for the past 15 years, "Putin Is Living in the Past," Moscow Times, </w:t>
      </w:r>
      <w:hyperlink r:id="rId31" w:history="1">
        <w:r w:rsidRPr="00EE2247">
          <w:rPr>
            <w:rStyle w:val="Hyperlink"/>
          </w:rPr>
          <w:t>http://www.themoscowtimes.com/opinion/article/putin-is-living-in-the-past/510289.html</w:t>
        </w:r>
      </w:hyperlink>
      <w:r w:rsidRPr="00EE2247">
        <w:t>)</w:t>
      </w:r>
    </w:p>
    <w:p w:rsidR="007C202B" w:rsidRPr="00EE2247" w:rsidRDefault="007C202B" w:rsidP="007C202B">
      <w:pPr>
        <w:rPr>
          <w:rStyle w:val="StyleUnderline"/>
        </w:rPr>
      </w:pPr>
      <w:r w:rsidRPr="00EE2247">
        <w:rPr>
          <w:sz w:val="16"/>
        </w:rPr>
        <w:t xml:space="preserve">Unfortunately, </w:t>
      </w:r>
      <w:r w:rsidRPr="00450610">
        <w:rPr>
          <w:rStyle w:val="StyleUnderline"/>
          <w:highlight w:val="cyan"/>
        </w:rPr>
        <w:t>Putin's</w:t>
      </w:r>
      <w:r w:rsidRPr="00EE2247">
        <w:rPr>
          <w:rStyle w:val="StyleUnderline"/>
        </w:rPr>
        <w:t xml:space="preserve"> Valdai </w:t>
      </w:r>
      <w:r w:rsidRPr="00450610">
        <w:rPr>
          <w:rStyle w:val="StyleUnderline"/>
          <w:highlight w:val="cyan"/>
        </w:rPr>
        <w:t>speech indicates that</w:t>
      </w:r>
      <w:r w:rsidRPr="00EE2247">
        <w:rPr>
          <w:sz w:val="16"/>
        </w:rPr>
        <w:t xml:space="preserve">, contrary to common sense, </w:t>
      </w:r>
      <w:r w:rsidRPr="00450610">
        <w:rPr>
          <w:rStyle w:val="StyleUnderline"/>
          <w:highlight w:val="cyan"/>
        </w:rPr>
        <w:t>he continues to live in the past</w:t>
      </w:r>
      <w:r w:rsidRPr="00EE2247">
        <w:rPr>
          <w:sz w:val="16"/>
        </w:rPr>
        <w:t xml:space="preserve">. What's more, he is at least 20 years late if he plans to reconsider the world order that emerged after the Cold War. Many commentators have already pointed out that Putin does have some justification for his anger and resentment toward the West, but the problem is that he attempts to explain his motives using an outdated language that nobody but Russians and the citizens of a few other countries can even understand anymore. Emotions aside, Russia's situation was not so bad in the 20 years since the Cold War. Moscow had the freedom to act as it pleased, and it used that freedom to spoil relations with all of the </w:t>
      </w:r>
      <w:r w:rsidRPr="00EE2247">
        <w:rPr>
          <w:rStyle w:val="StyleUnderline"/>
        </w:rPr>
        <w:t>key former Soviet republics</w:t>
      </w:r>
      <w:r w:rsidRPr="00EE2247">
        <w:rPr>
          <w:sz w:val="16"/>
        </w:rPr>
        <w:t xml:space="preserve">. Even such politically slow-moving countries as Belarus and Kazakhstan have managed to learn a new political vocabulary in those two decades, whereas </w:t>
      </w:r>
      <w:r w:rsidRPr="00450610">
        <w:rPr>
          <w:rStyle w:val="StyleUnderline"/>
          <w:highlight w:val="cyan"/>
        </w:rPr>
        <w:t>Russia continues speaking to them in an obsolete tongue,</w:t>
      </w:r>
      <w:r w:rsidRPr="00EE2247">
        <w:rPr>
          <w:sz w:val="16"/>
        </w:rPr>
        <w:t xml:space="preserve"> employing phonetics reminiscent of clanking tank treads and punctuation like the trigger click of a Kalashnikov. In effect, Putin is proposing that the world join him in speaking a language that has already gone out of use. However, nobody but a few clever Kremlin loyalists has shown any interest in the idea. Worse, </w:t>
      </w:r>
      <w:r w:rsidRPr="00EE2247">
        <w:rPr>
          <w:rStyle w:val="StyleUnderline"/>
        </w:rPr>
        <w:t>Putin's geopolitical counteroffensive has not helped the ruble or oil prices,</w:t>
      </w:r>
      <w:r w:rsidRPr="00EE2247">
        <w:rPr>
          <w:sz w:val="16"/>
        </w:rPr>
        <w:t xml:space="preserve"> both of which continue their steady decline. It seems that global markets ultimately have more power than bombastic public statements about heavy artillery or about trucks with 'humanitarian aid' sent by Russia across the border into eastern Ukraine. Earlier this week, those markets formulated their assessments of the Russian leader's rhetoric. The result: Oil trader </w:t>
      </w:r>
      <w:proofErr w:type="spellStart"/>
      <w:r w:rsidRPr="00EE2247">
        <w:rPr>
          <w:sz w:val="16"/>
        </w:rPr>
        <w:t>Gunvor</w:t>
      </w:r>
      <w:proofErr w:type="spellEnd"/>
      <w:r w:rsidRPr="00EE2247">
        <w:rPr>
          <w:sz w:val="16"/>
        </w:rPr>
        <w:t xml:space="preserve"> — believed to have close ties to Putin's inner circle — announced that it would sell off its Russian assets. </w:t>
      </w:r>
      <w:r w:rsidRPr="00450610">
        <w:rPr>
          <w:rStyle w:val="StyleUnderline"/>
          <w:highlight w:val="cyan"/>
        </w:rPr>
        <w:t>With Russia not actually under attack from anyone, Putin has launched a counteroffensive that is rooted in the past and hopelessly takes aim at the reality of the present</w:t>
      </w:r>
      <w:r w:rsidRPr="00EE2247">
        <w:rPr>
          <w:rStyle w:val="StyleUnderline"/>
        </w:rPr>
        <w:t>.</w:t>
      </w:r>
    </w:p>
    <w:p w:rsidR="007C202B" w:rsidRPr="00EE2247" w:rsidRDefault="007C202B" w:rsidP="007C202B">
      <w:pPr>
        <w:pStyle w:val="Heading3"/>
      </w:pPr>
      <w:r>
        <w:t>2NC Russian Aggression Impacts</w:t>
      </w:r>
    </w:p>
    <w:p w:rsidR="007C202B" w:rsidRPr="00EE2247" w:rsidRDefault="007C202B" w:rsidP="007C202B">
      <w:pPr>
        <w:pStyle w:val="Heading4"/>
      </w:pPr>
      <w:r w:rsidRPr="00EE2247">
        <w:t xml:space="preserve">Russian aggression causes nuclear war AND collapses collective security </w:t>
      </w:r>
    </w:p>
    <w:p w:rsidR="007C202B" w:rsidRPr="00EE2247" w:rsidRDefault="007C202B" w:rsidP="007C202B">
      <w:pPr>
        <w:rPr>
          <w:sz w:val="18"/>
        </w:rPr>
      </w:pPr>
      <w:r w:rsidRPr="00EE2247">
        <w:rPr>
          <w:rStyle w:val="Style13ptBold"/>
        </w:rPr>
        <w:t>Blank 9</w:t>
      </w:r>
      <w:r w:rsidRPr="00EE2247">
        <w:t xml:space="preserve"> (Dr. Stephen, Research Professor of National Security Affairs at the Strategic Studies Institute of the U.S. Army War College, March 2009, “Russia And Arms Control: Are There Opportunities For The Obama Administration?” http://www.strategicstudiesinstitute.army.mil/pdffiles/pub908.pdf)</w:t>
      </w:r>
    </w:p>
    <w:p w:rsidR="007C202B" w:rsidRDefault="007C202B" w:rsidP="007C202B">
      <w:r w:rsidRPr="00EE2247">
        <w:t xml:space="preserve">Proliferators or nuclear states like China and Russia can then deter regional or intercontinental attacks either by denial or by threat of retaliation.168 </w:t>
      </w:r>
      <w:proofErr w:type="gramStart"/>
      <w:r w:rsidRPr="00EE2247">
        <w:t>Given</w:t>
      </w:r>
      <w:proofErr w:type="gramEnd"/>
      <w:r w:rsidRPr="00EE2247">
        <w:t xml:space="preserve"> a multipolar world structure with little ideological rivalry among major powers, it is unlikely that they will go to war with each other. Rather, like </w:t>
      </w:r>
      <w:r w:rsidRPr="00450610">
        <w:rPr>
          <w:rStyle w:val="Emphasis"/>
          <w:highlight w:val="cyan"/>
        </w:rPr>
        <w:t>Russia</w:t>
      </w:r>
      <w:r w:rsidRPr="00EE2247">
        <w:t xml:space="preserve">, they </w:t>
      </w:r>
      <w:r w:rsidRPr="00450610">
        <w:rPr>
          <w:rStyle w:val="Emphasis"/>
          <w:highlight w:val="cyan"/>
        </w:rPr>
        <w:t>will strive for exclusive hegemony in their own “sphere of influence” and use nuclear instruments towards that end</w:t>
      </w:r>
      <w:r w:rsidRPr="00EE2247">
        <w:t xml:space="preserve">. However, </w:t>
      </w:r>
      <w:r w:rsidRPr="00450610">
        <w:rPr>
          <w:rStyle w:val="Emphasis"/>
          <w:highlight w:val="cyan"/>
        </w:rPr>
        <w:t>wars may well break out</w:t>
      </w:r>
      <w:r w:rsidRPr="00EE2247">
        <w:t xml:space="preserve"> </w:t>
      </w:r>
      <w:r w:rsidRPr="00EE2247">
        <w:rPr>
          <w:rStyle w:val="underline"/>
          <w:rFonts w:eastAsia="Times New Roman"/>
        </w:rPr>
        <w:t>between major powers and weaker “peripheral” states</w:t>
      </w:r>
      <w:r w:rsidRPr="00EE2247">
        <w:t xml:space="preserve"> or between peripheral and </w:t>
      </w:r>
      <w:proofErr w:type="spellStart"/>
      <w:r w:rsidRPr="00EE2247">
        <w:t>semiperipheral</w:t>
      </w:r>
      <w:proofErr w:type="spellEnd"/>
      <w:r w:rsidRPr="00EE2247">
        <w:t xml:space="preserve"> states given their lack of domestic legitimacy, the absence of the means of crisis prevention, the visible absence of crisis management mechanisms, and their strategic calculation that asymmetric wars might give them the victory or respite they need.169 Simultaneously</w:t>
      </w:r>
      <w:proofErr w:type="gramStart"/>
      <w:r w:rsidRPr="00EE2247">
        <w:t>,</w:t>
      </w:r>
      <w:r w:rsidRPr="00EE2247">
        <w:rPr>
          <w:sz w:val="12"/>
        </w:rPr>
        <w:t>¶</w:t>
      </w:r>
      <w:proofErr w:type="gramEnd"/>
      <w:r w:rsidRPr="00EE2247">
        <w:t xml:space="preserve"> The states of periphery and </w:t>
      </w:r>
      <w:proofErr w:type="spellStart"/>
      <w:r w:rsidRPr="00EE2247">
        <w:t>semiperiphery</w:t>
      </w:r>
      <w:proofErr w:type="spellEnd"/>
      <w:r w:rsidRPr="00EE2247">
        <w:t xml:space="preserve"> have far more opportunities for political maneuvering. </w:t>
      </w:r>
      <w:r w:rsidRPr="00EE2247">
        <w:rPr>
          <w:rStyle w:val="underline"/>
          <w:rFonts w:eastAsia="Times New Roman"/>
        </w:rPr>
        <w:t>Since war remains a political option, these states may find it convenient to exercise their military power as a means for achieving political objectives</w:t>
      </w:r>
      <w:r w:rsidRPr="00EE2247">
        <w:t xml:space="preserve">. Thus </w:t>
      </w:r>
      <w:r w:rsidRPr="00450610">
        <w:rPr>
          <w:rStyle w:val="Emphasis"/>
          <w:highlight w:val="cyan"/>
        </w:rPr>
        <w:t>international crises may increase in number</w:t>
      </w:r>
      <w:r w:rsidRPr="00EE2247">
        <w:rPr>
          <w:u w:val="single"/>
        </w:rPr>
        <w:t xml:space="preserve">. </w:t>
      </w:r>
      <w:r w:rsidRPr="00EE2247">
        <w:rPr>
          <w:rStyle w:val="underline"/>
          <w:rFonts w:eastAsia="Times New Roman"/>
        </w:rPr>
        <w:t>This has</w:t>
      </w:r>
      <w:r w:rsidRPr="00EE2247">
        <w:t xml:space="preserve"> two </w:t>
      </w:r>
      <w:r w:rsidRPr="00EE2247">
        <w:rPr>
          <w:rStyle w:val="Emphasis"/>
        </w:rPr>
        <w:t>important implications for the use of WMD</w:t>
      </w:r>
      <w:r w:rsidRPr="00EE2247">
        <w:rPr>
          <w:b/>
        </w:rPr>
        <w:t>.</w:t>
      </w:r>
      <w:r w:rsidRPr="00EE2247">
        <w:t xml:space="preserve"> First, </w:t>
      </w:r>
      <w:r w:rsidRPr="00EE2247">
        <w:rPr>
          <w:rStyle w:val="underline"/>
          <w:rFonts w:eastAsia="Times New Roman"/>
        </w:rPr>
        <w:t>they may be</w:t>
      </w:r>
      <w:r w:rsidRPr="00EE2247">
        <w:rPr>
          <w:u w:val="single"/>
        </w:rPr>
        <w:t xml:space="preserve"> </w:t>
      </w:r>
      <w:r w:rsidRPr="00EE2247">
        <w:rPr>
          <w:rStyle w:val="Emphasis"/>
        </w:rPr>
        <w:t>used deliberately to offer a decisive victory</w:t>
      </w:r>
      <w:r w:rsidRPr="00EE2247">
        <w:rPr>
          <w:u w:val="single"/>
        </w:rPr>
        <w:t xml:space="preserve"> </w:t>
      </w:r>
      <w:r w:rsidRPr="00EE2247">
        <w:rPr>
          <w:rStyle w:val="underline"/>
          <w:rFonts w:eastAsia="Times New Roman"/>
        </w:rPr>
        <w:t>(or in</w:t>
      </w:r>
      <w:r w:rsidRPr="00EE2247">
        <w:rPr>
          <w:u w:val="single"/>
        </w:rPr>
        <w:t xml:space="preserve"> </w:t>
      </w:r>
      <w:r w:rsidRPr="00EE2247">
        <w:rPr>
          <w:rStyle w:val="Emphasis"/>
        </w:rPr>
        <w:t>Russia’s case</w:t>
      </w:r>
      <w:r w:rsidRPr="00EE2247">
        <w:rPr>
          <w:rStyle w:val="underline"/>
          <w:rFonts w:eastAsia="Times New Roman"/>
        </w:rPr>
        <w:t>, to achieve “intra-war escalation control</w:t>
      </w:r>
      <w:r w:rsidRPr="00EE2247">
        <w:rPr>
          <w:u w:val="single"/>
        </w:rPr>
        <w:t>”</w:t>
      </w:r>
      <w:r w:rsidRPr="00EE2247">
        <w:t xml:space="preserve">—author170) to the striker, </w:t>
      </w:r>
      <w:r w:rsidRPr="00EE2247">
        <w:rPr>
          <w:rStyle w:val="underline"/>
          <w:rFonts w:eastAsia="Times New Roman"/>
        </w:rPr>
        <w:t>or for defensive purposes when imbalances in military capabilities are significant</w:t>
      </w:r>
      <w:r w:rsidRPr="00EE2247">
        <w:t xml:space="preserve">; and second, </w:t>
      </w:r>
      <w:r w:rsidRPr="00450610">
        <w:rPr>
          <w:rStyle w:val="Emphasis"/>
          <w:highlight w:val="cyan"/>
        </w:rPr>
        <w:t>crises increase the possibilities of inadvertent or accidental wars involving WMD</w:t>
      </w:r>
      <w:r w:rsidRPr="00EE2247">
        <w:t>.171</w:t>
      </w:r>
      <w:r w:rsidRPr="00EE2247">
        <w:rPr>
          <w:sz w:val="12"/>
        </w:rPr>
        <w:t>¶</w:t>
      </w:r>
      <w:r w:rsidRPr="00EE2247">
        <w:t xml:space="preserve"> Obviously nuclear proliferators or </w:t>
      </w:r>
      <w:r w:rsidRPr="00EE2247">
        <w:rPr>
          <w:rStyle w:val="underline"/>
          <w:rFonts w:eastAsia="Times New Roman"/>
        </w:rPr>
        <w:t>states that are expanding their nuclear arsenals like Russia can exercise a great influence upon world politics if they chose to defy the prevailing consensus and use their weapons</w:t>
      </w:r>
      <w:r w:rsidRPr="00EE2247">
        <w:t xml:space="preserve"> not as defensive weapons, as has been commonly thought, but </w:t>
      </w:r>
      <w:r w:rsidRPr="00EE2247">
        <w:rPr>
          <w:rStyle w:val="underline"/>
          <w:rFonts w:eastAsia="Times New Roman"/>
        </w:rPr>
        <w:t>as offensive weapons to threaten other states</w:t>
      </w:r>
      <w:r w:rsidRPr="00EE2247">
        <w:t xml:space="preserve"> and deter nuclear powers. Their decision to go either for cooperative security and strengthened international military-political norms of action, or for individual national “egotism” will critically affect world politics. For, as Roberts observes</w:t>
      </w:r>
      <w:proofErr w:type="gramStart"/>
      <w:r w:rsidRPr="00EE2247">
        <w:t>,</w:t>
      </w:r>
      <w:r w:rsidRPr="00EE2247">
        <w:rPr>
          <w:sz w:val="12"/>
        </w:rPr>
        <w:t>¶</w:t>
      </w:r>
      <w:proofErr w:type="gramEnd"/>
      <w:r w:rsidRPr="00EE2247">
        <w:t xml:space="preserve"> But if they drift away from those efforts [to bring about more cooperative security], </w:t>
      </w:r>
      <w:r w:rsidRPr="00450610">
        <w:rPr>
          <w:rStyle w:val="Emphasis"/>
          <w:highlight w:val="cyan"/>
        </w:rPr>
        <w:t>the consequences could be profound</w:t>
      </w:r>
      <w:r w:rsidRPr="00EE2247">
        <w:t xml:space="preserve">. At the very least, </w:t>
      </w:r>
      <w:r w:rsidRPr="00450610">
        <w:rPr>
          <w:rStyle w:val="underline"/>
          <w:rFonts w:eastAsia="Times New Roman"/>
          <w:highlight w:val="cyan"/>
        </w:rPr>
        <w:t xml:space="preserve">the </w:t>
      </w:r>
      <w:r w:rsidRPr="00450610">
        <w:rPr>
          <w:rStyle w:val="Emphasis"/>
          <w:highlight w:val="cyan"/>
        </w:rPr>
        <w:t>effective functioning of</w:t>
      </w:r>
      <w:r w:rsidRPr="00450610">
        <w:rPr>
          <w:rStyle w:val="underline"/>
          <w:rFonts w:eastAsia="Times New Roman"/>
          <w:highlight w:val="cyan"/>
        </w:rPr>
        <w:t xml:space="preserve"> inherited </w:t>
      </w:r>
      <w:r w:rsidRPr="00450610">
        <w:rPr>
          <w:rStyle w:val="Emphasis"/>
          <w:highlight w:val="cyan"/>
        </w:rPr>
        <w:t>mechanisms of world order</w:t>
      </w:r>
      <w:r w:rsidRPr="00EE2247">
        <w:rPr>
          <w:rStyle w:val="IntenseEmphasis"/>
        </w:rPr>
        <w:t>, such as</w:t>
      </w:r>
      <w:r w:rsidRPr="00EE2247">
        <w:t xml:space="preserve"> the special </w:t>
      </w:r>
      <w:r w:rsidRPr="00EE2247">
        <w:rPr>
          <w:rStyle w:val="IntenseEmphasis"/>
        </w:rPr>
        <w:t>responsibility of</w:t>
      </w:r>
      <w:r w:rsidRPr="00EE2247">
        <w:t xml:space="preserve"> the “</w:t>
      </w:r>
      <w:r w:rsidRPr="00EE2247">
        <w:rPr>
          <w:rStyle w:val="IntenseEmphasis"/>
        </w:rPr>
        <w:t>great powers” in the management of the interstate system</w:t>
      </w:r>
      <w:r w:rsidRPr="00EE2247">
        <w:t xml:space="preserve">, especially problems of armed aggression, under the aegis of </w:t>
      </w:r>
      <w:r w:rsidRPr="00EE2247">
        <w:rPr>
          <w:rStyle w:val="IntenseEmphasis"/>
        </w:rPr>
        <w:t>collective security,</w:t>
      </w:r>
      <w:r w:rsidRPr="00EE2247">
        <w:rPr>
          <w:u w:val="single"/>
        </w:rPr>
        <w:t xml:space="preserve"> </w:t>
      </w:r>
      <w:r w:rsidRPr="00450610">
        <w:rPr>
          <w:rStyle w:val="Emphasis"/>
          <w:highlight w:val="cyan"/>
        </w:rPr>
        <w:t>could be significantly impaired</w:t>
      </w:r>
      <w:r w:rsidRPr="00EE2247">
        <w:t xml:space="preserve">. Armed with the ability to defeat an intervention, or impose substantial costs in blood or money on an intervening force or the populaces of the </w:t>
      </w:r>
      <w:proofErr w:type="spellStart"/>
      <w:r w:rsidRPr="00EE2247">
        <w:t>nations</w:t>
      </w:r>
      <w:proofErr w:type="spellEnd"/>
      <w:r w:rsidRPr="00EE2247">
        <w:t xml:space="preserve"> marshaling that force, </w:t>
      </w:r>
      <w:r w:rsidRPr="00450610">
        <w:rPr>
          <w:rStyle w:val="underline"/>
          <w:rFonts w:eastAsia="Times New Roman"/>
          <w:highlight w:val="cyan"/>
        </w:rPr>
        <w:t>the newly empowered tier could</w:t>
      </w:r>
      <w:r w:rsidRPr="00450610">
        <w:rPr>
          <w:highlight w:val="cyan"/>
          <w:u w:val="single"/>
        </w:rPr>
        <w:t xml:space="preserve"> </w:t>
      </w:r>
      <w:r w:rsidRPr="00450610">
        <w:rPr>
          <w:rStyle w:val="Emphasis"/>
          <w:highlight w:val="cyan"/>
        </w:rPr>
        <w:t>bring an end to collective security operations</w:t>
      </w:r>
      <w:r w:rsidRPr="00450610">
        <w:rPr>
          <w:highlight w:val="cyan"/>
          <w:u w:val="single"/>
        </w:rPr>
        <w:t xml:space="preserve">, </w:t>
      </w:r>
      <w:r w:rsidRPr="00450610">
        <w:rPr>
          <w:rStyle w:val="Emphasis"/>
          <w:highlight w:val="cyan"/>
        </w:rPr>
        <w:t>undermine the credibility of alliance commitments by the great powers</w:t>
      </w:r>
      <w:r w:rsidRPr="00EE2247">
        <w:t xml:space="preserve">, [undermine guarantees of extended deterrence by them to threatened nations and states] </w:t>
      </w:r>
      <w:r w:rsidRPr="00EE2247">
        <w:rPr>
          <w:rStyle w:val="underline"/>
          <w:rFonts w:eastAsia="Times New Roman"/>
        </w:rPr>
        <w:t>extend alliances of their own</w:t>
      </w:r>
      <w:r w:rsidRPr="00EE2247">
        <w:t xml:space="preserve">, </w:t>
      </w:r>
      <w:r w:rsidRPr="00EE2247">
        <w:rPr>
          <w:rStyle w:val="underline"/>
          <w:rFonts w:eastAsia="Times New Roman"/>
        </w:rPr>
        <w:t>and</w:t>
      </w:r>
      <w:r w:rsidRPr="00EE2247">
        <w:t xml:space="preserve"> perhaps </w:t>
      </w:r>
      <w:r w:rsidRPr="00EE2247">
        <w:rPr>
          <w:rStyle w:val="Emphasis"/>
        </w:rPr>
        <w:t>make wars of aggression on their neighbors or their own people</w:t>
      </w:r>
      <w:r w:rsidRPr="00EE2247">
        <w:t>.172</w:t>
      </w:r>
    </w:p>
    <w:p w:rsidR="007C202B" w:rsidRPr="00EE2247" w:rsidRDefault="007C202B" w:rsidP="007C202B"/>
    <w:p w:rsidR="007C202B" w:rsidRPr="00EE2247" w:rsidRDefault="007C202B" w:rsidP="007C202B">
      <w:pPr>
        <w:pStyle w:val="Heading4"/>
      </w:pPr>
      <w:r w:rsidRPr="00EE2247">
        <w:t>Extinction</w:t>
      </w:r>
    </w:p>
    <w:p w:rsidR="007C202B" w:rsidRPr="00EE2247" w:rsidRDefault="007C202B" w:rsidP="007C202B">
      <w:r w:rsidRPr="00CA3C20">
        <w:rPr>
          <w:rStyle w:val="Style13ptBold"/>
        </w:rPr>
        <w:t>Muller 00</w:t>
      </w:r>
      <w:r w:rsidRPr="00EE2247">
        <w:t xml:space="preserve"> (Dr. Harold, Director of the Peace Research Institute-Frankfurt and Professor of International Relations at Goethe University Compliance Politics: A Critical Analysis of Multilateral Arms Control Treaty Enforcement </w:t>
      </w:r>
      <w:hyperlink r:id="rId32" w:history="1">
        <w:r w:rsidRPr="00EE2247">
          <w:rPr>
            <w:rStyle w:val="Hyperlink"/>
          </w:rPr>
          <w:t>http://cns.miis.edu/npr/pdfs/72muell.pdf</w:t>
        </w:r>
      </w:hyperlink>
      <w:r w:rsidRPr="00EE2247">
        <w:t>)</w:t>
      </w:r>
    </w:p>
    <w:p w:rsidR="007C202B" w:rsidRDefault="007C202B" w:rsidP="007C202B">
      <w:pPr>
        <w:pStyle w:val="cardtext"/>
        <w:ind w:left="0"/>
        <w:rPr>
          <w:sz w:val="16"/>
        </w:rPr>
      </w:pPr>
      <w:r w:rsidRPr="00EE2247">
        <w:rPr>
          <w:sz w:val="16"/>
        </w:rPr>
        <w:t>In this author's view</w:t>
      </w:r>
      <w:proofErr w:type="gramStart"/>
      <w:r w:rsidRPr="00EE2247">
        <w:rPr>
          <w:sz w:val="16"/>
        </w:rPr>
        <w:t>,3</w:t>
      </w:r>
      <w:proofErr w:type="gramEnd"/>
      <w:r w:rsidRPr="00EE2247">
        <w:rPr>
          <w:sz w:val="16"/>
        </w:rPr>
        <w:t xml:space="preserve"> at least four distinct missions continue to make arms control, disarmament, and non-proliferation agreements useful, even indispensable parts of a stable and reliable world security structure: • </w:t>
      </w:r>
      <w:r w:rsidRPr="00EE2247">
        <w:rPr>
          <w:rStyle w:val="StyleUnderline"/>
        </w:rPr>
        <w:t xml:space="preserve">As long </w:t>
      </w:r>
      <w:r w:rsidRPr="00450610">
        <w:rPr>
          <w:rStyle w:val="StyleUnderline"/>
          <w:highlight w:val="cyan"/>
        </w:rPr>
        <w:t xml:space="preserve">as the risk of </w:t>
      </w:r>
      <w:r w:rsidRPr="00450610">
        <w:rPr>
          <w:rStyle w:val="Emphasis"/>
          <w:highlight w:val="cyan"/>
        </w:rPr>
        <w:t>great power rivalry</w:t>
      </w:r>
      <w:r w:rsidRPr="00450610">
        <w:rPr>
          <w:rStyle w:val="StyleUnderline"/>
          <w:highlight w:val="cyan"/>
        </w:rPr>
        <w:t xml:space="preserve"> and </w:t>
      </w:r>
      <w:r w:rsidRPr="00450610">
        <w:rPr>
          <w:rStyle w:val="Emphasis"/>
          <w:highlight w:val="cyan"/>
        </w:rPr>
        <w:t>competition</w:t>
      </w:r>
      <w:r w:rsidRPr="00450610">
        <w:rPr>
          <w:rStyle w:val="StyleUnderline"/>
          <w:highlight w:val="cyan"/>
        </w:rPr>
        <w:t xml:space="preserve"> exists</w:t>
      </w:r>
      <w:r w:rsidRPr="00EE2247">
        <w:rPr>
          <w:sz w:val="16"/>
        </w:rPr>
        <w:t>—and it exists today—</w:t>
      </w:r>
      <w:r w:rsidRPr="00450610">
        <w:rPr>
          <w:rStyle w:val="StyleUnderline"/>
          <w:highlight w:val="cyan"/>
        </w:rPr>
        <w:t>constructing barriers</w:t>
      </w:r>
      <w:r w:rsidRPr="00EE2247">
        <w:rPr>
          <w:rStyle w:val="StyleUnderline"/>
        </w:rPr>
        <w:t xml:space="preserve"> </w:t>
      </w:r>
      <w:r w:rsidRPr="00450610">
        <w:rPr>
          <w:rStyle w:val="StyleUnderline"/>
          <w:highlight w:val="cyan"/>
        </w:rPr>
        <w:t>against</w:t>
      </w:r>
      <w:r w:rsidRPr="00EE2247">
        <w:rPr>
          <w:rStyle w:val="StyleUnderline"/>
        </w:rPr>
        <w:t xml:space="preserve"> a degeneration of this competition into </w:t>
      </w:r>
      <w:r w:rsidRPr="00450610">
        <w:rPr>
          <w:rStyle w:val="Emphasis"/>
          <w:highlight w:val="cyan"/>
        </w:rPr>
        <w:t>major violence</w:t>
      </w:r>
      <w:r w:rsidRPr="00450610">
        <w:rPr>
          <w:rStyle w:val="StyleUnderline"/>
          <w:highlight w:val="cyan"/>
        </w:rPr>
        <w:t xml:space="preserve"> remains a pivotal task</w:t>
      </w:r>
      <w:r w:rsidRPr="00EE2247">
        <w:rPr>
          <w:sz w:val="16"/>
        </w:rPr>
        <w:t xml:space="preserve"> of global security policy. </w:t>
      </w:r>
      <w:r w:rsidRPr="00EE2247">
        <w:rPr>
          <w:rStyle w:val="StyleUnderline"/>
        </w:rPr>
        <w:t>Things may be more complicated than during the bipolar age</w:t>
      </w:r>
      <w:r w:rsidRPr="00EE2247">
        <w:rPr>
          <w:sz w:val="16"/>
        </w:rPr>
        <w:t xml:space="preserve"> since asymmetries loom larger and more than one pair of competing major powers may exist. With overlapping rivalries among these powers, </w:t>
      </w:r>
      <w:r w:rsidRPr="00450610">
        <w:rPr>
          <w:rStyle w:val="StyleUnderline"/>
          <w:highlight w:val="cyan"/>
        </w:rPr>
        <w:t xml:space="preserve">arms races are </w:t>
      </w:r>
      <w:r w:rsidRPr="00450610">
        <w:rPr>
          <w:rStyle w:val="Emphasis"/>
          <w:highlight w:val="cyan"/>
        </w:rPr>
        <w:t>likely</w:t>
      </w:r>
      <w:r w:rsidRPr="00EE2247">
        <w:rPr>
          <w:sz w:val="16"/>
        </w:rPr>
        <w:t xml:space="preserve"> to be interconnected, and the stability of any one pair of rivals might be affected negatively by developments in other dyads. Because of this greater risk of instability, the increased political complexity of the post-bipolar world calls for more rather than less arms control. For these competitive relationships, stability or </w:t>
      </w:r>
      <w:r w:rsidRPr="00EE2247">
        <w:rPr>
          <w:rStyle w:val="StyleUnderline"/>
        </w:rPr>
        <w:t>stabilization remains a key</w:t>
      </w:r>
      <w:r w:rsidRPr="00EE2247">
        <w:rPr>
          <w:sz w:val="16"/>
        </w:rPr>
        <w:t xml:space="preserve"> goal, and effectively verified agreements can contribute much to establish such stability. • Arms control also has a role to play in securing regional stability. At the regional level, arms control agreements can create balances of forces that reassure regional powers that their basic security is certain, and help build confidence in the basically non-aggressive policies of neighbors. Over time, </w:t>
      </w:r>
      <w:r w:rsidRPr="00EE2247">
        <w:rPr>
          <w:rStyle w:val="StyleUnderline"/>
        </w:rPr>
        <w:t xml:space="preserve">a web of </w:t>
      </w:r>
      <w:r w:rsidRPr="00450610">
        <w:rPr>
          <w:rStyle w:val="Emphasis"/>
          <w:highlight w:val="cyan"/>
        </w:rPr>
        <w:t>interlocking agreements</w:t>
      </w:r>
      <w:r w:rsidRPr="00EE2247">
        <w:rPr>
          <w:rStyle w:val="StyleUnderline"/>
        </w:rPr>
        <w:t xml:space="preserve"> may even </w:t>
      </w:r>
      <w:r w:rsidRPr="00450610">
        <w:rPr>
          <w:rStyle w:val="StyleUnderline"/>
          <w:highlight w:val="cyan"/>
        </w:rPr>
        <w:t xml:space="preserve">create enough of a sense of </w:t>
      </w:r>
      <w:r w:rsidRPr="00450610">
        <w:rPr>
          <w:rStyle w:val="Emphasis"/>
          <w:highlight w:val="cyan"/>
        </w:rPr>
        <w:t>security</w:t>
      </w:r>
      <w:r w:rsidRPr="00450610">
        <w:rPr>
          <w:rStyle w:val="StyleUnderline"/>
          <w:highlight w:val="cyan"/>
        </w:rPr>
        <w:t xml:space="preserve"> and </w:t>
      </w:r>
      <w:r w:rsidRPr="00450610">
        <w:rPr>
          <w:rStyle w:val="Emphasis"/>
          <w:highlight w:val="cyan"/>
        </w:rPr>
        <w:t>confidence</w:t>
      </w:r>
      <w:r w:rsidRPr="00450610">
        <w:rPr>
          <w:rStyle w:val="StyleUnderline"/>
          <w:highlight w:val="cyan"/>
        </w:rPr>
        <w:t xml:space="preserve"> to overcome</w:t>
      </w:r>
      <w:r w:rsidRPr="00EE2247">
        <w:rPr>
          <w:rStyle w:val="StyleUnderline"/>
        </w:rPr>
        <w:t xml:space="preserve"> past </w:t>
      </w:r>
      <w:r w:rsidRPr="00450610">
        <w:rPr>
          <w:rStyle w:val="StyleUnderline"/>
          <w:highlight w:val="cyan"/>
        </w:rPr>
        <w:t>confrontations and enable transitions towards</w:t>
      </w:r>
      <w:r w:rsidRPr="00EE2247">
        <w:rPr>
          <w:rStyle w:val="StyleUnderline"/>
        </w:rPr>
        <w:t xml:space="preserve"> more </w:t>
      </w:r>
      <w:r w:rsidRPr="00450610">
        <w:rPr>
          <w:rStyle w:val="StyleUnderline"/>
          <w:highlight w:val="cyan"/>
        </w:rPr>
        <w:t>cooperative relationships</w:t>
      </w:r>
      <w:r w:rsidRPr="00EE2247">
        <w:rPr>
          <w:rStyle w:val="StyleUnderline"/>
        </w:rPr>
        <w:t>.</w:t>
      </w:r>
      <w:r w:rsidRPr="00EE2247">
        <w:rPr>
          <w:sz w:val="16"/>
        </w:rPr>
        <w:t xml:space="preserve"> At the global level, </w:t>
      </w:r>
      <w:r w:rsidRPr="00450610">
        <w:rPr>
          <w:rStyle w:val="StyleUnderline"/>
          <w:highlight w:val="cyan"/>
        </w:rPr>
        <w:t>arms limitation</w:t>
      </w:r>
      <w:r w:rsidRPr="00EE2247">
        <w:rPr>
          <w:sz w:val="16"/>
        </w:rPr>
        <w:t xml:space="preserve"> or prohibition </w:t>
      </w:r>
      <w:r w:rsidRPr="00450610">
        <w:rPr>
          <w:rStyle w:val="StyleUnderline"/>
          <w:highlight w:val="cyan"/>
        </w:rPr>
        <w:t>agreement</w:t>
      </w:r>
      <w:r w:rsidRPr="00450610">
        <w:rPr>
          <w:sz w:val="16"/>
          <w:highlight w:val="cyan"/>
        </w:rPr>
        <w:t>s</w:t>
      </w:r>
      <w:r w:rsidRPr="00EE2247">
        <w:rPr>
          <w:sz w:val="16"/>
        </w:rPr>
        <w:t xml:space="preserve">, notably in the field of weapons of mass destruction, </w:t>
      </w:r>
      <w:r w:rsidRPr="00450610">
        <w:rPr>
          <w:rStyle w:val="StyleUnderline"/>
          <w:highlight w:val="cyan"/>
        </w:rPr>
        <w:t xml:space="preserve">are needed to ban </w:t>
      </w:r>
      <w:r w:rsidRPr="00450610">
        <w:rPr>
          <w:rStyle w:val="Emphasis"/>
          <w:highlight w:val="cyan"/>
        </w:rPr>
        <w:t>existential dangers</w:t>
      </w:r>
      <w:r w:rsidRPr="00EE2247">
        <w:rPr>
          <w:rStyle w:val="StyleUnderline"/>
        </w:rPr>
        <w:t xml:space="preserve"> for global stability, </w:t>
      </w:r>
      <w:r w:rsidRPr="00450610">
        <w:rPr>
          <w:rStyle w:val="Emphasis"/>
          <w:highlight w:val="cyan"/>
        </w:rPr>
        <w:t>ecological</w:t>
      </w:r>
      <w:r w:rsidRPr="00450610">
        <w:rPr>
          <w:rStyle w:val="StyleUnderline"/>
          <w:highlight w:val="cyan"/>
        </w:rPr>
        <w:t xml:space="preserve"> safety, and</w:t>
      </w:r>
      <w:r w:rsidRPr="00EE2247">
        <w:rPr>
          <w:rStyle w:val="StyleUnderline"/>
        </w:rPr>
        <w:t xml:space="preserve"> maybe </w:t>
      </w:r>
      <w:r w:rsidRPr="00450610">
        <w:rPr>
          <w:rStyle w:val="Emphasis"/>
          <w:highlight w:val="cyan"/>
        </w:rPr>
        <w:t>the</w:t>
      </w:r>
      <w:r w:rsidRPr="00EE2247">
        <w:rPr>
          <w:rStyle w:val="Emphasis"/>
        </w:rPr>
        <w:t xml:space="preserve"> very </w:t>
      </w:r>
      <w:r w:rsidRPr="00450610">
        <w:rPr>
          <w:rStyle w:val="Emphasis"/>
          <w:highlight w:val="cyan"/>
        </w:rPr>
        <w:t>survival of human life</w:t>
      </w:r>
      <w:r w:rsidRPr="00EE2247">
        <w:rPr>
          <w:rStyle w:val="Emphasis"/>
        </w:rPr>
        <w:t xml:space="preserve"> on earth</w:t>
      </w:r>
      <w:r w:rsidRPr="00EE2247">
        <w:rPr>
          <w:sz w:val="16"/>
        </w:rPr>
        <w:t xml:space="preserve">. In an age of increasing interdependence and ensuing complex networks that support the satisfaction of basic needs, international cooperation is needed to secure the smooth working of these networks. Arms control can create underlying conditions of security and stability that reduce distrust and enable countries to commit them-selves to far-reaching cooperation in other sectors without perceiving undesirable risks to their national security. </w:t>
      </w:r>
      <w:r w:rsidRPr="00450610">
        <w:rPr>
          <w:rStyle w:val="StyleUnderline"/>
          <w:highlight w:val="cyan"/>
        </w:rPr>
        <w:t>Global agreements</w:t>
      </w:r>
      <w:r w:rsidRPr="00EE2247">
        <w:rPr>
          <w:rStyle w:val="StyleUnderline"/>
        </w:rPr>
        <w:t xml:space="preserve"> also</w:t>
      </w:r>
      <w:r w:rsidRPr="00EE2247">
        <w:rPr>
          <w:sz w:val="16"/>
        </w:rPr>
        <w:t xml:space="preserve"> affect regional balances and help, if successful, to </w:t>
      </w:r>
      <w:r w:rsidRPr="00450610">
        <w:rPr>
          <w:rStyle w:val="Emphasis"/>
          <w:highlight w:val="cyan"/>
        </w:rPr>
        <w:t>reduce the chances</w:t>
      </w:r>
      <w:r w:rsidRPr="00450610">
        <w:rPr>
          <w:rStyle w:val="StyleUnderline"/>
          <w:highlight w:val="cyan"/>
        </w:rPr>
        <w:t xml:space="preserve"> that</w:t>
      </w:r>
      <w:r w:rsidRPr="00EE2247">
        <w:rPr>
          <w:rStyle w:val="StyleUnderline"/>
        </w:rPr>
        <w:t xml:space="preserve"> regional </w:t>
      </w:r>
      <w:r w:rsidRPr="00450610">
        <w:rPr>
          <w:rStyle w:val="StyleUnderline"/>
          <w:highlight w:val="cyan"/>
        </w:rPr>
        <w:t>conflicts will escalate</w:t>
      </w:r>
      <w:r w:rsidRPr="00450610">
        <w:rPr>
          <w:sz w:val="16"/>
          <w:highlight w:val="cyan"/>
        </w:rPr>
        <w:t>.</w:t>
      </w:r>
      <w:r w:rsidRPr="00EE2247">
        <w:rPr>
          <w:sz w:val="16"/>
        </w:rPr>
        <w:t xml:space="preserve"> Under opportune circumstances, </w:t>
      </w:r>
      <w:r w:rsidRPr="00EE2247">
        <w:rPr>
          <w:rStyle w:val="StyleUnderline"/>
        </w:rPr>
        <w:t>the normative frameworks that they enshrine may engender a feeling of community and shared security interests that help reduce the general level of conflict and assist in ushering in new relations of global cooperation</w:t>
      </w:r>
      <w:r w:rsidRPr="00EE2247">
        <w:rPr>
          <w:sz w:val="16"/>
        </w:rPr>
        <w:t xml:space="preserve">. • Finally, one aspect that is rarely discussed in the arms control context is arms control among friends and partners. It takes the innocent form of military cooperation; joint staffs, commands, and units; common procurement planning; and broad and far-reaching transparency. While these relations serve at the surface to enhance a country's military capability by linking it with others, they are conducive as well to creating a sense of irreversibility in current friendly relations, by making unthinkable a return to previous, possibly more </w:t>
      </w:r>
      <w:proofErr w:type="spellStart"/>
      <w:r w:rsidRPr="00EE2247">
        <w:rPr>
          <w:sz w:val="16"/>
        </w:rPr>
        <w:t>conflictual</w:t>
      </w:r>
      <w:proofErr w:type="spellEnd"/>
      <w:r w:rsidRPr="00EE2247">
        <w:rPr>
          <w:sz w:val="16"/>
        </w:rPr>
        <w:t xml:space="preserve"> times. European defense cooperation is a case in point.1 </w:t>
      </w:r>
      <w:proofErr w:type="gramStart"/>
      <w:r w:rsidRPr="00EE2247">
        <w:rPr>
          <w:sz w:val="16"/>
        </w:rPr>
        <w:t>Whatever</w:t>
      </w:r>
      <w:proofErr w:type="gramEnd"/>
      <w:r w:rsidRPr="00EE2247">
        <w:rPr>
          <w:sz w:val="16"/>
        </w:rPr>
        <w:t xml:space="preserve"> the particular mission of a specific agreement</w:t>
      </w:r>
      <w:r w:rsidRPr="00450610">
        <w:rPr>
          <w:sz w:val="16"/>
          <w:highlight w:val="cyan"/>
        </w:rPr>
        <w:t xml:space="preserve">, </w:t>
      </w:r>
      <w:r w:rsidRPr="00450610">
        <w:rPr>
          <w:rStyle w:val="StyleUnderline"/>
          <w:highlight w:val="cyan"/>
        </w:rPr>
        <w:t xml:space="preserve">it will serve these worthwhile purposes </w:t>
      </w:r>
      <w:r w:rsidRPr="00450610">
        <w:rPr>
          <w:rStyle w:val="Emphasis"/>
          <w:highlight w:val="cyan"/>
        </w:rPr>
        <w:t>only if</w:t>
      </w:r>
      <w:r w:rsidRPr="00EE2247">
        <w:rPr>
          <w:sz w:val="16"/>
        </w:rPr>
        <w:t xml:space="preserve"> it is implemented appropriately and, if not, </w:t>
      </w:r>
      <w:r w:rsidRPr="00450610">
        <w:rPr>
          <w:rStyle w:val="StyleUnderline"/>
          <w:highlight w:val="cyan"/>
        </w:rPr>
        <w:t xml:space="preserve">means are available to ensure </w:t>
      </w:r>
      <w:r w:rsidRPr="00450610">
        <w:rPr>
          <w:rStyle w:val="Emphasis"/>
          <w:highlight w:val="cyan"/>
        </w:rPr>
        <w:t>compliance</w:t>
      </w:r>
      <w:r w:rsidRPr="00EE2247">
        <w:rPr>
          <w:sz w:val="16"/>
        </w:rPr>
        <w:t>. In other words, the enduring value of arms control rests very much on the ability to assure compliance.5 Despite the reasons given above for the continuing utility of arms control, the skeptics may still have the last word if agreements are made empty shells by repeated breaches and a lack of effective enforcement.</w:t>
      </w:r>
    </w:p>
    <w:p w:rsidR="007C202B" w:rsidRPr="00EE2247" w:rsidRDefault="007C202B" w:rsidP="007C202B">
      <w:pPr>
        <w:pStyle w:val="Heading4"/>
      </w:pPr>
      <w:r w:rsidRPr="00EE2247">
        <w:t xml:space="preserve">Russian aggression sets a precedent globally – sparks SCS conflict </w:t>
      </w:r>
    </w:p>
    <w:p w:rsidR="007C202B" w:rsidRDefault="007C202B" w:rsidP="007C202B">
      <w:pPr>
        <w:rPr>
          <w:sz w:val="16"/>
        </w:rPr>
      </w:pPr>
      <w:r w:rsidRPr="00EE2247">
        <w:rPr>
          <w:rStyle w:val="StyleUnderline"/>
        </w:rPr>
        <w:t>IF ANY international norm can still be called uncontroversial, it is the stricture against cross-border aggression</w:t>
      </w:r>
      <w:r w:rsidRPr="00EE2247">
        <w:rPr>
          <w:sz w:val="16"/>
        </w:rPr>
        <w:t xml:space="preserve"> by one sovereign state against another. </w:t>
      </w:r>
      <w:r w:rsidRPr="00EE2247">
        <w:rPr>
          <w:rStyle w:val="Emphasis"/>
        </w:rPr>
        <w:t xml:space="preserve">Certainly </w:t>
      </w:r>
      <w:r w:rsidRPr="00450610">
        <w:rPr>
          <w:rStyle w:val="Emphasis"/>
          <w:highlight w:val="cyan"/>
        </w:rPr>
        <w:t>any failure to enforce it in one place invites violations elsewhere</w:t>
      </w:r>
      <w:r w:rsidRPr="00450610">
        <w:rPr>
          <w:sz w:val="16"/>
          <w:highlight w:val="cyan"/>
        </w:rPr>
        <w:t>.</w:t>
      </w:r>
      <w:r w:rsidRPr="00EE2247">
        <w:rPr>
          <w:sz w:val="16"/>
        </w:rPr>
        <w:t xml:space="preserve"> </w:t>
      </w:r>
      <w:r w:rsidRPr="00EE2247">
        <w:rPr>
          <w:rStyle w:val="StyleUnderline"/>
        </w:rPr>
        <w:t>That is why</w:t>
      </w:r>
      <w:r w:rsidRPr="00EE2247">
        <w:rPr>
          <w:sz w:val="16"/>
        </w:rPr>
        <w:t xml:space="preserve"> Vladi­mir </w:t>
      </w:r>
      <w:r w:rsidRPr="00EE2247">
        <w:rPr>
          <w:rStyle w:val="StyleUnderline"/>
        </w:rPr>
        <w:t>Putin’s decision</w:t>
      </w:r>
      <w:r w:rsidRPr="00EE2247">
        <w:rPr>
          <w:sz w:val="16"/>
        </w:rPr>
        <w:t xml:space="preserve"> to send Russian forces openly into Ukraine in the past 48 hours </w:t>
      </w:r>
      <w:r w:rsidRPr="00EE2247">
        <w:rPr>
          <w:rStyle w:val="StyleUnderline"/>
        </w:rPr>
        <w:t>is a watershed</w:t>
      </w:r>
      <w:r w:rsidRPr="00EE2247">
        <w:rPr>
          <w:sz w:val="16"/>
        </w:rPr>
        <w:t xml:space="preserve">, not a mere “continuation of what’s been taking place for months,” as President Obama understated the case Thursday. </w:t>
      </w:r>
      <w:r w:rsidRPr="00450610">
        <w:rPr>
          <w:rStyle w:val="StyleUnderline"/>
          <w:highlight w:val="cyan"/>
        </w:rPr>
        <w:t>If</w:t>
      </w:r>
      <w:r w:rsidRPr="00EE2247">
        <w:rPr>
          <w:sz w:val="16"/>
        </w:rPr>
        <w:t xml:space="preserve"> Mr. </w:t>
      </w:r>
      <w:r w:rsidRPr="00450610">
        <w:rPr>
          <w:rStyle w:val="StyleUnderline"/>
          <w:highlight w:val="cyan"/>
        </w:rPr>
        <w:t>Putin does not pay a high price</w:t>
      </w:r>
      <w:r w:rsidRPr="00EE2247">
        <w:rPr>
          <w:sz w:val="16"/>
        </w:rPr>
        <w:t xml:space="preserve"> for this naked, if still cynically denied, attack on his neighbors, </w:t>
      </w:r>
      <w:r w:rsidRPr="00450610">
        <w:rPr>
          <w:rStyle w:val="Emphasis"/>
          <w:highlight w:val="cyan"/>
        </w:rPr>
        <w:t>the precedent could sow instability far and wide</w:t>
      </w:r>
      <w:r w:rsidRPr="00EE2247">
        <w:rPr>
          <w:sz w:val="16"/>
        </w:rPr>
        <w:t xml:space="preserve"> — </w:t>
      </w:r>
      <w:r w:rsidRPr="00EE2247">
        <w:rPr>
          <w:rStyle w:val="Emphasis"/>
        </w:rPr>
        <w:t>from the Baltic Sea</w:t>
      </w:r>
      <w:r w:rsidRPr="00EE2247">
        <w:rPr>
          <w:sz w:val="16"/>
        </w:rPr>
        <w:t>, ringed by small, free states with large Russian minorities</w:t>
      </w:r>
      <w:r w:rsidRPr="00450610">
        <w:rPr>
          <w:sz w:val="16"/>
          <w:highlight w:val="cyan"/>
        </w:rPr>
        <w:t xml:space="preserve">, </w:t>
      </w:r>
      <w:r w:rsidRPr="00450610">
        <w:rPr>
          <w:rStyle w:val="Emphasis"/>
          <w:highlight w:val="cyan"/>
        </w:rPr>
        <w:t>to the South China Sea</w:t>
      </w:r>
      <w:r w:rsidRPr="00EE2247">
        <w:rPr>
          <w:sz w:val="16"/>
        </w:rPr>
        <w:t xml:space="preserve">, dotted with islands that China covets but other countries claim. The reasons for Mr. Putin’s escalation, after months of destabilizing Ukraine through more covert means, may be only guessed. Ukraine’s military has made gains against Russian-instigated “separatists” in two key cities, </w:t>
      </w:r>
      <w:proofErr w:type="spellStart"/>
      <w:r w:rsidRPr="00EE2247">
        <w:rPr>
          <w:sz w:val="16"/>
        </w:rPr>
        <w:t>Luhansk</w:t>
      </w:r>
      <w:proofErr w:type="spellEnd"/>
      <w:r w:rsidRPr="00EE2247">
        <w:rPr>
          <w:sz w:val="16"/>
        </w:rPr>
        <w:t xml:space="preserve"> and Donetsk, and Mr. Putin may have felt that he could not abandon them without incurring political risk in Moscow. The Russian army’s move on </w:t>
      </w:r>
      <w:proofErr w:type="spellStart"/>
      <w:r w:rsidRPr="00EE2247">
        <w:rPr>
          <w:sz w:val="16"/>
        </w:rPr>
        <w:t>Novoazovsk</w:t>
      </w:r>
      <w:proofErr w:type="spellEnd"/>
      <w:r w:rsidRPr="00EE2247">
        <w:rPr>
          <w:sz w:val="16"/>
        </w:rPr>
        <w:t xml:space="preserve">, well to the south of these contested areas, relieved the pressure on them — and perhaps foreshadows seizing a land corridor to Crimea, which Mr. Putin absorbed through force and chicanery six months ago but has struggled to resupply by air and sea since. Mr. Putin’s strategic goal could be even grander: the takeover of southeastern Ukraine, which he calls “New Russia,” and its incorporation into his ballyhooed Eurasian Union. What is evident is that Mr. Putin cares little for diplomatic “off-ramps,” as the West calls the various face-saving solutions it has dangled since Mr. Putin first began his squeeze on Crimea, and to which Mr. Obama alluded yet again Thursday. To the contrary: </w:t>
      </w:r>
      <w:r w:rsidRPr="00EE2247">
        <w:rPr>
          <w:rStyle w:val="StyleUnderline"/>
        </w:rPr>
        <w:t>Sending his own regulars to seize Ukrainian territory suggests that he would rather risk further conflict with the West</w:t>
      </w:r>
      <w:r w:rsidRPr="00EE2247">
        <w:rPr>
          <w:sz w:val="16"/>
        </w:rPr>
        <w:t xml:space="preserve"> than see his minions go down to defeat in Donetsk, </w:t>
      </w:r>
      <w:proofErr w:type="spellStart"/>
      <w:r w:rsidRPr="00EE2247">
        <w:rPr>
          <w:sz w:val="16"/>
        </w:rPr>
        <w:t>Luhansk</w:t>
      </w:r>
      <w:proofErr w:type="spellEnd"/>
      <w:r w:rsidRPr="00EE2247">
        <w:rPr>
          <w:sz w:val="16"/>
        </w:rPr>
        <w:t xml:space="preserve"> and elsewhere. </w:t>
      </w:r>
      <w:r w:rsidRPr="00EE2247">
        <w:rPr>
          <w:rStyle w:val="StyleUnderline"/>
        </w:rPr>
        <w:t>There may be some in Washington who conclude from this that</w:t>
      </w:r>
      <w:r w:rsidRPr="00EE2247">
        <w:rPr>
          <w:sz w:val="16"/>
        </w:rPr>
        <w:t xml:space="preserve"> Mr. </w:t>
      </w:r>
      <w:r w:rsidRPr="00EE2247">
        <w:rPr>
          <w:rStyle w:val="StyleUnderline"/>
        </w:rPr>
        <w:t>Putin’s interest in Ukraine will always be greater than that of the United States, so pressure or sanctions can’t work</w:t>
      </w:r>
      <w:r w:rsidRPr="00EE2247">
        <w:rPr>
          <w:sz w:val="16"/>
        </w:rPr>
        <w:t xml:space="preserve"> — and might even be counterproductive, given the need for Russian cooperation on other matters such as Iran’s nuclear program. If the issue were only Russia’s neighborhood, we would still disagree, vehemently, but we would understand the logic. But </w:t>
      </w:r>
      <w:r w:rsidRPr="00450610">
        <w:rPr>
          <w:rStyle w:val="Emphasis"/>
          <w:highlight w:val="cyan"/>
        </w:rPr>
        <w:t>given the global repercussions of this struggle, the United States and its allies cannot afford to let Mr. Putin break the rules</w:t>
      </w:r>
      <w:r w:rsidRPr="00EE2247">
        <w:rPr>
          <w:sz w:val="16"/>
        </w:rPr>
        <w:t>. It is time to hit Russia with the full brunt of financial sanctions, to supply Ukraine with the arms and intelligence it needs to defend its territorial integrity (which Russia itself once pledged to respect), to halt all military sales to Russia by Western nations — and to bolster the neglected North Atlantic Treaty Organization. Mr. Obama made little effort Thursday to explain or defend the “broader principle” that he said is at stake in Europe. Nations around the world that rely on U.S. leadership and its commitment to the rule of law can only hope that he brings more passion to the cause at what deserves to be a historic NATO summit in Wales next week.</w:t>
      </w:r>
    </w:p>
    <w:p w:rsidR="007C202B" w:rsidRPr="00EE2247" w:rsidRDefault="007C202B" w:rsidP="007C202B">
      <w:pPr>
        <w:rPr>
          <w:sz w:val="16"/>
        </w:rPr>
      </w:pPr>
    </w:p>
    <w:p w:rsidR="007C202B" w:rsidRPr="00EE2247" w:rsidRDefault="007C202B" w:rsidP="007C202B">
      <w:pPr>
        <w:pStyle w:val="Heading4"/>
      </w:pPr>
      <w:r w:rsidRPr="00EE2247">
        <w:t>Extinction AND most probable scenario for war</w:t>
      </w:r>
    </w:p>
    <w:p w:rsidR="007C202B" w:rsidRPr="00EE2247" w:rsidRDefault="007C202B" w:rsidP="007C202B">
      <w:r w:rsidRPr="00CA3C20">
        <w:rPr>
          <w:rStyle w:val="Style13ptBold"/>
        </w:rPr>
        <w:t>Mead 10</w:t>
      </w:r>
      <w:r w:rsidRPr="00EE2247">
        <w:t xml:space="preserve"> (Walter Russell</w:t>
      </w:r>
      <w:r w:rsidRPr="00EE2247">
        <w:rPr>
          <w:rStyle w:val="Style13ptBold"/>
        </w:rPr>
        <w:t xml:space="preserve">, </w:t>
      </w:r>
      <w:r w:rsidRPr="00EE2247">
        <w:t>Senior Fellow @ the Council on Foreign Relations, 11-9, “Obama in Asia”, http://blogs.the-american-interest.com/wrm/2010/11/09/obama-in-asia/)</w:t>
      </w:r>
    </w:p>
    <w:p w:rsidR="007C202B" w:rsidRPr="00EE2247" w:rsidRDefault="007C202B" w:rsidP="007C202B">
      <w:pPr>
        <w:ind w:right="288"/>
        <w:rPr>
          <w:rFonts w:eastAsia="Times New Roman"/>
          <w:bCs/>
          <w:u w:val="single"/>
        </w:rPr>
      </w:pPr>
      <w:r w:rsidRPr="00EE2247">
        <w:rPr>
          <w:rFonts w:eastAsia="Times New Roman"/>
          <w:sz w:val="16"/>
        </w:rPr>
        <w:t xml:space="preserve">The decision to go to Asia is one that all thinking Americans can and should support regardless of either party or ideological affiliation.  </w:t>
      </w:r>
      <w:r w:rsidRPr="00EE2247">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EE2247">
        <w:rPr>
          <w:rFonts w:eastAsia="Calibri"/>
          <w:b/>
          <w:bCs/>
          <w:u w:val="single"/>
        </w:rPr>
        <w:t>.</w:t>
      </w:r>
      <w:r w:rsidRPr="00EE2247">
        <w:rPr>
          <w:rFonts w:eastAsia="Times New Roman"/>
          <w:sz w:val="16"/>
        </w:rPr>
        <w:t xml:space="preserve">  American objectives in this region are clear.  While convincing China that its best interests are not served by a rash, </w:t>
      </w:r>
      <w:r w:rsidRPr="00EE2247">
        <w:rPr>
          <w:rFonts w:eastAsia="Times New Roman"/>
          <w:sz w:val="16"/>
          <w:szCs w:val="16"/>
        </w:rPr>
        <w:t>Kaiser Wilhelm-like</w:t>
      </w:r>
      <w:r w:rsidRPr="00EE2247">
        <w:rPr>
          <w:rFonts w:eastAsia="Times New Roman"/>
          <w:sz w:val="16"/>
        </w:rPr>
        <w:t xml:space="preserve"> dash for supremacy in the region, the US does not want either to isolate or contain China.  We want a strong, rich, open and free China in an Asia that is also strong, rich, open and free.  </w:t>
      </w:r>
      <w:r w:rsidRPr="00450610">
        <w:rPr>
          <w:rStyle w:val="StyleUnderline"/>
          <w:highlight w:val="cyan"/>
        </w:rPr>
        <w:t xml:space="preserve">Our destiny is </w:t>
      </w:r>
      <w:r w:rsidRPr="00450610">
        <w:rPr>
          <w:rStyle w:val="Emphasis"/>
          <w:highlight w:val="cyan"/>
        </w:rPr>
        <w:t>inextricably linked with Asia’s</w:t>
      </w:r>
      <w:r w:rsidRPr="00EE2247">
        <w:rPr>
          <w:rFonts w:eastAsia="Calibri"/>
          <w:b/>
          <w:bCs/>
          <w:u w:val="single"/>
        </w:rPr>
        <w:t xml:space="preserve">; </w:t>
      </w:r>
      <w:r w:rsidRPr="00EE2247">
        <w:rPr>
          <w:rStyle w:val="StyleUnderline"/>
        </w:rPr>
        <w:t xml:space="preserve">Asian success will make America stronger, richer and more secure.  </w:t>
      </w:r>
      <w:r w:rsidRPr="00450610">
        <w:rPr>
          <w:rStyle w:val="StyleUnderline"/>
          <w:highlight w:val="cyan"/>
        </w:rPr>
        <w:t>Asia’s failures will reverberate</w:t>
      </w:r>
      <w:r w:rsidRPr="00EE2247">
        <w:rPr>
          <w:rStyle w:val="StyleUnderline"/>
        </w:rPr>
        <w:t xml:space="preserve"> over here, </w:t>
      </w:r>
      <w:r w:rsidRPr="00450610">
        <w:rPr>
          <w:rStyle w:val="Emphasis"/>
          <w:highlight w:val="cyan"/>
        </w:rPr>
        <w:t>threatening</w:t>
      </w:r>
      <w:r w:rsidRPr="00EE2247">
        <w:rPr>
          <w:rStyle w:val="StyleUnderline"/>
        </w:rPr>
        <w:t xml:space="preserve"> our </w:t>
      </w:r>
      <w:r w:rsidRPr="00450610">
        <w:rPr>
          <w:rStyle w:val="StyleUnderline"/>
          <w:highlight w:val="cyan"/>
        </w:rPr>
        <w:t>prosperity</w:t>
      </w:r>
      <w:r w:rsidRPr="00EE2247">
        <w:rPr>
          <w:rStyle w:val="StyleUnderline"/>
        </w:rPr>
        <w:t xml:space="preserve">, our </w:t>
      </w:r>
      <w:r w:rsidRPr="00450610">
        <w:rPr>
          <w:rStyle w:val="StyleUnderline"/>
          <w:highlight w:val="cyan"/>
        </w:rPr>
        <w:t>security and</w:t>
      </w:r>
      <w:r w:rsidRPr="00EE2247">
        <w:rPr>
          <w:rStyle w:val="StyleUnderline"/>
        </w:rPr>
        <w:t xml:space="preserve"> perhaps even </w:t>
      </w:r>
      <w:r w:rsidRPr="00450610">
        <w:rPr>
          <w:rStyle w:val="Emphasis"/>
          <w:highlight w:val="cyan"/>
        </w:rPr>
        <w:t>our survival</w:t>
      </w:r>
      <w:r w:rsidRPr="00450610">
        <w:rPr>
          <w:rFonts w:eastAsia="Calibri"/>
          <w:b/>
          <w:bCs/>
          <w:highlight w:val="cyan"/>
          <w:u w:val="single"/>
        </w:rPr>
        <w:t xml:space="preserve">. </w:t>
      </w:r>
      <w:r w:rsidRPr="00EE2247">
        <w:rPr>
          <w:rStyle w:val="StyleUnderline"/>
        </w:rPr>
        <w:t xml:space="preserve">The world’s two most mutually hostile nuclear states, </w:t>
      </w:r>
      <w:r w:rsidRPr="00450610">
        <w:rPr>
          <w:rStyle w:val="StyleUnderline"/>
          <w:highlight w:val="cyan"/>
        </w:rPr>
        <w:t>India and Pakistan</w:t>
      </w:r>
      <w:r w:rsidRPr="00EE2247">
        <w:rPr>
          <w:rStyle w:val="StyleUnderline"/>
        </w:rPr>
        <w:t xml:space="preserve">, </w:t>
      </w:r>
      <w:r w:rsidRPr="00450610">
        <w:rPr>
          <w:rStyle w:val="StyleUnderline"/>
          <w:highlight w:val="cyan"/>
        </w:rPr>
        <w:t>are in</w:t>
      </w:r>
      <w:r w:rsidRPr="00EE2247">
        <w:rPr>
          <w:rStyle w:val="StyleUnderline"/>
        </w:rPr>
        <w:t xml:space="preserve"> </w:t>
      </w:r>
      <w:r w:rsidRPr="00450610">
        <w:rPr>
          <w:rStyle w:val="StyleUnderline"/>
          <w:highlight w:val="cyan"/>
        </w:rPr>
        <w:t>Asia</w:t>
      </w:r>
      <w:r w:rsidRPr="00EE2247">
        <w:rPr>
          <w:rStyle w:val="StyleUnderline"/>
        </w:rPr>
        <w:t>. </w:t>
      </w:r>
      <w:r w:rsidRPr="00EE2247">
        <w:rPr>
          <w:rFonts w:eastAsia="Calibri"/>
          <w:b/>
          <w:bCs/>
          <w:u w:val="single"/>
        </w:rPr>
        <w:t xml:space="preserve"> </w:t>
      </w:r>
      <w:r w:rsidRPr="00450610">
        <w:rPr>
          <w:rStyle w:val="StyleUnderline"/>
          <w:highlight w:val="cyan"/>
        </w:rPr>
        <w:t>The</w:t>
      </w:r>
      <w:r w:rsidRPr="00EE2247">
        <w:rPr>
          <w:rStyle w:val="StyleUnderline"/>
        </w:rPr>
        <w:t xml:space="preserve"> two states </w:t>
      </w:r>
      <w:r w:rsidRPr="00450610">
        <w:rPr>
          <w:rStyle w:val="Emphasis"/>
          <w:highlight w:val="cyan"/>
        </w:rPr>
        <w:t>most likely to threaten others with nukes</w:t>
      </w:r>
      <w:r w:rsidRPr="00EE2247">
        <w:rPr>
          <w:rStyle w:val="StyleUnderline"/>
        </w:rPr>
        <w:t xml:space="preserve">, </w:t>
      </w:r>
      <w:r w:rsidRPr="00450610">
        <w:rPr>
          <w:rStyle w:val="StyleUnderline"/>
          <w:highlight w:val="cyan"/>
        </w:rPr>
        <w:t>North Korea</w:t>
      </w:r>
      <w:r w:rsidRPr="00EE2247">
        <w:rPr>
          <w:rStyle w:val="StyleUnderline"/>
        </w:rPr>
        <w:t xml:space="preserve"> </w:t>
      </w:r>
      <w:r w:rsidRPr="00450610">
        <w:rPr>
          <w:rStyle w:val="StyleUnderline"/>
          <w:highlight w:val="cyan"/>
        </w:rPr>
        <w:t>and</w:t>
      </w:r>
      <w:r w:rsidRPr="00EE2247">
        <w:rPr>
          <w:rStyle w:val="StyleUnderline"/>
        </w:rPr>
        <w:t xml:space="preserve"> aspiring rogue nuclear power </w:t>
      </w:r>
      <w:r w:rsidRPr="00450610">
        <w:rPr>
          <w:rStyle w:val="StyleUnderline"/>
          <w:highlight w:val="cyan"/>
        </w:rPr>
        <w:t>Iran, are there</w:t>
      </w:r>
      <w:r w:rsidRPr="00EE2247">
        <w:rPr>
          <w:rFonts w:eastAsia="Calibri"/>
          <w:b/>
          <w:bCs/>
          <w:u w:val="single"/>
        </w:rPr>
        <w:t xml:space="preserve">.  </w:t>
      </w:r>
      <w:r w:rsidRPr="00EE2247">
        <w:rPr>
          <w:rStyle w:val="StyleUnderline"/>
        </w:rPr>
        <w:t xml:space="preserve">The </w:t>
      </w:r>
      <w:r w:rsidRPr="00450610">
        <w:rPr>
          <w:rStyle w:val="Emphasis"/>
          <w:highlight w:val="cyan"/>
        </w:rPr>
        <w:t>two superpowers</w:t>
      </w:r>
      <w:r w:rsidRPr="00EE2247">
        <w:rPr>
          <w:rStyle w:val="StyleUnderline"/>
        </w:rPr>
        <w:t xml:space="preserve"> with a billion plus people </w:t>
      </w:r>
      <w:r w:rsidRPr="00450610">
        <w:rPr>
          <w:rStyle w:val="StyleUnderline"/>
          <w:highlight w:val="cyan"/>
        </w:rPr>
        <w:t>are in Asia</w:t>
      </w:r>
      <w:r w:rsidRPr="00EE2247">
        <w:rPr>
          <w:rStyle w:val="StyleUnderline"/>
        </w:rPr>
        <w:t xml:space="preserve"> as well.  This is where the world’s fastest growing economies are.  It is where the worst environmental problems exist.  It is the home of the world’s largest democracy,</w:t>
      </w:r>
      <w:r w:rsidRPr="00EE2247">
        <w:rPr>
          <w:rFonts w:eastAsia="Times New Roman"/>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450610">
        <w:rPr>
          <w:rStyle w:val="StyleUnderline"/>
          <w:highlight w:val="cyan"/>
        </w:rPr>
        <w:t xml:space="preserve">The world’s </w:t>
      </w:r>
      <w:r w:rsidRPr="00450610">
        <w:rPr>
          <w:rStyle w:val="Emphasis"/>
          <w:highlight w:val="cyan"/>
        </w:rPr>
        <w:t>most explosive territorial disputes</w:t>
      </w:r>
      <w:r w:rsidRPr="00450610">
        <w:rPr>
          <w:rStyle w:val="StyleUnderline"/>
          <w:highlight w:val="cyan"/>
        </w:rPr>
        <w:t xml:space="preserve"> are in Asia</w:t>
      </w:r>
      <w:r w:rsidRPr="00EE2247">
        <w:rPr>
          <w:rFonts w:eastAsia="Times New Roman"/>
          <w:sz w:val="16"/>
        </w:rPr>
        <w:t xml:space="preserve"> as well, </w:t>
      </w:r>
      <w:r w:rsidRPr="00450610">
        <w:rPr>
          <w:rStyle w:val="StyleUnderline"/>
          <w:highlight w:val="cyan"/>
        </w:rPr>
        <w:t>with islands</w:t>
      </w:r>
      <w:r w:rsidRPr="00EE2247">
        <w:rPr>
          <w:rFonts w:eastAsia="Times New Roman"/>
          <w:sz w:val="16"/>
        </w:rPr>
        <w:t xml:space="preserve"> (and the surrounding mineral and fishery resources) </w:t>
      </w:r>
      <w:r w:rsidRPr="00450610">
        <w:rPr>
          <w:rStyle w:val="StyleUnderline"/>
          <w:highlight w:val="cyan"/>
        </w:rPr>
        <w:t>bitterly disputed between</w:t>
      </w:r>
      <w:r w:rsidRPr="00EE2247">
        <w:rPr>
          <w:rFonts w:eastAsia="Times New Roman"/>
          <w:sz w:val="16"/>
        </w:rPr>
        <w:t xml:space="preserve"> countries like </w:t>
      </w:r>
      <w:r w:rsidRPr="00450610">
        <w:rPr>
          <w:rStyle w:val="StyleUnderline"/>
          <w:highlight w:val="cyan"/>
        </w:rPr>
        <w:t>Russia</w:t>
      </w:r>
      <w:r w:rsidRPr="00EE2247">
        <w:rPr>
          <w:rFonts w:eastAsia="Times New Roman"/>
          <w:sz w:val="16"/>
        </w:rPr>
        <w:t xml:space="preserve">, the two </w:t>
      </w:r>
      <w:r w:rsidRPr="00450610">
        <w:rPr>
          <w:rStyle w:val="StyleUnderline"/>
          <w:highlight w:val="cyan"/>
        </w:rPr>
        <w:t>Koreas, Japan, China</w:t>
      </w:r>
      <w:r w:rsidRPr="00EE2247">
        <w:rPr>
          <w:rFonts w:eastAsia="Times New Roman"/>
          <w:sz w:val="16"/>
        </w:rPr>
        <w:t xml:space="preserve"> (both from Beijing and Taipei), and Vietnam.  From the streets of Jerusalem to the beaches of Taiwan </w:t>
      </w:r>
      <w:r w:rsidRPr="00EE2247">
        <w:rPr>
          <w:rFonts w:eastAsia="Times New Roman"/>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EE2247">
        <w:rPr>
          <w:rFonts w:eastAsia="Times New Roman"/>
          <w:sz w:val="16"/>
        </w:rPr>
        <w:t xml:space="preserve">.  That is the overwhelming reality of world politics today, and </w:t>
      </w:r>
      <w:r w:rsidRPr="00EE2247">
        <w:rPr>
          <w:rFonts w:eastAsia="Times New Roman"/>
          <w:bCs/>
          <w:u w:val="single"/>
        </w:rPr>
        <w:t xml:space="preserve">that reality is what </w:t>
      </w:r>
      <w:r w:rsidRPr="00EE2247">
        <w:rPr>
          <w:rFonts w:eastAsia="Times New Roman"/>
          <w:sz w:val="16"/>
        </w:rPr>
        <w:t xml:space="preserve">President </w:t>
      </w:r>
      <w:r w:rsidRPr="00EE2247">
        <w:rPr>
          <w:rFonts w:eastAsia="Times New Roman"/>
          <w:bCs/>
          <w:u w:val="single"/>
        </w:rPr>
        <w:t>Obama</w:t>
      </w:r>
      <w:r w:rsidRPr="00EE2247">
        <w:rPr>
          <w:rFonts w:eastAsia="Times New Roman"/>
          <w:sz w:val="16"/>
        </w:rPr>
        <w:t xml:space="preserve">’s trip is </w:t>
      </w:r>
      <w:r w:rsidRPr="00EE2247">
        <w:rPr>
          <w:rFonts w:eastAsia="Times New Roman"/>
          <w:bCs/>
          <w:u w:val="single"/>
        </w:rPr>
        <w:t>intended to address.</w:t>
      </w:r>
    </w:p>
    <w:p w:rsidR="007C202B" w:rsidRPr="00EE2247" w:rsidRDefault="007C202B" w:rsidP="007C202B">
      <w:pPr>
        <w:pStyle w:val="cardtext"/>
        <w:ind w:left="0"/>
        <w:rPr>
          <w:sz w:val="16"/>
        </w:rPr>
      </w:pPr>
    </w:p>
    <w:p w:rsidR="007C202B" w:rsidRDefault="007C202B" w:rsidP="007C202B">
      <w:pPr>
        <w:pStyle w:val="Heading3"/>
      </w:pPr>
      <w:r>
        <w:t>AT: Defense</w:t>
      </w:r>
    </w:p>
    <w:p w:rsidR="007C202B" w:rsidRPr="00386F93" w:rsidRDefault="007C202B" w:rsidP="007C202B">
      <w:pPr>
        <w:pStyle w:val="Heading4"/>
        <w:rPr>
          <w:u w:val="single"/>
        </w:rPr>
      </w:pPr>
      <w:r>
        <w:t>Huge risk of US-Russia war over Ukraine crisis</w:t>
      </w:r>
    </w:p>
    <w:p w:rsidR="007C202B" w:rsidRDefault="007C202B" w:rsidP="007C202B">
      <w:proofErr w:type="spellStart"/>
      <w:r w:rsidRPr="004041E9">
        <w:rPr>
          <w:rStyle w:val="Style13ptBold"/>
        </w:rPr>
        <w:t>Legvold</w:t>
      </w:r>
      <w:proofErr w:type="spellEnd"/>
      <w:r w:rsidRPr="004041E9">
        <w:rPr>
          <w:rStyle w:val="Style13ptBold"/>
        </w:rPr>
        <w:t xml:space="preserve"> 14</w:t>
      </w:r>
      <w:r>
        <w:t xml:space="preserve"> (Robert, Marshall D. Shulman Professor Emeritus at Columbia University, "Managing the New Cold War," July-August 2014, Foreign Affairs, http://www.foreignaffairs.com/articles/141537/robert-legvold/managing-the-new-cold-war, DOA: 8-30-2014, </w:t>
      </w:r>
      <w:proofErr w:type="gramStart"/>
      <w:r>
        <w:t>y2k</w:t>
      </w:r>
      <w:proofErr w:type="gramEnd"/>
      <w:r>
        <w:t xml:space="preserve"> </w:t>
      </w:r>
    </w:p>
    <w:p w:rsidR="007C202B" w:rsidRPr="00896840" w:rsidRDefault="007C202B" w:rsidP="007C202B">
      <w:pPr>
        <w:rPr>
          <w:sz w:val="12"/>
        </w:rPr>
      </w:pPr>
      <w:r w:rsidRPr="00896840">
        <w:rPr>
          <w:sz w:val="12"/>
        </w:rPr>
        <w:t xml:space="preserve">That hope is now gone. </w:t>
      </w:r>
      <w:r w:rsidRPr="00450610">
        <w:rPr>
          <w:rStyle w:val="StyleUnderline"/>
          <w:highlight w:val="cyan"/>
        </w:rPr>
        <w:t>The crisis in Ukraine has pushed the two sides over a cliff</w:t>
      </w:r>
      <w:r w:rsidRPr="004041E9">
        <w:rPr>
          <w:rStyle w:val="StyleUnderline"/>
        </w:rPr>
        <w:t xml:space="preserve"> and into a new relationship</w:t>
      </w:r>
      <w:r w:rsidRPr="00896840">
        <w:rPr>
          <w:sz w:val="12"/>
        </w:rPr>
        <w:t xml:space="preserve">, one not softened by the ambiguity that defined the last decade of the post–Cold War period, when each party viewed the other as neither friend nor foe. Russia and the West are now adversaries. Although this new Cold War will be fundamentally different from the original, it will still be immensely damaging. Unlike the original, the new one won’t encompass the entire global system. The world is no longer bipolar, and significant regions and key players, such as China and India, will avoid being drawn in. In addition, the new conflict will not pit one “ism” against another, nor will it likely unfold under the permanent threat of nuclear Armageddon. Yet </w:t>
      </w:r>
      <w:r w:rsidRPr="00450610">
        <w:rPr>
          <w:rStyle w:val="StyleUnderline"/>
          <w:highlight w:val="cyan"/>
        </w:rPr>
        <w:t>the new Cold War will</w:t>
      </w:r>
      <w:r w:rsidRPr="004041E9">
        <w:rPr>
          <w:rStyle w:val="StyleUnderline"/>
        </w:rPr>
        <w:t xml:space="preserve"> affect nearly </w:t>
      </w:r>
      <w:r w:rsidRPr="00386F93">
        <w:rPr>
          <w:rStyle w:val="Emphasis"/>
        </w:rPr>
        <w:t>every important dimension</w:t>
      </w:r>
      <w:r w:rsidRPr="004041E9">
        <w:rPr>
          <w:rStyle w:val="StyleUnderline"/>
        </w:rPr>
        <w:t xml:space="preserve"> of </w:t>
      </w:r>
      <w:r w:rsidRPr="00450610">
        <w:rPr>
          <w:rStyle w:val="StyleUnderline"/>
          <w:highlight w:val="cyan"/>
        </w:rPr>
        <w:t>the international system</w:t>
      </w:r>
      <w:r w:rsidRPr="004041E9">
        <w:rPr>
          <w:rStyle w:val="StyleUnderline"/>
        </w:rPr>
        <w:t>, and Putin’s emphasis on Russia’s alienation from contemporary Western cultural values will add to the estrangement</w:t>
      </w:r>
      <w:r w:rsidRPr="00896840">
        <w:rPr>
          <w:sz w:val="12"/>
        </w:rPr>
        <w:t xml:space="preserve">. Finally, </w:t>
      </w:r>
      <w:r w:rsidRPr="00450610">
        <w:rPr>
          <w:rStyle w:val="StyleUnderline"/>
          <w:highlight w:val="cyan"/>
        </w:rPr>
        <w:t xml:space="preserve">were </w:t>
      </w:r>
      <w:r w:rsidRPr="00450610">
        <w:rPr>
          <w:rStyle w:val="Emphasis"/>
          <w:highlight w:val="cyan"/>
        </w:rPr>
        <w:t>a security crisis</w:t>
      </w:r>
      <w:r w:rsidRPr="00450610">
        <w:rPr>
          <w:rStyle w:val="StyleUnderline"/>
          <w:highlight w:val="cyan"/>
        </w:rPr>
        <w:t xml:space="preserve"> in</w:t>
      </w:r>
      <w:r w:rsidRPr="004041E9">
        <w:rPr>
          <w:rStyle w:val="StyleUnderline"/>
        </w:rPr>
        <w:t xml:space="preserve"> the center of </w:t>
      </w:r>
      <w:r w:rsidRPr="00450610">
        <w:rPr>
          <w:rStyle w:val="StyleUnderline"/>
          <w:highlight w:val="cyan"/>
        </w:rPr>
        <w:t>Europe to</w:t>
      </w:r>
      <w:r w:rsidRPr="004041E9">
        <w:rPr>
          <w:rStyle w:val="StyleUnderline"/>
        </w:rPr>
        <w:t xml:space="preserve"> </w:t>
      </w:r>
      <w:r w:rsidRPr="00450610">
        <w:rPr>
          <w:rStyle w:val="Emphasis"/>
          <w:highlight w:val="cyan"/>
        </w:rPr>
        <w:t>escalate</w:t>
      </w:r>
      <w:r w:rsidRPr="00450610">
        <w:rPr>
          <w:sz w:val="12"/>
          <w:highlight w:val="cyan"/>
        </w:rPr>
        <w:t xml:space="preserve">, </w:t>
      </w:r>
      <w:r w:rsidRPr="00450610">
        <w:rPr>
          <w:rStyle w:val="Emphasis"/>
          <w:highlight w:val="cyan"/>
        </w:rPr>
        <w:t>the danger of nuclear war could quickly return</w:t>
      </w:r>
      <w:r w:rsidRPr="00896840">
        <w:rPr>
          <w:sz w:val="12"/>
        </w:rPr>
        <w:t xml:space="preserve">. For both Moscow and Washington, then, the top priority must be to contain the conflict, ensuring that it ends up being as short and as shallow as possible. To achieve that goal, both sides must carefully study the lessons of the original Cold War. During that conflict, the two sides, despite their bitter rivalry, were eventually able to develop a variety of mechanisms for reducing tensions and containing risks. By the 1970s, U.S. and Russian leaders had come to see managing the contest and focusing on areas of cooperation, especially nuclear arms control, as their principal tasks. Without discounting the fundamental differences that set them at odds, leaders on both sides embraced the wisdom of engaging, rather than isolating, the other. Toward the end of the original Cold War, the earnest, albeit fumbling, efforts of U.S. President Ronald Reagan and Soviet Premier Mikhail Gorbachev to understand what drove each other greatly influenced the final outcome. Today, as leaders in Moscow and Washington move in the other direction, they might pause and reflect on how the wisest among their predecessors approached the original Cold War. THE BIG CHILL For all the differences between the two periods, the new Cold War will share many of its predecessor’s features. First, Russian and Western leaders have already begun framing the standoff in unforgiving terms -- much as their predecessors did at the start of the first Cold War, most famously with Soviet Premier Joseph Stalin’s February 1946 </w:t>
      </w:r>
      <w:proofErr w:type="spellStart"/>
      <w:r w:rsidRPr="00896840">
        <w:rPr>
          <w:sz w:val="12"/>
        </w:rPr>
        <w:t>preelection</w:t>
      </w:r>
      <w:proofErr w:type="spellEnd"/>
      <w:r w:rsidRPr="00896840">
        <w:rPr>
          <w:sz w:val="12"/>
        </w:rPr>
        <w:t xml:space="preserve"> speech and British Prime Minister Winston Churchill’s Iron Curtain speech a month later. This past March, for example, Putin defended Russia’s annexation of Crimea by saying that Washington and its European allies were guided by “the rule of the gun” rather than international law and were convinced that their “</w:t>
      </w:r>
      <w:proofErr w:type="spellStart"/>
      <w:r w:rsidRPr="00896840">
        <w:rPr>
          <w:sz w:val="12"/>
        </w:rPr>
        <w:t>exceptionalism</w:t>
      </w:r>
      <w:proofErr w:type="spellEnd"/>
      <w:r w:rsidRPr="00896840">
        <w:rPr>
          <w:sz w:val="12"/>
        </w:rPr>
        <w:t xml:space="preserve">” allowed them to unlawfully use force against sovereign states, “building coalitions based on the principle, ‘If you are not with us, you are against us.’” In May, Alexander </w:t>
      </w:r>
      <w:proofErr w:type="spellStart"/>
      <w:r w:rsidRPr="00896840">
        <w:rPr>
          <w:sz w:val="12"/>
        </w:rPr>
        <w:t>Vershbow</w:t>
      </w:r>
      <w:proofErr w:type="spellEnd"/>
      <w:r w:rsidRPr="00896840">
        <w:rPr>
          <w:sz w:val="12"/>
        </w:rPr>
        <w:t xml:space="preserve">, the deputy secretary-general of NATO, asserted that Russia should now be considered “more of an adversary than a partner.” Second, as in the early phases of the original Cold War, each side sees the conflict as a result solely of the actions -- or even the nature -- of the other. Neither pays attention to the complicated interactions that brought relations to their present low. This preoccupation with pinning fault on the other side recalls attitudes during the late 1950s and early 1960s,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 Third, as during much of the original Cold War, neither side now expects much from the relationship. Isolated moments of cooperation might emerge when the two sides’ interests on specific issues happen to coincide. But neither believes it feasible to pursue cooperation across a broad front with the aim of changing the nature of the relationship overall. Nor does either camp seem willing to take the first step in that direction. Fourth, to punish Moscow and to signal the price it will pay for further aggression, Washington has resorted to a series of Cold War–style reprisals. Beginning in March, it put military-to-military activities with Russia on hold and ended missile defense negotiations. The Obama administration has also banned the export to Russia of civilian technology with potential military applications, suspended cooperation with Russia on civilian nuclear energy projects, cut off NASA’s contacts with its Russian counterpart, and denied Russian specialists access to the laboratories of the U.S. Department of Energy. Many of these measures will likely remain in place after the Ukraine crisis ends. And even those that are lifted will leave a corrosive residue. Fifth, and most serious, just as the confrontation over security in the heart of Europe constituted the epicenter of the original Cold War, renewed uncertainty over central and eastern Europe’s stability will drive this one as well. Beginning in the 1990s, NATO’s expansion into much of </w:t>
      </w:r>
      <w:proofErr w:type="gramStart"/>
      <w:r w:rsidRPr="00896840">
        <w:rPr>
          <w:sz w:val="12"/>
        </w:rPr>
        <w:t>eastern</w:t>
      </w:r>
      <w:proofErr w:type="gramEnd"/>
      <w:r w:rsidRPr="00896840">
        <w:rPr>
          <w:sz w:val="12"/>
        </w:rPr>
        <w:t xml:space="preserve">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as Moscow fortifies its Western Military District, a key military command, and NATO refocuses on Russia, the military standoff over continental Europe, which took two decades to dismantle, will swiftly be reconstituted on Europe’s eastern edge. RED ZONE </w:t>
      </w:r>
      <w:proofErr w:type="gramStart"/>
      <w:r w:rsidRPr="00896840">
        <w:rPr>
          <w:sz w:val="12"/>
        </w:rPr>
        <w:t>Some</w:t>
      </w:r>
      <w:proofErr w:type="gramEnd"/>
      <w:r w:rsidRPr="00896840">
        <w:rPr>
          <w:sz w:val="12"/>
        </w:rPr>
        <w:t xml:space="preserve"> might assume that the new Cold War, although undesirable, won’t matter nearly as much as the last one did, especially since modern Russia presents a mere shadow of the threat once posed by the Soviet Union. It is true, of course, that the United States enjoys massive material advantages over its adversary: its economy is around eight times as large as Russia’s, and its military budget is seven times as large. Moreover, the magnitude of the other challenges Washington faces, from turbulence in the Middle East to rising tensions in the Asia-Pacific, might make a collapse of Russia’s relations with the United States and most of Europe seem relatively unimportant. Moscow and Washington must focus on making the new Cold War as short and as shallow as possible. But to doubt the likelihood or significance of a prolonged confrontation would be deeply misguided. In truth, if Russia and the United States approach each other in starkly adversarial terms, the conflict will badly warp the foreign policies of both countries, damage virtually every important dimension of international politics, and divert attention and resources from the major security challenges of the new century. Consider Washington’s position in the Asia-Pacific, toward which it has for several years now intended to rebalance its diplomatic and military resources. Recent events in Ukraine have already caused Tokyo to fear that Washington’s new focus on Europe will diminish its commitment to Asia -- and, more specifically, its commitment to helping Japan ward off a rising China. Japanese leaders even worry that Obama’s relatively mild response to Moscow’s annexation of Crimea foreshadows how Washington would react if Beijing seized the disputed </w:t>
      </w:r>
      <w:proofErr w:type="spellStart"/>
      <w:r w:rsidRPr="00896840">
        <w:rPr>
          <w:sz w:val="12"/>
        </w:rPr>
        <w:t>Senkaku</w:t>
      </w:r>
      <w:proofErr w:type="spellEnd"/>
      <w:r w:rsidRPr="00896840">
        <w:rPr>
          <w:sz w:val="12"/>
        </w:rPr>
        <w:t xml:space="preserve"> Islands (known in China as the </w:t>
      </w:r>
      <w:proofErr w:type="spellStart"/>
      <w:r w:rsidRPr="00896840">
        <w:rPr>
          <w:sz w:val="12"/>
        </w:rPr>
        <w:t>Diaoyu</w:t>
      </w:r>
      <w:proofErr w:type="spellEnd"/>
      <w:r w:rsidRPr="00896840">
        <w:rPr>
          <w:sz w:val="12"/>
        </w:rPr>
        <w:t xml:space="preserve"> Islands), in the East China Sea. Moreover, a belligerent Russia will have every incentive to hinder, rather than help, the United States’ efforts to manage the delicate task of deterring Chinese aggression while widening the sphere of U.S.-Chinese cooperation. Similarly, at a time when Washington needs Russian cooperation to address new sources of global disorder, Moscow will instead step aside, impairing U.S. efforts to deal with terrorism, climate change, nuclear proliferation, and </w:t>
      </w:r>
      <w:proofErr w:type="spellStart"/>
      <w:r w:rsidRPr="00896840">
        <w:rPr>
          <w:sz w:val="12"/>
        </w:rPr>
        <w:t>cyberwarfare</w:t>
      </w:r>
      <w:proofErr w:type="spellEnd"/>
      <w:r w:rsidRPr="00896840">
        <w:rPr>
          <w:sz w:val="12"/>
        </w:rPr>
        <w:t xml:space="preserve">. The pressure to reorient U.S. defense planning to meet what many members of the U.S. Congress and many of Washington’s eastern European allies see as a revived Russian military threat will complicate the Pentagon’s effort to save money by modernizing and downsizing. The U.S. military, which is currently focused on counterterrorism and securing access to the seas surrounding China, will now have to beef up its capabilities to fight a ground war in Europe. The new Cold War with the United States and Europe will hurt Russia even more, especially because Moscow is much more dependent on the West than vice versa, in at least one critical respect. To diversify its resource-dependent economy and modernize its aging, Soviet-era infrastructure, Russia has counted on an inflow of Western capital and technology. To the degree that this option is lost, Moscow will be forced to become vastly more dependent either on its relationship with Beijing -- in which it is a distinctly junior partner -- or on scattered partnerships with countries that do not offer anything resembling the resources of the United States and Europe. Only four years ago, after the global financial crisis had laid bare the weakness of the Russian economy, then Russian President Dmitry Medvedev argued that the country sorely needed “special alliances for modernization” with the United States and the countries of the EU. But now, as the crisis in Russia’s relations with those countries deepens, Russia is already feeling the crunch, as capital is fleeing the country, its credit markets are shrinking, and its economy will soon enter a recession. Such economic hardship may prompt Russian leaders to preemptively clamp down on domestic dissent even harder than they already have to avert potential social unrest at home, which would mean a level of repression that could backfire and at some point produce the very kind of widespread opposition the Kremlin fears. Meanwhile, Russia’s poisoned relations with the United States and its European allies might well lead such Russian partners as Armenia, Belarus, and Kazakhstan -- all of which are crucial to Russia’s plans for a Eurasian economic union and a stronger Collective Security Treaty Organization -- to subtly distance themselves from Moscow for fear of tainting their own relationships with the Western powers. The new confrontation with the West will also force Russia to stretch its military resources thin. That will leave Moscow poorly equipped to handle a host of other security challenges, such as violence in the northern Caucasus and instability in Central Asia, the latter of which is compounded by the unpredictable futures facing Afghanistan and Pakistan. Russia must also defend its vast border with China and prepare for a potential conflict between North and South Korea. PRESSURE POINTS The collapse of Russia’s relations with the West will not only distort U.S., European, and Russian foreign policy but also inflict serious harm on a broad array of international issues. What still remains of the arms control regime that took Russia and the United States years to build will now largely come undone. The new Cold War has eliminated any chance that Moscow and Washington will resolve their differences over missile defense, a Russian precondition for further strategic arms control agreements. Instead, the two sides will likely start developing new and potentially destabilizing technologies, including advanced precision-guided conventional weapons and </w:t>
      </w:r>
      <w:proofErr w:type="spellStart"/>
      <w:r w:rsidRPr="00896840">
        <w:rPr>
          <w:sz w:val="12"/>
        </w:rPr>
        <w:t>cyberwarfare</w:t>
      </w:r>
      <w:proofErr w:type="spellEnd"/>
      <w:r w:rsidRPr="00896840">
        <w:rPr>
          <w:sz w:val="12"/>
        </w:rPr>
        <w:t xml:space="preserve"> tools. Meanwhile, the European component of the U.S. missile defense program will now likely take on a specifically anti-Russian character, particularly because the Obama administration reportedly believes that Russia has violated the 1987 Intermediate-Range Nuclear Forces Treaty. And it is unlikely that Moscow and Washington will be able to agree on how to place limits on the deployment of major weapons systems in Europe. The new Cold War has also dashed any hopes of strengthening other basic agreements, such as the 1992 Treaty on Open Skies, which regulates unarmed aerial surveillance flights. Geostrategic calculations will now also assume a far more dominant role in U.S.-Russian energy relations. Each side will attempt to use the oil and gas trade to gain leverage over the other and minimize its own vulnerability. In the Arctic, the chances for U.S.-Russian cooperation in developing that region’s vast hydrocarbon reserves will surely shrink. More broadly, the new Cold War will set back international efforts to deal with the impact of climate change on the Arctic -- an issue on which U.S.-Russian relations have been surprisingly cooperative. One of the most successful but underappreciated aspects of recent U.S.-Russian relations has been the progress made by the 20 working groups of the U.S.-Russia Bilateral Presidential Commission, which was established in 2009 to facilitate high-level cooperation on a range of policies, from prison reform and military education to civilian emergencies and counterterrorism. It seems unlikely that such cooperation will continue, much less improve, during the new Cold War. Moscow and Washington will also struggle to align their positions on key matters of global governance, including the much-needed reforms of the UN, the International Monetary Fund, and the Organization for Security and Cooperation in Europe. Washington is now focused on excluding Russia where possible (from the G-8, for example) and circumscribing Russia’s role elsewhere. Meanwhile, Moscow will work harder than before to supplant U.S. and European influence in these institutions. Finally, should one or more of the long-simmering conflicts in the post-Soviet region again explode, the chances that Russia and the United States would act together to contain the violence seem close to zero. Instead, were Nagorno-Karabakh, in Azerbaijan, or </w:t>
      </w:r>
      <w:proofErr w:type="spellStart"/>
      <w:r w:rsidRPr="00896840">
        <w:rPr>
          <w:sz w:val="12"/>
        </w:rPr>
        <w:t>Transnistria</w:t>
      </w:r>
      <w:proofErr w:type="spellEnd"/>
      <w:r w:rsidRPr="00896840">
        <w:rPr>
          <w:sz w:val="12"/>
        </w:rPr>
        <w:t xml:space="preserve">, in Moldova, to blow up, Moscow and Washington would both be far more likely to focus on counteracting what they each saw as the malevolent role of the </w:t>
      </w:r>
      <w:proofErr w:type="gramStart"/>
      <w:r w:rsidRPr="00896840">
        <w:rPr>
          <w:sz w:val="12"/>
        </w:rPr>
        <w:t>other.</w:t>
      </w:r>
      <w:proofErr w:type="gramEnd"/>
      <w:r w:rsidRPr="00896840">
        <w:rPr>
          <w:sz w:val="12"/>
        </w:rPr>
        <w:t xml:space="preserve"> DAMAGE CONTROL </w:t>
      </w:r>
      <w:proofErr w:type="gramStart"/>
      <w:r w:rsidRPr="00450610">
        <w:rPr>
          <w:rStyle w:val="Emphasis"/>
          <w:highlight w:val="cyan"/>
        </w:rPr>
        <w:t>The</w:t>
      </w:r>
      <w:proofErr w:type="gramEnd"/>
      <w:r w:rsidRPr="00450610">
        <w:rPr>
          <w:rStyle w:val="Emphasis"/>
          <w:highlight w:val="cyan"/>
        </w:rPr>
        <w:t xml:space="preserve"> immediate crisis in Ukraine</w:t>
      </w:r>
      <w:r w:rsidRPr="00896840">
        <w:rPr>
          <w:sz w:val="12"/>
        </w:rPr>
        <w:t xml:space="preserve">, even if momentarily muffled, </w:t>
      </w:r>
      <w:r w:rsidRPr="00450610">
        <w:rPr>
          <w:rStyle w:val="StyleUnderline"/>
          <w:highlight w:val="cyan"/>
        </w:rPr>
        <w:t>has scarcely ended</w:t>
      </w:r>
      <w:r w:rsidRPr="00896840">
        <w:rPr>
          <w:sz w:val="12"/>
        </w:rPr>
        <w:t xml:space="preserve">. The presidential election in May could not settle the crisis of legitimacy facing Ukraine’s leadership, which lacks the trust of the eastern part of the country. Nor will the modest aid packages currently being cobbled together by the International Monetary Fund and other Western donors resolve the deep structural problems eating away at Ukraine’s economy, namely unconstrained corruption and the power exerted by a small number of oligarchic clans. In short, </w:t>
      </w:r>
      <w:r w:rsidRPr="004041E9">
        <w:rPr>
          <w:rStyle w:val="StyleUnderline"/>
        </w:rPr>
        <w:t>the country has a long slog ahead, filled with political and economic uncertainty.</w:t>
      </w:r>
      <w:r>
        <w:rPr>
          <w:rStyle w:val="StyleUnderline"/>
        </w:rPr>
        <w:t xml:space="preserve"> </w:t>
      </w:r>
      <w:r w:rsidRPr="00896840">
        <w:rPr>
          <w:sz w:val="12"/>
        </w:rPr>
        <w:t xml:space="preserve">Yet Ukraine forms only part of a larger and more ominous picture. </w:t>
      </w:r>
      <w:r w:rsidRPr="00450610">
        <w:rPr>
          <w:rStyle w:val="Emphasis"/>
          <w:highlight w:val="cyan"/>
        </w:rPr>
        <w:t>Europe’s stability</w:t>
      </w:r>
      <w:r w:rsidRPr="00896840">
        <w:rPr>
          <w:sz w:val="12"/>
        </w:rPr>
        <w:t xml:space="preserve">, which only recently seemed assured, now </w:t>
      </w:r>
      <w:r w:rsidRPr="00450610">
        <w:rPr>
          <w:rStyle w:val="StyleUnderline"/>
          <w:highlight w:val="cyan"/>
        </w:rPr>
        <w:t>appears</w:t>
      </w:r>
      <w:r w:rsidRPr="00896840">
        <w:rPr>
          <w:sz w:val="12"/>
        </w:rPr>
        <w:t xml:space="preserve"> more </w:t>
      </w:r>
      <w:r w:rsidRPr="00450610">
        <w:rPr>
          <w:rStyle w:val="Emphasis"/>
          <w:highlight w:val="cyan"/>
        </w:rPr>
        <w:t>tenuous</w:t>
      </w:r>
      <w:r w:rsidRPr="00896840">
        <w:rPr>
          <w:sz w:val="12"/>
        </w:rPr>
        <w:t xml:space="preserve">. </w:t>
      </w:r>
      <w:r w:rsidRPr="004041E9">
        <w:rPr>
          <w:rStyle w:val="StyleUnderline"/>
        </w:rPr>
        <w:t xml:space="preserve">A new fault line has opened up in </w:t>
      </w:r>
      <w:r w:rsidRPr="004041E9">
        <w:rPr>
          <w:rStyle w:val="Emphasis"/>
        </w:rPr>
        <w:t>the heart of the continent</w:t>
      </w:r>
      <w:r w:rsidRPr="00896840">
        <w:rPr>
          <w:sz w:val="12"/>
        </w:rPr>
        <w:t xml:space="preserve">, </w:t>
      </w:r>
      <w:r w:rsidRPr="004041E9">
        <w:rPr>
          <w:rStyle w:val="StyleUnderline"/>
        </w:rPr>
        <w:t xml:space="preserve">and </w:t>
      </w:r>
      <w:r w:rsidRPr="00450610">
        <w:rPr>
          <w:rStyle w:val="StyleUnderline"/>
          <w:highlight w:val="cyan"/>
        </w:rPr>
        <w:t>instability</w:t>
      </w:r>
      <w:r w:rsidRPr="004041E9">
        <w:rPr>
          <w:rStyle w:val="StyleUnderline"/>
        </w:rPr>
        <w:t xml:space="preserve"> anywhere within it</w:t>
      </w:r>
      <w:r w:rsidRPr="00896840">
        <w:rPr>
          <w:sz w:val="12"/>
        </w:rPr>
        <w:t xml:space="preserve"> -- not only in Ukraine but in Belarus or Moldova as well -- </w:t>
      </w:r>
      <w:r w:rsidRPr="00450610">
        <w:rPr>
          <w:rStyle w:val="StyleUnderline"/>
          <w:highlight w:val="cyan"/>
        </w:rPr>
        <w:t>will</w:t>
      </w:r>
      <w:r w:rsidRPr="00896840">
        <w:rPr>
          <w:sz w:val="12"/>
        </w:rPr>
        <w:t xml:space="preserve"> likely </w:t>
      </w:r>
      <w:r w:rsidRPr="00450610">
        <w:rPr>
          <w:rStyle w:val="StyleUnderline"/>
          <w:highlight w:val="cyan"/>
        </w:rPr>
        <w:t xml:space="preserve">lead to </w:t>
      </w:r>
      <w:r w:rsidRPr="00450610">
        <w:rPr>
          <w:rStyle w:val="Emphasis"/>
          <w:highlight w:val="cyan"/>
        </w:rPr>
        <w:t>an escalating confrontation</w:t>
      </w:r>
      <w:r w:rsidRPr="00450610">
        <w:rPr>
          <w:sz w:val="12"/>
          <w:highlight w:val="cyan"/>
        </w:rPr>
        <w:t xml:space="preserve"> </w:t>
      </w:r>
      <w:r w:rsidRPr="00450610">
        <w:rPr>
          <w:rStyle w:val="StyleUnderline"/>
          <w:highlight w:val="cyan"/>
        </w:rPr>
        <w:t>between the East and the West</w:t>
      </w:r>
      <w:r w:rsidRPr="00450610">
        <w:rPr>
          <w:sz w:val="12"/>
          <w:highlight w:val="cyan"/>
        </w:rPr>
        <w:t xml:space="preserve">. </w:t>
      </w:r>
      <w:r w:rsidRPr="00C26468">
        <w:rPr>
          <w:rStyle w:val="StyleUnderline"/>
        </w:rPr>
        <w:t>Leaders</w:t>
      </w:r>
      <w:r w:rsidRPr="00896840">
        <w:rPr>
          <w:sz w:val="12"/>
        </w:rPr>
        <w:t xml:space="preserve"> in Moscow and Washington </w:t>
      </w:r>
      <w:r w:rsidRPr="00C26468">
        <w:rPr>
          <w:rStyle w:val="StyleUnderline"/>
        </w:rPr>
        <w:t>need to face up to</w:t>
      </w:r>
      <w:r w:rsidRPr="00896840">
        <w:rPr>
          <w:sz w:val="12"/>
        </w:rPr>
        <w:t xml:space="preserve"> this </w:t>
      </w:r>
      <w:r w:rsidRPr="00C26468">
        <w:rPr>
          <w:rStyle w:val="StyleUnderline"/>
        </w:rPr>
        <w:t xml:space="preserve">reality and to the price they will pay if they blind themselves to the larger consequences of </w:t>
      </w:r>
      <w:r w:rsidRPr="00C26468">
        <w:rPr>
          <w:rStyle w:val="Emphasis"/>
        </w:rPr>
        <w:t>the new Cold</w:t>
      </w:r>
      <w:r w:rsidRPr="004041E9">
        <w:rPr>
          <w:rStyle w:val="Emphasis"/>
        </w:rPr>
        <w:t xml:space="preserve"> War</w:t>
      </w:r>
      <w:r w:rsidRPr="00896840">
        <w:rPr>
          <w:sz w:val="12"/>
        </w:rPr>
        <w:t xml:space="preserve">. Understating both the risks and the costs will only lead to underestimating how much effort will be required to surmount them. The overarching goal of both Moscow and Washington must therefore be to make the new Cold War as quick and as shallow as possible. </w:t>
      </w:r>
    </w:p>
    <w:p w:rsidR="007C202B" w:rsidRPr="001274DB" w:rsidRDefault="007C202B" w:rsidP="007C202B"/>
    <w:p w:rsidR="007C202B" w:rsidRPr="00EE2247" w:rsidRDefault="007C202B" w:rsidP="007C202B">
      <w:pPr>
        <w:pStyle w:val="Heading3"/>
      </w:pPr>
      <w:r>
        <w:t xml:space="preserve">2NC </w:t>
      </w:r>
      <w:r w:rsidRPr="00EE2247">
        <w:t xml:space="preserve">TTIP </w:t>
      </w:r>
      <w:r>
        <w:t xml:space="preserve">Deters Russia </w:t>
      </w:r>
      <w:r w:rsidRPr="00EE2247">
        <w:t xml:space="preserve"> </w:t>
      </w:r>
    </w:p>
    <w:p w:rsidR="007C202B" w:rsidRPr="00EE2247" w:rsidRDefault="007C202B" w:rsidP="007C202B">
      <w:pPr>
        <w:pStyle w:val="Heading4"/>
      </w:pPr>
      <w:r w:rsidRPr="00EE2247">
        <w:t>TTIP solves Russia aggression – sends powerful signal of transatlantic unity</w:t>
      </w:r>
    </w:p>
    <w:p w:rsidR="007C202B" w:rsidRPr="00EE2247" w:rsidRDefault="007C202B" w:rsidP="007C202B">
      <w:proofErr w:type="spellStart"/>
      <w:r w:rsidRPr="00EE2247">
        <w:rPr>
          <w:rStyle w:val="Style13ptBold"/>
        </w:rPr>
        <w:t>DeMaura</w:t>
      </w:r>
      <w:proofErr w:type="spellEnd"/>
      <w:r w:rsidRPr="00EE2247">
        <w:rPr>
          <w:rStyle w:val="Style13ptBold"/>
        </w:rPr>
        <w:t xml:space="preserve"> 14</w:t>
      </w:r>
      <w:r w:rsidRPr="00EE2247">
        <w:t xml:space="preserve"> (Stephen, 4/5/</w:t>
      </w:r>
      <w:r w:rsidRPr="00EE2247">
        <w:rPr>
          <w:rStyle w:val="Style13ptBold"/>
        </w:rPr>
        <w:t>14</w:t>
      </w:r>
      <w:r w:rsidRPr="00EE2247">
        <w:t>, Time to Counter Russia with Trade Expansion, townhall.com/columnists/stephendemaura/2014/04/05/time-to-counter-russia-with-trade-expansion-n1818946/page/full)</w:t>
      </w:r>
    </w:p>
    <w:p w:rsidR="007C202B" w:rsidRDefault="007C202B" w:rsidP="007C202B">
      <w:pPr>
        <w:rPr>
          <w:sz w:val="16"/>
        </w:rPr>
      </w:pPr>
      <w:r w:rsidRPr="00EE2247">
        <w:rPr>
          <w:sz w:val="16"/>
        </w:rPr>
        <w:t xml:space="preserve">President </w:t>
      </w:r>
      <w:r w:rsidRPr="008A72BC">
        <w:rPr>
          <w:rStyle w:val="StyleUnderline"/>
          <w:highlight w:val="cyan"/>
        </w:rPr>
        <w:t>Obama returned from a</w:t>
      </w:r>
      <w:r w:rsidRPr="00EE2247">
        <w:rPr>
          <w:rStyle w:val="StyleUnderline"/>
        </w:rPr>
        <w:t xml:space="preserve"> major </w:t>
      </w:r>
      <w:r w:rsidRPr="008A72BC">
        <w:rPr>
          <w:rStyle w:val="StyleUnderline"/>
          <w:highlight w:val="cyan"/>
        </w:rPr>
        <w:t>overseas trip</w:t>
      </w:r>
      <w:r w:rsidRPr="00EE2247">
        <w:rPr>
          <w:sz w:val="16"/>
        </w:rPr>
        <w:t xml:space="preserve"> last week where he met with many of our European Union (EU) allies </w:t>
      </w:r>
      <w:r w:rsidRPr="008A72BC">
        <w:rPr>
          <w:rStyle w:val="StyleUnderline"/>
          <w:highlight w:val="cyan"/>
        </w:rPr>
        <w:t xml:space="preserve">at a moment when Russia continues to flex its muscle </w:t>
      </w:r>
      <w:r w:rsidRPr="008A72BC">
        <w:rPr>
          <w:rStyle w:val="StyleUnderline"/>
        </w:rPr>
        <w:t>in</w:t>
      </w:r>
      <w:r w:rsidRPr="00EE2247">
        <w:rPr>
          <w:rStyle w:val="StyleUnderline"/>
        </w:rPr>
        <w:t xml:space="preserve"> the region</w:t>
      </w:r>
      <w:r w:rsidRPr="00EE2247">
        <w:rPr>
          <w:sz w:val="16"/>
        </w:rPr>
        <w:t xml:space="preserve">, recently sending Prime Minister Dmitry Medvedev on a high-profile visit to the newly-annexed territory in Crimea. </w:t>
      </w:r>
      <w:r w:rsidRPr="00EE2247">
        <w:rPr>
          <w:rStyle w:val="StyleUnderline"/>
        </w:rPr>
        <w:t>It’s clear that the need for seamless cooperation between the US and the Europe Union is paramount</w:t>
      </w:r>
      <w:r w:rsidRPr="00EE2247">
        <w:rPr>
          <w:sz w:val="16"/>
        </w:rPr>
        <w:t xml:space="preserve">. And </w:t>
      </w:r>
      <w:r w:rsidRPr="008A72BC">
        <w:rPr>
          <w:rStyle w:val="StyleUnderline"/>
          <w:highlight w:val="cyan"/>
        </w:rPr>
        <w:t>there’s no better way to shore up the transatlantic alliance than</w:t>
      </w:r>
      <w:r w:rsidRPr="00EE2247">
        <w:rPr>
          <w:rStyle w:val="StyleUnderline"/>
        </w:rPr>
        <w:t xml:space="preserve"> by strengthening our </w:t>
      </w:r>
      <w:r w:rsidRPr="008A72BC">
        <w:rPr>
          <w:rStyle w:val="StyleUnderline"/>
          <w:highlight w:val="cyan"/>
        </w:rPr>
        <w:t>economic ties</w:t>
      </w:r>
      <w:r w:rsidRPr="00EE2247">
        <w:rPr>
          <w:sz w:val="16"/>
        </w:rPr>
        <w:t xml:space="preserve">. Already, trade between the United States and the EU accounts for more than 30 percent of trade around the world and generates nearly $3 billion every day. An agreement currently under negotiation between the US and the EU – the Transatlantic Trade and Investment Partnership (TTIP) – would remove even more trade barriers and foster closer trade ties between the two continents. The President reiterated his support for this agreement in Brussels last week; unfortunately, he has yet to publicly stand up to some of his biggest political allies who are working to hold up TTIP here at home. </w:t>
      </w:r>
      <w:r w:rsidRPr="008A72BC">
        <w:rPr>
          <w:rStyle w:val="StyleUnderline"/>
          <w:highlight w:val="cyan"/>
        </w:rPr>
        <w:t>In order to get TTIP</w:t>
      </w:r>
      <w:r w:rsidRPr="00EE2247">
        <w:rPr>
          <w:rStyle w:val="StyleUnderline"/>
        </w:rPr>
        <w:t xml:space="preserve"> and other pending trade agreements moving, </w:t>
      </w:r>
      <w:r w:rsidRPr="008A72BC">
        <w:rPr>
          <w:rStyle w:val="StyleUnderline"/>
          <w:highlight w:val="cyan"/>
        </w:rPr>
        <w:t>the President must be granted</w:t>
      </w:r>
      <w:r w:rsidRPr="00EE2247">
        <w:rPr>
          <w:sz w:val="16"/>
        </w:rPr>
        <w:t xml:space="preserve"> Trade Promotion Authority (</w:t>
      </w:r>
      <w:r w:rsidRPr="008A72BC">
        <w:rPr>
          <w:rStyle w:val="StyleUnderline"/>
          <w:highlight w:val="cyan"/>
        </w:rPr>
        <w:t>TPA</w:t>
      </w:r>
      <w:r w:rsidRPr="00EE2247">
        <w:rPr>
          <w:sz w:val="16"/>
        </w:rPr>
        <w:t xml:space="preserve">) by an act of Congress. TPA has been granted to every president since the 1930s, until it expired in 2007. Congress now has a unique opportunity now to pass a retooled TPA for the 21st Century, and bringing the EU and US closer to counter Russian expansionism only makes that aim more important. Democrats in Congress are some of the most vocal voices in opposition to TPA and trade expansion in general. Senate Majority Leader Harry Reid said earlier this year that “everyone would be well-advised not to push this right now.” House Democratic Leader Nancy Pelosi went even further, calling pending TPA legislation “out of the question.” Why would Congressional Democrats seek to slow-track or shoot down legislation that would increase trade with some of our closest allies and create new jobs? One reason is the strong-arm tactics of Big Labor. Union bosses believe their position will be weakened by expanded international trade and they are holding Democratic politicians beholden to their wishes. Just recently, American Federation of Labor and Congress of Industrial Organizations (AFL-CIO) President Richard </w:t>
      </w:r>
      <w:proofErr w:type="spellStart"/>
      <w:r w:rsidRPr="00EE2247">
        <w:rPr>
          <w:sz w:val="16"/>
        </w:rPr>
        <w:t>Trumka</w:t>
      </w:r>
      <w:proofErr w:type="spellEnd"/>
      <w:r w:rsidRPr="00EE2247">
        <w:rPr>
          <w:sz w:val="16"/>
        </w:rPr>
        <w:t xml:space="preserve"> criticized pending trade agreements with the EU and Asia in a speech at the left-leaning Center for American Progress (CAP), daring to claim that TPA “has failed to evolve with our complex and dynamic global economy.” In fact, the bipartisan TPA legislation currently before Congress aims to bring our trade policies into the 21stCentury and its Big Labor’s archaic protectionism that belongs to the past. </w:t>
      </w:r>
      <w:r w:rsidRPr="00EE2247">
        <w:rPr>
          <w:rStyle w:val="StyleUnderline"/>
        </w:rPr>
        <w:t xml:space="preserve">We cannot allow petty politics to sabotage a crucial geopolitical moment. </w:t>
      </w:r>
      <w:r w:rsidRPr="008A72BC">
        <w:rPr>
          <w:rStyle w:val="StyleUnderline"/>
          <w:highlight w:val="cyan"/>
        </w:rPr>
        <w:t xml:space="preserve">We need to send an </w:t>
      </w:r>
      <w:r w:rsidRPr="008A72BC">
        <w:rPr>
          <w:rStyle w:val="Emphasis"/>
          <w:highlight w:val="cyan"/>
        </w:rPr>
        <w:t>unequivocal message</w:t>
      </w:r>
      <w:r w:rsidRPr="008A72BC">
        <w:rPr>
          <w:rStyle w:val="StyleUnderline"/>
          <w:highlight w:val="cyan"/>
        </w:rPr>
        <w:t xml:space="preserve"> to</w:t>
      </w:r>
      <w:r w:rsidRPr="00EE2247">
        <w:rPr>
          <w:sz w:val="16"/>
        </w:rPr>
        <w:t xml:space="preserve"> Vladimir </w:t>
      </w:r>
      <w:r w:rsidRPr="008A72BC">
        <w:rPr>
          <w:rStyle w:val="StyleUnderline"/>
          <w:highlight w:val="cyan"/>
        </w:rPr>
        <w:t>Putin</w:t>
      </w:r>
      <w:r w:rsidRPr="00EE2247">
        <w:rPr>
          <w:rStyle w:val="StyleUnderline"/>
        </w:rPr>
        <w:t xml:space="preserve"> and the Russian oligarchs that the U</w:t>
      </w:r>
      <w:r w:rsidRPr="00EE2247">
        <w:rPr>
          <w:sz w:val="16"/>
        </w:rPr>
        <w:t xml:space="preserve">nited </w:t>
      </w:r>
      <w:r w:rsidRPr="00EE2247">
        <w:rPr>
          <w:rStyle w:val="StyleUnderline"/>
        </w:rPr>
        <w:t>S</w:t>
      </w:r>
      <w:r w:rsidRPr="00EE2247">
        <w:rPr>
          <w:sz w:val="16"/>
        </w:rPr>
        <w:t xml:space="preserve">tates </w:t>
      </w:r>
      <w:r w:rsidRPr="00EE2247">
        <w:rPr>
          <w:rStyle w:val="StyleUnderline"/>
        </w:rPr>
        <w:t>and the European Union are more committed than ever to our transatlantic alliance</w:t>
      </w:r>
      <w:r w:rsidRPr="00EE2247">
        <w:rPr>
          <w:sz w:val="16"/>
        </w:rPr>
        <w:t xml:space="preserve">. </w:t>
      </w:r>
      <w:r w:rsidRPr="008A72BC">
        <w:rPr>
          <w:rStyle w:val="StyleUnderline"/>
          <w:highlight w:val="cyan"/>
        </w:rPr>
        <w:t>Fostering closer trade ties a clear path to doing</w:t>
      </w:r>
      <w:r w:rsidRPr="00EE2247">
        <w:rPr>
          <w:rStyle w:val="StyleUnderline"/>
        </w:rPr>
        <w:t xml:space="preserve"> just </w:t>
      </w:r>
      <w:r w:rsidRPr="008A72BC">
        <w:rPr>
          <w:rStyle w:val="StyleUnderline"/>
          <w:highlight w:val="cyan"/>
        </w:rPr>
        <w:t>that</w:t>
      </w:r>
      <w:r w:rsidRPr="00EE2247">
        <w:rPr>
          <w:sz w:val="16"/>
        </w:rPr>
        <w:t xml:space="preserve">, as well as stimulating our economy and creating new and better jobs along the way. It’s time for Democrats in Congress to see beyond their next election and stand up to Big Labor bosses. </w:t>
      </w:r>
      <w:r w:rsidRPr="008A72BC">
        <w:rPr>
          <w:rStyle w:val="StyleUnderline"/>
          <w:highlight w:val="cyan"/>
        </w:rPr>
        <w:t>Passing TPA means</w:t>
      </w:r>
      <w:r w:rsidRPr="00EE2247">
        <w:rPr>
          <w:sz w:val="16"/>
        </w:rPr>
        <w:t xml:space="preserve"> more American jobs, </w:t>
      </w:r>
      <w:r w:rsidRPr="008A72BC">
        <w:rPr>
          <w:rStyle w:val="StyleUnderline"/>
          <w:highlight w:val="cyan"/>
        </w:rPr>
        <w:t xml:space="preserve">solidifying our position as the world’s trade leader and </w:t>
      </w:r>
      <w:r w:rsidRPr="008A72BC">
        <w:rPr>
          <w:rStyle w:val="Emphasis"/>
          <w:highlight w:val="cyan"/>
        </w:rPr>
        <w:t>sends a very important message to the Russians</w:t>
      </w:r>
      <w:r w:rsidRPr="00EE2247">
        <w:rPr>
          <w:sz w:val="16"/>
        </w:rPr>
        <w:t>, which are goals we can all get behind.</w:t>
      </w:r>
    </w:p>
    <w:p w:rsidR="007C202B" w:rsidRPr="00532BCE" w:rsidRDefault="007C202B" w:rsidP="007C202B">
      <w:pPr>
        <w:pStyle w:val="Heading4"/>
      </w:pPr>
      <w:r>
        <w:t>TTIP deters Russian aggression – strengthens US/EU security coop, reduces Euro energy dependence, and signals our resolve in combating Putin</w:t>
      </w:r>
    </w:p>
    <w:p w:rsidR="007C202B" w:rsidRDefault="007C202B" w:rsidP="007C202B">
      <w:r w:rsidRPr="00CA347C">
        <w:rPr>
          <w:rStyle w:val="Style13ptBold"/>
        </w:rPr>
        <w:t>Dent 14</w:t>
      </w:r>
      <w:r>
        <w:t xml:space="preserve"> (Charlie US House of Reps - Pennsylvania, "GUEST COLUMN: Use trade, economic leverage to deter Putin's aggression," http://www.lehighvalleylive.com/opinion/index.ssf/2014/04/guest_column_use_trade_economi.html)</w:t>
      </w:r>
    </w:p>
    <w:p w:rsidR="007C202B" w:rsidRPr="008A72BC" w:rsidRDefault="007C202B" w:rsidP="007C202B">
      <w:pPr>
        <w:rPr>
          <w:sz w:val="14"/>
        </w:rPr>
      </w:pPr>
      <w:r w:rsidRPr="00532BCE">
        <w:rPr>
          <w:rStyle w:val="StyleUnderline"/>
        </w:rPr>
        <w:t>Putin still hasn’t gotten the message. We can and should do more until he does</w:t>
      </w:r>
      <w:r w:rsidRPr="008A72BC">
        <w:rPr>
          <w:sz w:val="14"/>
        </w:rPr>
        <w:t xml:space="preserve">. </w:t>
      </w:r>
      <w:r w:rsidRPr="008A72BC">
        <w:rPr>
          <w:rStyle w:val="StyleUnderline"/>
          <w:highlight w:val="cyan"/>
        </w:rPr>
        <w:t xml:space="preserve">We </w:t>
      </w:r>
      <w:r w:rsidRPr="008A72BC">
        <w:rPr>
          <w:rStyle w:val="Emphasis"/>
          <w:highlight w:val="cyan"/>
        </w:rPr>
        <w:t>should build an “economic NATO</w:t>
      </w:r>
      <w:r w:rsidRPr="00532BCE">
        <w:rPr>
          <w:rStyle w:val="StyleUnderline"/>
        </w:rPr>
        <w:t>” by implementing</w:t>
      </w:r>
      <w:r w:rsidRPr="008A72BC">
        <w:rPr>
          <w:sz w:val="14"/>
        </w:rPr>
        <w:t xml:space="preserve"> the pending Transatlantic Trade and Investment Partnership (</w:t>
      </w:r>
      <w:r w:rsidRPr="00532BCE">
        <w:rPr>
          <w:rStyle w:val="StyleUnderline"/>
        </w:rPr>
        <w:t>TTIP</w:t>
      </w:r>
      <w:r w:rsidRPr="008A72BC">
        <w:rPr>
          <w:sz w:val="14"/>
        </w:rPr>
        <w:t xml:space="preserve">, the U.S.-EU free trade agreement). Congress can issue President Obama strict parameters for those talks through trade promotion authority. The United States and European Union control 45 percent of global GDP and 43 percent of global trade. </w:t>
      </w:r>
      <w:r w:rsidRPr="008A72BC">
        <w:rPr>
          <w:rStyle w:val="StyleUnderline"/>
          <w:highlight w:val="cyan"/>
        </w:rPr>
        <w:t xml:space="preserve">This economic partnership </w:t>
      </w:r>
      <w:r w:rsidRPr="008A72BC">
        <w:rPr>
          <w:rStyle w:val="Emphasis"/>
          <w:highlight w:val="cyan"/>
        </w:rPr>
        <w:t>will strengthen</w:t>
      </w:r>
      <w:r w:rsidRPr="00532BCE">
        <w:rPr>
          <w:rStyle w:val="StyleUnderline"/>
        </w:rPr>
        <w:t xml:space="preserve"> transatlantic </w:t>
      </w:r>
      <w:r w:rsidRPr="008A72BC">
        <w:rPr>
          <w:rStyle w:val="StyleUnderline"/>
          <w:highlight w:val="cyan"/>
        </w:rPr>
        <w:t>military and security cooperation</w:t>
      </w:r>
      <w:r w:rsidRPr="008A72BC">
        <w:rPr>
          <w:sz w:val="14"/>
        </w:rPr>
        <w:t xml:space="preserve">. </w:t>
      </w:r>
      <w:r w:rsidRPr="008A72BC">
        <w:rPr>
          <w:rStyle w:val="StyleUnderline"/>
          <w:highlight w:val="cyan"/>
        </w:rPr>
        <w:t>Putin’s</w:t>
      </w:r>
      <w:r w:rsidRPr="00532BCE">
        <w:rPr>
          <w:rStyle w:val="StyleUnderline"/>
        </w:rPr>
        <w:t xml:space="preserve"> feeble </w:t>
      </w:r>
      <w:r w:rsidRPr="008A72BC">
        <w:rPr>
          <w:rStyle w:val="StyleUnderline"/>
          <w:highlight w:val="cyan"/>
        </w:rPr>
        <w:t>Eurasian Economic Zone can’t compete against an</w:t>
      </w:r>
      <w:r w:rsidRPr="00532BCE">
        <w:rPr>
          <w:rStyle w:val="StyleUnderline"/>
        </w:rPr>
        <w:t xml:space="preserve"> economically </w:t>
      </w:r>
      <w:r w:rsidRPr="008A72BC">
        <w:rPr>
          <w:rStyle w:val="StyleUnderline"/>
          <w:highlight w:val="cyan"/>
        </w:rPr>
        <w:t>aligned transatlantic partnership</w:t>
      </w:r>
      <w:r w:rsidRPr="00532BCE">
        <w:rPr>
          <w:rStyle w:val="StyleUnderline"/>
        </w:rPr>
        <w:t xml:space="preserve">. The </w:t>
      </w:r>
      <w:r w:rsidRPr="008A72BC">
        <w:rPr>
          <w:rStyle w:val="StyleUnderline"/>
          <w:highlight w:val="cyan"/>
        </w:rPr>
        <w:t>TTIP</w:t>
      </w:r>
      <w:r w:rsidRPr="00532BCE">
        <w:rPr>
          <w:rStyle w:val="StyleUnderline"/>
        </w:rPr>
        <w:t xml:space="preserve"> agreement </w:t>
      </w:r>
      <w:r w:rsidRPr="008A72BC">
        <w:rPr>
          <w:rStyle w:val="StyleUnderline"/>
          <w:highlight w:val="cyan"/>
        </w:rPr>
        <w:t>will facilitate American</w:t>
      </w:r>
      <w:r w:rsidRPr="00532BCE">
        <w:rPr>
          <w:rStyle w:val="StyleUnderline"/>
        </w:rPr>
        <w:t xml:space="preserve"> liquid natural gas </w:t>
      </w:r>
      <w:r w:rsidRPr="008A72BC">
        <w:rPr>
          <w:rStyle w:val="StyleUnderline"/>
          <w:highlight w:val="cyan"/>
        </w:rPr>
        <w:t>exports to Europe and Ukraine</w:t>
      </w:r>
      <w:r w:rsidRPr="00532BCE">
        <w:rPr>
          <w:rStyle w:val="StyleUnderline"/>
        </w:rPr>
        <w:t xml:space="preserve">. </w:t>
      </w:r>
      <w:r w:rsidRPr="008A72BC">
        <w:rPr>
          <w:rStyle w:val="StyleUnderline"/>
          <w:highlight w:val="cyan"/>
        </w:rPr>
        <w:t xml:space="preserve">This will </w:t>
      </w:r>
      <w:r w:rsidRPr="008A72BC">
        <w:rPr>
          <w:rStyle w:val="Emphasis"/>
          <w:highlight w:val="cyan"/>
        </w:rPr>
        <w:t>lessen their dependence</w:t>
      </w:r>
      <w:r w:rsidRPr="008A72BC">
        <w:rPr>
          <w:rStyle w:val="StyleUnderline"/>
          <w:highlight w:val="cyan"/>
        </w:rPr>
        <w:t xml:space="preserve"> on Russian energy</w:t>
      </w:r>
      <w:r w:rsidRPr="008A72BC">
        <w:rPr>
          <w:sz w:val="14"/>
        </w:rPr>
        <w:t xml:space="preserve">. President Obama should quickly approve the 24 pending applications for liquid natural gas export terminals. This will help Western economies and harm Russia’s. We could release some of the Strategic Petroleum Reserve. Some experts think this will drop the price of oil enough to cause further harm to Russia’s finances. Russia depends on oil and gas exports to pay its bills. </w:t>
      </w:r>
      <w:r w:rsidRPr="00532BCE">
        <w:rPr>
          <w:rStyle w:val="StyleUnderline"/>
        </w:rPr>
        <w:t>Putin won’t be able to recover this lost energy revenue</w:t>
      </w:r>
      <w:r w:rsidRPr="008A72BC">
        <w:rPr>
          <w:sz w:val="14"/>
        </w:rPr>
        <w:t xml:space="preserve"> through increased vodka sales. Obama must send stronger message </w:t>
      </w:r>
      <w:r w:rsidRPr="00532BCE">
        <w:rPr>
          <w:rStyle w:val="StyleUnderline"/>
        </w:rPr>
        <w:t>Military aggression</w:t>
      </w:r>
      <w:r w:rsidRPr="008A72BC">
        <w:rPr>
          <w:sz w:val="14"/>
        </w:rPr>
        <w:t xml:space="preserve"> in an age of global economic interdependence </w:t>
      </w:r>
      <w:r w:rsidRPr="00532BCE">
        <w:rPr>
          <w:rStyle w:val="StyleUnderline"/>
        </w:rPr>
        <w:t xml:space="preserve">should cost an economically fragile aggressor state </w:t>
      </w:r>
      <w:r w:rsidRPr="008A72BC">
        <w:rPr>
          <w:sz w:val="14"/>
        </w:rPr>
        <w:t xml:space="preserve">dearly. The oligarchs must experience pain and they’ll make sure Putin does as well. </w:t>
      </w:r>
      <w:r w:rsidRPr="008A72BC">
        <w:rPr>
          <w:rStyle w:val="StyleUnderline"/>
          <w:highlight w:val="cyan"/>
        </w:rPr>
        <w:t>The West can use our economic power to insist</w:t>
      </w:r>
      <w:r w:rsidRPr="00532BCE">
        <w:rPr>
          <w:rStyle w:val="StyleUnderline"/>
        </w:rPr>
        <w:t xml:space="preserve"> that </w:t>
      </w:r>
      <w:r w:rsidRPr="008A72BC">
        <w:rPr>
          <w:rStyle w:val="StyleUnderline"/>
          <w:highlight w:val="cyan"/>
        </w:rPr>
        <w:t>Russia give</w:t>
      </w:r>
      <w:r w:rsidRPr="008A72BC">
        <w:rPr>
          <w:sz w:val="14"/>
        </w:rPr>
        <w:t xml:space="preserve"> the same </w:t>
      </w:r>
      <w:r w:rsidRPr="008A72BC">
        <w:rPr>
          <w:rStyle w:val="StyleUnderline"/>
          <w:highlight w:val="cyan"/>
        </w:rPr>
        <w:t>territorial and diplomatic respect to Ukraine</w:t>
      </w:r>
      <w:r w:rsidRPr="00532BCE">
        <w:rPr>
          <w:rStyle w:val="StyleUnderline"/>
        </w:rPr>
        <w:t>, Georgia and other former Soviet Republics</w:t>
      </w:r>
      <w:r w:rsidRPr="008A72BC">
        <w:rPr>
          <w:sz w:val="14"/>
        </w:rPr>
        <w:t xml:space="preserve"> that it does to independent and non-aligned Finland. We are faced with a serious threat. President </w:t>
      </w:r>
      <w:r w:rsidRPr="008A72BC">
        <w:rPr>
          <w:rStyle w:val="Emphasis"/>
          <w:highlight w:val="cyan"/>
        </w:rPr>
        <w:t>Obama must stop</w:t>
      </w:r>
      <w:r w:rsidRPr="008A72BC">
        <w:rPr>
          <w:sz w:val="14"/>
        </w:rPr>
        <w:t xml:space="preserve"> </w:t>
      </w:r>
      <w:r w:rsidRPr="008A72BC">
        <w:rPr>
          <w:rStyle w:val="StyleUnderline"/>
        </w:rPr>
        <w:t>minimizing Putin’s aggression</w:t>
      </w:r>
      <w:r w:rsidRPr="008A72BC">
        <w:rPr>
          <w:sz w:val="14"/>
        </w:rPr>
        <w:t>. Calling Russia a “regional power” acting out of “weakness” provides no comfort to NATO allies in Eastern Europe. It could invite</w:t>
      </w:r>
      <w:r w:rsidRPr="008A72BC">
        <w:rPr>
          <w:rStyle w:val="Emphasis"/>
          <w:highlight w:val="cyan"/>
        </w:rPr>
        <w:t xml:space="preserve"> more Russian “regional” adventurism</w:t>
      </w:r>
      <w:r w:rsidRPr="008A72BC">
        <w:rPr>
          <w:sz w:val="14"/>
        </w:rPr>
        <w:t>. Likewise, Secretary of State John Kerry’s statement regarding Putin’s actions that “you just don’t in the 21st century behave in 19th century fashion” shows a misunderstanding about the Russian history driving Putin. Some ask, “Why should we care?” Because the blood and treasure of America’s greatest generation laid the foundation for the Post World War II freedom, prosperity and security of European democracies. Turning our backs on that remarkable achievement would be a real geo-political catastrophe constituting a supreme global emergency.</w:t>
      </w:r>
    </w:p>
    <w:p w:rsidR="007C202B" w:rsidRPr="00EE2247" w:rsidRDefault="007C202B" w:rsidP="007C202B">
      <w:pPr>
        <w:pStyle w:val="Heading3"/>
      </w:pPr>
      <w:r>
        <w:t>AT: Can’t Deter Russia</w:t>
      </w:r>
    </w:p>
    <w:p w:rsidR="007C202B" w:rsidRPr="00EE2247" w:rsidRDefault="007C202B" w:rsidP="007C202B">
      <w:pPr>
        <w:pStyle w:val="Heading4"/>
      </w:pPr>
      <w:r w:rsidRPr="00EE2247">
        <w:t xml:space="preserve">US-led pressure key to containing Russia and offsetting its rising power </w:t>
      </w:r>
    </w:p>
    <w:p w:rsidR="007C202B" w:rsidRPr="00EE2247" w:rsidRDefault="007C202B" w:rsidP="007C202B">
      <w:r w:rsidRPr="00CA3C20">
        <w:rPr>
          <w:rStyle w:val="Style13ptBold"/>
        </w:rPr>
        <w:t>Herman 10/7/14</w:t>
      </w:r>
      <w:r w:rsidRPr="00EE2247">
        <w:t xml:space="preserve"> (Arthur, Senior Fellow @ Hudson Institution, "Fighting </w:t>
      </w:r>
      <w:proofErr w:type="spellStart"/>
      <w:r w:rsidRPr="00EE2247">
        <w:t>Obamapolitik</w:t>
      </w:r>
      <w:proofErr w:type="spellEnd"/>
      <w:r w:rsidRPr="00EE2247">
        <w:t>," http://www.hudson.org/research/10693-fighting-obamapolitik)</w:t>
      </w:r>
    </w:p>
    <w:p w:rsidR="007C202B" w:rsidRPr="008A72BC" w:rsidRDefault="007C202B" w:rsidP="007C202B">
      <w:pPr>
        <w:rPr>
          <w:sz w:val="16"/>
        </w:rPr>
      </w:pPr>
      <w:r w:rsidRPr="008A72BC">
        <w:rPr>
          <w:rStyle w:val="StyleUnderline"/>
          <w:highlight w:val="cyan"/>
        </w:rPr>
        <w:t>A</w:t>
      </w:r>
      <w:r w:rsidRPr="008A72BC">
        <w:rPr>
          <w:sz w:val="16"/>
        </w:rPr>
        <w:t xml:space="preserve"> second </w:t>
      </w:r>
      <w:r w:rsidRPr="008A72BC">
        <w:rPr>
          <w:rStyle w:val="StyleUnderline"/>
          <w:highlight w:val="cyan"/>
        </w:rPr>
        <w:t>major step would be to downgrade Russia’s influence</w:t>
      </w:r>
      <w:r w:rsidRPr="00EE2247">
        <w:rPr>
          <w:rStyle w:val="StyleUnderline"/>
        </w:rPr>
        <w:t xml:space="preserve"> in the world </w:t>
      </w:r>
      <w:r w:rsidRPr="008A72BC">
        <w:rPr>
          <w:sz w:val="16"/>
        </w:rPr>
        <w:t xml:space="preserve">and, correspondingly, restore ours to its former strength. </w:t>
      </w:r>
      <w:r w:rsidRPr="008A72BC">
        <w:rPr>
          <w:rStyle w:val="StyleUnderline"/>
          <w:highlight w:val="cyan"/>
        </w:rPr>
        <w:t>Putin has used the pretense of Russia’s great-power status to win popularity</w:t>
      </w:r>
      <w:r w:rsidRPr="00EE2247">
        <w:rPr>
          <w:rStyle w:val="StyleUnderline"/>
        </w:rPr>
        <w:t xml:space="preserve"> at home</w:t>
      </w:r>
      <w:r w:rsidRPr="008A72BC">
        <w:rPr>
          <w:sz w:val="16"/>
        </w:rPr>
        <w:t xml:space="preserve"> — he has never ridden so high in domestic opinion polls as he does now — </w:t>
      </w:r>
      <w:r w:rsidRPr="00EE2247">
        <w:rPr>
          <w:rStyle w:val="StyleUnderline"/>
        </w:rPr>
        <w:t>and to humiliate the United States</w:t>
      </w:r>
      <w:r w:rsidRPr="008A72BC">
        <w:rPr>
          <w:sz w:val="16"/>
        </w:rPr>
        <w:t xml:space="preserve"> in Iran, Syria, and Ukraine. </w:t>
      </w:r>
      <w:r w:rsidRPr="00EE2247">
        <w:rPr>
          <w:rStyle w:val="StyleUnderline"/>
        </w:rPr>
        <w:t xml:space="preserve">In response, </w:t>
      </w:r>
      <w:r w:rsidRPr="008A72BC">
        <w:rPr>
          <w:rStyle w:val="StyleUnderline"/>
          <w:highlight w:val="cyan"/>
        </w:rPr>
        <w:t>the U</w:t>
      </w:r>
      <w:r w:rsidRPr="00EE2247">
        <w:rPr>
          <w:rStyle w:val="StyleUnderline"/>
        </w:rPr>
        <w:t xml:space="preserve">nited </w:t>
      </w:r>
      <w:r w:rsidRPr="008A72BC">
        <w:rPr>
          <w:rStyle w:val="StyleUnderline"/>
          <w:highlight w:val="cyan"/>
        </w:rPr>
        <w:t>S</w:t>
      </w:r>
      <w:r w:rsidRPr="00EE2247">
        <w:rPr>
          <w:rStyle w:val="StyleUnderline"/>
        </w:rPr>
        <w:t xml:space="preserve">tates </w:t>
      </w:r>
      <w:r w:rsidRPr="008A72BC">
        <w:rPr>
          <w:rStyle w:val="StyleUnderline"/>
          <w:highlight w:val="cyan"/>
        </w:rPr>
        <w:t xml:space="preserve">should stop regarding Russia as a superpower and instead </w:t>
      </w:r>
      <w:r w:rsidRPr="008A72BC">
        <w:rPr>
          <w:rStyle w:val="Emphasis"/>
          <w:highlight w:val="cyan"/>
        </w:rPr>
        <w:t>conduct foreign policy in ways that take advantage</w:t>
      </w:r>
      <w:r w:rsidRPr="008A72BC">
        <w:rPr>
          <w:rStyle w:val="StyleUnderline"/>
          <w:highlight w:val="cyan"/>
        </w:rPr>
        <w:t xml:space="preserve"> of its declining military capability</w:t>
      </w:r>
      <w:r w:rsidRPr="00EE2247">
        <w:rPr>
          <w:rStyle w:val="StyleUnderline"/>
        </w:rPr>
        <w:t xml:space="preserve">, its shrinking population, </w:t>
      </w:r>
      <w:r w:rsidRPr="008A72BC">
        <w:rPr>
          <w:rStyle w:val="StyleUnderline"/>
          <w:highlight w:val="cyan"/>
        </w:rPr>
        <w:t>and</w:t>
      </w:r>
      <w:r w:rsidRPr="00EE2247">
        <w:rPr>
          <w:rStyle w:val="StyleUnderline"/>
        </w:rPr>
        <w:t xml:space="preserve"> its </w:t>
      </w:r>
      <w:r w:rsidRPr="008A72BC">
        <w:rPr>
          <w:rStyle w:val="StyleUnderline"/>
          <w:highlight w:val="cyan"/>
        </w:rPr>
        <w:t>crumbling economy</w:t>
      </w:r>
      <w:r w:rsidRPr="00EE2247">
        <w:rPr>
          <w:rStyle w:val="StyleUnderline"/>
        </w:rPr>
        <w:t xml:space="preserve"> </w:t>
      </w:r>
      <w:r w:rsidRPr="008A72BC">
        <w:rPr>
          <w:sz w:val="16"/>
        </w:rPr>
        <w:t xml:space="preserve">(whose growth now depends on commodity prices). </w:t>
      </w:r>
      <w:r w:rsidRPr="008A72BC">
        <w:rPr>
          <w:rStyle w:val="StyleUnderline"/>
          <w:highlight w:val="cyan"/>
        </w:rPr>
        <w:t>Reducing the international position of Russia</w:t>
      </w:r>
      <w:r w:rsidRPr="00EE2247">
        <w:rPr>
          <w:rStyle w:val="StyleUnderline"/>
        </w:rPr>
        <w:t xml:space="preserve"> and its authoritarian allies </w:t>
      </w:r>
      <w:r w:rsidRPr="008A72BC">
        <w:rPr>
          <w:rStyle w:val="StyleUnderline"/>
          <w:highlight w:val="cyan"/>
        </w:rPr>
        <w:t>would neatly match the steps discussed above to strengthen U.S. allies</w:t>
      </w:r>
      <w:r w:rsidRPr="008A72BC">
        <w:rPr>
          <w:sz w:val="16"/>
          <w:highlight w:val="cyan"/>
        </w:rPr>
        <w:t>.</w:t>
      </w:r>
      <w:r w:rsidRPr="008A72BC">
        <w:rPr>
          <w:sz w:val="16"/>
        </w:rPr>
        <w:t xml:space="preserve"> In the absence of any policy from President Obama, Congress should again take the lead.</w:t>
      </w:r>
    </w:p>
    <w:p w:rsidR="007C202B" w:rsidRDefault="007C202B" w:rsidP="007C202B">
      <w:pPr>
        <w:pStyle w:val="Heading4"/>
      </w:pPr>
      <w:r>
        <w:t>Yes deterrence – sending a message that we remain committed to economic partnership is key to prevent Russian incursion.</w:t>
      </w:r>
    </w:p>
    <w:p w:rsidR="007C202B" w:rsidRDefault="007C202B" w:rsidP="007C202B">
      <w:pPr>
        <w:rPr>
          <w:lang w:eastAsia="ko-KR"/>
        </w:rPr>
      </w:pPr>
      <w:r w:rsidRPr="00502855">
        <w:rPr>
          <w:rStyle w:val="Style13ptBold"/>
        </w:rPr>
        <w:t>Rogan 14</w:t>
      </w:r>
      <w:r>
        <w:rPr>
          <w:lang w:eastAsia="ko-KR"/>
        </w:rPr>
        <w:t xml:space="preserve"> (Tom, an American blogger and writer who recently moved to Washington, DC. He holds a BA in War Studies from King's College London and an MSc in Middle East politics from the School of Oriental and African Studies. He recently completed a law course in London,</w:t>
      </w:r>
      <w:r>
        <w:rPr>
          <w:rFonts w:hint="eastAsia"/>
          <w:lang w:eastAsia="ko-KR"/>
        </w:rPr>
        <w:t xml:space="preserve"> </w:t>
      </w:r>
      <w:r>
        <w:rPr>
          <w:lang w:eastAsia="ko-KR"/>
        </w:rPr>
        <w:t>“Putin Opens a Second Front in Ukraine</w:t>
      </w:r>
      <w:r>
        <w:rPr>
          <w:rFonts w:hint="eastAsia"/>
          <w:lang w:eastAsia="ko-KR"/>
        </w:rPr>
        <w:t>,</w:t>
      </w:r>
      <w:r>
        <w:rPr>
          <w:lang w:eastAsia="ko-KR"/>
        </w:rPr>
        <w:t>”</w:t>
      </w:r>
      <w:r>
        <w:rPr>
          <w:rFonts w:hint="eastAsia"/>
          <w:lang w:eastAsia="ko-KR"/>
        </w:rPr>
        <w:t xml:space="preserve"> 3-14-14, </w:t>
      </w:r>
      <w:hyperlink r:id="rId33" w:history="1">
        <w:r w:rsidRPr="009C576C">
          <w:rPr>
            <w:rStyle w:val="Hyperlink"/>
            <w:lang w:eastAsia="ko-KR"/>
          </w:rPr>
          <w:t>http://www.nationalreview.com/node/373392/print</w:t>
        </w:r>
      </w:hyperlink>
      <w:r>
        <w:rPr>
          <w:lang w:eastAsia="ko-KR"/>
        </w:rPr>
        <w:t>)</w:t>
      </w:r>
    </w:p>
    <w:p w:rsidR="007C202B" w:rsidRPr="009A10FF" w:rsidRDefault="007C202B" w:rsidP="007C202B">
      <w:pPr>
        <w:ind w:right="288"/>
        <w:rPr>
          <w:sz w:val="10"/>
          <w:lang w:eastAsia="ko-KR"/>
        </w:rPr>
      </w:pPr>
      <w:r w:rsidRPr="007D5C12">
        <w:rPr>
          <w:sz w:val="10"/>
        </w:rPr>
        <w:t xml:space="preserve">President Vladimir </w:t>
      </w:r>
      <w:r w:rsidRPr="00917F1D">
        <w:rPr>
          <w:rStyle w:val="Emphasis"/>
        </w:rPr>
        <w:t xml:space="preserve">Putin’s forces have encircled Ukraine. </w:t>
      </w:r>
      <w:r w:rsidRPr="00917F1D">
        <w:rPr>
          <w:rStyle w:val="StyleUnderline"/>
        </w:rPr>
        <w:t>Many believe that</w:t>
      </w:r>
      <w:r w:rsidRPr="00917F1D">
        <w:rPr>
          <w:sz w:val="10"/>
        </w:rPr>
        <w:t xml:space="preserve"> these </w:t>
      </w:r>
      <w:r w:rsidRPr="00917F1D">
        <w:rPr>
          <w:rStyle w:val="StyleUnderline"/>
        </w:rPr>
        <w:t xml:space="preserve">deployments are </w:t>
      </w:r>
      <w:r w:rsidRPr="00917F1D">
        <w:rPr>
          <w:rStyle w:val="Emphasis"/>
        </w:rPr>
        <w:t>a feint</w:t>
      </w:r>
      <w:r w:rsidRPr="00917F1D">
        <w:rPr>
          <w:sz w:val="10"/>
        </w:rPr>
        <w:t xml:space="preserve">, that </w:t>
      </w:r>
      <w:r w:rsidRPr="00917F1D">
        <w:rPr>
          <w:rStyle w:val="StyleUnderline"/>
        </w:rPr>
        <w:t>what we’re</w:t>
      </w:r>
      <w:r w:rsidRPr="00917F1D">
        <w:rPr>
          <w:sz w:val="10"/>
        </w:rPr>
        <w:t xml:space="preserve"> actually </w:t>
      </w:r>
      <w:r w:rsidRPr="00917F1D">
        <w:rPr>
          <w:rStyle w:val="StyleUnderline"/>
        </w:rPr>
        <w:t xml:space="preserve">seeing is </w:t>
      </w:r>
      <w:r w:rsidRPr="00917F1D">
        <w:rPr>
          <w:rStyle w:val="Emphasis"/>
        </w:rPr>
        <w:t>one big scare tactic</w:t>
      </w:r>
      <w:r w:rsidRPr="00917F1D">
        <w:rPr>
          <w:sz w:val="10"/>
        </w:rPr>
        <w:t xml:space="preserve">, </w:t>
      </w:r>
      <w:r w:rsidRPr="00917F1D">
        <w:rPr>
          <w:rStyle w:val="StyleUnderline"/>
        </w:rPr>
        <w:t>designed to deter</w:t>
      </w:r>
      <w:r w:rsidRPr="007D5C12">
        <w:rPr>
          <w:rStyle w:val="StyleUnderline"/>
        </w:rPr>
        <w:t xml:space="preserve"> </w:t>
      </w:r>
      <w:r w:rsidRPr="00917F1D">
        <w:rPr>
          <w:rStyle w:val="StyleUnderline"/>
        </w:rPr>
        <w:t>international</w:t>
      </w:r>
      <w:r w:rsidRPr="00917F1D">
        <w:rPr>
          <w:sz w:val="10"/>
        </w:rPr>
        <w:t xml:space="preserve"> </w:t>
      </w:r>
      <w:r w:rsidRPr="00917F1D">
        <w:rPr>
          <w:rStyle w:val="StyleUnderline"/>
        </w:rPr>
        <w:t>sanctions</w:t>
      </w:r>
      <w:r w:rsidRPr="00917F1D">
        <w:rPr>
          <w:sz w:val="10"/>
        </w:rPr>
        <w:t xml:space="preserve">. Perhaps. Still, </w:t>
      </w:r>
      <w:r w:rsidRPr="00917F1D">
        <w:rPr>
          <w:rStyle w:val="Emphasis"/>
        </w:rPr>
        <w:t>it’s a dangerous gamble</w:t>
      </w:r>
      <w:r w:rsidRPr="00917F1D">
        <w:rPr>
          <w:sz w:val="10"/>
        </w:rPr>
        <w:t xml:space="preserve"> </w:t>
      </w:r>
      <w:r w:rsidRPr="00917F1D">
        <w:rPr>
          <w:rStyle w:val="StyleUnderline"/>
        </w:rPr>
        <w:t xml:space="preserve">to assume that </w:t>
      </w:r>
      <w:r w:rsidRPr="00917F1D">
        <w:rPr>
          <w:rStyle w:val="Emphasis"/>
        </w:rPr>
        <w:t>Putin will stay within Crimea</w:t>
      </w:r>
      <w:r w:rsidRPr="00917F1D">
        <w:rPr>
          <w:sz w:val="10"/>
        </w:rPr>
        <w:t xml:space="preserve">. In fact, two specific factors suggest that </w:t>
      </w:r>
      <w:r w:rsidRPr="00450610">
        <w:rPr>
          <w:rStyle w:val="StyleUnderline"/>
          <w:highlight w:val="cyan"/>
        </w:rPr>
        <w:t>Russia</w:t>
      </w:r>
      <w:r w:rsidRPr="00917F1D">
        <w:rPr>
          <w:rStyle w:val="StyleUnderline"/>
        </w:rPr>
        <w:t>’s president</w:t>
      </w:r>
      <w:r w:rsidRPr="00917F1D">
        <w:rPr>
          <w:sz w:val="10"/>
        </w:rPr>
        <w:t xml:space="preserve"> </w:t>
      </w:r>
      <w:r w:rsidRPr="00450610">
        <w:rPr>
          <w:rStyle w:val="StyleUnderline"/>
          <w:highlight w:val="cyan"/>
        </w:rPr>
        <w:t xml:space="preserve">may be planning </w:t>
      </w:r>
      <w:r w:rsidRPr="00450610">
        <w:rPr>
          <w:rStyle w:val="Emphasis"/>
          <w:highlight w:val="cyan"/>
        </w:rPr>
        <w:t>a new offensive</w:t>
      </w:r>
      <w:r w:rsidRPr="007D5C12">
        <w:rPr>
          <w:sz w:val="10"/>
        </w:rPr>
        <w:t xml:space="preserve">. First, </w:t>
      </w:r>
      <w:r w:rsidRPr="00450610">
        <w:rPr>
          <w:rStyle w:val="StyleUnderline"/>
          <w:highlight w:val="cyan"/>
        </w:rPr>
        <w:t>consider</w:t>
      </w:r>
      <w:r w:rsidRPr="007D5C12">
        <w:rPr>
          <w:rStyle w:val="StyleUnderline"/>
        </w:rPr>
        <w:t xml:space="preserve"> the character of </w:t>
      </w:r>
      <w:r w:rsidRPr="00450610">
        <w:rPr>
          <w:rStyle w:val="Emphasis"/>
          <w:highlight w:val="cyan"/>
        </w:rPr>
        <w:t xml:space="preserve">Russia’s </w:t>
      </w:r>
      <w:r w:rsidRPr="00137109">
        <w:rPr>
          <w:rStyle w:val="Emphasis"/>
        </w:rPr>
        <w:t>military</w:t>
      </w:r>
      <w:r w:rsidRPr="007D5C12">
        <w:rPr>
          <w:rStyle w:val="Emphasis"/>
        </w:rPr>
        <w:t xml:space="preserve"> </w:t>
      </w:r>
      <w:r w:rsidRPr="00917F1D">
        <w:rPr>
          <w:rStyle w:val="Emphasis"/>
        </w:rPr>
        <w:t>deployments</w:t>
      </w:r>
      <w:r w:rsidRPr="007D5C12">
        <w:rPr>
          <w:sz w:val="10"/>
        </w:rPr>
        <w:t xml:space="preserve">. Over the last few days, among the many units that have been sent </w:t>
      </w:r>
      <w:r w:rsidRPr="00137109">
        <w:rPr>
          <w:sz w:val="10"/>
        </w:rPr>
        <w:t xml:space="preserve">on “exercise” near Ukraine, </w:t>
      </w:r>
      <w:r w:rsidRPr="00137109">
        <w:rPr>
          <w:rStyle w:val="StyleUnderline"/>
        </w:rPr>
        <w:t>Russia has deployed 8,500 artillery troops</w:t>
      </w:r>
      <w:r w:rsidRPr="00137109">
        <w:rPr>
          <w:sz w:val="10"/>
        </w:rPr>
        <w:t xml:space="preserve"> </w:t>
      </w:r>
      <w:r w:rsidRPr="00137109">
        <w:rPr>
          <w:rStyle w:val="StyleUnderline"/>
        </w:rPr>
        <w:t>to</w:t>
      </w:r>
      <w:r w:rsidRPr="00137109">
        <w:rPr>
          <w:sz w:val="10"/>
        </w:rPr>
        <w:t xml:space="preserve"> its </w:t>
      </w:r>
      <w:r w:rsidRPr="00137109">
        <w:rPr>
          <w:rStyle w:val="StyleUnderline"/>
        </w:rPr>
        <w:t>southern military</w:t>
      </w:r>
      <w:r w:rsidRPr="00137109">
        <w:rPr>
          <w:sz w:val="10"/>
        </w:rPr>
        <w:t xml:space="preserve"> district (the Russian military command that borders Ukraine). Additionally, Putin has </w:t>
      </w:r>
      <w:r w:rsidRPr="00137109">
        <w:rPr>
          <w:rStyle w:val="StyleUnderline"/>
        </w:rPr>
        <w:t>sent an airborne brigade into</w:t>
      </w:r>
      <w:r w:rsidRPr="00137109">
        <w:rPr>
          <w:sz w:val="10"/>
        </w:rPr>
        <w:t xml:space="preserve"> </w:t>
      </w:r>
      <w:r w:rsidRPr="00137109">
        <w:rPr>
          <w:rStyle w:val="StyleUnderline"/>
        </w:rPr>
        <w:t>the Rostov Oblast</w:t>
      </w:r>
      <w:r w:rsidRPr="00137109">
        <w:rPr>
          <w:sz w:val="10"/>
        </w:rPr>
        <w:t xml:space="preserve">, which runs along Ukraine’s southeastern border. </w:t>
      </w:r>
      <w:r w:rsidRPr="00137109">
        <w:rPr>
          <w:rStyle w:val="StyleUnderline"/>
        </w:rPr>
        <w:t>The Russians have also accepted a “request” from Belarus to</w:t>
      </w:r>
      <w:r w:rsidRPr="007D5C12">
        <w:rPr>
          <w:rStyle w:val="StyleUnderline"/>
        </w:rPr>
        <w:t xml:space="preserve"> situate forces in their territory (i</w:t>
      </w:r>
      <w:r w:rsidRPr="007D5C12">
        <w:rPr>
          <w:sz w:val="10"/>
        </w:rPr>
        <w:t xml:space="preserve">n this case, fighter jets). Again, Russia claims that these actions are simply about training and preparedness. But </w:t>
      </w:r>
      <w:r w:rsidRPr="00917F1D">
        <w:rPr>
          <w:rStyle w:val="Emphasis"/>
        </w:rPr>
        <w:t xml:space="preserve">the combined </w:t>
      </w:r>
      <w:r w:rsidRPr="00450610">
        <w:rPr>
          <w:rStyle w:val="Emphasis"/>
          <w:highlight w:val="cyan"/>
        </w:rPr>
        <w:t>arms encirclement</w:t>
      </w:r>
      <w:r w:rsidRPr="00450610">
        <w:rPr>
          <w:sz w:val="10"/>
          <w:highlight w:val="cyan"/>
        </w:rPr>
        <w:t xml:space="preserve"> </w:t>
      </w:r>
      <w:r w:rsidRPr="00917F1D">
        <w:rPr>
          <w:rStyle w:val="Emphasis"/>
        </w:rPr>
        <w:t>is concerning</w:t>
      </w:r>
      <w:r w:rsidRPr="007D5C12">
        <w:rPr>
          <w:sz w:val="10"/>
        </w:rPr>
        <w:t xml:space="preserve">. At a strategic level, </w:t>
      </w:r>
      <w:r w:rsidRPr="007D5C12">
        <w:rPr>
          <w:rStyle w:val="StyleUnderline"/>
        </w:rPr>
        <w:t xml:space="preserve">whether this is </w:t>
      </w:r>
      <w:r w:rsidRPr="007D5C12">
        <w:rPr>
          <w:rStyle w:val="Emphasis"/>
        </w:rPr>
        <w:t>preparation</w:t>
      </w:r>
      <w:r w:rsidRPr="007D5C12">
        <w:rPr>
          <w:rStyle w:val="StyleUnderline"/>
        </w:rPr>
        <w:t xml:space="preserve"> or </w:t>
      </w:r>
      <w:r w:rsidRPr="007D5C12">
        <w:rPr>
          <w:rStyle w:val="Emphasis"/>
        </w:rPr>
        <w:t>posturing</w:t>
      </w:r>
      <w:r w:rsidRPr="007D5C12">
        <w:rPr>
          <w:sz w:val="10"/>
        </w:rPr>
        <w:t xml:space="preserve">, </w:t>
      </w:r>
      <w:r w:rsidRPr="00450610">
        <w:rPr>
          <w:rStyle w:val="StyleUnderline"/>
          <w:highlight w:val="cyan"/>
        </w:rPr>
        <w:t xml:space="preserve">Putin is establishing </w:t>
      </w:r>
      <w:r w:rsidRPr="00450610">
        <w:rPr>
          <w:rStyle w:val="Emphasis"/>
          <w:highlight w:val="cyan"/>
        </w:rPr>
        <w:t>a superb position</w:t>
      </w:r>
      <w:r w:rsidRPr="007D5C12">
        <w:rPr>
          <w:sz w:val="10"/>
        </w:rPr>
        <w:t xml:space="preserve"> </w:t>
      </w:r>
      <w:r w:rsidRPr="007D5C12">
        <w:rPr>
          <w:rStyle w:val="StyleUnderline"/>
        </w:rPr>
        <w:t xml:space="preserve">from which </w:t>
      </w:r>
      <w:r w:rsidRPr="00450610">
        <w:rPr>
          <w:rStyle w:val="StyleUnderline"/>
          <w:highlight w:val="cyan"/>
        </w:rPr>
        <w:t xml:space="preserve">to launch </w:t>
      </w:r>
      <w:r w:rsidRPr="00450610">
        <w:rPr>
          <w:rStyle w:val="Emphasis"/>
          <w:highlight w:val="cyan"/>
        </w:rPr>
        <w:t>a</w:t>
      </w:r>
      <w:r w:rsidRPr="007D5C12">
        <w:rPr>
          <w:rStyle w:val="Emphasis"/>
        </w:rPr>
        <w:t xml:space="preserve"> very </w:t>
      </w:r>
      <w:r w:rsidRPr="00450610">
        <w:rPr>
          <w:rStyle w:val="Emphasis"/>
          <w:highlight w:val="cyan"/>
        </w:rPr>
        <w:t>serious attack</w:t>
      </w:r>
      <w:r w:rsidRPr="00450610">
        <w:rPr>
          <w:sz w:val="10"/>
          <w:highlight w:val="cyan"/>
        </w:rPr>
        <w:t xml:space="preserve"> </w:t>
      </w:r>
      <w:r w:rsidRPr="00137109">
        <w:rPr>
          <w:sz w:val="10"/>
        </w:rPr>
        <w:t>and</w:t>
      </w:r>
      <w:r w:rsidRPr="007D5C12">
        <w:rPr>
          <w:sz w:val="10"/>
        </w:rPr>
        <w:t xml:space="preserve"> envelop Ukraine’s eastern territories. Invading from the north, east, and southeast, the </w:t>
      </w:r>
      <w:r w:rsidRPr="007D5C12">
        <w:rPr>
          <w:rStyle w:val="Emphasis"/>
        </w:rPr>
        <w:t>Russians could</w:t>
      </w:r>
      <w:r w:rsidRPr="007D5C12">
        <w:rPr>
          <w:sz w:val="10"/>
        </w:rPr>
        <w:t xml:space="preserve"> likely </w:t>
      </w:r>
      <w:r w:rsidRPr="007D5C12">
        <w:rPr>
          <w:rStyle w:val="Emphasis"/>
        </w:rPr>
        <w:t>overwhelm</w:t>
      </w:r>
      <w:r w:rsidRPr="007D5C12">
        <w:rPr>
          <w:sz w:val="10"/>
        </w:rPr>
        <w:t xml:space="preserve"> the </w:t>
      </w:r>
      <w:r w:rsidRPr="007D5C12">
        <w:rPr>
          <w:rStyle w:val="Emphasis"/>
        </w:rPr>
        <w:t>Ukrainian military</w:t>
      </w:r>
      <w:r w:rsidRPr="007D5C12">
        <w:rPr>
          <w:sz w:val="10"/>
        </w:rPr>
        <w:t xml:space="preserve"> in a classic pincer movement. By seizing the E105 highway, which runs from </w:t>
      </w:r>
      <w:proofErr w:type="spellStart"/>
      <w:r w:rsidRPr="007D5C12">
        <w:rPr>
          <w:sz w:val="10"/>
        </w:rPr>
        <w:t>Kharkiv</w:t>
      </w:r>
      <w:proofErr w:type="spellEnd"/>
      <w:r w:rsidRPr="007D5C12">
        <w:rPr>
          <w:sz w:val="10"/>
        </w:rPr>
        <w:t xml:space="preserve"> on the northern border of eastern Ukraine to the transport hub of </w:t>
      </w:r>
      <w:proofErr w:type="spellStart"/>
      <w:r w:rsidRPr="007D5C12">
        <w:rPr>
          <w:sz w:val="10"/>
        </w:rPr>
        <w:t>Melitopol</w:t>
      </w:r>
      <w:proofErr w:type="spellEnd"/>
      <w:r w:rsidRPr="007D5C12">
        <w:rPr>
          <w:sz w:val="10"/>
        </w:rPr>
        <w:t xml:space="preserve"> on the coast, Putin would be able to open a supply route to his forces in Crimea. In doing so, he could establish a contiguous front line against western Ukraine. Taking advantage of the Dnieper River, which runs from north to south, the Russians could effectively split Ukraine into two parts. While Russia might not annex eastern Ukraine in its entirety, </w:t>
      </w:r>
      <w:r w:rsidRPr="00450610">
        <w:rPr>
          <w:rStyle w:val="StyleUnderline"/>
          <w:highlight w:val="cyan"/>
        </w:rPr>
        <w:t>a push</w:t>
      </w:r>
      <w:r w:rsidRPr="007D5C12">
        <w:rPr>
          <w:rStyle w:val="StyleUnderline"/>
        </w:rPr>
        <w:t xml:space="preserve"> to the Dnieper </w:t>
      </w:r>
      <w:r w:rsidRPr="00450610">
        <w:rPr>
          <w:rStyle w:val="StyleUnderline"/>
          <w:highlight w:val="cyan"/>
        </w:rPr>
        <w:t>would</w:t>
      </w:r>
      <w:r w:rsidRPr="007D5C12">
        <w:rPr>
          <w:sz w:val="10"/>
        </w:rPr>
        <w:t xml:space="preserve"> evidently </w:t>
      </w:r>
      <w:r w:rsidRPr="00450610">
        <w:rPr>
          <w:rStyle w:val="Emphasis"/>
          <w:highlight w:val="cyan"/>
        </w:rPr>
        <w:t>destabilize</w:t>
      </w:r>
      <w:r w:rsidRPr="00450610">
        <w:rPr>
          <w:rStyle w:val="StyleUnderline"/>
          <w:highlight w:val="cyan"/>
        </w:rPr>
        <w:t xml:space="preserve"> the government</w:t>
      </w:r>
      <w:r w:rsidRPr="007D5C12">
        <w:rPr>
          <w:rStyle w:val="StyleUnderline"/>
        </w:rPr>
        <w:t xml:space="preserve"> in </w:t>
      </w:r>
      <w:r w:rsidRPr="00917F1D">
        <w:rPr>
          <w:rStyle w:val="StyleUnderline"/>
        </w:rPr>
        <w:t>Kiev</w:t>
      </w:r>
      <w:r w:rsidRPr="00917F1D">
        <w:rPr>
          <w:sz w:val="10"/>
        </w:rPr>
        <w:t xml:space="preserve">. </w:t>
      </w:r>
      <w:r w:rsidRPr="00917F1D">
        <w:rPr>
          <w:rStyle w:val="StyleUnderline"/>
        </w:rPr>
        <w:t xml:space="preserve">Putin would regard </w:t>
      </w:r>
      <w:r w:rsidRPr="00917F1D">
        <w:rPr>
          <w:rStyle w:val="Emphasis"/>
        </w:rPr>
        <w:t>the perception</w:t>
      </w:r>
      <w:r w:rsidRPr="00917F1D">
        <w:rPr>
          <w:sz w:val="10"/>
        </w:rPr>
        <w:t xml:space="preserve"> </w:t>
      </w:r>
      <w:r w:rsidRPr="00917F1D">
        <w:rPr>
          <w:rStyle w:val="Emphasis"/>
        </w:rPr>
        <w:t>of a split Ukraine as a victory</w:t>
      </w:r>
      <w:r w:rsidRPr="00917F1D">
        <w:rPr>
          <w:sz w:val="10"/>
        </w:rPr>
        <w:t xml:space="preserve"> in and of itself. In this context, </w:t>
      </w:r>
      <w:r w:rsidRPr="00917F1D">
        <w:rPr>
          <w:rStyle w:val="StyleUnderline"/>
        </w:rPr>
        <w:t>Russia’s airborne deployment</w:t>
      </w:r>
      <w:r w:rsidRPr="00917F1D">
        <w:rPr>
          <w:sz w:val="10"/>
        </w:rPr>
        <w:t xml:space="preserve"> is especially concerning</w:t>
      </w:r>
      <w:r w:rsidRPr="007D5C12">
        <w:rPr>
          <w:sz w:val="10"/>
        </w:rPr>
        <w:t xml:space="preserve">. These paratroopers </w:t>
      </w:r>
      <w:r w:rsidRPr="007D5C12">
        <w:rPr>
          <w:rStyle w:val="StyleUnderline"/>
        </w:rPr>
        <w:t xml:space="preserve">are trained and prepared for aggressive seizure operations, which would be </w:t>
      </w:r>
      <w:r w:rsidRPr="007D5C12">
        <w:rPr>
          <w:rStyle w:val="Emphasis"/>
        </w:rPr>
        <w:t>critical to any invasion.</w:t>
      </w:r>
      <w:r>
        <w:rPr>
          <w:rStyle w:val="Emphasis"/>
        </w:rPr>
        <w:t xml:space="preserve"> </w:t>
      </w:r>
      <w:r w:rsidRPr="007D5C12">
        <w:rPr>
          <w:sz w:val="10"/>
        </w:rPr>
        <w:t xml:space="preserve">All of this leads us to one unenviable question. </w:t>
      </w:r>
      <w:r w:rsidRPr="00450610">
        <w:rPr>
          <w:rStyle w:val="Emphasis"/>
          <w:highlight w:val="cyan"/>
        </w:rPr>
        <w:t>How should the world respond to the</w:t>
      </w:r>
      <w:r w:rsidRPr="007D5C12">
        <w:rPr>
          <w:rStyle w:val="Emphasis"/>
        </w:rPr>
        <w:t xml:space="preserve"> growing </w:t>
      </w:r>
      <w:r w:rsidRPr="00450610">
        <w:rPr>
          <w:rStyle w:val="Emphasis"/>
          <w:highlight w:val="cyan"/>
        </w:rPr>
        <w:t xml:space="preserve">threat </w:t>
      </w:r>
      <w:r w:rsidRPr="00917F1D">
        <w:rPr>
          <w:rStyle w:val="Emphasis"/>
        </w:rPr>
        <w:t>of invasion</w:t>
      </w:r>
      <w:r w:rsidRPr="007D5C12">
        <w:rPr>
          <w:sz w:val="12"/>
        </w:rPr>
        <w:t>?</w:t>
      </w:r>
      <w:r w:rsidRPr="007D5C12">
        <w:rPr>
          <w:sz w:val="10"/>
        </w:rPr>
        <w:t xml:space="preserve"> First, President </w:t>
      </w:r>
      <w:r w:rsidRPr="00450610">
        <w:rPr>
          <w:rStyle w:val="Emphasis"/>
          <w:highlight w:val="cyan"/>
        </w:rPr>
        <w:t>Obama must recognize the</w:t>
      </w:r>
      <w:r w:rsidRPr="007D5C12">
        <w:rPr>
          <w:rStyle w:val="Emphasis"/>
        </w:rPr>
        <w:t xml:space="preserve"> urgent </w:t>
      </w:r>
      <w:r w:rsidRPr="00450610">
        <w:rPr>
          <w:rStyle w:val="Emphasis"/>
          <w:highlight w:val="cyan"/>
        </w:rPr>
        <w:t>necessity of</w:t>
      </w:r>
      <w:r w:rsidRPr="007D5C12">
        <w:rPr>
          <w:sz w:val="10"/>
        </w:rPr>
        <w:t xml:space="preserve"> American </w:t>
      </w:r>
      <w:r w:rsidRPr="00450610">
        <w:rPr>
          <w:rStyle w:val="Emphasis"/>
          <w:highlight w:val="cyan"/>
        </w:rPr>
        <w:t>leadership</w:t>
      </w:r>
      <w:r w:rsidRPr="007D5C12">
        <w:rPr>
          <w:sz w:val="10"/>
        </w:rPr>
        <w:t xml:space="preserve">. Up until this point, </w:t>
      </w:r>
      <w:r w:rsidRPr="007D5C12">
        <w:rPr>
          <w:rStyle w:val="StyleUnderline"/>
        </w:rPr>
        <w:t>America’s response</w:t>
      </w:r>
      <w:r w:rsidRPr="007D5C12">
        <w:rPr>
          <w:sz w:val="10"/>
        </w:rPr>
        <w:t xml:space="preserve"> to this crisis </w:t>
      </w:r>
      <w:r w:rsidRPr="007D5C12">
        <w:rPr>
          <w:rStyle w:val="StyleUnderline"/>
        </w:rPr>
        <w:t>has been a grumbling mixture of equivocation and hyperbole.</w:t>
      </w:r>
      <w:r w:rsidRPr="007D5C12">
        <w:rPr>
          <w:sz w:val="10"/>
        </w:rPr>
        <w:t xml:space="preserve"> Facing this moment of consequence, the president must prove his critics wrong. He should deliver a plain message to Putin: An invasion beyond Crimea will not see American acquiescence, and if Putin takes such action, America will return to Europe ready for a second Cold War, hardened, capable, and willing to use force to oppose Russian aggression. Obama must also force EU leaders to get real: prepare for action and back away from narrow notions of economic interest. The U.S. and the EU must establish that an expanded invasion would result in Russia’s unprecedented diplomatic isolation: the expulsion of Russian ambassadors, Russian alienation from Western financial markets, and an end to dialogue, investment, and civic engagement. Moreover, Obama must speak plainly about the EU’s pathetic neglect of military spending. No longer should American taxpayers be expected to pay for the continent’s defense while EU leaders throw money at their bloated welfare states. But that won’t be enough. As I’ve argued previously, in the early days of this crisis, Obama had an opportunity to draw a real red line: He should have ordered a limited deployment of U.S. military forces to Kiev. In simple terms, this would have been an unambiguous symbol of American power and an undeniable signal of American resolve. </w:t>
      </w:r>
      <w:r w:rsidRPr="007D5C12">
        <w:rPr>
          <w:rStyle w:val="StyleUnderline"/>
        </w:rPr>
        <w:t>Time remains for Obama to find his courage</w:t>
      </w:r>
      <w:r w:rsidRPr="007D5C12">
        <w:rPr>
          <w:sz w:val="10"/>
        </w:rPr>
        <w:t xml:space="preserve">. Indeed, </w:t>
      </w:r>
      <w:r w:rsidRPr="00450610">
        <w:rPr>
          <w:rStyle w:val="Emphasis"/>
          <w:highlight w:val="cyan"/>
        </w:rPr>
        <w:t>Putin is</w:t>
      </w:r>
      <w:r w:rsidRPr="007D5C12">
        <w:rPr>
          <w:rStyle w:val="Emphasis"/>
        </w:rPr>
        <w:t xml:space="preserve"> likely </w:t>
      </w:r>
      <w:r w:rsidRPr="00917F1D">
        <w:rPr>
          <w:rStyle w:val="Emphasis"/>
        </w:rPr>
        <w:t xml:space="preserve">still </w:t>
      </w:r>
      <w:r w:rsidRPr="00450610">
        <w:rPr>
          <w:rStyle w:val="Emphasis"/>
          <w:highlight w:val="cyan"/>
        </w:rPr>
        <w:t>waiting to see how the international community responds</w:t>
      </w:r>
      <w:r w:rsidRPr="007D5C12">
        <w:rPr>
          <w:sz w:val="10"/>
        </w:rPr>
        <w:t xml:space="preserve"> to his latest intimidation. </w:t>
      </w:r>
      <w:r w:rsidRPr="00917F1D">
        <w:rPr>
          <w:rStyle w:val="Emphasis"/>
        </w:rPr>
        <w:t xml:space="preserve">That means </w:t>
      </w:r>
      <w:r w:rsidRPr="00450610">
        <w:rPr>
          <w:rStyle w:val="Emphasis"/>
          <w:highlight w:val="cyan"/>
        </w:rPr>
        <w:t>he can be deterred.</w:t>
      </w:r>
      <w:r>
        <w:rPr>
          <w:rStyle w:val="Emphasis"/>
        </w:rPr>
        <w:t xml:space="preserve"> </w:t>
      </w:r>
      <w:r w:rsidRPr="007D5C12">
        <w:rPr>
          <w:sz w:val="10"/>
        </w:rPr>
        <w:t xml:space="preserve">But if the worse happens, if Russia does invade, </w:t>
      </w:r>
      <w:r w:rsidRPr="00917F1D">
        <w:rPr>
          <w:rStyle w:val="StyleUnderline"/>
        </w:rPr>
        <w:t xml:space="preserve">America must be </w:t>
      </w:r>
      <w:r w:rsidRPr="00917F1D">
        <w:rPr>
          <w:rStyle w:val="Emphasis"/>
        </w:rPr>
        <w:t>ready</w:t>
      </w:r>
      <w:r w:rsidRPr="007D5C12">
        <w:rPr>
          <w:sz w:val="10"/>
        </w:rPr>
        <w:t xml:space="preserve"> to respond on principle. Whatever the risks of escalation might be, </w:t>
      </w:r>
      <w:r w:rsidRPr="007D5C12">
        <w:rPr>
          <w:rStyle w:val="Emphasis"/>
        </w:rPr>
        <w:t>the risks of inaction are</w:t>
      </w:r>
      <w:r w:rsidRPr="007D5C12">
        <w:rPr>
          <w:sz w:val="10"/>
        </w:rPr>
        <w:t xml:space="preserve"> undeniably </w:t>
      </w:r>
      <w:r w:rsidRPr="007D5C12">
        <w:rPr>
          <w:rStyle w:val="Emphasis"/>
        </w:rPr>
        <w:t>catastrophic</w:t>
      </w:r>
      <w:r w:rsidRPr="007D5C12">
        <w:rPr>
          <w:sz w:val="10"/>
        </w:rPr>
        <w:t xml:space="preserve">. Were Russia to seize eastern Ukraine unchallenged, democracies in Eastern Europe would be increasingly Putin’s subjects behind a 21st-century Iron Curtain, forced to choose between submission and oppression. Yes, it’s obvious that </w:t>
      </w:r>
      <w:r w:rsidRPr="007D5C12">
        <w:rPr>
          <w:rStyle w:val="StyleUnderline"/>
        </w:rPr>
        <w:t xml:space="preserve">there are no good </w:t>
      </w:r>
      <w:r w:rsidRPr="00450610">
        <w:rPr>
          <w:rStyle w:val="StyleUnderline"/>
          <w:highlight w:val="cyan"/>
        </w:rPr>
        <w:t>options</w:t>
      </w:r>
      <w:r w:rsidRPr="007D5C12">
        <w:rPr>
          <w:rStyle w:val="StyleUnderline"/>
        </w:rPr>
        <w:t xml:space="preserve"> here</w:t>
      </w:r>
      <w:r w:rsidRPr="007D5C12">
        <w:rPr>
          <w:sz w:val="10"/>
        </w:rPr>
        <w:t xml:space="preserve">. But there are options. </w:t>
      </w:r>
      <w:r w:rsidRPr="00450610">
        <w:rPr>
          <w:rStyle w:val="Emphasis"/>
          <w:highlight w:val="cyan"/>
        </w:rPr>
        <w:t>The right one is to draw a line and stick to it</w:t>
      </w:r>
      <w:r w:rsidRPr="007D5C12">
        <w:rPr>
          <w:sz w:val="10"/>
        </w:rPr>
        <w:t>. Neglecting that choice, we’ll see a new “biggest thing” in our lifetimes — a new understanding of power and a rapid reversal of freedom’s fortunes.</w:t>
      </w:r>
    </w:p>
    <w:p w:rsidR="007C202B" w:rsidRPr="00EE2247" w:rsidRDefault="007C202B" w:rsidP="007C202B"/>
    <w:p w:rsidR="007C202B" w:rsidRPr="00C87577" w:rsidRDefault="007C202B" w:rsidP="007C202B"/>
    <w:p w:rsidR="00CB3CB6" w:rsidRDefault="00CB3CB6" w:rsidP="00CB3CB6">
      <w:pPr>
        <w:pStyle w:val="Heading1"/>
      </w:pPr>
      <w:r>
        <w:t>***AFF***</w:t>
      </w:r>
    </w:p>
    <w:p w:rsidR="00776CE0" w:rsidRDefault="00776CE0" w:rsidP="00CB3CB6">
      <w:pPr>
        <w:pStyle w:val="Heading1"/>
      </w:pPr>
      <w:r>
        <w:t>---Uniqueness---</w:t>
      </w:r>
    </w:p>
    <w:p w:rsidR="00CE713D" w:rsidRDefault="00CE713D" w:rsidP="00CE713D">
      <w:pPr>
        <w:pStyle w:val="Heading2"/>
      </w:pPr>
      <w:r>
        <w:t>Won’t Pass</w:t>
      </w:r>
    </w:p>
    <w:p w:rsidR="00776CE0" w:rsidRDefault="00776CE0" w:rsidP="00776CE0">
      <w:pPr>
        <w:pStyle w:val="Heading3"/>
      </w:pPr>
      <w:r>
        <w:t>2AC Won’t Pass</w:t>
      </w:r>
    </w:p>
    <w:p w:rsidR="00832A60" w:rsidRPr="00832A60" w:rsidRDefault="00832A60" w:rsidP="00832A60">
      <w:pPr>
        <w:pStyle w:val="Heading4"/>
      </w:pPr>
      <w:r>
        <w:t>Won’t pass and PC not key- Paul Ryan is key in the house</w:t>
      </w:r>
    </w:p>
    <w:p w:rsidR="00832A60" w:rsidRPr="00832A60" w:rsidRDefault="00832A60" w:rsidP="00832A60">
      <w:pPr>
        <w:rPr>
          <w:rStyle w:val="Style13ptBold"/>
          <w:b w:val="0"/>
        </w:rPr>
      </w:pPr>
      <w:r>
        <w:rPr>
          <w:rStyle w:val="Style13ptBold"/>
        </w:rPr>
        <w:t xml:space="preserve">Grimm et al 5/27 </w:t>
      </w:r>
      <w:r>
        <w:rPr>
          <w:rStyle w:val="Style13ptBold"/>
          <w:b w:val="0"/>
        </w:rPr>
        <w:t xml:space="preserve">(Ryan Grimm, Laura Barron-Lopez- huff post, “How </w:t>
      </w:r>
      <w:proofErr w:type="gramStart"/>
      <w:r>
        <w:rPr>
          <w:rStyle w:val="Style13ptBold"/>
          <w:b w:val="0"/>
        </w:rPr>
        <w:t>The White House And Paul Ryan Are Making Sure Forced Labor Remains Part Of</w:t>
      </w:r>
      <w:proofErr w:type="gramEnd"/>
      <w:r>
        <w:rPr>
          <w:rStyle w:val="Style13ptBold"/>
          <w:b w:val="0"/>
        </w:rPr>
        <w:t xml:space="preserve"> Their Trade Deal”, http://www.huffingtonpost.com/2015/05/27/house-trade-trafficking_n_7446078.html)</w:t>
      </w:r>
    </w:p>
    <w:p w:rsidR="00832A60" w:rsidRPr="00832A60" w:rsidRDefault="00832A60" w:rsidP="00832A60">
      <w:pPr>
        <w:rPr>
          <w:sz w:val="16"/>
        </w:rPr>
      </w:pPr>
      <w:r w:rsidRPr="00450610">
        <w:rPr>
          <w:rStyle w:val="StyleUnderline"/>
          <w:highlight w:val="cyan"/>
        </w:rPr>
        <w:t xml:space="preserve">Now it’s up to the House -- </w:t>
      </w:r>
      <w:r w:rsidRPr="00450610">
        <w:rPr>
          <w:rStyle w:val="Emphasis"/>
          <w:highlight w:val="cyan"/>
        </w:rPr>
        <w:t>specifically Ryan</w:t>
      </w:r>
      <w:r w:rsidRPr="00450610">
        <w:rPr>
          <w:sz w:val="16"/>
          <w:highlight w:val="cyan"/>
        </w:rPr>
        <w:t xml:space="preserve"> -- </w:t>
      </w:r>
      <w:r w:rsidRPr="00450610">
        <w:rPr>
          <w:rStyle w:val="StyleUnderline"/>
          <w:highlight w:val="cyan"/>
        </w:rPr>
        <w:t xml:space="preserve">to fix it. Ryan's plan is to </w:t>
      </w:r>
      <w:r w:rsidRPr="00450610">
        <w:rPr>
          <w:rStyle w:val="Emphasis"/>
          <w:highlight w:val="cyan"/>
        </w:rPr>
        <w:t>marshal</w:t>
      </w:r>
      <w:r w:rsidRPr="00832A60">
        <w:rPr>
          <w:rStyle w:val="Emphasis"/>
        </w:rPr>
        <w:t xml:space="preserve"> the </w:t>
      </w:r>
      <w:r w:rsidRPr="00450610">
        <w:rPr>
          <w:rStyle w:val="Emphasis"/>
          <w:highlight w:val="cyan"/>
        </w:rPr>
        <w:t>votes</w:t>
      </w:r>
      <w:r w:rsidRPr="00832A60">
        <w:rPr>
          <w:rStyle w:val="StyleUnderline"/>
        </w:rPr>
        <w:t xml:space="preserve"> for the fast-track bill first. (</w:t>
      </w:r>
      <w:r w:rsidRPr="00832A60">
        <w:rPr>
          <w:sz w:val="16"/>
        </w:rPr>
        <w:t xml:space="preserve">Fast track would allow Obama and a future president over the next six years to strike trade deals and push them through Congress without filibusters or amendments.) </w:t>
      </w:r>
      <w:r w:rsidRPr="00832A60">
        <w:rPr>
          <w:rStyle w:val="StyleUnderline"/>
        </w:rPr>
        <w:t>Ryan then plans to pass trade adjustment assistance</w:t>
      </w:r>
      <w:r w:rsidRPr="00832A60">
        <w:rPr>
          <w:sz w:val="16"/>
        </w:rPr>
        <w:t xml:space="preserve"> -- what labor refers to as "funeral insurance" -- money that would go to some workers whose jobs are lost as a result of the trade </w:t>
      </w:r>
      <w:proofErr w:type="gramStart"/>
      <w:r w:rsidRPr="00832A60">
        <w:rPr>
          <w:sz w:val="16"/>
        </w:rPr>
        <w:t>deal.</w:t>
      </w:r>
      <w:proofErr w:type="gramEnd"/>
      <w:r w:rsidRPr="00832A60">
        <w:rPr>
          <w:sz w:val="16"/>
        </w:rPr>
        <w:t xml:space="preserve"> Finally, </w:t>
      </w:r>
      <w:r w:rsidRPr="00450610">
        <w:rPr>
          <w:rStyle w:val="StyleUnderline"/>
          <w:highlight w:val="cyan"/>
        </w:rPr>
        <w:t>Ryan will push for a vote on a customs enforcement bill</w:t>
      </w:r>
      <w:r w:rsidRPr="00832A60">
        <w:rPr>
          <w:sz w:val="16"/>
        </w:rPr>
        <w:t xml:space="preserve">, which seeks to crack down on countries that violate U.S. trade laws. “While it's too early to say what the final product will look like, </w:t>
      </w:r>
      <w:r w:rsidRPr="00450610">
        <w:rPr>
          <w:rStyle w:val="StyleUnderline"/>
          <w:highlight w:val="cyan"/>
        </w:rPr>
        <w:t>the</w:t>
      </w:r>
      <w:r w:rsidRPr="00832A60">
        <w:rPr>
          <w:rStyle w:val="StyleUnderline"/>
        </w:rPr>
        <w:t xml:space="preserve"> customs and enforcement </w:t>
      </w:r>
      <w:r w:rsidRPr="00450610">
        <w:rPr>
          <w:rStyle w:val="StyleUnderline"/>
          <w:highlight w:val="cyan"/>
        </w:rPr>
        <w:t>bill has always been the vehicle</w:t>
      </w:r>
      <w:r w:rsidRPr="00832A60">
        <w:rPr>
          <w:rStyle w:val="StyleUnderline"/>
        </w:rPr>
        <w:t xml:space="preserve"> with which </w:t>
      </w:r>
      <w:r w:rsidRPr="00450610">
        <w:rPr>
          <w:rStyle w:val="StyleUnderline"/>
          <w:highlight w:val="cyan"/>
        </w:rPr>
        <w:t>we’ve planned to reconcile differences between the</w:t>
      </w:r>
      <w:r w:rsidRPr="00832A60">
        <w:rPr>
          <w:rStyle w:val="StyleUnderline"/>
        </w:rPr>
        <w:t xml:space="preserve"> two </w:t>
      </w:r>
      <w:r w:rsidRPr="00450610">
        <w:rPr>
          <w:rStyle w:val="StyleUnderline"/>
          <w:highlight w:val="cyan"/>
        </w:rPr>
        <w:t>chambers</w:t>
      </w:r>
      <w:r w:rsidRPr="00832A60">
        <w:rPr>
          <w:rStyle w:val="StyleUnderline"/>
        </w:rPr>
        <w:t xml:space="preserve"> on a range of issues</w:t>
      </w:r>
      <w:r w:rsidRPr="00832A60">
        <w:rPr>
          <w:sz w:val="16"/>
        </w:rPr>
        <w:t xml:space="preserve">," said Ryan spokesman Brendan Buck, when asked about plans to strip the strong slavery language using the customs bill. "The weaker Menendez language would give a tier 3 trafficking country an out if the secretary of state sends Finance and Ways and Means [committees] a public letter spelling out the concrete actions a tier 3 country is taking to comply with the recommendations outlined by state in the trafficking report," said one congressional source close to the negotiations. Those "concrete actions" wouldn't have to lead to any actual or tangible progress. The State Department describes Malaysia in its annual human trafficking report as “a destination and, to a lesser extent, a source and transit country for men, women, and children subjected to forced labor and women and children subjected to sex trafficking." The department recommends Malaysia punish “public officials who may profit from trafficking or who exploit victims.” The State Department also noted that “poor” government treatment of human trafficking victims in Malaysia remains a “significant impediment to successful prosecutions,” citing reported cases of alleged forced labor and sex trafficking that “authorities failed to investigate.” Critics argue that Malaysia could comply with the U.S. trade measure by providing a rough plan of how it will crack down on human trafficking, without actually having to follow through on it. Dean Baker, a liberal economist critical of the trade deal, said the debate over slavery brings into relief just how badly the administration wants TPP. "The slavery story just speaks volumes about what is important and what isn't," he said. "We are prepared to go to the mat for stronger patent and copyright protections, but we don't want prohibitions on slavery to impede the advancement of a trade deal." The House is full steam ahead, and Republican proponents of trade say they hope bringing the customs bill to the floor for a vote will woo more Democrats to support fast track. As of last week, </w:t>
      </w:r>
      <w:r w:rsidRPr="00450610">
        <w:rPr>
          <w:rStyle w:val="StyleUnderline"/>
          <w:highlight w:val="cyan"/>
        </w:rPr>
        <w:t xml:space="preserve">Republicans admitted the </w:t>
      </w:r>
      <w:r w:rsidRPr="00450610">
        <w:rPr>
          <w:rStyle w:val="Emphasis"/>
          <w:highlight w:val="cyan"/>
        </w:rPr>
        <w:t>votes weren’t there</w:t>
      </w:r>
      <w:r w:rsidRPr="00450610">
        <w:rPr>
          <w:rStyle w:val="StyleUnderline"/>
          <w:highlight w:val="cyan"/>
        </w:rPr>
        <w:t xml:space="preserve"> to give Obama</w:t>
      </w:r>
      <w:r w:rsidRPr="00832A60">
        <w:rPr>
          <w:rStyle w:val="StyleUnderline"/>
        </w:rPr>
        <w:t xml:space="preserve"> expedited </w:t>
      </w:r>
      <w:r w:rsidRPr="00450610">
        <w:rPr>
          <w:rStyle w:val="StyleUnderline"/>
          <w:highlight w:val="cyan"/>
        </w:rPr>
        <w:t>authority</w:t>
      </w:r>
      <w:r w:rsidRPr="00832A60">
        <w:rPr>
          <w:rStyle w:val="StyleUnderline"/>
        </w:rPr>
        <w:t xml:space="preserve"> on trade.</w:t>
      </w:r>
      <w:r>
        <w:rPr>
          <w:rStyle w:val="StyleUnderline"/>
        </w:rPr>
        <w:t xml:space="preserve"> </w:t>
      </w:r>
      <w:r w:rsidRPr="00832A60">
        <w:rPr>
          <w:sz w:val="16"/>
        </w:rPr>
        <w:t xml:space="preserve">Rep. </w:t>
      </w:r>
      <w:r w:rsidRPr="00832A60">
        <w:rPr>
          <w:rStyle w:val="StyleUnderline"/>
        </w:rPr>
        <w:t xml:space="preserve">Pat </w:t>
      </w:r>
      <w:proofErr w:type="spellStart"/>
      <w:r w:rsidRPr="00450610">
        <w:rPr>
          <w:rStyle w:val="StyleUnderline"/>
          <w:highlight w:val="cyan"/>
        </w:rPr>
        <w:t>Tiberi</w:t>
      </w:r>
      <w:proofErr w:type="spellEnd"/>
      <w:r w:rsidRPr="00832A60">
        <w:rPr>
          <w:sz w:val="16"/>
        </w:rPr>
        <w:t xml:space="preserve"> (R-Ohio), chair of the House Ways and Means subcommittee on trade, </w:t>
      </w:r>
      <w:r w:rsidRPr="00450610">
        <w:rPr>
          <w:rStyle w:val="StyleUnderline"/>
          <w:highlight w:val="cyan"/>
        </w:rPr>
        <w:t>plans to work across the party aisle</w:t>
      </w:r>
      <w:r w:rsidRPr="00832A60">
        <w:rPr>
          <w:rStyle w:val="StyleUnderline"/>
        </w:rPr>
        <w:t xml:space="preserve">, and with the Senate, </w:t>
      </w:r>
      <w:r w:rsidRPr="00450610">
        <w:rPr>
          <w:rStyle w:val="StyleUnderline"/>
          <w:highlight w:val="cyan"/>
        </w:rPr>
        <w:t>to pass a strong customs bill</w:t>
      </w:r>
      <w:r w:rsidRPr="00450610">
        <w:rPr>
          <w:sz w:val="16"/>
          <w:highlight w:val="cyan"/>
        </w:rPr>
        <w:t>.</w:t>
      </w:r>
      <w:r w:rsidRPr="00832A60">
        <w:rPr>
          <w:sz w:val="16"/>
        </w:rPr>
        <w:t xml:space="preserve"> If all goes as planned, the modified Malaysia language will be included.</w:t>
      </w:r>
    </w:p>
    <w:p w:rsidR="00832A60" w:rsidRDefault="00832A60" w:rsidP="00832A60"/>
    <w:p w:rsidR="00361E66" w:rsidRDefault="00361E66" w:rsidP="00361E66">
      <w:pPr>
        <w:pStyle w:val="Heading3"/>
      </w:pPr>
      <w:r w:rsidRPr="00361E66">
        <w:t>1AR Won’t Pass</w:t>
      </w:r>
    </w:p>
    <w:p w:rsidR="000E650C" w:rsidRDefault="000E650C" w:rsidP="000E650C">
      <w:pPr>
        <w:pStyle w:val="Heading4"/>
      </w:pPr>
      <w:r>
        <w:t>Won’t pass- GOP opposition too strong</w:t>
      </w:r>
    </w:p>
    <w:p w:rsidR="000E650C" w:rsidRDefault="000E650C" w:rsidP="000E650C">
      <w:proofErr w:type="spellStart"/>
      <w:r w:rsidRPr="000E650C">
        <w:rPr>
          <w:rStyle w:val="Style13ptBold"/>
        </w:rPr>
        <w:t>Guida</w:t>
      </w:r>
      <w:proofErr w:type="spellEnd"/>
      <w:r w:rsidRPr="000E650C">
        <w:rPr>
          <w:rStyle w:val="Style13ptBold"/>
        </w:rPr>
        <w:t xml:space="preserve"> 5/26 </w:t>
      </w:r>
      <w:r>
        <w:t>(Victoria- trade reporter for POLITICO Pro, “House GOP split jeopardizes trade deal”, http://www.politico.com/story/2015/05/house-gop-split-jeopardizes-trade-deal-118270.html)</w:t>
      </w:r>
    </w:p>
    <w:p w:rsidR="000E650C" w:rsidRPr="000E650C" w:rsidRDefault="000E650C" w:rsidP="000E650C">
      <w:pPr>
        <w:rPr>
          <w:sz w:val="16"/>
        </w:rPr>
      </w:pPr>
      <w:r w:rsidRPr="000E650C">
        <w:rPr>
          <w:rStyle w:val="StyleUnderline"/>
          <w:highlight w:val="cyan"/>
        </w:rPr>
        <w:t>Democrats</w:t>
      </w:r>
      <w:r w:rsidRPr="000E650C">
        <w:rPr>
          <w:rStyle w:val="StyleUnderline"/>
        </w:rPr>
        <w:t xml:space="preserve"> in Congress </w:t>
      </w:r>
      <w:r w:rsidRPr="000E650C">
        <w:rPr>
          <w:rStyle w:val="StyleUnderline"/>
          <w:highlight w:val="cyan"/>
        </w:rPr>
        <w:t>are in open warfare with</w:t>
      </w:r>
      <w:r w:rsidRPr="000E650C">
        <w:rPr>
          <w:rStyle w:val="StyleUnderline"/>
        </w:rPr>
        <w:t xml:space="preserve"> President Barack </w:t>
      </w:r>
      <w:r w:rsidRPr="000E650C">
        <w:rPr>
          <w:rStyle w:val="StyleUnderline"/>
          <w:highlight w:val="cyan"/>
        </w:rPr>
        <w:t>Obama</w:t>
      </w:r>
      <w:r w:rsidRPr="000E650C">
        <w:rPr>
          <w:rStyle w:val="StyleUnderline"/>
        </w:rPr>
        <w:t xml:space="preserve"> over his pitch for fast-track authority to negotiate trade deals</w:t>
      </w:r>
      <w:r w:rsidRPr="000E650C">
        <w:rPr>
          <w:sz w:val="16"/>
        </w:rPr>
        <w:t xml:space="preserve">, </w:t>
      </w:r>
      <w:r w:rsidRPr="000E650C">
        <w:rPr>
          <w:rStyle w:val="StyleUnderline"/>
          <w:highlight w:val="cyan"/>
        </w:rPr>
        <w:t>but conservative dissenters are conducting their fight</w:t>
      </w:r>
      <w:r w:rsidRPr="000E650C">
        <w:rPr>
          <w:rStyle w:val="StyleUnderline"/>
        </w:rPr>
        <w:t xml:space="preserve"> quietly behind closed doors</w:t>
      </w:r>
      <w:r w:rsidRPr="000E650C">
        <w:rPr>
          <w:sz w:val="16"/>
        </w:rPr>
        <w:t xml:space="preserve"> — even though </w:t>
      </w:r>
      <w:r w:rsidRPr="000E650C">
        <w:rPr>
          <w:rStyle w:val="Emphasis"/>
          <w:highlight w:val="cyan"/>
        </w:rPr>
        <w:t>they may be the key</w:t>
      </w:r>
      <w:r w:rsidRPr="000E650C">
        <w:rPr>
          <w:rStyle w:val="Emphasis"/>
        </w:rPr>
        <w:t xml:space="preserve"> to approving the deal.</w:t>
      </w:r>
      <w:r>
        <w:rPr>
          <w:rStyle w:val="Emphasis"/>
        </w:rPr>
        <w:t xml:space="preserve"> </w:t>
      </w:r>
      <w:r w:rsidRPr="000E650C">
        <w:rPr>
          <w:sz w:val="16"/>
        </w:rPr>
        <w:t xml:space="preserve">So far, </w:t>
      </w:r>
      <w:r w:rsidRPr="000E650C">
        <w:rPr>
          <w:rStyle w:val="StyleUnderline"/>
          <w:highlight w:val="cyan"/>
        </w:rPr>
        <w:t>about</w:t>
      </w:r>
      <w:r w:rsidRPr="000E650C">
        <w:rPr>
          <w:rStyle w:val="StyleUnderline"/>
        </w:rPr>
        <w:t xml:space="preserve"> 40 to </w:t>
      </w:r>
      <w:r w:rsidRPr="000E650C">
        <w:rPr>
          <w:rStyle w:val="StyleUnderline"/>
          <w:highlight w:val="cyan"/>
        </w:rPr>
        <w:t>45</w:t>
      </w:r>
      <w:r w:rsidRPr="000E650C">
        <w:rPr>
          <w:rStyle w:val="StyleUnderline"/>
        </w:rPr>
        <w:t xml:space="preserve"> of the 245 House </w:t>
      </w:r>
      <w:r w:rsidRPr="000E650C">
        <w:rPr>
          <w:rStyle w:val="StyleUnderline"/>
          <w:highlight w:val="cyan"/>
        </w:rPr>
        <w:t>Republicans</w:t>
      </w:r>
      <w:r w:rsidRPr="000E650C">
        <w:rPr>
          <w:sz w:val="16"/>
        </w:rPr>
        <w:t>, most of them in the far-right wing</w:t>
      </w:r>
      <w:r w:rsidRPr="000E650C">
        <w:rPr>
          <w:rStyle w:val="StyleUnderline"/>
        </w:rPr>
        <w:t xml:space="preserve">, </w:t>
      </w:r>
      <w:r w:rsidRPr="000E650C">
        <w:rPr>
          <w:rStyle w:val="StyleUnderline"/>
          <w:highlight w:val="cyan"/>
        </w:rPr>
        <w:t>are hard “</w:t>
      </w:r>
      <w:proofErr w:type="spellStart"/>
      <w:r w:rsidRPr="000E650C">
        <w:rPr>
          <w:rStyle w:val="StyleUnderline"/>
          <w:highlight w:val="cyan"/>
        </w:rPr>
        <w:t>nos</w:t>
      </w:r>
      <w:proofErr w:type="spellEnd"/>
      <w:r w:rsidRPr="000E650C">
        <w:rPr>
          <w:rStyle w:val="StyleUnderline"/>
        </w:rPr>
        <w:t>”</w:t>
      </w:r>
      <w:r w:rsidRPr="000E650C">
        <w:rPr>
          <w:sz w:val="16"/>
        </w:rPr>
        <w:t xml:space="preserve"> on a bill their own party leaders support as fervently as Obama, </w:t>
      </w:r>
      <w:r w:rsidRPr="000E650C">
        <w:rPr>
          <w:rStyle w:val="StyleUnderline"/>
          <w:highlight w:val="cyan"/>
        </w:rPr>
        <w:t>according to the</w:t>
      </w:r>
      <w:r w:rsidRPr="000E650C">
        <w:rPr>
          <w:sz w:val="16"/>
          <w:highlight w:val="cyan"/>
        </w:rPr>
        <w:t xml:space="preserve"> </w:t>
      </w:r>
      <w:r w:rsidRPr="000E650C">
        <w:rPr>
          <w:rStyle w:val="Emphasis"/>
          <w:highlight w:val="cyan"/>
        </w:rPr>
        <w:t>independent assessments</w:t>
      </w:r>
      <w:r w:rsidRPr="000E650C">
        <w:rPr>
          <w:sz w:val="16"/>
          <w:highlight w:val="cyan"/>
        </w:rPr>
        <w:t xml:space="preserve"> </w:t>
      </w:r>
      <w:r w:rsidRPr="000E650C">
        <w:rPr>
          <w:rStyle w:val="StyleUnderline"/>
          <w:highlight w:val="cyan"/>
        </w:rPr>
        <w:t>of three House aides</w:t>
      </w:r>
      <w:r w:rsidRPr="000E650C">
        <w:rPr>
          <w:sz w:val="16"/>
        </w:rPr>
        <w:t xml:space="preserve">. </w:t>
      </w:r>
      <w:r w:rsidRPr="000E650C">
        <w:rPr>
          <w:rStyle w:val="StyleUnderline"/>
          <w:highlight w:val="cyan"/>
        </w:rPr>
        <w:t>If they</w:t>
      </w:r>
      <w:r w:rsidRPr="000E650C">
        <w:rPr>
          <w:rStyle w:val="StyleUnderline"/>
        </w:rPr>
        <w:t xml:space="preserve"> are able to </w:t>
      </w:r>
      <w:r w:rsidRPr="000E650C">
        <w:rPr>
          <w:rStyle w:val="StyleUnderline"/>
          <w:highlight w:val="cyan"/>
        </w:rPr>
        <w:t>boost their numbers by</w:t>
      </w:r>
      <w:r w:rsidRPr="000E650C">
        <w:rPr>
          <w:rStyle w:val="StyleUnderline"/>
        </w:rPr>
        <w:t xml:space="preserve"> even </w:t>
      </w:r>
      <w:r w:rsidRPr="000E650C">
        <w:rPr>
          <w:rStyle w:val="StyleUnderline"/>
          <w:highlight w:val="cyan"/>
        </w:rPr>
        <w:t xml:space="preserve">a handful of votes, it </w:t>
      </w:r>
      <w:r w:rsidRPr="000E650C">
        <w:rPr>
          <w:rStyle w:val="Emphasis"/>
          <w:highlight w:val="cyan"/>
        </w:rPr>
        <w:t>would imperil the legislation</w:t>
      </w:r>
      <w:r w:rsidRPr="000E650C">
        <w:rPr>
          <w:sz w:val="16"/>
        </w:rPr>
        <w:t xml:space="preserve">, which passed the Senate late Friday, </w:t>
      </w:r>
      <w:r w:rsidRPr="000E650C">
        <w:rPr>
          <w:rStyle w:val="StyleUnderline"/>
        </w:rPr>
        <w:t xml:space="preserve">because </w:t>
      </w:r>
      <w:r w:rsidRPr="000E650C">
        <w:rPr>
          <w:rStyle w:val="StyleUnderline"/>
          <w:highlight w:val="cyan"/>
        </w:rPr>
        <w:t>Democrats are expected to provide at most 25 “yeas</w:t>
      </w:r>
      <w:r w:rsidRPr="000E650C">
        <w:rPr>
          <w:sz w:val="16"/>
        </w:rPr>
        <w:t xml:space="preserve">” toward the 217 votes needed for passage. But while Democratic opponents and their allies in the labor movement are raising the specter of lost manufacturing jobs if the massive Asia-Pacific trade deal and an even bigger pact with the European Union are approved, </w:t>
      </w:r>
      <w:r w:rsidRPr="000E650C">
        <w:rPr>
          <w:rStyle w:val="StyleUnderline"/>
        </w:rPr>
        <w:t xml:space="preserve">a number of conservative </w:t>
      </w:r>
      <w:r w:rsidRPr="000E650C">
        <w:rPr>
          <w:rStyle w:val="StyleUnderline"/>
          <w:highlight w:val="cyan"/>
        </w:rPr>
        <w:t>dissenters have rallied around their worry about giving Obama</w:t>
      </w:r>
      <w:r w:rsidRPr="000E650C">
        <w:rPr>
          <w:rStyle w:val="StyleUnderline"/>
        </w:rPr>
        <w:t xml:space="preserve"> too much </w:t>
      </w:r>
      <w:r w:rsidRPr="000E650C">
        <w:rPr>
          <w:rStyle w:val="StyleUnderline"/>
          <w:highlight w:val="cyan"/>
        </w:rPr>
        <w:t>power</w:t>
      </w:r>
      <w:r w:rsidRPr="000E650C">
        <w:rPr>
          <w:rStyle w:val="StyleUnderline"/>
        </w:rPr>
        <w:t>.</w:t>
      </w:r>
      <w:r>
        <w:rPr>
          <w:rStyle w:val="StyleUnderline"/>
        </w:rPr>
        <w:t xml:space="preserve"> </w:t>
      </w:r>
      <w:r w:rsidRPr="000E650C">
        <w:rPr>
          <w:sz w:val="16"/>
        </w:rPr>
        <w:t xml:space="preserve">Under the fast-track bill, Congress would surrender the right to amend the final trade deals and agree to give them up-or-down votes. “I’m concerned about giving this president the authority” to negotiate such deals, explained Rep. Jim Jordan of Ohio, who heads the roughly 40-member House Freedom Caucus and is a powerful conservative voice within the House Republican Conference. “I would think a majority of the House Freedom Caucus now is opposed to it for a variety of reasons,” the Ohio Republican added moments after standing next to House Financial Services Chairman Jeb </w:t>
      </w:r>
      <w:proofErr w:type="spellStart"/>
      <w:r w:rsidRPr="000E650C">
        <w:rPr>
          <w:sz w:val="16"/>
        </w:rPr>
        <w:t>Hensarling</w:t>
      </w:r>
      <w:proofErr w:type="spellEnd"/>
      <w:r w:rsidRPr="000E650C">
        <w:rPr>
          <w:sz w:val="16"/>
        </w:rPr>
        <w:t xml:space="preserve"> last week to call for an end to the Export-Import Bank. Jordan noted his caucus has not taken an official position on the bill and some of its members are undecided. Indeed, lawmakers on the right who see eye to eye on many issues are divided over the trade promotion authority legislation. On the pro-side stand members like Sen. Ted Cruz and </w:t>
      </w:r>
      <w:proofErr w:type="spellStart"/>
      <w:r w:rsidRPr="000E650C">
        <w:rPr>
          <w:sz w:val="16"/>
        </w:rPr>
        <w:t>Hensarling</w:t>
      </w:r>
      <w:proofErr w:type="spellEnd"/>
      <w:r w:rsidRPr="000E650C">
        <w:rPr>
          <w:sz w:val="16"/>
        </w:rPr>
        <w:t xml:space="preserve">, both of Texas. On the opposing side are the likes of Sen. Rand Paul of Kentucky and Jordan. </w:t>
      </w:r>
      <w:proofErr w:type="spellStart"/>
      <w:r w:rsidRPr="000E650C">
        <w:rPr>
          <w:sz w:val="16"/>
        </w:rPr>
        <w:t>Hensarling’s</w:t>
      </w:r>
      <w:proofErr w:type="spellEnd"/>
      <w:r w:rsidRPr="000E650C">
        <w:rPr>
          <w:sz w:val="16"/>
        </w:rPr>
        <w:t xml:space="preserve"> spokeswoman, Sarah </w:t>
      </w:r>
      <w:proofErr w:type="spellStart"/>
      <w:r w:rsidRPr="000E650C">
        <w:rPr>
          <w:sz w:val="16"/>
        </w:rPr>
        <w:t>Rozier</w:t>
      </w:r>
      <w:proofErr w:type="spellEnd"/>
      <w:r w:rsidRPr="000E650C">
        <w:rPr>
          <w:sz w:val="16"/>
        </w:rPr>
        <w:t xml:space="preserve">, said he “supports TPA and he’s encouraging other members to do the same.” </w:t>
      </w:r>
      <w:r w:rsidRPr="000E650C">
        <w:rPr>
          <w:rStyle w:val="StyleUnderline"/>
        </w:rPr>
        <w:t xml:space="preserve">But </w:t>
      </w:r>
      <w:r w:rsidRPr="000E650C">
        <w:rPr>
          <w:rStyle w:val="StyleUnderline"/>
          <w:highlight w:val="cyan"/>
        </w:rPr>
        <w:t>when a majority of the GOP conference huddled Thursday morning</w:t>
      </w:r>
      <w:r w:rsidRPr="000E650C">
        <w:rPr>
          <w:rStyle w:val="StyleUnderline"/>
        </w:rPr>
        <w:t xml:space="preserve"> to talk about the trade issue at a meeting organized by its chairwoman, Rep. Cathy </w:t>
      </w:r>
      <w:proofErr w:type="spellStart"/>
      <w:r w:rsidRPr="000E650C">
        <w:rPr>
          <w:rStyle w:val="StyleUnderline"/>
        </w:rPr>
        <w:t>McMorris</w:t>
      </w:r>
      <w:proofErr w:type="spellEnd"/>
      <w:r w:rsidRPr="000E650C">
        <w:rPr>
          <w:rStyle w:val="StyleUnderline"/>
        </w:rPr>
        <w:t xml:space="preserve"> Rodgers</w:t>
      </w:r>
      <w:r w:rsidRPr="000E650C">
        <w:rPr>
          <w:sz w:val="16"/>
        </w:rPr>
        <w:t xml:space="preserve"> (R-Wash.), a</w:t>
      </w:r>
      <w:r w:rsidRPr="000E650C">
        <w:rPr>
          <w:rStyle w:val="StyleUnderline"/>
        </w:rPr>
        <w:t xml:space="preserve">nd led by House Ways and Means Chairman Paul Ryan (R-Wis.), a lot of the </w:t>
      </w:r>
      <w:r w:rsidRPr="000E650C">
        <w:rPr>
          <w:rStyle w:val="StyleUnderline"/>
          <w:highlight w:val="cyan"/>
        </w:rPr>
        <w:t>members still had questions about the basics of</w:t>
      </w:r>
      <w:r w:rsidRPr="000E650C">
        <w:rPr>
          <w:rStyle w:val="StyleUnderline"/>
        </w:rPr>
        <w:t xml:space="preserve"> how the </w:t>
      </w:r>
      <w:r w:rsidRPr="000E650C">
        <w:rPr>
          <w:rStyle w:val="StyleUnderline"/>
          <w:highlight w:val="cyan"/>
        </w:rPr>
        <w:t>fast-track</w:t>
      </w:r>
      <w:r w:rsidRPr="000E650C">
        <w:rPr>
          <w:rStyle w:val="StyleUnderline"/>
        </w:rPr>
        <w:t xml:space="preserve"> process works — for example, how its protections would be stripped if the president brings back a bad deal</w:t>
      </w:r>
      <w:r w:rsidRPr="000E650C">
        <w:rPr>
          <w:sz w:val="16"/>
        </w:rPr>
        <w:t xml:space="preserve">, the panel’s trade subcommittee chairman, Pat </w:t>
      </w:r>
      <w:proofErr w:type="spellStart"/>
      <w:r w:rsidRPr="000E650C">
        <w:rPr>
          <w:sz w:val="16"/>
        </w:rPr>
        <w:t>Tiberi</w:t>
      </w:r>
      <w:proofErr w:type="spellEnd"/>
      <w:r w:rsidRPr="000E650C">
        <w:rPr>
          <w:sz w:val="16"/>
        </w:rPr>
        <w:t xml:space="preserve"> (R-Ohio), said. “I had one person, when I walked out, who said, ‘I have a better understanding. I’m getting closer [to supporting fast track],’” </w:t>
      </w:r>
      <w:proofErr w:type="spellStart"/>
      <w:r w:rsidRPr="000E650C">
        <w:rPr>
          <w:sz w:val="16"/>
        </w:rPr>
        <w:t>Tiberi</w:t>
      </w:r>
      <w:proofErr w:type="spellEnd"/>
      <w:r w:rsidRPr="000E650C">
        <w:rPr>
          <w:sz w:val="16"/>
        </w:rPr>
        <w:t xml:space="preserve"> told POLITICO. Republican sources say the fast-track bill, which passed the Senate after a frenzied debate on Friday, could come up in the House as early as the first week of June. Ryan and Majority Whip Steve </w:t>
      </w:r>
      <w:proofErr w:type="spellStart"/>
      <w:r w:rsidRPr="000E650C">
        <w:rPr>
          <w:sz w:val="16"/>
        </w:rPr>
        <w:t>Scalise</w:t>
      </w:r>
      <w:proofErr w:type="spellEnd"/>
      <w:r w:rsidRPr="000E650C">
        <w:rPr>
          <w:sz w:val="16"/>
        </w:rPr>
        <w:t xml:space="preserve"> (R-La.) are increasingly confident that they can limit the conservative defections to those who have already declared their opposition, House Republican aides said. “I don’t think they’re saying they’ve got [enough support to pass the bill], but they’ve opened a path to get it,” one of the aides said. “I don’t think there are all that many undecided. It’s a question of people whose minds might be able to be changed.” Ryan, who has been leading the charge in favor of giving Obama fast-track authority, has been working to keep outside conservative groups like Club for Growth and The Heritage Foundation from lobbying against the bill. But the Republican opposition has succeeded in throwing its passage into doubt. Rick Manning, president of Americans for Limited Government and a staunch critic of Obama’s trade agenda, also assessed the current votes against fast-track at about 45 to 50. He said he isn’t surprised that conservative opposition to the bill puts them in agreement with their Democratic colleagues on such things as currency manipulation, the transparency of the administration’s massive Asia-Pacific deal and the protection U.S. jobs from predatory foreign practices. “Having a trade deal that’s unfair to America is not a partisan issue. It’s a universal concern,” Manning said. “[That] nobody can figure out what the heck’s in it is not a partisan concern.” Jordan told reporters this week that he thought the GOP leadership still didn’t have the votes to pass the fast-track bill, “but they’re working on that, so they may be close.” </w:t>
      </w:r>
      <w:r w:rsidRPr="000E650C">
        <w:rPr>
          <w:rStyle w:val="StyleUnderline"/>
          <w:highlight w:val="cyan"/>
        </w:rPr>
        <w:t>Which side</w:t>
      </w:r>
      <w:r w:rsidRPr="000E650C">
        <w:rPr>
          <w:rStyle w:val="StyleUnderline"/>
        </w:rPr>
        <w:t xml:space="preserve"> the </w:t>
      </w:r>
      <w:r w:rsidRPr="000E650C">
        <w:rPr>
          <w:rStyle w:val="StyleUnderline"/>
          <w:highlight w:val="cyan"/>
        </w:rPr>
        <w:t>undecided Republicans take will</w:t>
      </w:r>
      <w:r w:rsidRPr="000E650C">
        <w:rPr>
          <w:rStyle w:val="StyleUnderline"/>
        </w:rPr>
        <w:t xml:space="preserve"> soon </w:t>
      </w:r>
      <w:r w:rsidRPr="000E650C">
        <w:rPr>
          <w:rStyle w:val="StyleUnderline"/>
          <w:highlight w:val="cyan"/>
        </w:rPr>
        <w:t>become clearer,</w:t>
      </w:r>
      <w:r w:rsidRPr="000E650C">
        <w:rPr>
          <w:rStyle w:val="StyleUnderline"/>
        </w:rPr>
        <w:t xml:space="preserve"> now that the Senate has spoken. But </w:t>
      </w:r>
      <w:r w:rsidRPr="000E650C">
        <w:rPr>
          <w:rStyle w:val="StyleUnderline"/>
          <w:highlight w:val="cyan"/>
        </w:rPr>
        <w:t xml:space="preserve">the product that left the upper </w:t>
      </w:r>
      <w:r w:rsidRPr="00817335">
        <w:rPr>
          <w:rStyle w:val="StyleUnderline"/>
          <w:highlight w:val="cyan"/>
        </w:rPr>
        <w:t>chamber could pose problems</w:t>
      </w:r>
      <w:r w:rsidRPr="000E650C">
        <w:rPr>
          <w:rStyle w:val="StyleUnderline"/>
        </w:rPr>
        <w:t xml:space="preserve"> for House conservatives</w:t>
      </w:r>
      <w:r w:rsidRPr="000E650C">
        <w:rPr>
          <w:sz w:val="16"/>
        </w:rPr>
        <w:t xml:space="preserve">. </w:t>
      </w:r>
      <w:r w:rsidRPr="000E650C">
        <w:rPr>
          <w:rStyle w:val="StyleUnderline"/>
        </w:rPr>
        <w:t xml:space="preserve">To appease Democrats, </w:t>
      </w:r>
      <w:r w:rsidRPr="00817335">
        <w:rPr>
          <w:rStyle w:val="StyleUnderline"/>
          <w:highlight w:val="cyan"/>
        </w:rPr>
        <w:t>Senate leaders</w:t>
      </w:r>
      <w:r w:rsidRPr="000E650C">
        <w:rPr>
          <w:rStyle w:val="StyleUnderline"/>
        </w:rPr>
        <w:t xml:space="preserve"> agreed to </w:t>
      </w:r>
      <w:r w:rsidRPr="00817335">
        <w:rPr>
          <w:rStyle w:val="StyleUnderline"/>
          <w:highlight w:val="cyan"/>
        </w:rPr>
        <w:t>pair</w:t>
      </w:r>
      <w:r w:rsidRPr="000E650C">
        <w:rPr>
          <w:rStyle w:val="StyleUnderline"/>
        </w:rPr>
        <w:t xml:space="preserve"> the </w:t>
      </w:r>
      <w:r w:rsidRPr="00817335">
        <w:rPr>
          <w:rStyle w:val="StyleUnderline"/>
          <w:highlight w:val="cyan"/>
        </w:rPr>
        <w:t>fast-track</w:t>
      </w:r>
      <w:r w:rsidRPr="000E650C">
        <w:rPr>
          <w:rStyle w:val="StyleUnderline"/>
        </w:rPr>
        <w:t xml:space="preserve"> bill </w:t>
      </w:r>
      <w:r w:rsidRPr="00817335">
        <w:rPr>
          <w:rStyle w:val="StyleUnderline"/>
          <w:highlight w:val="cyan"/>
        </w:rPr>
        <w:t>with Trade Adjustment Assistance, a retraining program for workers displaced by trade</w:t>
      </w:r>
      <w:r w:rsidRPr="000E650C">
        <w:rPr>
          <w:rStyle w:val="StyleUnderline"/>
        </w:rPr>
        <w:t xml:space="preserve"> deals </w:t>
      </w:r>
      <w:r w:rsidRPr="00817335">
        <w:rPr>
          <w:rStyle w:val="StyleUnderline"/>
          <w:highlight w:val="cyan"/>
        </w:rPr>
        <w:t>that</w:t>
      </w:r>
      <w:r w:rsidRPr="000E650C">
        <w:rPr>
          <w:rStyle w:val="StyleUnderline"/>
        </w:rPr>
        <w:t xml:space="preserve"> most </w:t>
      </w:r>
      <w:r w:rsidRPr="00817335">
        <w:rPr>
          <w:rStyle w:val="StyleUnderline"/>
          <w:highlight w:val="cyan"/>
        </w:rPr>
        <w:t>Republican members dislike</w:t>
      </w:r>
      <w:r w:rsidRPr="000E650C">
        <w:rPr>
          <w:rStyle w:val="StyleUnderline"/>
        </w:rPr>
        <w:t>.</w:t>
      </w:r>
      <w:r>
        <w:rPr>
          <w:rStyle w:val="StyleUnderline"/>
        </w:rPr>
        <w:t xml:space="preserve"> </w:t>
      </w:r>
      <w:r w:rsidRPr="000E650C">
        <w:rPr>
          <w:sz w:val="16"/>
        </w:rPr>
        <w:t>“</w:t>
      </w:r>
      <w:r w:rsidRPr="000E650C">
        <w:rPr>
          <w:rStyle w:val="StyleUnderline"/>
        </w:rPr>
        <w:t xml:space="preserve">Many </w:t>
      </w:r>
      <w:r w:rsidRPr="00817335">
        <w:rPr>
          <w:rStyle w:val="StyleUnderline"/>
          <w:highlight w:val="cyan"/>
        </w:rPr>
        <w:t>House Republicans are</w:t>
      </w:r>
      <w:r w:rsidRPr="000E650C">
        <w:rPr>
          <w:rStyle w:val="StyleUnderline"/>
        </w:rPr>
        <w:t xml:space="preserve"> growing increasingly </w:t>
      </w:r>
      <w:r w:rsidRPr="00817335">
        <w:rPr>
          <w:rStyle w:val="StyleUnderline"/>
          <w:highlight w:val="cyan"/>
        </w:rPr>
        <w:t>concerned about the Senate bill</w:t>
      </w:r>
      <w:r w:rsidRPr="000E650C">
        <w:rPr>
          <w:sz w:val="16"/>
        </w:rPr>
        <w:t xml:space="preserve">,” a House Republican aide told POLITICO. “Now, </w:t>
      </w:r>
      <w:r w:rsidRPr="000E650C">
        <w:rPr>
          <w:rStyle w:val="StyleUnderline"/>
        </w:rPr>
        <w:t xml:space="preserve">not only do </w:t>
      </w:r>
      <w:r w:rsidRPr="00817335">
        <w:rPr>
          <w:rStyle w:val="StyleUnderline"/>
          <w:highlight w:val="cyan"/>
        </w:rPr>
        <w:t>they need to decide whether</w:t>
      </w:r>
      <w:r w:rsidRPr="000E650C">
        <w:rPr>
          <w:rStyle w:val="StyleUnderline"/>
        </w:rPr>
        <w:t xml:space="preserve"> this </w:t>
      </w:r>
      <w:r w:rsidRPr="00817335">
        <w:rPr>
          <w:rStyle w:val="StyleUnderline"/>
          <w:highlight w:val="cyan"/>
        </w:rPr>
        <w:t>TPA</w:t>
      </w:r>
      <w:r w:rsidRPr="000E650C">
        <w:rPr>
          <w:rStyle w:val="StyleUnderline"/>
        </w:rPr>
        <w:t xml:space="preserve"> is good, but if it’s also </w:t>
      </w:r>
      <w:r w:rsidRPr="00817335">
        <w:rPr>
          <w:rStyle w:val="StyleUnderline"/>
          <w:highlight w:val="cyan"/>
        </w:rPr>
        <w:t>worth the price</w:t>
      </w:r>
      <w:r w:rsidRPr="000E650C">
        <w:rPr>
          <w:sz w:val="16"/>
        </w:rPr>
        <w:t xml:space="preserve">” of the retraining program. </w:t>
      </w:r>
    </w:p>
    <w:p w:rsidR="000E650C" w:rsidRDefault="000E650C" w:rsidP="000E650C"/>
    <w:p w:rsidR="000E650C" w:rsidRPr="000E650C" w:rsidRDefault="000E650C" w:rsidP="000E650C"/>
    <w:p w:rsidR="00832A60" w:rsidRPr="00787EC2" w:rsidRDefault="00832A60" w:rsidP="00832A60">
      <w:pPr>
        <w:pStyle w:val="Heading4"/>
      </w:pPr>
      <w:r>
        <w:t>Won’t pass- broad coalitions and PC fails</w:t>
      </w:r>
    </w:p>
    <w:p w:rsidR="00832A60" w:rsidRPr="00361E66" w:rsidRDefault="00832A60" w:rsidP="00832A60">
      <w:proofErr w:type="spellStart"/>
      <w:r w:rsidRPr="00B6462C">
        <w:rPr>
          <w:rStyle w:val="Style13ptBold"/>
        </w:rPr>
        <w:t>Przybyla</w:t>
      </w:r>
      <w:proofErr w:type="spellEnd"/>
      <w:r>
        <w:rPr>
          <w:rStyle w:val="Style13ptBold"/>
        </w:rPr>
        <w:t xml:space="preserve"> </w:t>
      </w:r>
      <w:r w:rsidRPr="00B6462C">
        <w:rPr>
          <w:rStyle w:val="Style13ptBold"/>
        </w:rPr>
        <w:t>5/24</w:t>
      </w:r>
      <w:r>
        <w:t xml:space="preserve"> (Heidi- Bloomberg news, “Broad coalition rallies to defeat Obama on trade deal”, http://www.dailyherald.com/article/20150524/business/150529524/)</w:t>
      </w:r>
    </w:p>
    <w:p w:rsidR="00832A60" w:rsidRDefault="00832A60" w:rsidP="00832A60">
      <w:pPr>
        <w:rPr>
          <w:rStyle w:val="StyleUnderline"/>
        </w:rPr>
      </w:pPr>
      <w:r w:rsidRPr="008A72BC">
        <w:rPr>
          <w:sz w:val="16"/>
        </w:rPr>
        <w:t xml:space="preserve">Twenty years ago, </w:t>
      </w:r>
      <w:r w:rsidRPr="008A72BC">
        <w:rPr>
          <w:rStyle w:val="StyleUnderline"/>
        </w:rPr>
        <w:t xml:space="preserve">when President Bill </w:t>
      </w:r>
      <w:r w:rsidRPr="008A72BC">
        <w:rPr>
          <w:rStyle w:val="StyleUnderline"/>
          <w:highlight w:val="cyan"/>
        </w:rPr>
        <w:t>Clinton was urging</w:t>
      </w:r>
      <w:r w:rsidRPr="008A72BC">
        <w:rPr>
          <w:rStyle w:val="StyleUnderline"/>
        </w:rPr>
        <w:t xml:space="preserve"> Congress to enact sweeping trade </w:t>
      </w:r>
      <w:r w:rsidRPr="008A72BC">
        <w:rPr>
          <w:rStyle w:val="StyleUnderline"/>
          <w:highlight w:val="cyan"/>
        </w:rPr>
        <w:t>legislation over objections</w:t>
      </w:r>
      <w:r w:rsidRPr="008A72BC">
        <w:rPr>
          <w:rStyle w:val="StyleUnderline"/>
        </w:rPr>
        <w:t xml:space="preserve"> of important constituents in his own party, the face of the opposition were the middle-aged (and beyond) white, male </w:t>
      </w:r>
      <w:r w:rsidRPr="008A72BC">
        <w:rPr>
          <w:rStyle w:val="StyleUnderline"/>
          <w:highlight w:val="cyan"/>
        </w:rPr>
        <w:t>leaders of the AFL-CIO. For</w:t>
      </w:r>
      <w:r w:rsidRPr="008A72BC">
        <w:rPr>
          <w:rStyle w:val="StyleUnderline"/>
        </w:rPr>
        <w:t xml:space="preserve"> President Barack </w:t>
      </w:r>
      <w:r w:rsidRPr="008A72BC">
        <w:rPr>
          <w:rStyle w:val="StyleUnderline"/>
          <w:highlight w:val="cyan"/>
        </w:rPr>
        <w:t>Obama</w:t>
      </w:r>
      <w:r w:rsidRPr="008A72BC">
        <w:rPr>
          <w:rStyle w:val="StyleUnderline"/>
        </w:rPr>
        <w:t>, the dynamic may feel the same</w:t>
      </w:r>
      <w:r w:rsidRPr="008A72BC">
        <w:rPr>
          <w:sz w:val="16"/>
        </w:rPr>
        <w:t xml:space="preserve"> -- trying to find enough Democrats to help Republicans pass a trade deal -- </w:t>
      </w:r>
      <w:r w:rsidRPr="008A72BC">
        <w:rPr>
          <w:rStyle w:val="Emphasis"/>
        </w:rPr>
        <w:t xml:space="preserve">but </w:t>
      </w:r>
      <w:r w:rsidRPr="008A72BC">
        <w:rPr>
          <w:rStyle w:val="Emphasis"/>
          <w:highlight w:val="cyan"/>
        </w:rPr>
        <w:t>the coalition is a lot broader</w:t>
      </w:r>
      <w:r w:rsidRPr="008A72BC">
        <w:rPr>
          <w:sz w:val="16"/>
        </w:rPr>
        <w:t xml:space="preserve">. </w:t>
      </w:r>
      <w:r w:rsidRPr="008A72BC">
        <w:rPr>
          <w:rStyle w:val="StyleUnderline"/>
        </w:rPr>
        <w:t xml:space="preserve">In addition to </w:t>
      </w:r>
      <w:r w:rsidRPr="008A72BC">
        <w:rPr>
          <w:rStyle w:val="StyleUnderline"/>
          <w:highlight w:val="cyan"/>
        </w:rPr>
        <w:t>labor</w:t>
      </w:r>
      <w:r w:rsidRPr="008A72BC">
        <w:rPr>
          <w:rStyle w:val="StyleUnderline"/>
        </w:rPr>
        <w:t xml:space="preserve">, the president is being opposed by </w:t>
      </w:r>
      <w:r w:rsidRPr="008A72BC">
        <w:rPr>
          <w:rStyle w:val="StyleUnderline"/>
          <w:highlight w:val="cyan"/>
        </w:rPr>
        <w:t>teachers, seniors, Internet freedom groups, and Sister Simone Campbell</w:t>
      </w:r>
      <w:r w:rsidRPr="008A72BC">
        <w:rPr>
          <w:rStyle w:val="StyleUnderline"/>
        </w:rPr>
        <w:t>.</w:t>
      </w:r>
      <w:r w:rsidR="008A72BC">
        <w:rPr>
          <w:rStyle w:val="StyleUnderline"/>
        </w:rPr>
        <w:t xml:space="preserve"> </w:t>
      </w:r>
      <w:r w:rsidRPr="008A72BC">
        <w:rPr>
          <w:sz w:val="16"/>
        </w:rPr>
        <w:t>Once the Senate approves fast track trade negotiating authority for Obama, which could happen as early as this week, the battle will move to the House, where it expected to unleash a major lobbying battle. On the one side, a president who is more engaged in legislative trench warfare than he has been in a long time over legislation that would give him authority to establish the Trans-Pacific Partnership. "This is personal for him," Rep. Jan Schakowsky of Illinois, a member of the Democratic House leadership, told Bloomberg reporters and editors.</w:t>
      </w:r>
      <w:r w:rsidR="008A72BC" w:rsidRPr="008A72BC">
        <w:rPr>
          <w:sz w:val="16"/>
        </w:rPr>
        <w:t xml:space="preserve"> </w:t>
      </w:r>
      <w:r w:rsidRPr="008A72BC">
        <w:rPr>
          <w:sz w:val="16"/>
        </w:rPr>
        <w:t>On the other: a coalition of opponents that is far more diverse than the one that tried unsuccessfully to torpedo Clinton's North American Free Trade Agreement with Mexico and Canada, the first of several trade pacts struck since the 1990s that critics say have cost U.S. jobs and depressed wages.</w:t>
      </w:r>
      <w:r w:rsidR="008A72BC" w:rsidRPr="008A72BC">
        <w:rPr>
          <w:sz w:val="16"/>
        </w:rPr>
        <w:t xml:space="preserve"> </w:t>
      </w:r>
      <w:r w:rsidRPr="008A72BC">
        <w:rPr>
          <w:sz w:val="16"/>
        </w:rPr>
        <w:t>The newcomers to the fight say they are there because they have seen the results of the earlier trade agreements and now know better. "NAFTA really caught a number of folks off guard," said Laura Peralta-Schulte, a lobbyist for NETWORK, Sister Simone's national Catholic social justice lobby. Sister Simone became a national figure in 2012, when her Nuns on the Bus campaign opposed the House Republican budget.</w:t>
      </w:r>
      <w:r w:rsidR="008A72BC" w:rsidRPr="008A72BC">
        <w:rPr>
          <w:sz w:val="16"/>
        </w:rPr>
        <w:t xml:space="preserve"> </w:t>
      </w:r>
      <w:r w:rsidRPr="008A72BC">
        <w:rPr>
          <w:sz w:val="16"/>
        </w:rPr>
        <w:t>Now, she's fighting the White House, part of a faith coalition that includes 47 different organizations opposed to the trade deal, according to Peralta-Schulte. She cited concerns over the secrecy of trade negotiations and the impact on marginalized communities, including populations in Malaysia targeted by human traffickers. "The assumption is you have a trade agreement and something magically lifts standards, but as we've seen in other countries like Colombia, that's not the case," she said.</w:t>
      </w:r>
      <w:r w:rsidR="008A72BC" w:rsidRPr="008A72BC">
        <w:rPr>
          <w:sz w:val="16"/>
        </w:rPr>
        <w:t xml:space="preserve"> </w:t>
      </w:r>
      <w:r w:rsidRPr="008A72BC">
        <w:rPr>
          <w:rStyle w:val="StyleUnderline"/>
          <w:highlight w:val="cyan"/>
        </w:rPr>
        <w:t>Unions remain a backbone of</w:t>
      </w:r>
      <w:r w:rsidRPr="008A72BC">
        <w:rPr>
          <w:rStyle w:val="StyleUnderline"/>
        </w:rPr>
        <w:t xml:space="preserve"> the </w:t>
      </w:r>
      <w:r w:rsidRPr="008A72BC">
        <w:rPr>
          <w:rStyle w:val="StyleUnderline"/>
          <w:highlight w:val="cyan"/>
        </w:rPr>
        <w:t>opposition</w:t>
      </w:r>
      <w:r w:rsidRPr="008A72BC">
        <w:rPr>
          <w:rStyle w:val="StyleUnderline"/>
        </w:rPr>
        <w:t xml:space="preserve"> to the TPP. The United Steelworkers and United Auto Workers unions are among those who've organized plant demonstrations, and the UAW is mobilizing retired autoworkers</w:t>
      </w:r>
      <w:r w:rsidRPr="008A72BC">
        <w:rPr>
          <w:rStyle w:val="StyleUnderline"/>
          <w:highlight w:val="cyan"/>
        </w:rPr>
        <w:t>. The AFL-CIO has been leafleting</w:t>
      </w:r>
      <w:r w:rsidRPr="008A72BC">
        <w:rPr>
          <w:rStyle w:val="StyleUnderline"/>
        </w:rPr>
        <w:t>, including in the states and districts of lawmakers like those of Sen. Ron Wyden of Oregon, the chief Democratic negotiator on trade.</w:t>
      </w:r>
      <w:r w:rsidR="008A72BC">
        <w:rPr>
          <w:rStyle w:val="StyleUnderline"/>
        </w:rPr>
        <w:t xml:space="preserve"> </w:t>
      </w:r>
      <w:r w:rsidRPr="008A72BC">
        <w:rPr>
          <w:sz w:val="16"/>
        </w:rPr>
        <w:t>"This particular agreement is likely to be the last multilateral trade agreement in a generation," and it "does nothing really more on labor and the environment than previous agreements,'" said Bill Samuel, AFL-CIO director of government affairs.</w:t>
      </w:r>
      <w:r w:rsidR="008A72BC" w:rsidRPr="008A72BC">
        <w:rPr>
          <w:sz w:val="16"/>
        </w:rPr>
        <w:t xml:space="preserve"> </w:t>
      </w:r>
      <w:r w:rsidRPr="008A72BC">
        <w:rPr>
          <w:sz w:val="16"/>
        </w:rPr>
        <w:t xml:space="preserve">This time around, however, </w:t>
      </w:r>
      <w:r w:rsidRPr="008A72BC">
        <w:rPr>
          <w:rStyle w:val="StyleUnderline"/>
          <w:highlight w:val="cyan"/>
        </w:rPr>
        <w:t>labor is now joined by a</w:t>
      </w:r>
      <w:r w:rsidRPr="008A72BC">
        <w:rPr>
          <w:sz w:val="16"/>
        </w:rPr>
        <w:t xml:space="preserve"> disparate -- yet </w:t>
      </w:r>
      <w:r w:rsidRPr="008A72BC">
        <w:rPr>
          <w:rStyle w:val="Emphasis"/>
          <w:highlight w:val="cyan"/>
        </w:rPr>
        <w:t>politically formidable -- coalition</w:t>
      </w:r>
      <w:r w:rsidRPr="008A72BC">
        <w:rPr>
          <w:rStyle w:val="Emphasis"/>
        </w:rPr>
        <w:t>.</w:t>
      </w:r>
      <w:r w:rsidR="008A72BC">
        <w:rPr>
          <w:rStyle w:val="Emphasis"/>
        </w:rPr>
        <w:t xml:space="preserve"> </w:t>
      </w:r>
      <w:r w:rsidRPr="008A72BC">
        <w:rPr>
          <w:rStyle w:val="StyleUnderline"/>
        </w:rPr>
        <w:t xml:space="preserve">Among the most active groups are </w:t>
      </w:r>
      <w:r w:rsidRPr="008A72BC">
        <w:rPr>
          <w:rStyle w:val="StyleUnderline"/>
          <w:highlight w:val="cyan"/>
        </w:rPr>
        <w:t>environmental advocacy organizations like the Sierra Club</w:t>
      </w:r>
      <w:r w:rsidRPr="008A72BC">
        <w:rPr>
          <w:rStyle w:val="StyleUnderline"/>
        </w:rPr>
        <w:t xml:space="preserve">, which </w:t>
      </w:r>
      <w:r w:rsidRPr="008A72BC">
        <w:rPr>
          <w:rStyle w:val="StyleUnderline"/>
          <w:highlight w:val="cyan"/>
        </w:rPr>
        <w:t>made more than $1.6 million in contributions</w:t>
      </w:r>
      <w:r w:rsidRPr="008A72BC">
        <w:rPr>
          <w:rStyle w:val="StyleUnderline"/>
        </w:rPr>
        <w:t xml:space="preserve"> to congressional candidates </w:t>
      </w:r>
      <w:r w:rsidRPr="008A72BC">
        <w:rPr>
          <w:rStyle w:val="StyleUnderline"/>
          <w:highlight w:val="cyan"/>
        </w:rPr>
        <w:t xml:space="preserve">during 2014, </w:t>
      </w:r>
      <w:r w:rsidRPr="008A72BC">
        <w:rPr>
          <w:rStyle w:val="StyleUnderline"/>
        </w:rPr>
        <w:t xml:space="preserve">according to the nonpartisan Center for Responsive Politics, and last year spent some $360,000 lobbying Congress. </w:t>
      </w:r>
      <w:r w:rsidRPr="008A72BC">
        <w:rPr>
          <w:rStyle w:val="StyleUnderline"/>
          <w:highlight w:val="cyan"/>
        </w:rPr>
        <w:t>The group has held rallies and phone banks</w:t>
      </w:r>
      <w:r w:rsidRPr="008A72BC">
        <w:rPr>
          <w:rStyle w:val="StyleUnderline"/>
        </w:rPr>
        <w:t xml:space="preserve"> and is running online and radio ads.</w:t>
      </w:r>
      <w:r w:rsidR="008A72BC">
        <w:rPr>
          <w:rStyle w:val="StyleUnderline"/>
        </w:rPr>
        <w:t xml:space="preserve"> </w:t>
      </w:r>
      <w:r w:rsidRPr="008A72BC">
        <w:rPr>
          <w:sz w:val="16"/>
        </w:rPr>
        <w:t>It says expanded trade opens the door to more hydraulic fracturing and other practices that harm the environment. The Pacific agreement would also allow foreign corporations to sue countries whose policies they believe undercut profits, mainly oil and gas companies targeting environmental regulations.</w:t>
      </w:r>
      <w:r w:rsidR="008A72BC" w:rsidRPr="008A72BC">
        <w:rPr>
          <w:sz w:val="16"/>
        </w:rPr>
        <w:t xml:space="preserve"> </w:t>
      </w:r>
      <w:r w:rsidRPr="008A72BC">
        <w:rPr>
          <w:sz w:val="16"/>
        </w:rPr>
        <w:t>The Electronic Frontier Foundation, a digital rights organization concerned about free speech and Internet copyright provisions threatening users' rights, says its 22,000 members have been emailing and tweeting at their representatives. EEF has had success with such campaigns before: It was one of the organizations that helped bring down the Stop Online Piracy Act despite bipartisan support for the bill designed to crack down on violation of intellectual property rights.</w:t>
      </w:r>
      <w:r w:rsidR="008A72BC" w:rsidRPr="008A72BC">
        <w:rPr>
          <w:sz w:val="16"/>
        </w:rPr>
        <w:t xml:space="preserve"> </w:t>
      </w:r>
      <w:r w:rsidRPr="008A72BC">
        <w:rPr>
          <w:sz w:val="16"/>
        </w:rPr>
        <w:t>Meantime some seniors are worried about the effects of more open markets on drug pricing that could increase their costs. "Foreign corporations or subsidiaries will be able to challenge a number of public programs," including those providing Medicare drug discounts, the Alliance for Retired Americans said in a May 12 letter to the House and Senate.</w:t>
      </w:r>
      <w:r w:rsidR="008A72BC" w:rsidRPr="008A72BC">
        <w:rPr>
          <w:sz w:val="16"/>
        </w:rPr>
        <w:t xml:space="preserve"> </w:t>
      </w:r>
      <w:r w:rsidRPr="008A72BC">
        <w:rPr>
          <w:sz w:val="16"/>
        </w:rPr>
        <w:t>In addition, a group called Food &amp; Water Watch, which is concerned that the agreement will result in increased fracking and what it perceives as a negative impact on local farms, has sent 82,907 messages to Congress and held at least 15 lobbying visits including rallies and press events.</w:t>
      </w:r>
      <w:r w:rsidR="008A72BC" w:rsidRPr="008A72BC">
        <w:rPr>
          <w:sz w:val="16"/>
        </w:rPr>
        <w:t xml:space="preserve"> </w:t>
      </w:r>
      <w:r w:rsidRPr="008A72BC">
        <w:rPr>
          <w:sz w:val="16"/>
        </w:rPr>
        <w:t>On the other side, there is also a large coalition of business groups, including from the technology, retail and manufacturing sectors.</w:t>
      </w:r>
      <w:r w:rsidR="008A72BC" w:rsidRPr="008A72BC">
        <w:rPr>
          <w:sz w:val="16"/>
        </w:rPr>
        <w:t xml:space="preserve"> </w:t>
      </w:r>
      <w:r w:rsidRPr="008A72BC">
        <w:rPr>
          <w:sz w:val="16"/>
        </w:rPr>
        <w:t xml:space="preserve">That coalition includes some humanitarian groups advocating for a trade deal in the hopes that it will help eliminate poverty and hunger in impoverished corners of the globe, said Amber </w:t>
      </w:r>
      <w:proofErr w:type="spellStart"/>
      <w:r w:rsidRPr="008A72BC">
        <w:rPr>
          <w:sz w:val="16"/>
        </w:rPr>
        <w:t>Marchand</w:t>
      </w:r>
      <w:proofErr w:type="spellEnd"/>
      <w:r w:rsidRPr="008A72BC">
        <w:rPr>
          <w:sz w:val="16"/>
        </w:rPr>
        <w:t>, a spokeswoman for Trade Benefits America Coalition. Among them is an anti-poverty group called ONE, which was cofounded by singer-songwriter Bono.</w:t>
      </w:r>
      <w:r w:rsidR="008A72BC" w:rsidRPr="008A72BC">
        <w:rPr>
          <w:sz w:val="16"/>
        </w:rPr>
        <w:t xml:space="preserve"> </w:t>
      </w:r>
      <w:r w:rsidRPr="008A72BC">
        <w:rPr>
          <w:sz w:val="16"/>
        </w:rPr>
        <w:t xml:space="preserve">Republican leaders believe a handful of House Democrats will ultimately join with them in granting the president negotiating powers he would use to close a 12-nation Trans- Pacific trade agreement. Yet, </w:t>
      </w:r>
      <w:r w:rsidRPr="008A72BC">
        <w:rPr>
          <w:rStyle w:val="StyleUnderline"/>
          <w:highlight w:val="cyan"/>
        </w:rPr>
        <w:t xml:space="preserve">with the vast majority of Democrats opposing him, the </w:t>
      </w:r>
      <w:r w:rsidRPr="008A72BC">
        <w:rPr>
          <w:rStyle w:val="Emphasis"/>
          <w:highlight w:val="cyan"/>
        </w:rPr>
        <w:t>vote will be uncomfortably close</w:t>
      </w:r>
      <w:r w:rsidRPr="008A72BC">
        <w:rPr>
          <w:rStyle w:val="StyleUnderline"/>
        </w:rPr>
        <w:t xml:space="preserve"> </w:t>
      </w:r>
      <w:r w:rsidRPr="008A72BC">
        <w:rPr>
          <w:sz w:val="16"/>
        </w:rPr>
        <w:t xml:space="preserve">for Obama. But </w:t>
      </w:r>
      <w:r w:rsidRPr="008A72BC">
        <w:rPr>
          <w:rStyle w:val="StyleUnderline"/>
        </w:rPr>
        <w:t xml:space="preserve">there are </w:t>
      </w:r>
      <w:r w:rsidRPr="008A72BC">
        <w:rPr>
          <w:rStyle w:val="StyleUnderline"/>
          <w:highlight w:val="cyan"/>
        </w:rPr>
        <w:t>no more than 20 Democrats</w:t>
      </w:r>
      <w:r w:rsidRPr="008A72BC">
        <w:rPr>
          <w:rStyle w:val="StyleUnderline"/>
        </w:rPr>
        <w:t xml:space="preserve"> who've </w:t>
      </w:r>
      <w:r w:rsidRPr="008A72BC">
        <w:rPr>
          <w:rStyle w:val="StyleUnderline"/>
          <w:highlight w:val="cyan"/>
        </w:rPr>
        <w:t>publicly expressed support</w:t>
      </w:r>
      <w:r w:rsidRPr="008A72BC">
        <w:rPr>
          <w:rStyle w:val="StyleUnderline"/>
        </w:rPr>
        <w:t xml:space="preserve"> for Obama.</w:t>
      </w:r>
      <w:r w:rsidRPr="008A72BC">
        <w:rPr>
          <w:sz w:val="16"/>
        </w:rPr>
        <w:t xml:space="preserve"> In 1993, 102 Democrats voted for Clinton's NAFTA legislation.</w:t>
      </w:r>
      <w:r w:rsidR="008A72BC" w:rsidRPr="008A72BC">
        <w:rPr>
          <w:sz w:val="16"/>
        </w:rPr>
        <w:t xml:space="preserve"> </w:t>
      </w:r>
      <w:r w:rsidRPr="008A72BC">
        <w:rPr>
          <w:rStyle w:val="StyleUnderline"/>
          <w:highlight w:val="cyan"/>
        </w:rPr>
        <w:t>Compounding his challenges</w:t>
      </w:r>
      <w:r w:rsidRPr="008A72BC">
        <w:rPr>
          <w:rStyle w:val="StyleUnderline"/>
        </w:rPr>
        <w:t xml:space="preserve">, Democrats say, </w:t>
      </w:r>
      <w:r w:rsidRPr="008A72BC">
        <w:rPr>
          <w:rStyle w:val="StyleUnderline"/>
          <w:highlight w:val="cyan"/>
        </w:rPr>
        <w:t>is a</w:t>
      </w:r>
      <w:r w:rsidRPr="008A72BC">
        <w:rPr>
          <w:sz w:val="16"/>
          <w:highlight w:val="cyan"/>
        </w:rPr>
        <w:t xml:space="preserve"> </w:t>
      </w:r>
      <w:r w:rsidRPr="008A72BC">
        <w:rPr>
          <w:rStyle w:val="Emphasis"/>
          <w:highlight w:val="cyan"/>
        </w:rPr>
        <w:t>strained relationship</w:t>
      </w:r>
      <w:r w:rsidRPr="008A72BC">
        <w:rPr>
          <w:sz w:val="16"/>
          <w:highlight w:val="cyan"/>
        </w:rPr>
        <w:t xml:space="preserve"> </w:t>
      </w:r>
      <w:r w:rsidRPr="008A72BC">
        <w:rPr>
          <w:rStyle w:val="StyleUnderline"/>
          <w:highlight w:val="cyan"/>
        </w:rPr>
        <w:t>with many lawmakers</w:t>
      </w:r>
      <w:r w:rsidRPr="008A72BC">
        <w:rPr>
          <w:rStyle w:val="StyleUnderline"/>
        </w:rPr>
        <w:t xml:space="preserve"> in Obama's party that makes it harder for the Cabinet-level outreach strategy he's deploying to be as effective as Clinton's was around NAFTA.</w:t>
      </w:r>
      <w:r w:rsidR="008A72BC">
        <w:rPr>
          <w:rStyle w:val="StyleUnderline"/>
        </w:rPr>
        <w:t xml:space="preserve"> </w:t>
      </w:r>
      <w:r w:rsidRPr="008A72BC">
        <w:rPr>
          <w:sz w:val="16"/>
        </w:rPr>
        <w:t xml:space="preserve">While </w:t>
      </w:r>
      <w:r w:rsidRPr="008A72BC">
        <w:rPr>
          <w:rStyle w:val="StyleUnderline"/>
        </w:rPr>
        <w:t>California Rep</w:t>
      </w:r>
      <w:r w:rsidRPr="008A72BC">
        <w:rPr>
          <w:sz w:val="16"/>
        </w:rPr>
        <w:t xml:space="preserve">. Loretta </w:t>
      </w:r>
      <w:r w:rsidRPr="008A72BC">
        <w:rPr>
          <w:rStyle w:val="StyleUnderline"/>
          <w:highlight w:val="cyan"/>
        </w:rPr>
        <w:t>Sanchez</w:t>
      </w:r>
      <w:r w:rsidRPr="008A72BC">
        <w:rPr>
          <w:sz w:val="16"/>
        </w:rPr>
        <w:t xml:space="preserve">, a Democrat who plans to oppose the legislation, says "I see more effort" by the White House on this issue than on others, she </w:t>
      </w:r>
      <w:r w:rsidRPr="008A72BC">
        <w:rPr>
          <w:rStyle w:val="StyleUnderline"/>
          <w:highlight w:val="cyan"/>
        </w:rPr>
        <w:t xml:space="preserve">doesn't think the president </w:t>
      </w:r>
      <w:r w:rsidRPr="008A72BC">
        <w:rPr>
          <w:rStyle w:val="Emphasis"/>
          <w:highlight w:val="cyan"/>
        </w:rPr>
        <w:t>has enough political capital for it</w:t>
      </w:r>
      <w:r w:rsidRPr="008A72BC">
        <w:rPr>
          <w:rStyle w:val="Emphasis"/>
        </w:rPr>
        <w:t xml:space="preserve"> to pay off</w:t>
      </w:r>
      <w:r w:rsidRPr="008A72BC">
        <w:rPr>
          <w:rStyle w:val="StyleUnderline"/>
        </w:rPr>
        <w:t>. "</w:t>
      </w:r>
      <w:r w:rsidRPr="008A72BC">
        <w:rPr>
          <w:rStyle w:val="StyleUnderline"/>
          <w:highlight w:val="cyan"/>
        </w:rPr>
        <w:t>When you don't have a relationship</w:t>
      </w:r>
      <w:r w:rsidRPr="008A72BC">
        <w:rPr>
          <w:rStyle w:val="StyleUnderline"/>
        </w:rPr>
        <w:t xml:space="preserve"> with the membership, </w:t>
      </w:r>
      <w:r w:rsidRPr="008A72BC">
        <w:rPr>
          <w:rStyle w:val="StyleUnderline"/>
          <w:highlight w:val="cyan"/>
        </w:rPr>
        <w:t>it's</w:t>
      </w:r>
      <w:r w:rsidRPr="008A72BC">
        <w:rPr>
          <w:rStyle w:val="StyleUnderline"/>
        </w:rPr>
        <w:t xml:space="preserve"> really </w:t>
      </w:r>
      <w:r w:rsidRPr="008A72BC">
        <w:rPr>
          <w:rStyle w:val="StyleUnderline"/>
          <w:highlight w:val="cyan"/>
        </w:rPr>
        <w:t>difficult to come in at the last minute to say 'do this</w:t>
      </w:r>
      <w:r w:rsidRPr="008A72BC">
        <w:rPr>
          <w:rStyle w:val="StyleUnderline"/>
        </w:rPr>
        <w:t>,'" said Sanchez, a member of the New Democrat coalition of moderates in the House.</w:t>
      </w:r>
    </w:p>
    <w:p w:rsidR="007E40E5" w:rsidRDefault="007E40E5" w:rsidP="007E40E5"/>
    <w:p w:rsidR="00154A57" w:rsidRPr="007E40E5" w:rsidRDefault="00154A57" w:rsidP="00154A57">
      <w:pPr>
        <w:pStyle w:val="Heading4"/>
      </w:pPr>
      <w:r>
        <w:t>Won’t pass- vote count unclear but opposition is strong</w:t>
      </w:r>
    </w:p>
    <w:p w:rsidR="007E40E5" w:rsidRPr="007E40E5" w:rsidRDefault="007E40E5" w:rsidP="007E40E5">
      <w:pPr>
        <w:rPr>
          <w:rStyle w:val="Style13ptBold"/>
          <w:b w:val="0"/>
        </w:rPr>
      </w:pPr>
      <w:r>
        <w:rPr>
          <w:rStyle w:val="Style13ptBold"/>
        </w:rPr>
        <w:t xml:space="preserve">Lee 5/22 </w:t>
      </w:r>
      <w:r w:rsidRPr="000C3477">
        <w:t>(DON LEE- covers US and global economy news for the Nation AND LISA MASCARO- covers Congress in Washington, D.C. , “Senate passes fast-track trade authority for Obama, but House fight looms”, http://www.latimes.com/nation/la-na-senate-fasttrack-tpp-vote-20150522-story.html#navtype=outfit)</w:t>
      </w:r>
    </w:p>
    <w:p w:rsidR="007E40E5" w:rsidRPr="00154A57" w:rsidRDefault="007E40E5" w:rsidP="007E40E5">
      <w:pPr>
        <w:rPr>
          <w:rStyle w:val="StyleUnderline"/>
        </w:rPr>
      </w:pPr>
      <w:r w:rsidRPr="00154A57">
        <w:rPr>
          <w:sz w:val="16"/>
        </w:rPr>
        <w:t xml:space="preserve">After a lengthy debate, the Senate approved a contentious bill on Friday that would grant President Obama the power to speed up passage of trade deals, but </w:t>
      </w:r>
      <w:r w:rsidRPr="005C5B7E">
        <w:rPr>
          <w:rStyle w:val="StyleUnderline"/>
          <w:highlight w:val="cyan"/>
        </w:rPr>
        <w:t>a tougher battle is expected in the House</w:t>
      </w:r>
      <w:r w:rsidRPr="00154A57">
        <w:rPr>
          <w:rStyle w:val="StyleUnderline"/>
        </w:rPr>
        <w:t>.</w:t>
      </w:r>
      <w:r w:rsidR="00154A57">
        <w:rPr>
          <w:rStyle w:val="StyleUnderline"/>
        </w:rPr>
        <w:t xml:space="preserve"> </w:t>
      </w:r>
      <w:r w:rsidRPr="00154A57">
        <w:rPr>
          <w:sz w:val="16"/>
        </w:rPr>
        <w:t>The 62-37 vote to give the president so-called fast-track authority is a big boost for his top economic priority, bringing him closer to his goal of forging an ambitious Pacific free-trade accord known as the Trans-Pacific Partnership.</w:t>
      </w:r>
      <w:r w:rsidR="00154A57" w:rsidRPr="00154A57">
        <w:rPr>
          <w:sz w:val="16"/>
        </w:rPr>
        <w:t xml:space="preserve"> </w:t>
      </w:r>
      <w:r w:rsidRPr="00154A57">
        <w:rPr>
          <w:sz w:val="16"/>
        </w:rPr>
        <w:t>“Today’s bipartisan Senate vote is an important step toward ensuring the United States can negotiate and enforce strong, high-standards trade agreements,” Obama said. “I want to thank senators of both parties for sticking up for American workers by supporting smart trade and strong enforcement, and I encourage the House of Representatives to follow suit."</w:t>
      </w:r>
      <w:r w:rsidR="00154A57" w:rsidRPr="00154A57">
        <w:rPr>
          <w:sz w:val="16"/>
        </w:rPr>
        <w:t xml:space="preserve"> </w:t>
      </w:r>
      <w:r w:rsidRPr="005C5B7E">
        <w:rPr>
          <w:rStyle w:val="StyleUnderline"/>
          <w:highlight w:val="cyan"/>
        </w:rPr>
        <w:t>The hard-fought legislation</w:t>
      </w:r>
      <w:r w:rsidRPr="00154A57">
        <w:rPr>
          <w:sz w:val="16"/>
        </w:rPr>
        <w:t xml:space="preserve">, which Senate Democrats initially blocked in an unusual rebuke of the president, </w:t>
      </w:r>
      <w:r w:rsidRPr="00154A57">
        <w:rPr>
          <w:rStyle w:val="StyleUnderline"/>
        </w:rPr>
        <w:t xml:space="preserve">now </w:t>
      </w:r>
      <w:r w:rsidRPr="005C5B7E">
        <w:rPr>
          <w:rStyle w:val="StyleUnderline"/>
          <w:highlight w:val="cyan"/>
        </w:rPr>
        <w:t>moves to the House</w:t>
      </w:r>
      <w:r w:rsidRPr="00154A57">
        <w:rPr>
          <w:rStyle w:val="StyleUnderline"/>
        </w:rPr>
        <w:t xml:space="preserve"> where </w:t>
      </w:r>
      <w:r w:rsidRPr="005C5B7E">
        <w:rPr>
          <w:rStyle w:val="StyleUnderline"/>
          <w:highlight w:val="cyan"/>
        </w:rPr>
        <w:t>there appears to be</w:t>
      </w:r>
      <w:r w:rsidRPr="00154A57">
        <w:rPr>
          <w:rStyle w:val="StyleUnderline"/>
        </w:rPr>
        <w:t xml:space="preserve"> considerably </w:t>
      </w:r>
      <w:r w:rsidRPr="005C5B7E">
        <w:rPr>
          <w:rStyle w:val="StyleUnderline"/>
          <w:highlight w:val="cyan"/>
        </w:rPr>
        <w:t>greater resistance</w:t>
      </w:r>
      <w:r w:rsidRPr="00154A57">
        <w:rPr>
          <w:rStyle w:val="StyleUnderline"/>
        </w:rPr>
        <w:t xml:space="preserve"> from both Democratic leaders and some conservative Republicans.</w:t>
      </w:r>
      <w:r w:rsidR="00154A57">
        <w:rPr>
          <w:rStyle w:val="StyleUnderline"/>
        </w:rPr>
        <w:t xml:space="preserve"> </w:t>
      </w:r>
      <w:r w:rsidRPr="00154A57">
        <w:rPr>
          <w:sz w:val="16"/>
        </w:rPr>
        <w:t xml:space="preserve">Many </w:t>
      </w:r>
      <w:r w:rsidRPr="005C5B7E">
        <w:rPr>
          <w:rStyle w:val="StyleUnderline"/>
          <w:highlight w:val="cyan"/>
        </w:rPr>
        <w:t>Democratic lawmakers</w:t>
      </w:r>
      <w:r w:rsidRPr="005C5B7E">
        <w:rPr>
          <w:sz w:val="16"/>
          <w:highlight w:val="cyan"/>
        </w:rPr>
        <w:t xml:space="preserve"> </w:t>
      </w:r>
      <w:r w:rsidRPr="005C5B7E">
        <w:rPr>
          <w:rStyle w:val="Emphasis"/>
          <w:highlight w:val="cyan"/>
        </w:rPr>
        <w:t>face enormous pressure</w:t>
      </w:r>
      <w:r w:rsidRPr="00154A57">
        <w:rPr>
          <w:sz w:val="16"/>
        </w:rPr>
        <w:t xml:space="preserve"> </w:t>
      </w:r>
      <w:r w:rsidRPr="00154A57">
        <w:rPr>
          <w:rStyle w:val="StyleUnderline"/>
        </w:rPr>
        <w:t xml:space="preserve">to vote against fast-track, </w:t>
      </w:r>
      <w:r w:rsidRPr="005C5B7E">
        <w:rPr>
          <w:rStyle w:val="StyleUnderline"/>
          <w:highlight w:val="cyan"/>
        </w:rPr>
        <w:t>from constituents</w:t>
      </w:r>
      <w:r w:rsidRPr="00154A57">
        <w:rPr>
          <w:rStyle w:val="StyleUnderline"/>
        </w:rPr>
        <w:t xml:space="preserve"> in their districts, </w:t>
      </w:r>
      <w:r w:rsidRPr="005C5B7E">
        <w:rPr>
          <w:rStyle w:val="StyleUnderline"/>
          <w:highlight w:val="cyan"/>
        </w:rPr>
        <w:t>organized labor and</w:t>
      </w:r>
      <w:r w:rsidRPr="00154A57">
        <w:rPr>
          <w:rStyle w:val="StyleUnderline"/>
        </w:rPr>
        <w:t xml:space="preserve"> a hodgepodge of </w:t>
      </w:r>
      <w:r w:rsidRPr="005C5B7E">
        <w:rPr>
          <w:rStyle w:val="StyleUnderline"/>
          <w:highlight w:val="cyan"/>
        </w:rPr>
        <w:t>consumer groups</w:t>
      </w:r>
      <w:r w:rsidRPr="00154A57">
        <w:rPr>
          <w:rStyle w:val="StyleUnderline"/>
        </w:rPr>
        <w:t xml:space="preserve"> representing doctors, the environment and an open Internet, among others.</w:t>
      </w:r>
      <w:r w:rsidR="00154A57">
        <w:rPr>
          <w:rStyle w:val="StyleUnderline"/>
        </w:rPr>
        <w:t xml:space="preserve"> </w:t>
      </w:r>
      <w:r w:rsidRPr="00154A57">
        <w:rPr>
          <w:sz w:val="16"/>
        </w:rPr>
        <w:t xml:space="preserve">The </w:t>
      </w:r>
      <w:r w:rsidRPr="005C5B7E">
        <w:rPr>
          <w:rStyle w:val="StyleUnderline"/>
        </w:rPr>
        <w:t>Republican leadership</w:t>
      </w:r>
      <w:r w:rsidRPr="00154A57">
        <w:rPr>
          <w:sz w:val="16"/>
        </w:rPr>
        <w:t xml:space="preserve">, while traditionally favoring free trade, </w:t>
      </w:r>
      <w:r w:rsidRPr="00154A57">
        <w:rPr>
          <w:rStyle w:val="StyleUnderline"/>
        </w:rPr>
        <w:t xml:space="preserve">has found itself in a rare position of cooperating with Obama, but some </w:t>
      </w:r>
      <w:r w:rsidRPr="005C5B7E">
        <w:rPr>
          <w:rStyle w:val="StyleUnderline"/>
          <w:highlight w:val="cyan"/>
        </w:rPr>
        <w:t>GOP members</w:t>
      </w:r>
      <w:r w:rsidRPr="00154A57">
        <w:rPr>
          <w:rStyle w:val="StyleUnderline"/>
        </w:rPr>
        <w:t xml:space="preserve"> are </w:t>
      </w:r>
      <w:r w:rsidRPr="005C5B7E">
        <w:rPr>
          <w:rStyle w:val="StyleUnderline"/>
          <w:highlight w:val="cyan"/>
        </w:rPr>
        <w:t>still loath to give the president a greater hand</w:t>
      </w:r>
      <w:r w:rsidRPr="00154A57">
        <w:rPr>
          <w:rStyle w:val="StyleUnderline"/>
        </w:rPr>
        <w:t xml:space="preserve"> on anything, let alone one that would help him seal America's biggest-ever trade deal.</w:t>
      </w:r>
      <w:r w:rsidR="00154A57">
        <w:rPr>
          <w:rStyle w:val="StyleUnderline"/>
        </w:rPr>
        <w:t xml:space="preserve"> </w:t>
      </w:r>
      <w:r w:rsidRPr="00154A57">
        <w:rPr>
          <w:sz w:val="16"/>
        </w:rPr>
        <w:t>“</w:t>
      </w:r>
      <w:r w:rsidRPr="00154A57">
        <w:rPr>
          <w:rStyle w:val="StyleUnderline"/>
        </w:rPr>
        <w:t>The real game is in the House</w:t>
      </w:r>
      <w:r w:rsidRPr="00154A57">
        <w:rPr>
          <w:sz w:val="16"/>
        </w:rPr>
        <w:t xml:space="preserve">,” said Bill </w:t>
      </w:r>
      <w:proofErr w:type="spellStart"/>
      <w:r w:rsidRPr="00154A57">
        <w:rPr>
          <w:sz w:val="16"/>
        </w:rPr>
        <w:t>Reinsch</w:t>
      </w:r>
      <w:proofErr w:type="spellEnd"/>
      <w:r w:rsidRPr="00154A57">
        <w:rPr>
          <w:sz w:val="16"/>
        </w:rPr>
        <w:t xml:space="preserve">, president of the National Foreign Trade Council, which like other business associations is strongly behind fast-track and the Trans-Pacific Partnership. “Frankly, </w:t>
      </w:r>
      <w:r w:rsidRPr="005C5B7E">
        <w:rPr>
          <w:rStyle w:val="Emphasis"/>
          <w:highlight w:val="cyan"/>
        </w:rPr>
        <w:t>the bigger problem</w:t>
      </w:r>
      <w:r w:rsidRPr="005C5B7E">
        <w:rPr>
          <w:highlight w:val="cyan"/>
        </w:rPr>
        <w:t xml:space="preserve"> </w:t>
      </w:r>
      <w:r w:rsidRPr="005C5B7E">
        <w:rPr>
          <w:rStyle w:val="StyleUnderline"/>
          <w:highlight w:val="cyan"/>
        </w:rPr>
        <w:t>is how many Republicans we're going to lose</w:t>
      </w:r>
      <w:r w:rsidRPr="00154A57">
        <w:rPr>
          <w:rStyle w:val="StyleUnderline"/>
        </w:rPr>
        <w:t xml:space="preserve"> than how many Democrats we get.”</w:t>
      </w:r>
      <w:r w:rsidR="00154A57">
        <w:rPr>
          <w:rStyle w:val="StyleUnderline"/>
        </w:rPr>
        <w:t xml:space="preserve"> </w:t>
      </w:r>
      <w:r w:rsidRPr="00154A57">
        <w:rPr>
          <w:sz w:val="16"/>
        </w:rPr>
        <w:t xml:space="preserve">At this point, </w:t>
      </w:r>
      <w:r w:rsidRPr="005C5B7E">
        <w:rPr>
          <w:rStyle w:val="StyleUnderline"/>
          <w:highlight w:val="cyan"/>
        </w:rPr>
        <w:t xml:space="preserve">congressional insiders and analysts trying to handicap the </w:t>
      </w:r>
      <w:r w:rsidRPr="005C5B7E">
        <w:rPr>
          <w:rStyle w:val="StyleUnderline"/>
        </w:rPr>
        <w:t xml:space="preserve">House </w:t>
      </w:r>
      <w:r w:rsidRPr="005C5B7E">
        <w:rPr>
          <w:rStyle w:val="StyleUnderline"/>
          <w:highlight w:val="cyan"/>
        </w:rPr>
        <w:t>vote</w:t>
      </w:r>
      <w:r w:rsidRPr="00154A57">
        <w:rPr>
          <w:rStyle w:val="StyleUnderline"/>
        </w:rPr>
        <w:t xml:space="preserve"> --</w:t>
      </w:r>
      <w:r w:rsidRPr="00154A57">
        <w:rPr>
          <w:sz w:val="16"/>
        </w:rPr>
        <w:t xml:space="preserve"> which could come as soon as early June -- </w:t>
      </w:r>
      <w:r w:rsidRPr="005C5B7E">
        <w:rPr>
          <w:rStyle w:val="StyleUnderline"/>
          <w:highlight w:val="cyan"/>
        </w:rPr>
        <w:t>say 17 Democrats have</w:t>
      </w:r>
      <w:r w:rsidRPr="00154A57">
        <w:rPr>
          <w:rStyle w:val="StyleUnderline"/>
        </w:rPr>
        <w:t xml:space="preserve"> firmly </w:t>
      </w:r>
      <w:r w:rsidRPr="005C5B7E">
        <w:rPr>
          <w:rStyle w:val="StyleUnderline"/>
          <w:highlight w:val="cyan"/>
        </w:rPr>
        <w:t>come out in favor</w:t>
      </w:r>
      <w:r w:rsidRPr="00154A57">
        <w:rPr>
          <w:rStyle w:val="StyleUnderline"/>
        </w:rPr>
        <w:t xml:space="preserve"> of fast-track. About </w:t>
      </w:r>
      <w:r w:rsidRPr="005C5B7E">
        <w:rPr>
          <w:rStyle w:val="StyleUnderline"/>
          <w:highlight w:val="cyan"/>
        </w:rPr>
        <w:t>190 Republicans</w:t>
      </w:r>
      <w:r w:rsidRPr="00154A57">
        <w:rPr>
          <w:rStyle w:val="StyleUnderline"/>
        </w:rPr>
        <w:t xml:space="preserve">, meanwhile, </w:t>
      </w:r>
      <w:r w:rsidRPr="005C5B7E">
        <w:rPr>
          <w:rStyle w:val="StyleUnderline"/>
          <w:highlight w:val="cyan"/>
        </w:rPr>
        <w:t>are</w:t>
      </w:r>
      <w:r w:rsidRPr="00154A57">
        <w:rPr>
          <w:rStyle w:val="StyleUnderline"/>
        </w:rPr>
        <w:t xml:space="preserve"> known to be </w:t>
      </w:r>
      <w:r w:rsidRPr="005C5B7E">
        <w:rPr>
          <w:rStyle w:val="StyleUnderline"/>
          <w:highlight w:val="cyan"/>
        </w:rPr>
        <w:t>backing</w:t>
      </w:r>
      <w:r w:rsidRPr="00154A57">
        <w:rPr>
          <w:rStyle w:val="StyleUnderline"/>
        </w:rPr>
        <w:t xml:space="preserve"> it, </w:t>
      </w:r>
      <w:r w:rsidRPr="005C5B7E">
        <w:rPr>
          <w:rStyle w:val="StyleUnderline"/>
          <w:highlight w:val="cyan"/>
        </w:rPr>
        <w:t>but</w:t>
      </w:r>
      <w:r w:rsidRPr="00154A57">
        <w:rPr>
          <w:rStyle w:val="StyleUnderline"/>
        </w:rPr>
        <w:t xml:space="preserve"> where </w:t>
      </w:r>
      <w:r w:rsidRPr="005C5B7E">
        <w:rPr>
          <w:rStyle w:val="StyleUnderline"/>
          <w:highlight w:val="cyan"/>
        </w:rPr>
        <w:t>the remaining 55</w:t>
      </w:r>
      <w:r w:rsidRPr="00154A57">
        <w:rPr>
          <w:rStyle w:val="StyleUnderline"/>
        </w:rPr>
        <w:t xml:space="preserve"> House Republicans stand on the issue </w:t>
      </w:r>
      <w:r w:rsidRPr="005C5B7E">
        <w:rPr>
          <w:rStyle w:val="StyleUnderline"/>
          <w:highlight w:val="cyan"/>
        </w:rPr>
        <w:t xml:space="preserve">isn't </w:t>
      </w:r>
      <w:r w:rsidRPr="005C5B7E">
        <w:rPr>
          <w:rStyle w:val="StyleUnderline"/>
        </w:rPr>
        <w:t xml:space="preserve">entirely </w:t>
      </w:r>
      <w:r w:rsidRPr="005C5B7E">
        <w:rPr>
          <w:rStyle w:val="StyleUnderline"/>
          <w:highlight w:val="cyan"/>
        </w:rPr>
        <w:t>clear</w:t>
      </w:r>
      <w:r w:rsidRPr="00154A57">
        <w:rPr>
          <w:rStyle w:val="StyleUnderline"/>
        </w:rPr>
        <w:t xml:space="preserve">. </w:t>
      </w:r>
      <w:r w:rsidRPr="005C5B7E">
        <w:rPr>
          <w:rStyle w:val="StyleUnderline"/>
          <w:highlight w:val="cyan"/>
        </w:rPr>
        <w:t>If all</w:t>
      </w:r>
      <w:r w:rsidRPr="00154A57">
        <w:rPr>
          <w:rStyle w:val="StyleUnderline"/>
        </w:rPr>
        <w:t xml:space="preserve"> of the latter </w:t>
      </w:r>
      <w:r w:rsidRPr="005C5B7E">
        <w:rPr>
          <w:rStyle w:val="StyleUnderline"/>
          <w:highlight w:val="cyan"/>
        </w:rPr>
        <w:t>vote against</w:t>
      </w:r>
      <w:r w:rsidRPr="00154A57">
        <w:rPr>
          <w:rStyle w:val="StyleUnderline"/>
        </w:rPr>
        <w:t xml:space="preserve"> fast-track and Obama doesn't win about a dozen more Democrats to his side, </w:t>
      </w:r>
      <w:r w:rsidRPr="005C5B7E">
        <w:rPr>
          <w:rStyle w:val="StyleUnderline"/>
          <w:highlight w:val="cyan"/>
        </w:rPr>
        <w:t xml:space="preserve">the president </w:t>
      </w:r>
      <w:r w:rsidRPr="005C5B7E">
        <w:rPr>
          <w:rStyle w:val="Emphasis"/>
          <w:highlight w:val="cyan"/>
        </w:rPr>
        <w:t>will fall short</w:t>
      </w:r>
      <w:r w:rsidRPr="00154A57">
        <w:rPr>
          <w:rStyle w:val="StyleUnderline"/>
        </w:rPr>
        <w:t xml:space="preserve"> of the majority vote needed to succeed.</w:t>
      </w:r>
    </w:p>
    <w:p w:rsidR="003F476F" w:rsidRPr="003F476F" w:rsidRDefault="003F476F" w:rsidP="003F476F"/>
    <w:p w:rsidR="003F476F" w:rsidRDefault="003F476F" w:rsidP="003F476F">
      <w:pPr>
        <w:pStyle w:val="Heading4"/>
      </w:pPr>
      <w:r>
        <w:t xml:space="preserve">Won’t pass- </w:t>
      </w:r>
      <w:r w:rsidR="007E40E5">
        <w:t xml:space="preserve">republicans hate Obama and labor has </w:t>
      </w:r>
      <w:proofErr w:type="spellStart"/>
      <w:r w:rsidR="007E40E5">
        <w:t>dems</w:t>
      </w:r>
      <w:proofErr w:type="spellEnd"/>
      <w:r>
        <w:t xml:space="preserve"> </w:t>
      </w:r>
    </w:p>
    <w:p w:rsidR="003F476F" w:rsidRPr="003F476F" w:rsidRDefault="003F476F" w:rsidP="003F476F">
      <w:pPr>
        <w:rPr>
          <w:rStyle w:val="Style13ptBold"/>
          <w:b w:val="0"/>
        </w:rPr>
      </w:pPr>
      <w:r>
        <w:rPr>
          <w:rStyle w:val="Style13ptBold"/>
        </w:rPr>
        <w:t xml:space="preserve">Fox News 5/22 </w:t>
      </w:r>
      <w:r>
        <w:rPr>
          <w:rStyle w:val="Style13ptBold"/>
          <w:b w:val="0"/>
        </w:rPr>
        <w:t>(“Senate approves 'fast track' trade bill, measure goes to House”, http://www.foxnews.com/politics/2015/05/22/senate-approves-fast-track-for-trade-bill-measure-goes-to-house/)</w:t>
      </w:r>
    </w:p>
    <w:p w:rsidR="003F476F" w:rsidRPr="007E40E5" w:rsidRDefault="003F476F" w:rsidP="003F476F">
      <w:pPr>
        <w:rPr>
          <w:sz w:val="16"/>
        </w:rPr>
      </w:pPr>
      <w:r w:rsidRPr="007E40E5">
        <w:rPr>
          <w:sz w:val="16"/>
        </w:rPr>
        <w:t>The Senate handed President Obama a big victory Friday night, passing legislation to strengthen the administration's hand in global trade talks.</w:t>
      </w:r>
      <w:r w:rsidR="007E40E5" w:rsidRPr="007E40E5">
        <w:rPr>
          <w:sz w:val="16"/>
        </w:rPr>
        <w:t xml:space="preserve"> </w:t>
      </w:r>
      <w:r w:rsidRPr="007E40E5">
        <w:rPr>
          <w:rStyle w:val="StyleUnderline"/>
          <w:highlight w:val="cyan"/>
        </w:rPr>
        <w:t>The</w:t>
      </w:r>
      <w:r w:rsidRPr="007E40E5">
        <w:rPr>
          <w:rStyle w:val="StyleUnderline"/>
        </w:rPr>
        <w:t xml:space="preserve"> bipartisan </w:t>
      </w:r>
      <w:r w:rsidRPr="007E40E5">
        <w:rPr>
          <w:rStyle w:val="StyleUnderline"/>
          <w:highlight w:val="cyan"/>
        </w:rPr>
        <w:t xml:space="preserve">vote clears the way for a </w:t>
      </w:r>
      <w:r w:rsidRPr="007E40E5">
        <w:rPr>
          <w:rStyle w:val="Emphasis"/>
          <w:highlight w:val="cyan"/>
        </w:rPr>
        <w:t>highly unpredictable</w:t>
      </w:r>
      <w:r w:rsidRPr="007E40E5">
        <w:rPr>
          <w:rStyle w:val="StyleUnderline"/>
          <w:highlight w:val="cyan"/>
        </w:rPr>
        <w:t xml:space="preserve"> summer showdown in the House</w:t>
      </w:r>
      <w:r w:rsidRPr="007E40E5">
        <w:rPr>
          <w:rStyle w:val="StyleUnderline"/>
        </w:rPr>
        <w:t>.</w:t>
      </w:r>
      <w:r w:rsidR="007E40E5">
        <w:rPr>
          <w:rStyle w:val="StyleUnderline"/>
        </w:rPr>
        <w:t xml:space="preserve"> </w:t>
      </w:r>
      <w:r w:rsidRPr="007E40E5">
        <w:rPr>
          <w:sz w:val="16"/>
        </w:rPr>
        <w:t>Senators approved the measure on a 62-37 vote. It lets Obama complete trade deals that Congress could approve or reject, but not change. A total of 48 Republicans supported the bill, but only 14 the Senate's 44 Democrats sided with their party leader on legislation near the top of his second-term to-do list.</w:t>
      </w:r>
      <w:r w:rsidR="007E40E5" w:rsidRPr="007E40E5">
        <w:rPr>
          <w:sz w:val="16"/>
        </w:rPr>
        <w:t xml:space="preserve"> </w:t>
      </w:r>
      <w:r w:rsidRPr="007E40E5">
        <w:rPr>
          <w:sz w:val="16"/>
        </w:rPr>
        <w:t>The trade bill passed as the Republican-led Senate early Saturday refused to pass a House-passed bill to end the National Security Agency’s bulk collection of domestic phone records and to extend the USA Patriot Act on a short-term basis.</w:t>
      </w:r>
      <w:r w:rsidR="007E40E5" w:rsidRPr="007E40E5">
        <w:rPr>
          <w:sz w:val="16"/>
        </w:rPr>
        <w:t xml:space="preserve"> </w:t>
      </w:r>
      <w:r w:rsidRPr="007E40E5">
        <w:rPr>
          <w:sz w:val="16"/>
        </w:rPr>
        <w:t>The Senate also approved a two-month stop-gap highway funding bill early Saturday before starting a week-long Memorial Day recess.</w:t>
      </w:r>
      <w:r w:rsidR="007E40E5" w:rsidRPr="007E40E5">
        <w:rPr>
          <w:sz w:val="16"/>
        </w:rPr>
        <w:t xml:space="preserve"> </w:t>
      </w:r>
      <w:r w:rsidRPr="007E40E5">
        <w:rPr>
          <w:sz w:val="16"/>
        </w:rPr>
        <w:t>Senate passage of the trade bill capped two weeks of tense votes and near-death experiences for legislation the administration hopes will help complete an agreement with Japan and 10 other countries in the Pacific region.</w:t>
      </w:r>
      <w:r w:rsidR="007E40E5" w:rsidRPr="007E40E5">
        <w:rPr>
          <w:sz w:val="16"/>
        </w:rPr>
        <w:t xml:space="preserve"> </w:t>
      </w:r>
      <w:r w:rsidRPr="007E40E5">
        <w:rPr>
          <w:sz w:val="16"/>
        </w:rPr>
        <w:t>Senate Majority Leader Mitch McConnell, R-Ky., and Obama's indispensable ally in passing the bill, said it would create "new opportunities for bigger paychecks, better jobs, and a stronger economy</w:t>
      </w:r>
      <w:proofErr w:type="gramStart"/>
      <w:r w:rsidRPr="007E40E5">
        <w:rPr>
          <w:sz w:val="16"/>
        </w:rPr>
        <w:t>.</w:t>
      </w:r>
      <w:r w:rsidR="007E40E5" w:rsidRPr="007E40E5">
        <w:rPr>
          <w:sz w:val="16"/>
        </w:rPr>
        <w:t xml:space="preserve"> </w:t>
      </w:r>
      <w:r w:rsidRPr="007E40E5">
        <w:rPr>
          <w:sz w:val="16"/>
        </w:rPr>
        <w:t>"</w:t>
      </w:r>
      <w:proofErr w:type="gramEnd"/>
      <w:r w:rsidRPr="007E40E5">
        <w:rPr>
          <w:sz w:val="16"/>
        </w:rPr>
        <w:t>The tools it contains will allow us to knock down unfair foreign trade barriers that discriminate against American workers and products stamped "Made in the USA," he said.</w:t>
      </w:r>
      <w:r w:rsidR="007E40E5" w:rsidRPr="007E40E5">
        <w:rPr>
          <w:sz w:val="16"/>
        </w:rPr>
        <w:t xml:space="preserve"> </w:t>
      </w:r>
      <w:r w:rsidRPr="007E40E5">
        <w:rPr>
          <w:sz w:val="16"/>
        </w:rPr>
        <w:t>The House is expected to debate the issue as early as next month.</w:t>
      </w:r>
      <w:r w:rsidR="007E40E5" w:rsidRPr="007E40E5">
        <w:rPr>
          <w:sz w:val="16"/>
        </w:rPr>
        <w:t xml:space="preserve"> </w:t>
      </w:r>
      <w:r w:rsidRPr="007E40E5">
        <w:rPr>
          <w:sz w:val="16"/>
        </w:rPr>
        <w:t xml:space="preserve">There, Speaker John Boehner, R-Ohio, supports the bill. But </w:t>
      </w:r>
      <w:r w:rsidRPr="007E40E5">
        <w:rPr>
          <w:rStyle w:val="StyleUnderline"/>
          <w:highlight w:val="cyan"/>
        </w:rPr>
        <w:t>dozens of majority Republicans currently oppose it</w:t>
      </w:r>
      <w:r w:rsidRPr="007E40E5">
        <w:rPr>
          <w:rStyle w:val="StyleUnderline"/>
        </w:rPr>
        <w:t xml:space="preserve">, either </w:t>
      </w:r>
      <w:r w:rsidRPr="007E40E5">
        <w:rPr>
          <w:rStyle w:val="StyleUnderline"/>
          <w:highlight w:val="cyan"/>
        </w:rPr>
        <w:t>out of ideological reasons or because they are loath</w:t>
      </w:r>
      <w:r w:rsidRPr="007E40E5">
        <w:rPr>
          <w:rStyle w:val="StyleUnderline"/>
        </w:rPr>
        <w:t xml:space="preserve"> to enhance </w:t>
      </w:r>
      <w:r w:rsidRPr="007E40E5">
        <w:rPr>
          <w:rStyle w:val="StyleUnderline"/>
          <w:highlight w:val="cyan"/>
        </w:rPr>
        <w:t>Obama's authority</w:t>
      </w:r>
      <w:r w:rsidRPr="007E40E5">
        <w:rPr>
          <w:rStyle w:val="StyleUnderline"/>
        </w:rPr>
        <w:t>, especially at their own expense</w:t>
      </w:r>
      <w:r w:rsidRPr="007E40E5">
        <w:rPr>
          <w:sz w:val="16"/>
        </w:rPr>
        <w:t>.</w:t>
      </w:r>
      <w:r w:rsidR="007E40E5" w:rsidRPr="007E40E5">
        <w:rPr>
          <w:sz w:val="16"/>
        </w:rPr>
        <w:t xml:space="preserve"> </w:t>
      </w:r>
      <w:r w:rsidRPr="007E40E5">
        <w:rPr>
          <w:rStyle w:val="StyleUnderline"/>
        </w:rPr>
        <w:t xml:space="preserve">And </w:t>
      </w:r>
      <w:r w:rsidRPr="007E40E5">
        <w:rPr>
          <w:rStyle w:val="StyleUnderline"/>
          <w:highlight w:val="cyan"/>
        </w:rPr>
        <w:t>Obama's fellow Democrats show little inclination to support legislation that much of organized labor opposes.</w:t>
      </w:r>
      <w:r w:rsidR="007E40E5">
        <w:rPr>
          <w:rStyle w:val="StyleUnderline"/>
        </w:rPr>
        <w:t xml:space="preserve"> </w:t>
      </w:r>
    </w:p>
    <w:p w:rsidR="00832A60" w:rsidRPr="00361E66" w:rsidRDefault="00832A60" w:rsidP="00832A60"/>
    <w:p w:rsidR="008747AB" w:rsidRDefault="008747AB" w:rsidP="00CB3CB6">
      <w:pPr>
        <w:pStyle w:val="Heading1"/>
      </w:pPr>
      <w:r>
        <w:t>---Internal Link---</w:t>
      </w:r>
    </w:p>
    <w:p w:rsidR="008747AB" w:rsidRDefault="008747AB" w:rsidP="008747AB">
      <w:pPr>
        <w:pStyle w:val="Heading2"/>
      </w:pPr>
      <w:r>
        <w:t>PC Fails</w:t>
      </w:r>
    </w:p>
    <w:p w:rsidR="008747AB" w:rsidRDefault="008747AB" w:rsidP="008747AB">
      <w:pPr>
        <w:pStyle w:val="Heading3"/>
      </w:pPr>
      <w:r>
        <w:t>2AC PC Fails</w:t>
      </w:r>
    </w:p>
    <w:p w:rsidR="008747AB" w:rsidRPr="00812A0B" w:rsidRDefault="008747AB" w:rsidP="008747AB">
      <w:pPr>
        <w:pStyle w:val="Heading4"/>
      </w:pPr>
      <w:r>
        <w:t xml:space="preserve">PC fails- Obama missed his window for persuasion </w:t>
      </w:r>
    </w:p>
    <w:p w:rsidR="008747AB" w:rsidRPr="00812A0B" w:rsidRDefault="008747AB" w:rsidP="008747AB">
      <w:r>
        <w:rPr>
          <w:rStyle w:val="Style13ptBold"/>
        </w:rPr>
        <w:t xml:space="preserve">Hughes 5/18 </w:t>
      </w:r>
      <w:r w:rsidRPr="00812A0B">
        <w:t xml:space="preserve">(Brian-White House Correspondent for the Washington Examiner.  , “Obama's trade missteps won't soon fade away”, </w:t>
      </w:r>
      <w:hyperlink r:id="rId34" w:history="1">
        <w:r w:rsidRPr="00812A0B">
          <w:rPr>
            <w:rStyle w:val="Hyperlink"/>
          </w:rPr>
          <w:t>http://www.washingtonexaminer.com/obamas-trade-missteps-wont-soon-fade-away/article/2564462</w:t>
        </w:r>
      </w:hyperlink>
      <w:r w:rsidRPr="00812A0B">
        <w:t>)</w:t>
      </w:r>
    </w:p>
    <w:p w:rsidR="008747AB" w:rsidRPr="004C090D" w:rsidRDefault="008747AB" w:rsidP="004C090D">
      <w:r w:rsidRPr="00450610">
        <w:rPr>
          <w:rStyle w:val="StyleUnderline"/>
          <w:highlight w:val="cyan"/>
        </w:rPr>
        <w:t>The intra-party fight</w:t>
      </w:r>
      <w:r w:rsidRPr="008747AB">
        <w:rPr>
          <w:rStyle w:val="StyleUnderline"/>
        </w:rPr>
        <w:t xml:space="preserve"> initiated by President Obama's trade push, though framed by the White House as a momentary setback,</w:t>
      </w:r>
      <w:r w:rsidRPr="00B8632F">
        <w:rPr>
          <w:sz w:val="16"/>
        </w:rPr>
        <w:t xml:space="preserve"> </w:t>
      </w:r>
      <w:r w:rsidRPr="00450610">
        <w:rPr>
          <w:rStyle w:val="Emphasis"/>
          <w:highlight w:val="cyan"/>
        </w:rPr>
        <w:t>represents a larger miscalculation</w:t>
      </w:r>
      <w:r w:rsidRPr="00450610">
        <w:rPr>
          <w:sz w:val="16"/>
          <w:highlight w:val="cyan"/>
        </w:rPr>
        <w:t xml:space="preserve"> </w:t>
      </w:r>
      <w:r w:rsidRPr="00450610">
        <w:rPr>
          <w:rStyle w:val="StyleUnderline"/>
          <w:highlight w:val="cyan"/>
        </w:rPr>
        <w:t>by the president of his own political capital</w:t>
      </w:r>
      <w:r w:rsidRPr="008747AB">
        <w:rPr>
          <w:rStyle w:val="StyleUnderline"/>
        </w:rPr>
        <w:t xml:space="preserve"> and ability to shift Democratic allegiances.</w:t>
      </w:r>
      <w:r w:rsidR="00B8632F">
        <w:rPr>
          <w:rStyle w:val="StyleUnderline"/>
        </w:rPr>
        <w:t xml:space="preserve"> </w:t>
      </w:r>
      <w:r w:rsidRPr="00B8632F">
        <w:rPr>
          <w:sz w:val="16"/>
        </w:rPr>
        <w:t>Even if Obama is able to secure Trade Promotion Authority in coming weeks and finalize the Trans-Pacific Partnership — both uphill battles — the public spat speaks volumes about the disconnect between the president and his party.</w:t>
      </w:r>
      <w:r w:rsidR="00B8632F" w:rsidRPr="00B8632F">
        <w:rPr>
          <w:sz w:val="16"/>
        </w:rPr>
        <w:t xml:space="preserve"> </w:t>
      </w:r>
      <w:r w:rsidRPr="008747AB">
        <w:rPr>
          <w:rStyle w:val="StyleUnderline"/>
        </w:rPr>
        <w:t xml:space="preserve">For months, </w:t>
      </w:r>
      <w:r w:rsidRPr="00450610">
        <w:rPr>
          <w:rStyle w:val="StyleUnderline"/>
          <w:highlight w:val="cyan"/>
        </w:rPr>
        <w:t>White House officials assumed they would have backing from</w:t>
      </w:r>
      <w:r w:rsidRPr="008747AB">
        <w:rPr>
          <w:rStyle w:val="StyleUnderline"/>
        </w:rPr>
        <w:t xml:space="preserve"> most </w:t>
      </w:r>
      <w:r w:rsidRPr="00450610">
        <w:rPr>
          <w:rStyle w:val="StyleUnderline"/>
          <w:highlight w:val="cyan"/>
        </w:rPr>
        <w:t>Republicans and</w:t>
      </w:r>
      <w:r w:rsidRPr="008747AB">
        <w:rPr>
          <w:rStyle w:val="StyleUnderline"/>
        </w:rPr>
        <w:t xml:space="preserve"> enough </w:t>
      </w:r>
      <w:r w:rsidRPr="00450610">
        <w:rPr>
          <w:rStyle w:val="StyleUnderline"/>
          <w:highlight w:val="cyan"/>
        </w:rPr>
        <w:t>Democrats</w:t>
      </w:r>
      <w:r w:rsidRPr="008747AB">
        <w:rPr>
          <w:rStyle w:val="StyleUnderline"/>
        </w:rPr>
        <w:t xml:space="preserve"> to grant Obama greater trade authority</w:t>
      </w:r>
      <w:r w:rsidRPr="00B8632F">
        <w:rPr>
          <w:sz w:val="16"/>
        </w:rPr>
        <w:t xml:space="preserve">, which would allow him to submit trade deals such as the Pacific pact to Congress for a simple up-or-down vote without amendments. </w:t>
      </w:r>
      <w:r w:rsidRPr="00450610">
        <w:rPr>
          <w:rStyle w:val="StyleUnderline"/>
          <w:highlight w:val="cyan"/>
        </w:rPr>
        <w:t>They were wrong</w:t>
      </w:r>
      <w:r w:rsidRPr="008747AB">
        <w:rPr>
          <w:rStyle w:val="StyleUnderline"/>
        </w:rPr>
        <w:t>.</w:t>
      </w:r>
      <w:r w:rsidR="00B8632F">
        <w:rPr>
          <w:rStyle w:val="StyleUnderline"/>
        </w:rPr>
        <w:t xml:space="preserve"> </w:t>
      </w:r>
      <w:r w:rsidRPr="008747AB">
        <w:rPr>
          <w:rStyle w:val="StyleUnderline"/>
        </w:rPr>
        <w:t xml:space="preserve">What </w:t>
      </w:r>
      <w:r w:rsidRPr="00450610">
        <w:rPr>
          <w:rStyle w:val="StyleUnderline"/>
          <w:highlight w:val="cyan"/>
        </w:rPr>
        <w:t>the White House misunderstood</w:t>
      </w:r>
      <w:r w:rsidRPr="00B8632F">
        <w:rPr>
          <w:sz w:val="16"/>
        </w:rPr>
        <w:t xml:space="preserve">, say those heavily involved in assisting their efforts, </w:t>
      </w:r>
      <w:proofErr w:type="gramStart"/>
      <w:r w:rsidRPr="008747AB">
        <w:rPr>
          <w:rStyle w:val="StyleUnderline"/>
        </w:rPr>
        <w:t>was</w:t>
      </w:r>
      <w:proofErr w:type="gramEnd"/>
      <w:r w:rsidRPr="008747AB">
        <w:rPr>
          <w:rStyle w:val="StyleUnderline"/>
        </w:rPr>
        <w:t xml:space="preserve"> </w:t>
      </w:r>
      <w:r w:rsidRPr="00450610">
        <w:rPr>
          <w:rStyle w:val="StyleUnderline"/>
          <w:highlight w:val="cyan"/>
        </w:rPr>
        <w:t>the level of Democratic antipathy</w:t>
      </w:r>
      <w:r w:rsidRPr="008747AB">
        <w:rPr>
          <w:rStyle w:val="StyleUnderline"/>
        </w:rPr>
        <w:t xml:space="preserve"> towards any trade deal and the amount of work it would take to undo such hardened opposition. </w:t>
      </w:r>
      <w:r w:rsidRPr="00450610">
        <w:rPr>
          <w:rStyle w:val="StyleUnderline"/>
          <w:highlight w:val="cyan"/>
        </w:rPr>
        <w:t>They</w:t>
      </w:r>
      <w:r w:rsidRPr="008747AB">
        <w:rPr>
          <w:rStyle w:val="StyleUnderline"/>
        </w:rPr>
        <w:t xml:space="preserve"> also </w:t>
      </w:r>
      <w:r w:rsidRPr="00450610">
        <w:rPr>
          <w:rStyle w:val="StyleUnderline"/>
          <w:highlight w:val="cyan"/>
        </w:rPr>
        <w:t>didn't anticipate that pro-trade Republicans would be</w:t>
      </w:r>
      <w:r w:rsidRPr="008747AB">
        <w:rPr>
          <w:rStyle w:val="StyleUnderline"/>
        </w:rPr>
        <w:t xml:space="preserve"> so </w:t>
      </w:r>
      <w:r w:rsidRPr="00450610">
        <w:rPr>
          <w:rStyle w:val="StyleUnderline"/>
          <w:highlight w:val="cyan"/>
        </w:rPr>
        <w:t>turned off by Obama's</w:t>
      </w:r>
      <w:r w:rsidRPr="008747AB">
        <w:rPr>
          <w:rStyle w:val="StyleUnderline"/>
        </w:rPr>
        <w:t xml:space="preserve"> repeated </w:t>
      </w:r>
      <w:r w:rsidRPr="00450610">
        <w:rPr>
          <w:rStyle w:val="StyleUnderline"/>
          <w:highlight w:val="cyan"/>
        </w:rPr>
        <w:t>use of executive action</w:t>
      </w:r>
      <w:r w:rsidRPr="008747AB">
        <w:rPr>
          <w:rStyle w:val="StyleUnderline"/>
        </w:rPr>
        <w:t xml:space="preserve"> that they would question greater trade authority for him.</w:t>
      </w:r>
      <w:r w:rsidR="00B8632F">
        <w:rPr>
          <w:rStyle w:val="StyleUnderline"/>
        </w:rPr>
        <w:t xml:space="preserve"> </w:t>
      </w:r>
      <w:r w:rsidRPr="00B8632F">
        <w:rPr>
          <w:sz w:val="16"/>
        </w:rPr>
        <w:t>"</w:t>
      </w:r>
      <w:r w:rsidRPr="008747AB">
        <w:rPr>
          <w:rStyle w:val="StyleUnderline"/>
        </w:rPr>
        <w:t>It's difficult to defend the political management of this by Obama's team</w:t>
      </w:r>
      <w:r w:rsidRPr="00B8632F">
        <w:rPr>
          <w:sz w:val="16"/>
        </w:rPr>
        <w:t>," said one Democratic operative. "</w:t>
      </w:r>
      <w:r w:rsidRPr="008747AB">
        <w:rPr>
          <w:rStyle w:val="StyleUnderline"/>
        </w:rPr>
        <w:t xml:space="preserve">I think </w:t>
      </w:r>
      <w:r w:rsidRPr="00450610">
        <w:rPr>
          <w:rStyle w:val="StyleUnderline"/>
          <w:highlight w:val="cyan"/>
        </w:rPr>
        <w:t>they underestimated how much erosion there had been on trade</w:t>
      </w:r>
      <w:r w:rsidRPr="008747AB">
        <w:rPr>
          <w:rStyle w:val="StyleUnderline"/>
        </w:rPr>
        <w:t xml:space="preserve">. They didn't understand the depth of how bad it was. And </w:t>
      </w:r>
      <w:r w:rsidRPr="00450610">
        <w:rPr>
          <w:rStyle w:val="StyleUnderline"/>
          <w:highlight w:val="cyan"/>
        </w:rPr>
        <w:t>they've been operating with a deficit</w:t>
      </w:r>
      <w:r w:rsidRPr="008747AB">
        <w:rPr>
          <w:rStyle w:val="StyleUnderline"/>
        </w:rPr>
        <w:t xml:space="preserve"> ever since."</w:t>
      </w:r>
      <w:r w:rsidR="00B8632F" w:rsidRPr="00B8632F">
        <w:rPr>
          <w:sz w:val="16"/>
        </w:rPr>
        <w:t xml:space="preserve"> </w:t>
      </w:r>
      <w:r w:rsidRPr="00450610">
        <w:rPr>
          <w:rStyle w:val="StyleUnderline"/>
          <w:highlight w:val="cyan"/>
        </w:rPr>
        <w:t>Obama stepped up his lobbying</w:t>
      </w:r>
      <w:r w:rsidRPr="008747AB">
        <w:rPr>
          <w:rStyle w:val="StyleUnderline"/>
        </w:rPr>
        <w:t xml:space="preserve"> on trade only after it appeared that his agenda was in real trouble.</w:t>
      </w:r>
      <w:r w:rsidRPr="00B8632F">
        <w:rPr>
          <w:sz w:val="16"/>
        </w:rPr>
        <w:t xml:space="preserve"> </w:t>
      </w:r>
      <w:r w:rsidRPr="00450610">
        <w:rPr>
          <w:rStyle w:val="StyleUnderline"/>
          <w:highlight w:val="cyan"/>
        </w:rPr>
        <w:t>And even then, the president focused on a small group of pro-trade Democrats,</w:t>
      </w:r>
      <w:r w:rsidRPr="008747AB">
        <w:rPr>
          <w:rStyle w:val="StyleUnderline"/>
        </w:rPr>
        <w:t xml:space="preserve"> writing off most lawmakers in his party.</w:t>
      </w:r>
      <w:r w:rsidR="00B8632F">
        <w:rPr>
          <w:rStyle w:val="StyleUnderline"/>
        </w:rPr>
        <w:t xml:space="preserve"> </w:t>
      </w:r>
      <w:r w:rsidRPr="008747AB">
        <w:rPr>
          <w:rStyle w:val="StyleUnderline"/>
        </w:rPr>
        <w:t xml:space="preserve">Obama's allies insist they have changed minds on trade, pointing to a string of recent polls that show growing support within the Democratic Party for new deals with other nations. Yet </w:t>
      </w:r>
      <w:r w:rsidRPr="00450610">
        <w:rPr>
          <w:rStyle w:val="StyleUnderline"/>
          <w:highlight w:val="cyan"/>
        </w:rPr>
        <w:t xml:space="preserve">the more Obama pushed Democrats, </w:t>
      </w:r>
      <w:r w:rsidRPr="00450610">
        <w:rPr>
          <w:rStyle w:val="Emphasis"/>
          <w:highlight w:val="cyan"/>
        </w:rPr>
        <w:t>the more they seemed to pull away</w:t>
      </w:r>
      <w:r w:rsidRPr="008747AB">
        <w:rPr>
          <w:rStyle w:val="StyleUnderline"/>
        </w:rPr>
        <w:t>.</w:t>
      </w:r>
      <w:r w:rsidR="00B8632F">
        <w:rPr>
          <w:rStyle w:val="StyleUnderline"/>
        </w:rPr>
        <w:t xml:space="preserve"> </w:t>
      </w:r>
      <w:r w:rsidRPr="00B8632F">
        <w:rPr>
          <w:sz w:val="16"/>
        </w:rPr>
        <w:t>Many Democrats are puzzled as to why Obama chose to take on his own party over the issue. Progressives argue that their positions now are identical to those espoused by Obama as a senator, accusing the president of abandoning them, not the other way around.</w:t>
      </w:r>
      <w:r w:rsidR="00B8632F" w:rsidRPr="00B8632F">
        <w:rPr>
          <w:sz w:val="16"/>
        </w:rPr>
        <w:t xml:space="preserve"> </w:t>
      </w:r>
      <w:r w:rsidRPr="00B8632F">
        <w:rPr>
          <w:sz w:val="16"/>
        </w:rPr>
        <w:t>Many of the benefits of reaching a trade deal with the 11 other nations in the Trans-Pacific Partnership, they point out, would be felt more by Obama's successor than the current commander in chief. And China, which isn't part of the pact, has given no indication that the deal would alter how it conducts business, at least in the short term.</w:t>
      </w:r>
      <w:r w:rsidR="00B8632F" w:rsidRPr="00B8632F">
        <w:rPr>
          <w:sz w:val="16"/>
        </w:rPr>
        <w:t xml:space="preserve"> </w:t>
      </w:r>
      <w:r w:rsidRPr="00B8632F">
        <w:rPr>
          <w:sz w:val="16"/>
        </w:rPr>
        <w:t>Unlike immigration, for example, some party insiders see trade as a largely esoteric issue, one that is unlikely to garner much attention outside of Washington.</w:t>
      </w:r>
      <w:r w:rsidR="00B8632F" w:rsidRPr="00B8632F">
        <w:rPr>
          <w:sz w:val="16"/>
        </w:rPr>
        <w:t xml:space="preserve"> </w:t>
      </w:r>
      <w:r w:rsidRPr="00B8632F">
        <w:rPr>
          <w:sz w:val="16"/>
        </w:rPr>
        <w:t xml:space="preserve">When asked what Obama gets out of a victory on trade, aside from burnishing his legacy, allies say </w:t>
      </w:r>
      <w:proofErr w:type="gramStart"/>
      <w:r w:rsidRPr="00B8632F">
        <w:rPr>
          <w:sz w:val="16"/>
        </w:rPr>
        <w:t>it's</w:t>
      </w:r>
      <w:proofErr w:type="gramEnd"/>
      <w:r w:rsidRPr="00B8632F">
        <w:rPr>
          <w:sz w:val="16"/>
        </w:rPr>
        <w:t xml:space="preserve"> part of a broader rethink of U.S. priorities, shifting away from a relentless focus on the Middle East. In other words, it's part of Obama's long-promised "pivot to Asia."</w:t>
      </w:r>
      <w:r w:rsidR="00B8632F" w:rsidRPr="00B8632F">
        <w:rPr>
          <w:sz w:val="16"/>
        </w:rPr>
        <w:t xml:space="preserve"> </w:t>
      </w:r>
      <w:r w:rsidRPr="00B8632F">
        <w:rPr>
          <w:sz w:val="16"/>
        </w:rPr>
        <w:t>"This will be an enormous updating of the international system. It's a net positive," argued Simon Rosenberg, a presidential campaign adviser for Bill Clinton and founder of the New Democrat Network, a liberal think tank. "This stuff becomes a huge test of this broken city's ability to do the things it did when we were growing up. It will be an enormous affirmation of America's role in setting the rules of the road, the way the world works."</w:t>
      </w:r>
      <w:r w:rsidR="00B8632F" w:rsidRPr="00B8632F">
        <w:rPr>
          <w:sz w:val="16"/>
        </w:rPr>
        <w:t xml:space="preserve"> </w:t>
      </w:r>
      <w:r w:rsidRPr="00B8632F">
        <w:rPr>
          <w:sz w:val="16"/>
        </w:rPr>
        <w:t>White House officials privately concede that many Democrats have an outdated view of trade, one that is beholden to special interests such as labor unions and environmentalists, and are out of touch with the rapid pace of globalization.</w:t>
      </w:r>
      <w:r w:rsidR="00B8632F" w:rsidRPr="00B8632F">
        <w:rPr>
          <w:sz w:val="16"/>
        </w:rPr>
        <w:t xml:space="preserve"> </w:t>
      </w:r>
      <w:r w:rsidRPr="00B8632F">
        <w:rPr>
          <w:sz w:val="16"/>
        </w:rPr>
        <w:t>The president has argued that Democrats are flat-out "wrong" on what the trade deal would mean for American workers.</w:t>
      </w:r>
      <w:r w:rsidR="00B8632F" w:rsidRPr="00B8632F">
        <w:rPr>
          <w:sz w:val="16"/>
        </w:rPr>
        <w:t xml:space="preserve"> </w:t>
      </w:r>
      <w:r w:rsidRPr="00B8632F">
        <w:rPr>
          <w:rStyle w:val="StyleUnderline"/>
        </w:rPr>
        <w:t xml:space="preserve">For Obama, though, </w:t>
      </w:r>
      <w:r w:rsidRPr="00450610">
        <w:rPr>
          <w:rStyle w:val="StyleUnderline"/>
          <w:highlight w:val="cyan"/>
        </w:rPr>
        <w:t>the revolt serves as a vivid reminder of his lame-duck status and has</w:t>
      </w:r>
      <w:r w:rsidRPr="00B8632F">
        <w:rPr>
          <w:rStyle w:val="StyleUnderline"/>
        </w:rPr>
        <w:t xml:space="preserve"> only </w:t>
      </w:r>
      <w:r w:rsidRPr="00450610">
        <w:rPr>
          <w:rStyle w:val="StyleUnderline"/>
          <w:highlight w:val="cyan"/>
        </w:rPr>
        <w:t>emboldened Democrats</w:t>
      </w:r>
      <w:r w:rsidRPr="00B8632F">
        <w:rPr>
          <w:rStyle w:val="StyleUnderline"/>
        </w:rPr>
        <w:t xml:space="preserve"> who wish to challenge him in the future.</w:t>
      </w:r>
      <w:r w:rsidR="00B8632F">
        <w:rPr>
          <w:rStyle w:val="StyleUnderline"/>
        </w:rPr>
        <w:t xml:space="preserve"> </w:t>
      </w:r>
      <w:r w:rsidRPr="00B8632F">
        <w:rPr>
          <w:sz w:val="16"/>
        </w:rPr>
        <w:t>"</w:t>
      </w:r>
      <w:r w:rsidRPr="00450610">
        <w:rPr>
          <w:rStyle w:val="Emphasis"/>
          <w:highlight w:val="cyan"/>
        </w:rPr>
        <w:t xml:space="preserve">We </w:t>
      </w:r>
      <w:r w:rsidRPr="00B8632F">
        <w:rPr>
          <w:rStyle w:val="Emphasis"/>
        </w:rPr>
        <w:t xml:space="preserve">may </w:t>
      </w:r>
      <w:r w:rsidRPr="00450610">
        <w:rPr>
          <w:rStyle w:val="Emphasis"/>
          <w:highlight w:val="cyan"/>
        </w:rPr>
        <w:t xml:space="preserve">have reached </w:t>
      </w:r>
      <w:r w:rsidRPr="001706D7">
        <w:rPr>
          <w:rStyle w:val="StyleUnderline"/>
        </w:rPr>
        <w:t>th</w:t>
      </w:r>
      <w:r w:rsidRPr="00450610">
        <w:rPr>
          <w:rStyle w:val="Emphasis"/>
          <w:highlight w:val="cyan"/>
        </w:rPr>
        <w:t>a</w:t>
      </w:r>
      <w:r w:rsidRPr="001706D7">
        <w:rPr>
          <w:rStyle w:val="StyleUnderline"/>
        </w:rPr>
        <w:t>t</w:t>
      </w:r>
      <w:r w:rsidRPr="00450610">
        <w:rPr>
          <w:rStyle w:val="Emphasis"/>
          <w:highlight w:val="cyan"/>
        </w:rPr>
        <w:t xml:space="preserve"> tipping point</w:t>
      </w:r>
      <w:r w:rsidRPr="00B8632F">
        <w:rPr>
          <w:sz w:val="16"/>
        </w:rPr>
        <w:t>," said a senior aide for a Senate Democrat who opposes Obama on trade. "</w:t>
      </w:r>
      <w:r w:rsidRPr="00450610">
        <w:rPr>
          <w:rStyle w:val="StyleUnderline"/>
          <w:highlight w:val="cyan"/>
        </w:rPr>
        <w:t xml:space="preserve">We hear what he's saying. </w:t>
      </w:r>
      <w:r w:rsidRPr="00450610">
        <w:rPr>
          <w:rStyle w:val="Emphasis"/>
          <w:highlight w:val="cyan"/>
        </w:rPr>
        <w:t>It doesn't mean we buy any of it or feel a</w:t>
      </w:r>
      <w:r w:rsidRPr="00B8632F">
        <w:rPr>
          <w:rStyle w:val="Emphasis"/>
        </w:rPr>
        <w:t xml:space="preserve">ny </w:t>
      </w:r>
      <w:r w:rsidRPr="00450610">
        <w:rPr>
          <w:rStyle w:val="Emphasis"/>
          <w:highlight w:val="cyan"/>
        </w:rPr>
        <w:t>need to get in line."</w:t>
      </w:r>
    </w:p>
    <w:p w:rsidR="004C090D" w:rsidRDefault="004C090D" w:rsidP="004C090D">
      <w:pPr>
        <w:pStyle w:val="Heading3"/>
      </w:pPr>
      <w:r w:rsidRPr="004C090D">
        <w:t>1AR</w:t>
      </w:r>
      <w:r>
        <w:t xml:space="preserve"> PC Fails</w:t>
      </w:r>
    </w:p>
    <w:p w:rsidR="004C090D" w:rsidRPr="004C090D" w:rsidRDefault="004C090D" w:rsidP="004C090D">
      <w:pPr>
        <w:pStyle w:val="Heading4"/>
      </w:pPr>
      <w:r>
        <w:t>PC doesn’t secure passage- key votes are from anti-</w:t>
      </w:r>
      <w:proofErr w:type="spellStart"/>
      <w:r>
        <w:t>obama</w:t>
      </w:r>
      <w:proofErr w:type="spellEnd"/>
      <w:r>
        <w:t xml:space="preserve"> republicans, not </w:t>
      </w:r>
      <w:proofErr w:type="spellStart"/>
      <w:r>
        <w:t>dems</w:t>
      </w:r>
      <w:proofErr w:type="spellEnd"/>
      <w:r>
        <w:t xml:space="preserve"> </w:t>
      </w:r>
    </w:p>
    <w:p w:rsidR="004C090D" w:rsidRPr="004C090D" w:rsidRDefault="004C090D" w:rsidP="004C090D">
      <w:proofErr w:type="spellStart"/>
      <w:r>
        <w:rPr>
          <w:rStyle w:val="Style13ptBold"/>
        </w:rPr>
        <w:t>Donnan</w:t>
      </w:r>
      <w:proofErr w:type="spellEnd"/>
      <w:r>
        <w:rPr>
          <w:rStyle w:val="Style13ptBold"/>
        </w:rPr>
        <w:t xml:space="preserve"> 5/23 </w:t>
      </w:r>
      <w:r>
        <w:t>(Shawn- financial times , “US Senate backs ‘fast-track’ trade push”, http://www.ft.com/cms/s/0/f2de2fb2-00f1-11e5-a8e0-00144feabdc0.html)</w:t>
      </w:r>
    </w:p>
    <w:p w:rsidR="004C090D" w:rsidRPr="004C090D" w:rsidRDefault="004C090D" w:rsidP="004C090D">
      <w:pPr>
        <w:rPr>
          <w:sz w:val="16"/>
        </w:rPr>
      </w:pPr>
      <w:r w:rsidRPr="00450610">
        <w:rPr>
          <w:rStyle w:val="StyleUnderline"/>
          <w:highlight w:val="cyan"/>
        </w:rPr>
        <w:t>Much of the focus in the Senate has been on Democratic opposition</w:t>
      </w:r>
      <w:r w:rsidRPr="004C090D">
        <w:rPr>
          <w:sz w:val="16"/>
        </w:rPr>
        <w:t xml:space="preserve"> to </w:t>
      </w:r>
      <w:proofErr w:type="spellStart"/>
      <w:r w:rsidRPr="004C090D">
        <w:rPr>
          <w:sz w:val="16"/>
        </w:rPr>
        <w:t>Mr</w:t>
      </w:r>
      <w:proofErr w:type="spellEnd"/>
      <w:r w:rsidRPr="004C090D">
        <w:rPr>
          <w:sz w:val="16"/>
        </w:rPr>
        <w:t xml:space="preserve"> Obama’s trade agenda and the Trans-Pacific Partnership he is pursuing with Japan and 10 other economies</w:t>
      </w:r>
      <w:r w:rsidRPr="004C090D">
        <w:rPr>
          <w:rStyle w:val="StyleUnderline"/>
        </w:rPr>
        <w:t xml:space="preserve">. </w:t>
      </w:r>
      <w:r w:rsidRPr="00450610">
        <w:rPr>
          <w:rStyle w:val="StyleUnderline"/>
          <w:highlight w:val="cyan"/>
        </w:rPr>
        <w:t>In the House the</w:t>
      </w:r>
      <w:r w:rsidRPr="004C090D">
        <w:rPr>
          <w:rStyle w:val="StyleUnderline"/>
        </w:rPr>
        <w:t xml:space="preserve"> big </w:t>
      </w:r>
      <w:r w:rsidRPr="00450610">
        <w:rPr>
          <w:rStyle w:val="StyleUnderline"/>
          <w:highlight w:val="cyan"/>
        </w:rPr>
        <w:t>question is how many conservatives</w:t>
      </w:r>
      <w:r w:rsidRPr="004C090D">
        <w:rPr>
          <w:rStyle w:val="StyleUnderline"/>
        </w:rPr>
        <w:t xml:space="preserve"> will </w:t>
      </w:r>
      <w:r w:rsidRPr="00450610">
        <w:rPr>
          <w:rStyle w:val="StyleUnderline"/>
          <w:highlight w:val="cyan"/>
        </w:rPr>
        <w:t>vote against it based on their opposition to granting</w:t>
      </w:r>
      <w:r w:rsidRPr="004C090D">
        <w:rPr>
          <w:rStyle w:val="StyleUnderline"/>
        </w:rPr>
        <w:t xml:space="preserve"> </w:t>
      </w:r>
      <w:proofErr w:type="spellStart"/>
      <w:r w:rsidRPr="004C090D">
        <w:rPr>
          <w:rStyle w:val="StyleUnderline"/>
        </w:rPr>
        <w:t>Mr</w:t>
      </w:r>
      <w:proofErr w:type="spellEnd"/>
      <w:r w:rsidRPr="004C090D">
        <w:rPr>
          <w:rStyle w:val="StyleUnderline"/>
        </w:rPr>
        <w:t xml:space="preserve"> </w:t>
      </w:r>
      <w:r w:rsidRPr="00450610">
        <w:rPr>
          <w:rStyle w:val="StyleUnderline"/>
          <w:highlight w:val="cyan"/>
        </w:rPr>
        <w:t>Obama</w:t>
      </w:r>
      <w:r w:rsidRPr="004C090D">
        <w:rPr>
          <w:rStyle w:val="StyleUnderline"/>
        </w:rPr>
        <w:t xml:space="preserve"> what they see as </w:t>
      </w:r>
      <w:r w:rsidRPr="00450610">
        <w:rPr>
          <w:rStyle w:val="StyleUnderline"/>
          <w:highlight w:val="cyan"/>
        </w:rPr>
        <w:t>additional powers</w:t>
      </w:r>
      <w:r w:rsidRPr="004C090D">
        <w:rPr>
          <w:sz w:val="16"/>
        </w:rPr>
        <w:t xml:space="preserve">. With an eye on the impending House debate </w:t>
      </w:r>
      <w:r w:rsidRPr="00450610">
        <w:rPr>
          <w:rStyle w:val="StyleUnderline"/>
          <w:highlight w:val="cyan"/>
        </w:rPr>
        <w:t xml:space="preserve">some conservative commentators have begun likening the trade vote to </w:t>
      </w:r>
      <w:r w:rsidRPr="004C090D">
        <w:rPr>
          <w:rStyle w:val="StyleUnderline"/>
        </w:rPr>
        <w:t>the healthcare reforms</w:t>
      </w:r>
      <w:r w:rsidRPr="004C090D">
        <w:rPr>
          <w:sz w:val="16"/>
        </w:rPr>
        <w:t>, or “</w:t>
      </w:r>
      <w:r w:rsidRPr="00450610">
        <w:rPr>
          <w:rStyle w:val="StyleUnderline"/>
          <w:highlight w:val="cyan"/>
        </w:rPr>
        <w:t>Obamacare</w:t>
      </w:r>
      <w:r w:rsidRPr="004C090D">
        <w:rPr>
          <w:sz w:val="16"/>
        </w:rPr>
        <w:t>”, that the president pushed through during his first term and have taken to calling it “</w:t>
      </w:r>
      <w:proofErr w:type="spellStart"/>
      <w:r w:rsidRPr="004C090D">
        <w:rPr>
          <w:sz w:val="16"/>
        </w:rPr>
        <w:t>Obamatrade</w:t>
      </w:r>
      <w:proofErr w:type="spellEnd"/>
      <w:r w:rsidRPr="004C090D">
        <w:rPr>
          <w:sz w:val="16"/>
        </w:rPr>
        <w:t xml:space="preserve">”. </w:t>
      </w:r>
      <w:r w:rsidRPr="00450610">
        <w:rPr>
          <w:rStyle w:val="StyleUnderline"/>
          <w:highlight w:val="cyan"/>
        </w:rPr>
        <w:t>“Since it’s an Obama deal, the odds are it isn’t good</w:t>
      </w:r>
      <w:r w:rsidRPr="004C090D">
        <w:rPr>
          <w:sz w:val="16"/>
        </w:rPr>
        <w:t xml:space="preserve">. Since it’s an Obama deal, the odds are the United States is </w:t>
      </w:r>
      <w:proofErr w:type="spellStart"/>
      <w:r w:rsidRPr="004C090D">
        <w:rPr>
          <w:sz w:val="16"/>
        </w:rPr>
        <w:t>gonna</w:t>
      </w:r>
      <w:proofErr w:type="spellEnd"/>
      <w:r w:rsidRPr="004C090D">
        <w:rPr>
          <w:sz w:val="16"/>
        </w:rPr>
        <w:t xml:space="preserve"> take it in the shorts,” Rush Limbaugh, the conservative radio talk show host, told listeners on Friday.</w:t>
      </w:r>
    </w:p>
    <w:p w:rsidR="008747AB" w:rsidRDefault="008747AB" w:rsidP="008747AB"/>
    <w:p w:rsidR="009F6FCE" w:rsidRPr="00776CE0" w:rsidRDefault="009F6FCE" w:rsidP="009F6FCE">
      <w:pPr>
        <w:pStyle w:val="Heading4"/>
      </w:pPr>
      <w:r>
        <w:t xml:space="preserve">He’s not pushing </w:t>
      </w:r>
      <w:r w:rsidR="001E3AB0">
        <w:t>TPA</w:t>
      </w:r>
      <w:r>
        <w:t xml:space="preserve"> and it won’t affect key voting blocs</w:t>
      </w:r>
    </w:p>
    <w:p w:rsidR="009F6FCE" w:rsidRPr="00776CE0" w:rsidRDefault="009F6FCE" w:rsidP="009F6FCE">
      <w:pPr>
        <w:rPr>
          <w:rStyle w:val="Style13ptBold"/>
          <w:b w:val="0"/>
        </w:rPr>
      </w:pPr>
      <w:r>
        <w:rPr>
          <w:rStyle w:val="Style13ptBold"/>
        </w:rPr>
        <w:t xml:space="preserve">Krauthammer 5/17 </w:t>
      </w:r>
      <w:r w:rsidRPr="00776CE0">
        <w:t xml:space="preserve">(Charles- </w:t>
      </w:r>
      <w:r>
        <w:t xml:space="preserve">columnist Orlando Sentinel, </w:t>
      </w:r>
      <w:proofErr w:type="spellStart"/>
      <w:proofErr w:type="gramStart"/>
      <w:r>
        <w:t>washington</w:t>
      </w:r>
      <w:proofErr w:type="spellEnd"/>
      <w:proofErr w:type="gramEnd"/>
      <w:r>
        <w:t xml:space="preserve"> post writers group</w:t>
      </w:r>
      <w:r w:rsidRPr="00776CE0">
        <w:t>, “House Republicans need to (gasp) save Obama (on trade)”, http://www.orlandosentinel.com/opinion/os-ed-charles-krauthammer-051715-20150515-column.html)</w:t>
      </w:r>
    </w:p>
    <w:p w:rsidR="009F6FCE" w:rsidRDefault="009F6FCE" w:rsidP="009F6FCE">
      <w:pPr>
        <w:rPr>
          <w:rStyle w:val="StyleUnderline"/>
        </w:rPr>
      </w:pPr>
      <w:r w:rsidRPr="00776CE0">
        <w:rPr>
          <w:sz w:val="16"/>
        </w:rPr>
        <w:t xml:space="preserve">Like all modern presidents, </w:t>
      </w:r>
      <w:r w:rsidRPr="00450610">
        <w:rPr>
          <w:rStyle w:val="StyleUnderline"/>
          <w:highlight w:val="cyan"/>
        </w:rPr>
        <w:t>Obama</w:t>
      </w:r>
      <w:r w:rsidRPr="00776CE0">
        <w:rPr>
          <w:sz w:val="16"/>
        </w:rPr>
        <w:t xml:space="preserve"> wants a deal. But he </w:t>
      </w:r>
      <w:r w:rsidRPr="00450610">
        <w:rPr>
          <w:rStyle w:val="StyleUnderline"/>
          <w:highlight w:val="cyan"/>
        </w:rPr>
        <w:t>has</w:t>
      </w:r>
      <w:r w:rsidRPr="00776CE0">
        <w:rPr>
          <w:rStyle w:val="StyleUnderline"/>
        </w:rPr>
        <w:t xml:space="preserve"> utterly </w:t>
      </w:r>
      <w:r w:rsidRPr="00450610">
        <w:rPr>
          <w:rStyle w:val="StyleUnderline"/>
          <w:highlight w:val="cyan"/>
        </w:rPr>
        <w:t>failed to bring his party along</w:t>
      </w:r>
      <w:r w:rsidRPr="00776CE0">
        <w:rPr>
          <w:rStyle w:val="StyleUnderline"/>
        </w:rPr>
        <w:t xml:space="preserve">. </w:t>
      </w:r>
      <w:r w:rsidRPr="00450610">
        <w:rPr>
          <w:rStyle w:val="StyleUnderline"/>
          <w:highlight w:val="cyan"/>
        </w:rPr>
        <w:t>It's not just because</w:t>
      </w:r>
      <w:r w:rsidRPr="00776CE0">
        <w:rPr>
          <w:rStyle w:val="StyleUnderline"/>
        </w:rPr>
        <w:t xml:space="preserve"> for six years </w:t>
      </w:r>
      <w:r w:rsidRPr="00450610">
        <w:rPr>
          <w:rStyle w:val="StyleUnderline"/>
          <w:highlight w:val="cyan"/>
        </w:rPr>
        <w:t>he's treated</w:t>
      </w:r>
      <w:r w:rsidRPr="00776CE0">
        <w:rPr>
          <w:rStyle w:val="StyleUnderline"/>
        </w:rPr>
        <w:t xml:space="preserve"> all of </w:t>
      </w:r>
      <w:r w:rsidRPr="00450610">
        <w:rPr>
          <w:rStyle w:val="StyleUnderline"/>
          <w:highlight w:val="cyan"/>
        </w:rPr>
        <w:t>Congress with disdain and prefers insult to argument</w:t>
      </w:r>
      <w:r w:rsidRPr="00776CE0">
        <w:rPr>
          <w:rStyle w:val="StyleUnderline"/>
        </w:rPr>
        <w:t xml:space="preserve"> when confronted with opposition</w:t>
      </w:r>
      <w:r w:rsidRPr="00776CE0">
        <w:rPr>
          <w:sz w:val="16"/>
        </w:rPr>
        <w:t xml:space="preserve">, this time from Democrats like Elizabeth Warren. </w:t>
      </w:r>
      <w:r w:rsidRPr="00450610">
        <w:rPr>
          <w:rStyle w:val="StyleUnderline"/>
          <w:highlight w:val="cyan"/>
        </w:rPr>
        <w:t>It's</w:t>
      </w:r>
      <w:r w:rsidRPr="00776CE0">
        <w:rPr>
          <w:rStyle w:val="StyleUnderline"/>
        </w:rPr>
        <w:t xml:space="preserve"> also </w:t>
      </w:r>
      <w:r w:rsidRPr="00450610">
        <w:rPr>
          <w:rStyle w:val="StyleUnderline"/>
          <w:highlight w:val="cyan"/>
        </w:rPr>
        <w:t>because he's expended</w:t>
      </w:r>
      <w:r w:rsidRPr="00776CE0">
        <w:rPr>
          <w:rStyle w:val="StyleUnderline"/>
        </w:rPr>
        <w:t xml:space="preserve"> practically </w:t>
      </w:r>
      <w:r w:rsidRPr="00450610">
        <w:rPr>
          <w:rStyle w:val="Emphasis"/>
          <w:highlight w:val="cyan"/>
        </w:rPr>
        <w:t>no political capital</w:t>
      </w:r>
      <w:r w:rsidRPr="00776CE0">
        <w:rPr>
          <w:rStyle w:val="StyleUnderline"/>
        </w:rPr>
        <w:t xml:space="preserve"> on the issue</w:t>
      </w:r>
      <w:r w:rsidRPr="00776CE0">
        <w:rPr>
          <w:sz w:val="16"/>
        </w:rPr>
        <w:t xml:space="preserve">. </w:t>
      </w:r>
      <w:r w:rsidRPr="00450610">
        <w:rPr>
          <w:rStyle w:val="StyleUnderline"/>
          <w:highlight w:val="cyan"/>
        </w:rPr>
        <w:t>He says it's a top priority. Has he given even a single</w:t>
      </w:r>
      <w:r w:rsidRPr="00776CE0">
        <w:rPr>
          <w:rStyle w:val="StyleUnderline"/>
        </w:rPr>
        <w:t xml:space="preserve"> televised </w:t>
      </w:r>
      <w:r w:rsidRPr="00450610">
        <w:rPr>
          <w:rStyle w:val="StyleUnderline"/>
          <w:highlight w:val="cyan"/>
        </w:rPr>
        <w:t>address</w:t>
      </w:r>
      <w:r w:rsidRPr="00776CE0">
        <w:rPr>
          <w:rStyle w:val="StyleUnderline"/>
        </w:rPr>
        <w:t>?</w:t>
      </w:r>
      <w:r>
        <w:rPr>
          <w:rStyle w:val="StyleUnderline"/>
        </w:rPr>
        <w:t xml:space="preserve"> </w:t>
      </w:r>
      <w:r w:rsidRPr="00450610">
        <w:rPr>
          <w:rStyle w:val="StyleUnderline"/>
          <w:highlight w:val="cyan"/>
        </w:rPr>
        <w:t>The</w:t>
      </w:r>
      <w:r w:rsidRPr="00776CE0">
        <w:rPr>
          <w:rStyle w:val="StyleUnderline"/>
        </w:rPr>
        <w:t xml:space="preserve"> trade </w:t>
      </w:r>
      <w:r w:rsidRPr="00450610">
        <w:rPr>
          <w:rStyle w:val="StyleUnderline"/>
          <w:highlight w:val="cyan"/>
        </w:rPr>
        <w:t>deal</w:t>
      </w:r>
      <w:r w:rsidRPr="00776CE0">
        <w:rPr>
          <w:rStyle w:val="StyleUnderline"/>
        </w:rPr>
        <w:t xml:space="preserve"> itself </w:t>
      </w:r>
      <w:r w:rsidRPr="00450610">
        <w:rPr>
          <w:rStyle w:val="StyleUnderline"/>
          <w:highlight w:val="cyan"/>
        </w:rPr>
        <w:t>will</w:t>
      </w:r>
      <w:r w:rsidRPr="00776CE0">
        <w:rPr>
          <w:rStyle w:val="StyleUnderline"/>
        </w:rPr>
        <w:t xml:space="preserve"> likely </w:t>
      </w:r>
      <w:r w:rsidRPr="00450610">
        <w:rPr>
          <w:rStyle w:val="StyleUnderline"/>
          <w:highlight w:val="cyan"/>
        </w:rPr>
        <w:t>pass the Senate</w:t>
      </w:r>
      <w:r w:rsidRPr="00776CE0">
        <w:rPr>
          <w:rStyle w:val="StyleUnderline"/>
        </w:rPr>
        <w:t xml:space="preserve"> eventually</w:t>
      </w:r>
      <w:r w:rsidRPr="00776CE0">
        <w:rPr>
          <w:sz w:val="16"/>
        </w:rPr>
        <w:t xml:space="preserve">, there being eight or so Democrats (out of 46) who support the deal but wanted to extract certain guarantees before fast-tracking it. </w:t>
      </w:r>
      <w:r w:rsidRPr="00450610">
        <w:rPr>
          <w:rStyle w:val="StyleUnderline"/>
          <w:highlight w:val="cyan"/>
        </w:rPr>
        <w:t>The problem is the House</w:t>
      </w:r>
      <w:r w:rsidRPr="00776CE0">
        <w:rPr>
          <w:rStyle w:val="StyleUnderline"/>
        </w:rPr>
        <w:t xml:space="preserve">. Very </w:t>
      </w:r>
      <w:r w:rsidRPr="00450610">
        <w:rPr>
          <w:rStyle w:val="StyleUnderline"/>
          <w:highlight w:val="cyan"/>
        </w:rPr>
        <w:t>few</w:t>
      </w:r>
      <w:r w:rsidRPr="00776CE0">
        <w:rPr>
          <w:rStyle w:val="StyleUnderline"/>
        </w:rPr>
        <w:t xml:space="preserve"> House </w:t>
      </w:r>
      <w:r w:rsidRPr="00450610">
        <w:rPr>
          <w:rStyle w:val="StyleUnderline"/>
          <w:highlight w:val="cyan"/>
        </w:rPr>
        <w:t>Democrats will vote yes.</w:t>
      </w:r>
      <w:r w:rsidRPr="00776CE0">
        <w:rPr>
          <w:rStyle w:val="StyleUnderline"/>
        </w:rPr>
        <w:t xml:space="preserve"> </w:t>
      </w:r>
      <w:r w:rsidRPr="00450610">
        <w:rPr>
          <w:rStyle w:val="StyleUnderline"/>
          <w:highlight w:val="cyan"/>
        </w:rPr>
        <w:t>House passage</w:t>
      </w:r>
      <w:r w:rsidRPr="00776CE0">
        <w:rPr>
          <w:rStyle w:val="StyleUnderline"/>
        </w:rPr>
        <w:t xml:space="preserve"> will </w:t>
      </w:r>
      <w:r w:rsidRPr="00450610">
        <w:rPr>
          <w:rStyle w:val="StyleUnderline"/>
          <w:highlight w:val="cyan"/>
        </w:rPr>
        <w:t>require Republican near-unanimity.</w:t>
      </w:r>
      <w:r w:rsidRPr="00776CE0">
        <w:rPr>
          <w:rStyle w:val="StyleUnderline"/>
        </w:rPr>
        <w:t xml:space="preserve"> </w:t>
      </w:r>
      <w:r w:rsidRPr="00776CE0">
        <w:rPr>
          <w:rStyle w:val="Emphasis"/>
        </w:rPr>
        <w:t xml:space="preserve">And </w:t>
      </w:r>
      <w:r w:rsidRPr="00450610">
        <w:rPr>
          <w:rStyle w:val="Emphasis"/>
          <w:highlight w:val="cyan"/>
        </w:rPr>
        <w:t>it's not there</w:t>
      </w:r>
      <w:r w:rsidRPr="00776CE0">
        <w:rPr>
          <w:rStyle w:val="StyleUnderline"/>
        </w:rPr>
        <w:t>.</w:t>
      </w:r>
      <w:r>
        <w:rPr>
          <w:rStyle w:val="StyleUnderline"/>
        </w:rPr>
        <w:t xml:space="preserve"> </w:t>
      </w:r>
      <w:r w:rsidRPr="00450610">
        <w:rPr>
          <w:rStyle w:val="StyleUnderline"/>
          <w:highlight w:val="cyan"/>
        </w:rPr>
        <w:t>One group of</w:t>
      </w:r>
      <w:r w:rsidRPr="00776CE0">
        <w:rPr>
          <w:rStyle w:val="StyleUnderline"/>
        </w:rPr>
        <w:t xml:space="preserve"> GOP </w:t>
      </w:r>
      <w:r w:rsidRPr="00450610">
        <w:rPr>
          <w:rStyle w:val="StyleUnderline"/>
          <w:highlight w:val="cyan"/>
        </w:rPr>
        <w:t>opponents are traditional protectionists</w:t>
      </w:r>
      <w:r w:rsidRPr="00776CE0">
        <w:rPr>
          <w:sz w:val="16"/>
        </w:rPr>
        <w:t xml:space="preserve"> of the Pat Buchanan </w:t>
      </w:r>
      <w:proofErr w:type="spellStart"/>
      <w:proofErr w:type="gramStart"/>
      <w:r w:rsidRPr="00776CE0">
        <w:rPr>
          <w:sz w:val="16"/>
        </w:rPr>
        <w:t>paleoconservative</w:t>
      </w:r>
      <w:proofErr w:type="spellEnd"/>
      <w:r w:rsidRPr="00776CE0">
        <w:rPr>
          <w:sz w:val="16"/>
        </w:rPr>
        <w:t xml:space="preserve"> school</w:t>
      </w:r>
      <w:proofErr w:type="gramEnd"/>
      <w:r w:rsidRPr="00776CE0">
        <w:rPr>
          <w:sz w:val="16"/>
        </w:rPr>
        <w:t xml:space="preserve"> of autarky. </w:t>
      </w:r>
      <w:r w:rsidRPr="00450610">
        <w:rPr>
          <w:rStyle w:val="StyleUnderline"/>
          <w:highlight w:val="cyan"/>
        </w:rPr>
        <w:t xml:space="preserve">The others are conservatives so </w:t>
      </w:r>
      <w:r w:rsidRPr="00776CE0">
        <w:rPr>
          <w:rStyle w:val="StyleUnderline"/>
        </w:rPr>
        <w:t xml:space="preserve">reflexively </w:t>
      </w:r>
      <w:r w:rsidRPr="00450610">
        <w:rPr>
          <w:rStyle w:val="StyleUnderline"/>
          <w:highlight w:val="cyan"/>
        </w:rPr>
        <w:t xml:space="preserve">anti-Obama </w:t>
      </w:r>
      <w:r w:rsidRPr="00776CE0">
        <w:rPr>
          <w:rStyle w:val="StyleUnderline"/>
        </w:rPr>
        <w:t xml:space="preserve">that </w:t>
      </w:r>
      <w:r w:rsidRPr="00450610">
        <w:rPr>
          <w:rStyle w:val="StyleUnderline"/>
          <w:highlight w:val="cyan"/>
        </w:rPr>
        <w:t>they oppose</w:t>
      </w:r>
      <w:r w:rsidRPr="00776CE0">
        <w:rPr>
          <w:rStyle w:val="StyleUnderline"/>
        </w:rPr>
        <w:t xml:space="preserve"> </w:t>
      </w:r>
      <w:r w:rsidRPr="00450610">
        <w:rPr>
          <w:rStyle w:val="Emphasis"/>
          <w:highlight w:val="cyan"/>
        </w:rPr>
        <w:t>anything he proposes</w:t>
      </w:r>
      <w:r w:rsidRPr="00776CE0">
        <w:rPr>
          <w:rStyle w:val="StyleUnderline"/>
        </w:rPr>
        <w:t>, especially anything that appears to give him more authority.</w:t>
      </w:r>
    </w:p>
    <w:p w:rsidR="009F6FCE" w:rsidRPr="008747AB" w:rsidRDefault="009F6FCE" w:rsidP="008747AB"/>
    <w:p w:rsidR="005B6E5F" w:rsidRDefault="005B6E5F" w:rsidP="00CB3CB6">
      <w:pPr>
        <w:pStyle w:val="Heading1"/>
      </w:pPr>
      <w:r>
        <w:t>---Impact---</w:t>
      </w:r>
    </w:p>
    <w:p w:rsidR="005B6E5F" w:rsidRDefault="005B6E5F" w:rsidP="005B6E5F">
      <w:pPr>
        <w:pStyle w:val="Heading2"/>
      </w:pPr>
      <w:r>
        <w:t xml:space="preserve">TPA Bad- </w:t>
      </w:r>
      <w:r w:rsidR="008747AB">
        <w:t>T</w:t>
      </w:r>
      <w:r>
        <w:t>rade</w:t>
      </w:r>
    </w:p>
    <w:p w:rsidR="005B6E5F" w:rsidRDefault="005B6E5F" w:rsidP="005B6E5F">
      <w:pPr>
        <w:pStyle w:val="Heading3"/>
      </w:pPr>
      <w:r>
        <w:t>2AC- TPA Kills Trade</w:t>
      </w:r>
    </w:p>
    <w:p w:rsidR="005B6E5F" w:rsidRDefault="005B6E5F" w:rsidP="005B6E5F">
      <w:pPr>
        <w:pStyle w:val="Heading4"/>
        <w:tabs>
          <w:tab w:val="center" w:pos="8546"/>
        </w:tabs>
      </w:pPr>
      <w:r>
        <w:t>TPA dooms trade agreements- otherwise they’d pass</w:t>
      </w:r>
      <w:r>
        <w:tab/>
      </w:r>
    </w:p>
    <w:p w:rsidR="005B6E5F" w:rsidRPr="00FF3313" w:rsidRDefault="005B6E5F" w:rsidP="005B6E5F">
      <w:r w:rsidRPr="00FF3313">
        <w:rPr>
          <w:rStyle w:val="Style13ptBold"/>
        </w:rPr>
        <w:t>Watson, 13</w:t>
      </w:r>
      <w:r w:rsidRPr="00FF3313">
        <w:t xml:space="preserve"> -- Cato Herbert A. </w:t>
      </w:r>
      <w:proofErr w:type="spellStart"/>
      <w:r w:rsidRPr="00FF3313">
        <w:t>Stiefel</w:t>
      </w:r>
      <w:proofErr w:type="spellEnd"/>
      <w:r w:rsidRPr="00FF3313">
        <w:t xml:space="preserve"> Center for Trade Policy Studies trade policy analyst</w:t>
      </w:r>
      <w:r>
        <w:t xml:space="preserve"> </w:t>
      </w:r>
      <w:r w:rsidRPr="00FF3313">
        <w:t xml:space="preserve">[Bill, "Stay </w:t>
      </w:r>
      <w:proofErr w:type="gramStart"/>
      <w:r w:rsidRPr="00FF3313">
        <w:t>Off</w:t>
      </w:r>
      <w:proofErr w:type="gramEnd"/>
      <w:r w:rsidRPr="00FF3313">
        <w:t xml:space="preserve"> the Fast Track: Why Trade Promotion Authority Is Wrong for the Trans-Pacific Partnership," Free Trade Bulletin No 56, www.cato.org/publications/free-trade-bulletin/stay-fast-track-why-trade-promotion-authority-wrong-trans-pacific, accessed 1-19-14]</w:t>
      </w:r>
    </w:p>
    <w:p w:rsidR="005B6E5F" w:rsidRPr="00E17532" w:rsidRDefault="005B6E5F" w:rsidP="005B6E5F">
      <w:pPr>
        <w:rPr>
          <w:sz w:val="12"/>
        </w:rPr>
      </w:pPr>
      <w:r w:rsidRPr="00E17532">
        <w:rPr>
          <w:sz w:val="12"/>
        </w:rPr>
        <w:t xml:space="preserve">The Obama administration has asked Congress to reinstate trade promotion authority in hopes that it will enable passage of the Trans-Pacific Partnership (TPP), a trade agreement being negotiated by 12 countries in the Asia-Pacific region. Advocates of free trade generally support trade promotion authority, because it eases the passage of trade agreements through Congress by guaranteeing an up-or-down vote with no amendments. While trade promotion authority can be </w:t>
      </w:r>
      <w:r w:rsidRPr="00E17532">
        <w:rPr>
          <w:sz w:val="12"/>
          <w:szCs w:val="16"/>
        </w:rPr>
        <w:t>useful, the current political climate in Washington reduces its benefits, and the late stage of the TPP negotiations raises the risk that</w:t>
      </w:r>
      <w:r w:rsidRPr="00E17532">
        <w:rPr>
          <w:sz w:val="12"/>
        </w:rPr>
        <w:t xml:space="preserve"> </w:t>
      </w:r>
      <w:r w:rsidRPr="00450610">
        <w:rPr>
          <w:rStyle w:val="Emphasis"/>
          <w:highlight w:val="cyan"/>
        </w:rPr>
        <w:t>t</w:t>
      </w:r>
      <w:r w:rsidRPr="00E17532">
        <w:rPr>
          <w:sz w:val="12"/>
        </w:rPr>
        <w:t xml:space="preserve">rade </w:t>
      </w:r>
      <w:r w:rsidRPr="00450610">
        <w:rPr>
          <w:rStyle w:val="Emphasis"/>
          <w:highlight w:val="cyan"/>
        </w:rPr>
        <w:t>p</w:t>
      </w:r>
      <w:r w:rsidRPr="00E17532">
        <w:rPr>
          <w:sz w:val="12"/>
        </w:rPr>
        <w:t xml:space="preserve">romotion </w:t>
      </w:r>
      <w:r w:rsidRPr="00450610">
        <w:rPr>
          <w:rStyle w:val="Emphasis"/>
          <w:highlight w:val="cyan"/>
        </w:rPr>
        <w:t>a</w:t>
      </w:r>
      <w:r w:rsidRPr="00E17532">
        <w:rPr>
          <w:sz w:val="12"/>
        </w:rPr>
        <w:t xml:space="preserve">uthority </w:t>
      </w:r>
      <w:r w:rsidRPr="00450610">
        <w:rPr>
          <w:rStyle w:val="Emphasis"/>
          <w:highlight w:val="cyan"/>
        </w:rPr>
        <w:t>will do more harm than good</w:t>
      </w:r>
      <w:r w:rsidRPr="00E17532">
        <w:rPr>
          <w:sz w:val="12"/>
        </w:rPr>
        <w:t xml:space="preserve">. Free trade agreements are an important tool to improve U.S. trade policy, and "fast track" trade promotion authority has been helpful in securing the completion and passage of those agreements. But, </w:t>
      </w:r>
      <w:r w:rsidRPr="00FF3313">
        <w:rPr>
          <w:u w:val="single"/>
        </w:rPr>
        <w:t>contrary to the assertion of many trade advocates,</w:t>
      </w:r>
      <w:r w:rsidRPr="00E17532">
        <w:rPr>
          <w:sz w:val="12"/>
        </w:rPr>
        <w:t xml:space="preserve"> </w:t>
      </w:r>
      <w:r w:rsidRPr="00450610">
        <w:rPr>
          <w:b/>
          <w:highlight w:val="cyan"/>
          <w:u w:val="single"/>
          <w:bdr w:val="single" w:sz="4" w:space="0" w:color="auto"/>
        </w:rPr>
        <w:t>t</w:t>
      </w:r>
      <w:r w:rsidRPr="00E17532">
        <w:rPr>
          <w:sz w:val="12"/>
        </w:rPr>
        <w:t xml:space="preserve">rade </w:t>
      </w:r>
      <w:r w:rsidRPr="00450610">
        <w:rPr>
          <w:b/>
          <w:highlight w:val="cyan"/>
          <w:u w:val="single"/>
          <w:bdr w:val="single" w:sz="4" w:space="0" w:color="auto"/>
        </w:rPr>
        <w:t>p</w:t>
      </w:r>
      <w:r w:rsidRPr="00E17532">
        <w:rPr>
          <w:sz w:val="12"/>
        </w:rPr>
        <w:t xml:space="preserve">romotion </w:t>
      </w:r>
      <w:r w:rsidRPr="00450610">
        <w:rPr>
          <w:b/>
          <w:highlight w:val="cyan"/>
          <w:u w:val="single"/>
          <w:bdr w:val="single" w:sz="4" w:space="0" w:color="auto"/>
        </w:rPr>
        <w:t>a</w:t>
      </w:r>
      <w:r w:rsidRPr="00E17532">
        <w:rPr>
          <w:sz w:val="12"/>
        </w:rPr>
        <w:t xml:space="preserve">uthority </w:t>
      </w:r>
      <w:r w:rsidRPr="00450610">
        <w:rPr>
          <w:b/>
          <w:highlight w:val="cyan"/>
          <w:u w:val="single"/>
        </w:rPr>
        <w:t xml:space="preserve">is not </w:t>
      </w:r>
      <w:r w:rsidRPr="00E17532">
        <w:rPr>
          <w:sz w:val="12"/>
        </w:rPr>
        <w:t xml:space="preserve">a </w:t>
      </w:r>
      <w:r w:rsidRPr="00450610">
        <w:rPr>
          <w:b/>
          <w:highlight w:val="cyan"/>
          <w:u w:val="single"/>
        </w:rPr>
        <w:t xml:space="preserve">necessary </w:t>
      </w:r>
      <w:r w:rsidRPr="00E17532">
        <w:rPr>
          <w:sz w:val="12"/>
        </w:rPr>
        <w:t xml:space="preserve">prerequisite </w:t>
      </w:r>
      <w:r w:rsidRPr="00450610">
        <w:rPr>
          <w:b/>
          <w:highlight w:val="cyan"/>
          <w:u w:val="single"/>
        </w:rPr>
        <w:t>to passing trade agreements</w:t>
      </w:r>
      <w:r w:rsidRPr="00FF3313">
        <w:rPr>
          <w:b/>
          <w:u w:val="single"/>
        </w:rPr>
        <w:t>.</w:t>
      </w:r>
      <w:r>
        <w:rPr>
          <w:b/>
          <w:u w:val="single"/>
        </w:rPr>
        <w:t xml:space="preserve"> </w:t>
      </w:r>
      <w:r w:rsidRPr="00FF3313">
        <w:rPr>
          <w:u w:val="single"/>
        </w:rPr>
        <w:t>Trade policy has become much more partisan than</w:t>
      </w:r>
      <w:r w:rsidRPr="00E17532">
        <w:rPr>
          <w:sz w:val="12"/>
        </w:rPr>
        <w:t xml:space="preserve"> it was </w:t>
      </w:r>
      <w:r w:rsidRPr="00FF3313">
        <w:rPr>
          <w:u w:val="single"/>
        </w:rPr>
        <w:t xml:space="preserve">when </w:t>
      </w:r>
      <w:r w:rsidRPr="003F6B86">
        <w:rPr>
          <w:u w:val="single"/>
        </w:rPr>
        <w:t>fast track was invented</w:t>
      </w:r>
      <w:r w:rsidRPr="00E17532">
        <w:rPr>
          <w:sz w:val="12"/>
        </w:rPr>
        <w:t xml:space="preserve"> 40 years ago.1 </w:t>
      </w:r>
      <w:r w:rsidRPr="003F6B86">
        <w:rPr>
          <w:u w:val="single"/>
        </w:rPr>
        <w:t>With Republicans controlling the House</w:t>
      </w:r>
      <w:r w:rsidRPr="00E17532">
        <w:rPr>
          <w:sz w:val="12"/>
        </w:rPr>
        <w:t xml:space="preserve"> of Representatives </w:t>
      </w:r>
      <w:r w:rsidRPr="003F6B86">
        <w:rPr>
          <w:u w:val="single"/>
        </w:rPr>
        <w:t>and a Democrat in the White House</w:t>
      </w:r>
      <w:r w:rsidRPr="00E17532">
        <w:rPr>
          <w:sz w:val="12"/>
        </w:rPr>
        <w:t xml:space="preserve">, the </w:t>
      </w:r>
      <w:r w:rsidRPr="00450610">
        <w:rPr>
          <w:rStyle w:val="Emphasis"/>
          <w:highlight w:val="cyan"/>
        </w:rPr>
        <w:t xml:space="preserve">TPP has excellent prospects </w:t>
      </w:r>
      <w:r w:rsidRPr="00FF3313">
        <w:rPr>
          <w:u w:val="single"/>
        </w:rPr>
        <w:t>for passage</w:t>
      </w:r>
      <w:r w:rsidRPr="00FF3313">
        <w:rPr>
          <w:rStyle w:val="Emphasis"/>
        </w:rPr>
        <w:t xml:space="preserve"> </w:t>
      </w:r>
      <w:r w:rsidRPr="00450610">
        <w:rPr>
          <w:rStyle w:val="Emphasis"/>
          <w:highlight w:val="cyan"/>
        </w:rPr>
        <w:t>even without</w:t>
      </w:r>
      <w:r w:rsidRPr="00450610">
        <w:rPr>
          <w:sz w:val="12"/>
          <w:highlight w:val="cyan"/>
        </w:rPr>
        <w:t xml:space="preserve"> </w:t>
      </w:r>
      <w:r w:rsidRPr="00450610">
        <w:rPr>
          <w:rStyle w:val="Emphasis"/>
          <w:highlight w:val="cyan"/>
        </w:rPr>
        <w:t>t</w:t>
      </w:r>
      <w:r w:rsidRPr="00E17532">
        <w:rPr>
          <w:sz w:val="12"/>
        </w:rPr>
        <w:t xml:space="preserve">rade </w:t>
      </w:r>
      <w:r w:rsidRPr="00450610">
        <w:rPr>
          <w:rStyle w:val="Emphasis"/>
          <w:highlight w:val="cyan"/>
        </w:rPr>
        <w:t>p</w:t>
      </w:r>
      <w:r w:rsidRPr="00E17532">
        <w:rPr>
          <w:sz w:val="12"/>
        </w:rPr>
        <w:t xml:space="preserve">romotion </w:t>
      </w:r>
      <w:r w:rsidRPr="00450610">
        <w:rPr>
          <w:rStyle w:val="Emphasis"/>
          <w:highlight w:val="cyan"/>
        </w:rPr>
        <w:t>a</w:t>
      </w:r>
      <w:r w:rsidRPr="00E17532">
        <w:rPr>
          <w:sz w:val="12"/>
        </w:rPr>
        <w:t xml:space="preserve">uthority. </w:t>
      </w:r>
      <w:r w:rsidRPr="00754A06">
        <w:rPr>
          <w:u w:val="single"/>
        </w:rPr>
        <w:t>While the benefits that stem from</w:t>
      </w:r>
      <w:r w:rsidRPr="00E17532">
        <w:rPr>
          <w:sz w:val="12"/>
        </w:rPr>
        <w:t xml:space="preserve"> granting </w:t>
      </w:r>
      <w:r w:rsidRPr="00754A06">
        <w:rPr>
          <w:u w:val="single"/>
        </w:rPr>
        <w:t>fast track are</w:t>
      </w:r>
      <w:r w:rsidRPr="00E17532">
        <w:rPr>
          <w:sz w:val="12"/>
        </w:rPr>
        <w:t xml:space="preserve"> currently </w:t>
      </w:r>
      <w:r w:rsidRPr="00754A06">
        <w:rPr>
          <w:u w:val="single"/>
        </w:rPr>
        <w:t>weak, the costs are still very real</w:t>
      </w:r>
      <w:r w:rsidRPr="00E17532">
        <w:rPr>
          <w:sz w:val="12"/>
        </w:rPr>
        <w:t xml:space="preserve">. </w:t>
      </w:r>
      <w:r w:rsidRPr="00450610">
        <w:rPr>
          <w:highlight w:val="cyan"/>
          <w:u w:val="single"/>
        </w:rPr>
        <w:t>In exchange</w:t>
      </w:r>
      <w:r w:rsidRPr="00754A06">
        <w:rPr>
          <w:u w:val="single"/>
        </w:rPr>
        <w:t xml:space="preserve"> for promising expedited procedures, </w:t>
      </w:r>
      <w:r w:rsidRPr="00450610">
        <w:rPr>
          <w:rStyle w:val="StyleUnderline"/>
          <w:highlight w:val="cyan"/>
        </w:rPr>
        <w:t xml:space="preserve">Congress sets </w:t>
      </w:r>
      <w:r w:rsidRPr="0019699C">
        <w:rPr>
          <w:rStyle w:val="StyleUnderline"/>
        </w:rPr>
        <w:t xml:space="preserve">negotiating </w:t>
      </w:r>
      <w:r w:rsidRPr="00450610">
        <w:rPr>
          <w:rStyle w:val="StyleUnderline"/>
          <w:highlight w:val="cyan"/>
        </w:rPr>
        <w:t>objectives</w:t>
      </w:r>
      <w:r w:rsidRPr="0019699C">
        <w:rPr>
          <w:rStyle w:val="StyleUnderline"/>
        </w:rPr>
        <w:t xml:space="preserve"> in the trade promotion authority statute that the president is expected to adopt </w:t>
      </w:r>
      <w:r w:rsidRPr="00450610">
        <w:rPr>
          <w:rStyle w:val="StyleUnderline"/>
          <w:highlight w:val="cyan"/>
        </w:rPr>
        <w:t>if he wants an agreement to receive fast track</w:t>
      </w:r>
      <w:r w:rsidRPr="0019699C">
        <w:rPr>
          <w:rStyle w:val="StyleUnderline"/>
        </w:rPr>
        <w:t xml:space="preserve"> treatment</w:t>
      </w:r>
      <w:r w:rsidRPr="00FF3313">
        <w:rPr>
          <w:u w:val="single"/>
        </w:rPr>
        <w:t>.</w:t>
      </w:r>
      <w:r w:rsidRPr="00E17532">
        <w:rPr>
          <w:sz w:val="12"/>
        </w:rPr>
        <w:t xml:space="preserve"> </w:t>
      </w:r>
      <w:r w:rsidRPr="00450610">
        <w:rPr>
          <w:rStyle w:val="Emphasis"/>
          <w:highlight w:val="cyan"/>
        </w:rPr>
        <w:t>If the TPP negotiations are as far along</w:t>
      </w:r>
      <w:r w:rsidRPr="00E17532">
        <w:rPr>
          <w:rStyle w:val="StyleUnderline"/>
        </w:rPr>
        <w:t xml:space="preserve"> as the administration claims, </w:t>
      </w:r>
      <w:r w:rsidRPr="00450610">
        <w:rPr>
          <w:rStyle w:val="Emphasis"/>
          <w:highlight w:val="cyan"/>
        </w:rPr>
        <w:t xml:space="preserve">adding new </w:t>
      </w:r>
      <w:r w:rsidRPr="0019699C">
        <w:rPr>
          <w:rStyle w:val="Emphasis"/>
        </w:rPr>
        <w:t xml:space="preserve">negotiating </w:t>
      </w:r>
      <w:r w:rsidRPr="00450610">
        <w:rPr>
          <w:rStyle w:val="Emphasis"/>
          <w:highlight w:val="cyan"/>
        </w:rPr>
        <w:t>objectives will</w:t>
      </w:r>
      <w:r w:rsidRPr="00E17532">
        <w:rPr>
          <w:rStyle w:val="StyleUnderline"/>
        </w:rPr>
        <w:t xml:space="preserve"> delay or possibly even </w:t>
      </w:r>
      <w:r w:rsidRPr="00450610">
        <w:rPr>
          <w:rStyle w:val="Emphasis"/>
          <w:highlight w:val="cyan"/>
        </w:rPr>
        <w:t>prevent completion</w:t>
      </w:r>
      <w:r w:rsidRPr="00E17532">
        <w:rPr>
          <w:rStyle w:val="StyleUnderline"/>
        </w:rPr>
        <w:t xml:space="preserve"> of the agreement</w:t>
      </w:r>
      <w:r w:rsidRPr="00E17532">
        <w:rPr>
          <w:sz w:val="12"/>
        </w:rPr>
        <w:t xml:space="preserve">. If trade promotion authority is to be useful in facilitating the TPP negotiations, it must subtract rather than add negotiating objectives. The TPP, as envisioned by U.S. negotiators, will push forward a lot of unpopular, new U.S. demands as a condition for access to the U.S. market. None of these "ambitious" goals—like stricter intellectual property enforcement, investment protections, and regulatory good governance—helps American consumers or furthers the goal of trade liberalization. They do, however, attract substantial political opposition at home and abroad. </w:t>
      </w:r>
      <w:r w:rsidRPr="00E17532">
        <w:rPr>
          <w:rStyle w:val="StyleUnderline"/>
        </w:rPr>
        <w:t>Unless trade promotion authority is used to make the TPP a better agreement, there is little point in pursuing it now. The battle over trade promotion authority will likely involve a divisive debate about the value of trade in which support from individual members is bought with guarantees of protection or favor for special interests. Such a debate will surely occur again when Congress votes to pass a completed TPP agreement, so why have it twice? Unless trade promotion authority can be used to simplify the trade debate and improve trade agreements—to make them more about free trade—the American people will be better off without it. What Is Trade Promotion Authority?</w:t>
      </w:r>
      <w:r w:rsidRPr="00E17532">
        <w:rPr>
          <w:sz w:val="12"/>
        </w:rPr>
        <w:t xml:space="preserve"> There are a lot of myths about what fast track is and how it works. A grant of trade promotion authority establishes an agreement between Congress and the president over how trade agreements should be negotiated and ratified. Both the president and Congress take on obligations. Congress agrees to hold an up-or-down vote on trade agreements submitted by the president within established time limits. In exchange for this promise, the president agrees to consult with congressional leaders throughout the negotiations and to adopt a variety of negotiating objectives dictated by Congress.2 After negotiations are completed, the "fast track" component of trade promotion authority kicks in. Under the 2002 Trade Promotion Act, the president was required to notify Congress 90 days before signing any agreement. Then the president would submit the agreement to each house of Congress in the form of a bill implementing the treaty’s obligations. The House and Senate then had a total of 90 days to pass the bill out of committee and hold a floor vote.3 </w:t>
      </w:r>
      <w:proofErr w:type="gramStart"/>
      <w:r w:rsidRPr="00E17532">
        <w:rPr>
          <w:sz w:val="12"/>
        </w:rPr>
        <w:t>During</w:t>
      </w:r>
      <w:proofErr w:type="gramEnd"/>
      <w:r w:rsidRPr="00E17532">
        <w:rPr>
          <w:sz w:val="12"/>
        </w:rPr>
        <w:t xml:space="preserve"> this time, no amendments could be attached to the bill, and Senate filibuster rules didn’t apply. Trade promotion authority can be very helpful in securing ratification and implementation of trade agreements. By simplifying and streamlining the approval process, and by giving congressional leaders influence over the negotiations from the beginning, trade promotion authority greatly reduces the potential for unhelpful disruption by Congress after an agreement is completed. The procedural restrictions prevent the agreement from being picked apart by every member of Congress whose district is home to an uncompetitive business. Indeed many proponents of trade promotion authority claim that fast track is necessary to get trade agreements through Congress, and with good reason. Trade historian Craig </w:t>
      </w:r>
      <w:proofErr w:type="spellStart"/>
      <w:r w:rsidRPr="00E17532">
        <w:rPr>
          <w:sz w:val="12"/>
        </w:rPr>
        <w:t>VanGrasstek</w:t>
      </w:r>
      <w:proofErr w:type="spellEnd"/>
      <w:r w:rsidRPr="00E17532">
        <w:rPr>
          <w:sz w:val="12"/>
        </w:rPr>
        <w:t xml:space="preserve"> notes that between 1789 and 1933, the president submitted 27 tariff reduction treaties to the Senate for ratification, and only five of those were approved.4 Most of those that did not pass died after the Senate simply refused to hold a vote on them. Trade promotion authority removes that possibility. </w:t>
      </w:r>
      <w:r w:rsidRPr="00FF3313">
        <w:rPr>
          <w:u w:val="single"/>
        </w:rPr>
        <w:t xml:space="preserve">The benefits of </w:t>
      </w:r>
      <w:r w:rsidRPr="00FF3313">
        <w:rPr>
          <w:u w:val="single"/>
          <w:bdr w:val="single" w:sz="4" w:space="0" w:color="auto"/>
        </w:rPr>
        <w:t>t</w:t>
      </w:r>
      <w:r w:rsidRPr="00E17532">
        <w:rPr>
          <w:sz w:val="12"/>
        </w:rPr>
        <w:t xml:space="preserve">rade </w:t>
      </w:r>
      <w:r w:rsidRPr="00FF3313">
        <w:rPr>
          <w:u w:val="single"/>
          <w:bdr w:val="single" w:sz="4" w:space="0" w:color="auto"/>
        </w:rPr>
        <w:t>p</w:t>
      </w:r>
      <w:r w:rsidRPr="00E17532">
        <w:rPr>
          <w:sz w:val="12"/>
        </w:rPr>
        <w:t xml:space="preserve">romotion </w:t>
      </w:r>
      <w:r w:rsidRPr="00FF3313">
        <w:rPr>
          <w:u w:val="single"/>
          <w:bdr w:val="single" w:sz="4" w:space="0" w:color="auto"/>
        </w:rPr>
        <w:t>a</w:t>
      </w:r>
      <w:r w:rsidRPr="00E17532">
        <w:rPr>
          <w:sz w:val="12"/>
        </w:rPr>
        <w:t xml:space="preserve">uthority, however, </w:t>
      </w:r>
      <w:r w:rsidRPr="00FF3313">
        <w:rPr>
          <w:u w:val="single"/>
        </w:rPr>
        <w:t>come with a substantial cost</w:t>
      </w:r>
      <w:r w:rsidRPr="00E17532">
        <w:rPr>
          <w:sz w:val="12"/>
        </w:rPr>
        <w:t xml:space="preserve">. </w:t>
      </w:r>
      <w:r w:rsidRPr="00FF3313">
        <w:rPr>
          <w:u w:val="single"/>
        </w:rPr>
        <w:t>Congress</w:t>
      </w:r>
      <w:r w:rsidRPr="00E17532">
        <w:rPr>
          <w:sz w:val="12"/>
        </w:rPr>
        <w:t xml:space="preserve"> generally </w:t>
      </w:r>
      <w:r w:rsidRPr="00FF3313">
        <w:rPr>
          <w:u w:val="single"/>
        </w:rPr>
        <w:t>sees</w:t>
      </w:r>
      <w:r w:rsidRPr="00E17532">
        <w:rPr>
          <w:sz w:val="12"/>
        </w:rPr>
        <w:t xml:space="preserve"> </w:t>
      </w:r>
      <w:r w:rsidRPr="00FF3313">
        <w:rPr>
          <w:u w:val="single"/>
          <w:bdr w:val="single" w:sz="4" w:space="0" w:color="auto"/>
        </w:rPr>
        <w:t>t</w:t>
      </w:r>
      <w:r w:rsidRPr="00E17532">
        <w:rPr>
          <w:sz w:val="12"/>
        </w:rPr>
        <w:t xml:space="preserve">rade </w:t>
      </w:r>
      <w:r w:rsidRPr="00FF3313">
        <w:rPr>
          <w:u w:val="single"/>
          <w:bdr w:val="single" w:sz="4" w:space="0" w:color="auto"/>
        </w:rPr>
        <w:t>p</w:t>
      </w:r>
      <w:r w:rsidRPr="00E17532">
        <w:rPr>
          <w:sz w:val="12"/>
        </w:rPr>
        <w:t xml:space="preserve">romotion </w:t>
      </w:r>
      <w:r w:rsidRPr="00FF3313">
        <w:rPr>
          <w:u w:val="single"/>
          <w:bdr w:val="single" w:sz="4" w:space="0" w:color="auto"/>
        </w:rPr>
        <w:t>a</w:t>
      </w:r>
      <w:r w:rsidRPr="00E17532">
        <w:rPr>
          <w:sz w:val="12"/>
        </w:rPr>
        <w:t xml:space="preserve">uthority </w:t>
      </w:r>
      <w:r w:rsidRPr="00FF3313">
        <w:rPr>
          <w:u w:val="single"/>
        </w:rPr>
        <w:t>as a way</w:t>
      </w:r>
      <w:r w:rsidRPr="00E17532">
        <w:rPr>
          <w:sz w:val="12"/>
        </w:rPr>
        <w:t xml:space="preserve"> not only to expedite the passage of trade agreements but also </w:t>
      </w:r>
      <w:r w:rsidRPr="00E17532">
        <w:rPr>
          <w:u w:val="single"/>
        </w:rPr>
        <w:t>to influence</w:t>
      </w:r>
      <w:r w:rsidRPr="00E17532">
        <w:rPr>
          <w:sz w:val="12"/>
        </w:rPr>
        <w:t xml:space="preserve"> their </w:t>
      </w:r>
      <w:r w:rsidRPr="00E17532">
        <w:rPr>
          <w:u w:val="single"/>
        </w:rPr>
        <w:t>content</w:t>
      </w:r>
      <w:r w:rsidRPr="00E17532">
        <w:rPr>
          <w:sz w:val="12"/>
        </w:rPr>
        <w:t xml:space="preserve">.5 </w:t>
      </w:r>
      <w:proofErr w:type="gramStart"/>
      <w:r w:rsidRPr="00E17532">
        <w:rPr>
          <w:u w:val="single"/>
        </w:rPr>
        <w:t>Any</w:t>
      </w:r>
      <w:proofErr w:type="gramEnd"/>
      <w:r w:rsidRPr="00E17532">
        <w:rPr>
          <w:u w:val="single"/>
        </w:rPr>
        <w:t xml:space="preserve"> agreement that receives fast track treatment is expected to conform to demands imposed by Congress in the </w:t>
      </w:r>
      <w:r w:rsidRPr="00E17532">
        <w:rPr>
          <w:u w:val="single"/>
          <w:bdr w:val="single" w:sz="4" w:space="0" w:color="auto"/>
        </w:rPr>
        <w:t>t</w:t>
      </w:r>
      <w:r w:rsidRPr="00E17532">
        <w:rPr>
          <w:sz w:val="12"/>
        </w:rPr>
        <w:t xml:space="preserve">rade </w:t>
      </w:r>
      <w:r w:rsidRPr="00E17532">
        <w:rPr>
          <w:u w:val="single"/>
          <w:bdr w:val="single" w:sz="4" w:space="0" w:color="auto"/>
        </w:rPr>
        <w:t>p</w:t>
      </w:r>
      <w:r w:rsidRPr="00E17532">
        <w:rPr>
          <w:sz w:val="12"/>
        </w:rPr>
        <w:t xml:space="preserve">romotion </w:t>
      </w:r>
      <w:r w:rsidRPr="00E17532">
        <w:rPr>
          <w:u w:val="single"/>
          <w:bdr w:val="single" w:sz="4" w:space="0" w:color="auto"/>
        </w:rPr>
        <w:t>a</w:t>
      </w:r>
      <w:r w:rsidRPr="00E17532">
        <w:rPr>
          <w:sz w:val="12"/>
        </w:rPr>
        <w:t xml:space="preserve">uthority </w:t>
      </w:r>
      <w:r w:rsidRPr="00E17532">
        <w:rPr>
          <w:u w:val="single"/>
        </w:rPr>
        <w:t>statute</w:t>
      </w:r>
      <w:r w:rsidRPr="00E17532">
        <w:rPr>
          <w:sz w:val="12"/>
        </w:rPr>
        <w:t xml:space="preserve">. </w:t>
      </w:r>
      <w:r w:rsidRPr="0019699C">
        <w:rPr>
          <w:rStyle w:val="StyleUnderline"/>
        </w:rPr>
        <w:t xml:space="preserve">The 2002 Trade Promotion Act, in particular, laid out extensive and detailed negotiating objectives. Topics covered in the objectives included investment protection, intellectual property laws, administrative law, labor law, and environmental protection.6 These objectives are mostly export-oriented and reflect the interests of certain U.S. business interests in foreign markets. Their inclusion may garner additional political support for the agreement, but they also attract opposition. Most importantly, achieving these negotiating goals will not liberalize trade. Nevertheless, </w:t>
      </w:r>
      <w:r w:rsidRPr="00450610">
        <w:rPr>
          <w:rStyle w:val="Emphasis"/>
          <w:highlight w:val="cyan"/>
        </w:rPr>
        <w:t>these non-trade issues are</w:t>
      </w:r>
      <w:r w:rsidRPr="0019699C">
        <w:rPr>
          <w:rStyle w:val="StyleUnderline"/>
        </w:rPr>
        <w:t xml:space="preserve"> often the </w:t>
      </w:r>
      <w:r w:rsidRPr="00450610">
        <w:rPr>
          <w:rStyle w:val="Emphasis"/>
          <w:highlight w:val="cyan"/>
        </w:rPr>
        <w:t>most politically contentious aspect</w:t>
      </w:r>
      <w:r w:rsidRPr="0019699C">
        <w:rPr>
          <w:rStyle w:val="StyleUnderline"/>
        </w:rPr>
        <w:t xml:space="preserve"> </w:t>
      </w:r>
      <w:r w:rsidRPr="00450610">
        <w:rPr>
          <w:rStyle w:val="StyleUnderline"/>
          <w:highlight w:val="cyan"/>
        </w:rPr>
        <w:t>of trade</w:t>
      </w:r>
      <w:r w:rsidRPr="0019699C">
        <w:rPr>
          <w:rStyle w:val="StyleUnderline"/>
        </w:rPr>
        <w:t xml:space="preserve"> agreements. At the same time, they distract negotiators from the legitimate goal of lowering U.S. trade barriers and fighting protectionism.</w:t>
      </w:r>
      <w:r w:rsidRPr="00E17532">
        <w:rPr>
          <w:sz w:val="12"/>
        </w:rPr>
        <w:t xml:space="preserve"> Trade Promotion Authority Is Unnecessary The conventional wisdom, among trade advocates and opponents alike, </w:t>
      </w:r>
      <w:r w:rsidRPr="006D57F9">
        <w:rPr>
          <w:u w:val="single"/>
        </w:rPr>
        <w:t>is</w:t>
      </w:r>
      <w:r w:rsidRPr="00E17532">
        <w:rPr>
          <w:sz w:val="12"/>
        </w:rPr>
        <w:t xml:space="preserve"> that </w:t>
      </w:r>
      <w:r w:rsidRPr="006D57F9">
        <w:rPr>
          <w:u w:val="single"/>
        </w:rPr>
        <w:t>fast track is necessary to get agreements through Congress</w:t>
      </w:r>
      <w:r w:rsidRPr="00E17532">
        <w:rPr>
          <w:sz w:val="12"/>
        </w:rPr>
        <w:t xml:space="preserve">. </w:t>
      </w:r>
      <w:r w:rsidRPr="00E17532">
        <w:rPr>
          <w:rStyle w:val="StyleUnderline"/>
        </w:rPr>
        <w:t>But</w:t>
      </w:r>
      <w:r w:rsidRPr="006D57F9">
        <w:rPr>
          <w:b/>
          <w:u w:val="single"/>
        </w:rPr>
        <w:t xml:space="preserve"> </w:t>
      </w:r>
      <w:r w:rsidRPr="00450610">
        <w:rPr>
          <w:rStyle w:val="StyleUnderline"/>
          <w:highlight w:val="cyan"/>
        </w:rPr>
        <w:t>the most recent experiences</w:t>
      </w:r>
      <w:r w:rsidRPr="00450610">
        <w:rPr>
          <w:highlight w:val="cyan"/>
          <w:u w:val="single"/>
        </w:rPr>
        <w:t xml:space="preserve"> with </w:t>
      </w:r>
      <w:r w:rsidRPr="00450610">
        <w:rPr>
          <w:highlight w:val="cyan"/>
          <w:u w:val="single"/>
          <w:bdr w:val="single" w:sz="4" w:space="0" w:color="auto"/>
        </w:rPr>
        <w:t>t</w:t>
      </w:r>
      <w:r w:rsidRPr="00E17532">
        <w:rPr>
          <w:sz w:val="12"/>
        </w:rPr>
        <w:t xml:space="preserve">rade </w:t>
      </w:r>
      <w:r w:rsidRPr="00450610">
        <w:rPr>
          <w:highlight w:val="cyan"/>
          <w:u w:val="single"/>
          <w:bdr w:val="single" w:sz="4" w:space="0" w:color="auto"/>
        </w:rPr>
        <w:t>p</w:t>
      </w:r>
      <w:r w:rsidRPr="00E17532">
        <w:rPr>
          <w:sz w:val="12"/>
        </w:rPr>
        <w:t xml:space="preserve">romotion </w:t>
      </w:r>
      <w:r w:rsidRPr="00450610">
        <w:rPr>
          <w:highlight w:val="cyan"/>
          <w:u w:val="single"/>
          <w:bdr w:val="single" w:sz="4" w:space="0" w:color="auto"/>
        </w:rPr>
        <w:t>a</w:t>
      </w:r>
      <w:r w:rsidRPr="00E17532">
        <w:rPr>
          <w:sz w:val="12"/>
        </w:rPr>
        <w:t xml:space="preserve">uthority following the Democratic takeover of the House of Representatives in 2007 </w:t>
      </w:r>
      <w:r w:rsidRPr="00FF3313">
        <w:rPr>
          <w:u w:val="single"/>
        </w:rPr>
        <w:t xml:space="preserve">aptly </w:t>
      </w:r>
      <w:r w:rsidRPr="00450610">
        <w:rPr>
          <w:highlight w:val="cyan"/>
          <w:u w:val="single"/>
        </w:rPr>
        <w:t>demonstrate how ineffective it can be</w:t>
      </w:r>
      <w:r w:rsidRPr="00FF3313">
        <w:rPr>
          <w:u w:val="single"/>
        </w:rPr>
        <w:t xml:space="preserve">. </w:t>
      </w:r>
      <w:r w:rsidRPr="00E17532">
        <w:rPr>
          <w:sz w:val="12"/>
        </w:rPr>
        <w:t xml:space="preserve">At the same time, </w:t>
      </w:r>
      <w:r w:rsidRPr="00450610">
        <w:rPr>
          <w:rStyle w:val="Emphasis"/>
          <w:highlight w:val="cyan"/>
        </w:rPr>
        <w:t>trade policy has become increasingly partisan</w:t>
      </w:r>
      <w:r w:rsidRPr="00FF3313">
        <w:rPr>
          <w:u w:val="single"/>
        </w:rPr>
        <w:t xml:space="preserve"> in recent decades </w:t>
      </w:r>
      <w:r w:rsidRPr="00450610">
        <w:rPr>
          <w:rStyle w:val="Emphasis"/>
          <w:highlight w:val="cyan"/>
        </w:rPr>
        <w:t>so</w:t>
      </w:r>
      <w:r w:rsidRPr="00E17532">
        <w:rPr>
          <w:sz w:val="12"/>
        </w:rPr>
        <w:t xml:space="preserve"> that </w:t>
      </w:r>
      <w:r w:rsidRPr="00450610">
        <w:rPr>
          <w:rStyle w:val="Emphasis"/>
          <w:highlight w:val="cyan"/>
        </w:rPr>
        <w:t>t</w:t>
      </w:r>
      <w:r w:rsidRPr="00E17532">
        <w:rPr>
          <w:sz w:val="12"/>
        </w:rPr>
        <w:t xml:space="preserve">rade </w:t>
      </w:r>
      <w:r w:rsidRPr="00450610">
        <w:rPr>
          <w:rStyle w:val="Emphasis"/>
          <w:highlight w:val="cyan"/>
        </w:rPr>
        <w:t>p</w:t>
      </w:r>
      <w:r w:rsidRPr="00E17532">
        <w:rPr>
          <w:sz w:val="12"/>
        </w:rPr>
        <w:t xml:space="preserve">romotion </w:t>
      </w:r>
      <w:r w:rsidRPr="00450610">
        <w:rPr>
          <w:rStyle w:val="Emphasis"/>
          <w:highlight w:val="cyan"/>
        </w:rPr>
        <w:t>a</w:t>
      </w:r>
      <w:r w:rsidRPr="00E17532">
        <w:rPr>
          <w:sz w:val="12"/>
        </w:rPr>
        <w:t xml:space="preserve">uthority </w:t>
      </w:r>
      <w:r w:rsidRPr="00450610">
        <w:rPr>
          <w:rStyle w:val="Emphasis"/>
          <w:highlight w:val="cyan"/>
        </w:rPr>
        <w:t>is</w:t>
      </w:r>
      <w:r w:rsidRPr="00FF3313">
        <w:rPr>
          <w:u w:val="single"/>
        </w:rPr>
        <w:t xml:space="preserve"> now </w:t>
      </w:r>
      <w:r w:rsidRPr="00450610">
        <w:rPr>
          <w:rStyle w:val="Emphasis"/>
          <w:highlight w:val="cyan"/>
        </w:rPr>
        <w:t>neither necessary nor sufficient</w:t>
      </w:r>
      <w:r w:rsidRPr="00E17532">
        <w:rPr>
          <w:rStyle w:val="Emphasis"/>
        </w:rPr>
        <w:t xml:space="preserve"> </w:t>
      </w:r>
      <w:r w:rsidRPr="00FF3313">
        <w:rPr>
          <w:u w:val="single"/>
        </w:rPr>
        <w:t>to pass</w:t>
      </w:r>
      <w:r w:rsidRPr="00E17532">
        <w:rPr>
          <w:sz w:val="12"/>
        </w:rPr>
        <w:t xml:space="preserve"> free trade </w:t>
      </w:r>
      <w:r w:rsidRPr="00FF3313">
        <w:rPr>
          <w:u w:val="single"/>
        </w:rPr>
        <w:t>agreements</w:t>
      </w:r>
      <w:r w:rsidRPr="00E17532">
        <w:rPr>
          <w:sz w:val="12"/>
        </w:rPr>
        <w:t xml:space="preserve">. Partisan </w:t>
      </w:r>
      <w:r w:rsidRPr="00E17532">
        <w:rPr>
          <w:rStyle w:val="StyleUnderline"/>
        </w:rPr>
        <w:t>Congress In theory, trade promotion authority works well to enable the president to pursue an ambitious trade policy despite a typically trade-skeptic Congress. The negotiating objectives Congress includes in trade promotion authority serve as politically necessary restrictions on the president’s power to open the U.S. market. According to conventional wisdom, accepting the need for a watered-down agreement in advance is the only way to avoid having an agreement rejected or delayed after years of difficult negotiations</w:t>
      </w:r>
      <w:r w:rsidRPr="00E17532">
        <w:rPr>
          <w:sz w:val="12"/>
        </w:rPr>
        <w:t xml:space="preserve">. But support for and opposition to free trade agreements has become especially predictable and partisan over the last few decades. Indeed, the trade policy divide in Congress may be more partisan now than at any time since the 1920s, when protectionist Republicans imposed high tariffs that helped plunge the country into economic depression and war. Today, anti-trade sentiment has become quite powerful within the Democratic Party. The Republican Party, while certainly not dominated by free traders, is strongly committed to reciprocal liberalization through trade agreements. </w:t>
      </w:r>
      <w:r w:rsidRPr="00FF3313">
        <w:rPr>
          <w:u w:val="single"/>
        </w:rPr>
        <w:t xml:space="preserve">The result of this dynamic is </w:t>
      </w:r>
      <w:r w:rsidRPr="006D57F9">
        <w:rPr>
          <w:u w:val="single"/>
        </w:rPr>
        <w:t xml:space="preserve">that </w:t>
      </w:r>
      <w:r w:rsidRPr="00450610">
        <w:rPr>
          <w:rStyle w:val="Emphasis"/>
          <w:highlight w:val="cyan"/>
        </w:rPr>
        <w:t>trade agreements are passed</w:t>
      </w:r>
      <w:r w:rsidRPr="006D57F9">
        <w:rPr>
          <w:u w:val="single"/>
        </w:rPr>
        <w:t xml:space="preserve"> </w:t>
      </w:r>
      <w:r w:rsidRPr="00E17532">
        <w:rPr>
          <w:sz w:val="12"/>
        </w:rPr>
        <w:t xml:space="preserve">largely </w:t>
      </w:r>
      <w:r w:rsidRPr="00450610">
        <w:rPr>
          <w:rStyle w:val="Emphasis"/>
          <w:highlight w:val="cyan"/>
        </w:rPr>
        <w:t>along party lines</w:t>
      </w:r>
      <w:r w:rsidRPr="006D57F9">
        <w:rPr>
          <w:u w:val="single"/>
        </w:rPr>
        <w:t>, regardless of what’s in them</w:t>
      </w:r>
      <w:r w:rsidRPr="00E17532">
        <w:rPr>
          <w:sz w:val="12"/>
        </w:rPr>
        <w:t xml:space="preserve">. For example, </w:t>
      </w:r>
      <w:r w:rsidRPr="00450610">
        <w:rPr>
          <w:rStyle w:val="Emphasis"/>
          <w:highlight w:val="cyan"/>
        </w:rPr>
        <w:t>the last time there was a Democrat in the White House and Republicans in charge</w:t>
      </w:r>
      <w:r w:rsidRPr="00E17532">
        <w:rPr>
          <w:sz w:val="12"/>
        </w:rPr>
        <w:t xml:space="preserve"> of Congress, </w:t>
      </w:r>
      <w:r w:rsidRPr="00450610">
        <w:rPr>
          <w:rStyle w:val="StyleUnderline"/>
          <w:highlight w:val="cyan"/>
        </w:rPr>
        <w:t>controversy</w:t>
      </w:r>
      <w:r w:rsidRPr="00E17532">
        <w:rPr>
          <w:sz w:val="12"/>
        </w:rPr>
        <w:t xml:space="preserve"> over labor and environment issues </w:t>
      </w:r>
      <w:r w:rsidRPr="00450610">
        <w:rPr>
          <w:rStyle w:val="StyleUnderline"/>
          <w:highlight w:val="cyan"/>
        </w:rPr>
        <w:t>prevented Congress from approving fast-track legislation</w:t>
      </w:r>
      <w:r w:rsidRPr="00E17532">
        <w:rPr>
          <w:sz w:val="12"/>
        </w:rPr>
        <w:t xml:space="preserve"> for President Clinton in 1998 despite support from Republican leadership. </w:t>
      </w:r>
      <w:r w:rsidRPr="00450610">
        <w:rPr>
          <w:b/>
          <w:highlight w:val="cyan"/>
          <w:u w:val="single"/>
          <w:bdr w:val="single" w:sz="4" w:space="0" w:color="auto"/>
        </w:rPr>
        <w:t>But</w:t>
      </w:r>
      <w:r w:rsidRPr="00450610">
        <w:rPr>
          <w:sz w:val="12"/>
          <w:highlight w:val="cyan"/>
        </w:rPr>
        <w:t xml:space="preserve"> </w:t>
      </w:r>
      <w:r w:rsidRPr="00E17532">
        <w:rPr>
          <w:sz w:val="12"/>
        </w:rPr>
        <w:t xml:space="preserve">while </w:t>
      </w:r>
      <w:r w:rsidRPr="00450610">
        <w:rPr>
          <w:b/>
          <w:highlight w:val="cyan"/>
          <w:u w:val="single"/>
          <w:bdr w:val="single" w:sz="4" w:space="0" w:color="auto"/>
        </w:rPr>
        <w:t>Republicans</w:t>
      </w:r>
      <w:r w:rsidRPr="00450610">
        <w:rPr>
          <w:sz w:val="12"/>
          <w:highlight w:val="cyan"/>
        </w:rPr>
        <w:t xml:space="preserve"> </w:t>
      </w:r>
      <w:r w:rsidRPr="00E17532">
        <w:rPr>
          <w:rStyle w:val="StyleUnderline"/>
        </w:rPr>
        <w:t>opposed including strong labor and environment objectives in a grant of fast track authority to a Democratic president in 1998, they</w:t>
      </w:r>
      <w:r w:rsidRPr="00E17532">
        <w:rPr>
          <w:sz w:val="12"/>
        </w:rPr>
        <w:t xml:space="preserve"> </w:t>
      </w:r>
      <w:r w:rsidRPr="00450610">
        <w:rPr>
          <w:b/>
          <w:highlight w:val="cyan"/>
          <w:u w:val="single"/>
          <w:bdr w:val="single" w:sz="4" w:space="0" w:color="auto"/>
        </w:rPr>
        <w:t>had no</w:t>
      </w:r>
      <w:r w:rsidRPr="00450610">
        <w:rPr>
          <w:b/>
          <w:highlight w:val="cyan"/>
          <w:u w:val="single"/>
        </w:rPr>
        <w:t xml:space="preserve"> </w:t>
      </w:r>
      <w:r w:rsidRPr="00450610">
        <w:rPr>
          <w:b/>
          <w:highlight w:val="cyan"/>
          <w:u w:val="single"/>
          <w:bdr w:val="single" w:sz="4" w:space="0" w:color="auto"/>
        </w:rPr>
        <w:t xml:space="preserve">trouble approving </w:t>
      </w:r>
      <w:r w:rsidRPr="00450610">
        <w:rPr>
          <w:rStyle w:val="Emphasis"/>
          <w:highlight w:val="cyan"/>
        </w:rPr>
        <w:t>three agreements in 2011</w:t>
      </w:r>
      <w:r w:rsidRPr="00E17532">
        <w:rPr>
          <w:sz w:val="12"/>
        </w:rPr>
        <w:t xml:space="preserve"> </w:t>
      </w:r>
      <w:r w:rsidRPr="00E17532">
        <w:rPr>
          <w:rStyle w:val="StyleUnderline"/>
        </w:rPr>
        <w:t xml:space="preserve">that included such provisions. </w:t>
      </w:r>
      <w:r w:rsidRPr="00E17532">
        <w:rPr>
          <w:sz w:val="12"/>
        </w:rPr>
        <w:t xml:space="preserve">Democrats, on the other hand, have recently demonstrated their willingness to oppose agreements without strong labor and environment provisions, even if the agreements are consistent with agreed upon fast-track objectives. In 2007 when the Democratic Party took control of the House of Representatives, the new leadership reneged on the 2002 fast track grant and demanded that already-completed agreements be renegotiated to include stronger obligations on labor and the environment before holding a vote.7 Even then, three of the agreements weren’t taken up by Congress until Republicans took back the House four years later. Ironically, </w:t>
      </w:r>
      <w:r w:rsidRPr="006D57F9">
        <w:rPr>
          <w:u w:val="single"/>
        </w:rPr>
        <w:t>securing</w:t>
      </w:r>
      <w:r w:rsidRPr="00E17532">
        <w:rPr>
          <w:sz w:val="12"/>
        </w:rPr>
        <w:t xml:space="preserve"> </w:t>
      </w:r>
      <w:r w:rsidRPr="006D57F9">
        <w:rPr>
          <w:u w:val="single"/>
          <w:bdr w:val="single" w:sz="4" w:space="0" w:color="auto"/>
        </w:rPr>
        <w:t>t</w:t>
      </w:r>
      <w:r w:rsidRPr="00E17532">
        <w:rPr>
          <w:sz w:val="12"/>
        </w:rPr>
        <w:t xml:space="preserve">rade </w:t>
      </w:r>
      <w:r w:rsidRPr="006D57F9">
        <w:rPr>
          <w:u w:val="single"/>
          <w:bdr w:val="single" w:sz="4" w:space="0" w:color="auto"/>
        </w:rPr>
        <w:t>p</w:t>
      </w:r>
      <w:r w:rsidRPr="00E17532">
        <w:rPr>
          <w:sz w:val="12"/>
        </w:rPr>
        <w:t xml:space="preserve">romotion </w:t>
      </w:r>
      <w:r w:rsidRPr="006D57F9">
        <w:rPr>
          <w:u w:val="single"/>
          <w:bdr w:val="single" w:sz="4" w:space="0" w:color="auto"/>
        </w:rPr>
        <w:t>a</w:t>
      </w:r>
      <w:r w:rsidRPr="00E17532">
        <w:rPr>
          <w:sz w:val="12"/>
        </w:rPr>
        <w:t xml:space="preserve">uthority </w:t>
      </w:r>
      <w:r w:rsidRPr="006D57F9">
        <w:rPr>
          <w:u w:val="single"/>
        </w:rPr>
        <w:t>can end up being politically more difficult than passing trade agreements</w:t>
      </w:r>
      <w:r w:rsidRPr="00E17532">
        <w:rPr>
          <w:sz w:val="12"/>
        </w:rPr>
        <w:t xml:space="preserve">. In 1998 the House voted 243–180 against granting fast-track authority to President Clinton. One third of the Republican majority joined the bulk of the Democratic members to defeat the bill. In 2002 a Republican House and Democratic Senate approved trade promotion authority for President Bush. The House voted along partisan lines, but the administration had to lobby Democrats in the Senate to secure passage. The 2002 Trade Promotion Act passed the Senate 62–34, a closer margin than all but one of the free trade agreements submitted to Congress under that bill’s procedures. </w:t>
      </w:r>
      <w:r w:rsidRPr="00FF3313">
        <w:rPr>
          <w:u w:val="single"/>
        </w:rPr>
        <w:t xml:space="preserve">The lesson we should learn from fast track’s recent history is that </w:t>
      </w:r>
      <w:r w:rsidRPr="00450610">
        <w:rPr>
          <w:rStyle w:val="Emphasis"/>
          <w:highlight w:val="cyan"/>
        </w:rPr>
        <w:t>ideological and partisan differences</w:t>
      </w:r>
      <w:r w:rsidRPr="00FF3313">
        <w:rPr>
          <w:u w:val="single"/>
        </w:rPr>
        <w:t xml:space="preserve"> may </w:t>
      </w:r>
      <w:r w:rsidRPr="00450610">
        <w:rPr>
          <w:rStyle w:val="Emphasis"/>
          <w:highlight w:val="cyan"/>
        </w:rPr>
        <w:t>be more toxic to t</w:t>
      </w:r>
      <w:r w:rsidRPr="00E17532">
        <w:rPr>
          <w:sz w:val="12"/>
        </w:rPr>
        <w:t xml:space="preserve">rade </w:t>
      </w:r>
      <w:r w:rsidRPr="00450610">
        <w:rPr>
          <w:rStyle w:val="Emphasis"/>
          <w:highlight w:val="cyan"/>
        </w:rPr>
        <w:t>p</w:t>
      </w:r>
      <w:r w:rsidRPr="00E17532">
        <w:rPr>
          <w:sz w:val="12"/>
        </w:rPr>
        <w:t xml:space="preserve">romotion </w:t>
      </w:r>
      <w:r w:rsidRPr="00450610">
        <w:rPr>
          <w:rStyle w:val="Emphasis"/>
          <w:highlight w:val="cyan"/>
        </w:rPr>
        <w:t>a</w:t>
      </w:r>
      <w:r w:rsidRPr="00E17532">
        <w:rPr>
          <w:sz w:val="12"/>
        </w:rPr>
        <w:t xml:space="preserve">uthority </w:t>
      </w:r>
      <w:r w:rsidRPr="00450610">
        <w:rPr>
          <w:rStyle w:val="Emphasis"/>
          <w:highlight w:val="cyan"/>
        </w:rPr>
        <w:t>than</w:t>
      </w:r>
      <w:r w:rsidRPr="00E17532">
        <w:rPr>
          <w:sz w:val="12"/>
        </w:rPr>
        <w:t xml:space="preserve"> to gaining approval of </w:t>
      </w:r>
      <w:r w:rsidRPr="00FF3313">
        <w:rPr>
          <w:u w:val="single"/>
        </w:rPr>
        <w:t xml:space="preserve">completed </w:t>
      </w:r>
      <w:r w:rsidRPr="00450610">
        <w:rPr>
          <w:rStyle w:val="Emphasis"/>
          <w:highlight w:val="cyan"/>
        </w:rPr>
        <w:t>agreements</w:t>
      </w:r>
      <w:r w:rsidRPr="00E17532">
        <w:rPr>
          <w:sz w:val="12"/>
        </w:rPr>
        <w:t xml:space="preserve">. </w:t>
      </w:r>
      <w:r w:rsidRPr="006D57F9">
        <w:rPr>
          <w:u w:val="single"/>
        </w:rPr>
        <w:t>While trade agreements offer concrete, measurable benefits, the debate over fast track takes place in the abstract</w:t>
      </w:r>
      <w:r w:rsidRPr="00E17532">
        <w:rPr>
          <w:sz w:val="12"/>
        </w:rPr>
        <w:t xml:space="preserve">.8 Trade promotion authority is an opportunity for members to score points with constituents and special interests without much consequence. </w:t>
      </w:r>
      <w:r w:rsidRPr="00450610">
        <w:rPr>
          <w:rStyle w:val="Emphasis"/>
          <w:highlight w:val="cyan"/>
        </w:rPr>
        <w:t xml:space="preserve">Once a </w:t>
      </w:r>
      <w:r w:rsidRPr="006D57F9">
        <w:rPr>
          <w:rStyle w:val="Emphasis"/>
        </w:rPr>
        <w:t xml:space="preserve">completed </w:t>
      </w:r>
      <w:r w:rsidRPr="00450610">
        <w:rPr>
          <w:rStyle w:val="Emphasis"/>
          <w:highlight w:val="cyan"/>
        </w:rPr>
        <w:t xml:space="preserve">agreement is on the table, </w:t>
      </w:r>
      <w:r w:rsidRPr="006D57F9">
        <w:rPr>
          <w:rStyle w:val="Emphasis"/>
        </w:rPr>
        <w:t xml:space="preserve">members of </w:t>
      </w:r>
      <w:r w:rsidRPr="00450610">
        <w:rPr>
          <w:rStyle w:val="Emphasis"/>
          <w:highlight w:val="cyan"/>
        </w:rPr>
        <w:t xml:space="preserve">Congress will face </w:t>
      </w:r>
      <w:r w:rsidRPr="006D57F9">
        <w:rPr>
          <w:rStyle w:val="Emphasis"/>
        </w:rPr>
        <w:t xml:space="preserve">much </w:t>
      </w:r>
      <w:r w:rsidRPr="00450610">
        <w:rPr>
          <w:rStyle w:val="Emphasis"/>
          <w:highlight w:val="cyan"/>
        </w:rPr>
        <w:t>greater pressure to avoid making parochial demands</w:t>
      </w:r>
      <w:r w:rsidRPr="00E17532">
        <w:rPr>
          <w:sz w:val="12"/>
        </w:rPr>
        <w:t>.</w:t>
      </w:r>
    </w:p>
    <w:p w:rsidR="005B6E5F" w:rsidRDefault="005B6E5F" w:rsidP="005B6E5F"/>
    <w:p w:rsidR="005B6E5F" w:rsidRPr="008C639C" w:rsidRDefault="005B6E5F" w:rsidP="005B6E5F">
      <w:r>
        <w:t xml:space="preserve"> </w:t>
      </w:r>
      <w:r>
        <w:tab/>
      </w:r>
    </w:p>
    <w:p w:rsidR="005B6E5F" w:rsidRDefault="005B6E5F" w:rsidP="005B6E5F">
      <w:pPr>
        <w:pStyle w:val="Heading3"/>
      </w:pPr>
      <w:r>
        <w:t xml:space="preserve">   1AR- TPA Bad</w:t>
      </w:r>
    </w:p>
    <w:p w:rsidR="005B6E5F" w:rsidRDefault="005B6E5F" w:rsidP="005B6E5F">
      <w:pPr>
        <w:pStyle w:val="Heading4"/>
      </w:pPr>
      <w:r w:rsidRPr="008A4CAF">
        <w:rPr>
          <w:u w:val="single"/>
        </w:rPr>
        <w:t>TPA dooms agreement</w:t>
      </w:r>
      <w:r>
        <w:t xml:space="preserve">- means congress sticks in </w:t>
      </w:r>
      <w:r w:rsidRPr="008A4CAF">
        <w:rPr>
          <w:u w:val="single"/>
        </w:rPr>
        <w:t>extra negotiating provisions</w:t>
      </w:r>
      <w:r>
        <w:t xml:space="preserve"> that </w:t>
      </w:r>
      <w:r w:rsidRPr="008A4CAF">
        <w:rPr>
          <w:u w:val="single"/>
        </w:rPr>
        <w:t>actual trade deals</w:t>
      </w:r>
      <w:r>
        <w:t xml:space="preserve"> will have to conform to- those extra negotiating provisions are </w:t>
      </w:r>
      <w:r>
        <w:rPr>
          <w:u w:val="single"/>
        </w:rPr>
        <w:t>incredibly controversial</w:t>
      </w:r>
      <w:r>
        <w:t>- means no agreement that meets TPA requirements will actually be able to pass- that’s all the Watson evidence.</w:t>
      </w:r>
    </w:p>
    <w:p w:rsidR="005B6E5F" w:rsidRPr="00E17532" w:rsidRDefault="005B6E5F" w:rsidP="005B6E5F"/>
    <w:p w:rsidR="005B6E5F" w:rsidRDefault="005B6E5F" w:rsidP="005B6E5F">
      <w:pPr>
        <w:pStyle w:val="Heading4"/>
      </w:pPr>
      <w:r>
        <w:t>Republicans and democrats would back trade bills but TPA causes backlash</w:t>
      </w:r>
    </w:p>
    <w:p w:rsidR="005B6E5F" w:rsidRPr="00BD1ADA" w:rsidRDefault="005B6E5F" w:rsidP="005B6E5F">
      <w:proofErr w:type="spellStart"/>
      <w:r w:rsidRPr="00EF1A6B">
        <w:rPr>
          <w:rStyle w:val="Style13ptBold"/>
        </w:rPr>
        <w:t>Eichelberger</w:t>
      </w:r>
      <w:proofErr w:type="spellEnd"/>
      <w:r w:rsidRPr="00EF1A6B">
        <w:rPr>
          <w:rStyle w:val="Style13ptBold"/>
        </w:rPr>
        <w:t xml:space="preserve"> ’13</w:t>
      </w:r>
      <w:r>
        <w:t xml:space="preserve"> (Erika </w:t>
      </w:r>
      <w:proofErr w:type="spellStart"/>
      <w:r>
        <w:t>Eichelberger</w:t>
      </w:r>
      <w:proofErr w:type="spellEnd"/>
      <w:r>
        <w:t xml:space="preserve"> is a reporter in Mother Jones' Washington bureau. She has also written for The Nation, The Brooklyn Rail, and </w:t>
      </w:r>
      <w:proofErr w:type="spellStart"/>
      <w:r>
        <w:t>TomDispatch</w:t>
      </w:r>
      <w:proofErr w:type="spellEnd"/>
      <w:r>
        <w:t>, “Will Democrats and Tea Partiers Derail Obama's Secret Trade Deal?</w:t>
      </w:r>
      <w:proofErr w:type="gramStart"/>
      <w:r>
        <w:t>”,</w:t>
      </w:r>
      <w:proofErr w:type="gramEnd"/>
      <w:r>
        <w:t xml:space="preserve"> </w:t>
      </w:r>
      <w:hyperlink r:id="rId35" w:history="1">
        <w:r w:rsidRPr="0070565B">
          <w:rPr>
            <w:rStyle w:val="Hyperlink"/>
          </w:rPr>
          <w:t>http://www.motherjones.com/politics/2013/11/fast-track-authority-obama-trans-pacific-partnership</w:t>
        </w:r>
      </w:hyperlink>
      <w:r>
        <w:t>, Nov. 13, 2013)</w:t>
      </w:r>
    </w:p>
    <w:p w:rsidR="005B6E5F" w:rsidRPr="00EF1A6B" w:rsidRDefault="005B6E5F" w:rsidP="005B6E5F">
      <w:pPr>
        <w:rPr>
          <w:rStyle w:val="StyleUnderline"/>
        </w:rPr>
      </w:pPr>
      <w:r w:rsidRPr="0019699C">
        <w:rPr>
          <w:sz w:val="16"/>
        </w:rPr>
        <w:t xml:space="preserve">The Obama administration is nearing the end of negotiations on the biggest free trade deal in US history, the Trans Pacific Partnership (TPP). The stakes are high: The pact affects the United States and 11 other countries, domestic policy areas ranging from intellectual property rights to product safety and environmental regulations, and $26 trillion in annual economic output. But </w:t>
      </w:r>
      <w:r w:rsidRPr="00C51789">
        <w:rPr>
          <w:rStyle w:val="StyleUnderline"/>
        </w:rPr>
        <w:t xml:space="preserve">in order to secure the deal, President Barack Obama says he wants Congress to grant him permission to sign the final trade agreement, which Congress has not yet seen, without lawmakers having an opportunity to make any changes to the pact. </w:t>
      </w:r>
      <w:r w:rsidRPr="00450610">
        <w:rPr>
          <w:rStyle w:val="StyleUnderline"/>
          <w:highlight w:val="cyan"/>
        </w:rPr>
        <w:t>A coalition of</w:t>
      </w:r>
      <w:r w:rsidRPr="00C51789">
        <w:rPr>
          <w:rStyle w:val="StyleUnderline"/>
        </w:rPr>
        <w:t xml:space="preserve"> about 174 conservative Republicans and liberal Democrats in the House </w:t>
      </w:r>
      <w:r w:rsidRPr="00450610">
        <w:rPr>
          <w:rStyle w:val="StyleUnderline"/>
          <w:highlight w:val="cyan"/>
        </w:rPr>
        <w:t>signaled</w:t>
      </w:r>
      <w:r w:rsidRPr="00C51789">
        <w:rPr>
          <w:rStyle w:val="StyleUnderline"/>
        </w:rPr>
        <w:t xml:space="preserve"> this week </w:t>
      </w:r>
      <w:r w:rsidRPr="00450610">
        <w:rPr>
          <w:rStyle w:val="StyleUnderline"/>
          <w:highlight w:val="cyan"/>
        </w:rPr>
        <w:t>they would</w:t>
      </w:r>
      <w:r w:rsidRPr="00C51789">
        <w:rPr>
          <w:rStyle w:val="StyleUnderline"/>
        </w:rPr>
        <w:t xml:space="preserve"> likely </w:t>
      </w:r>
      <w:r w:rsidRPr="00450610">
        <w:rPr>
          <w:rStyle w:val="StyleUnderline"/>
          <w:highlight w:val="cyan"/>
        </w:rPr>
        <w:t>vote against</w:t>
      </w:r>
      <w:r w:rsidRPr="00C51789">
        <w:rPr>
          <w:rStyle w:val="StyleUnderline"/>
        </w:rPr>
        <w:t xml:space="preserve"> giving those </w:t>
      </w:r>
      <w:r w:rsidRPr="00450610">
        <w:rPr>
          <w:rStyle w:val="StyleUnderline"/>
          <w:highlight w:val="cyan"/>
        </w:rPr>
        <w:t>trade powers</w:t>
      </w:r>
      <w:r w:rsidRPr="00C51789">
        <w:rPr>
          <w:rStyle w:val="StyleUnderline"/>
        </w:rPr>
        <w:t xml:space="preserve"> to the president.</w:t>
      </w:r>
      <w:r>
        <w:rPr>
          <w:rStyle w:val="StyleUnderline"/>
        </w:rPr>
        <w:t xml:space="preserve"> </w:t>
      </w:r>
      <w:r w:rsidRPr="0019699C">
        <w:rPr>
          <w:sz w:val="16"/>
        </w:rPr>
        <w:t xml:space="preserve">The US trade representative Michael </w:t>
      </w:r>
      <w:proofErr w:type="spellStart"/>
      <w:r w:rsidRPr="0019699C">
        <w:rPr>
          <w:sz w:val="16"/>
        </w:rPr>
        <w:t>Froman</w:t>
      </w:r>
      <w:proofErr w:type="spellEnd"/>
      <w:r w:rsidRPr="0019699C">
        <w:rPr>
          <w:sz w:val="16"/>
        </w:rPr>
        <w:t xml:space="preserve"> and Obama want to finalize the TPP by the end of the year and are pushing Congress to pass legislation soon that grants the president something called fast-track authority, which would allow him to sign the final trade agreement without Congress making any amendments to the pact. </w:t>
      </w:r>
      <w:r w:rsidRPr="00C51789">
        <w:rPr>
          <w:rStyle w:val="StyleUnderline"/>
        </w:rPr>
        <w:t>If Obama gets what he wants, Congress may not even be able to read the final version of the massive trade deal in its entirety until after lawmakers have signed away their rights to influence it.</w:t>
      </w:r>
      <w:r w:rsidRPr="0019699C">
        <w:rPr>
          <w:sz w:val="16"/>
        </w:rPr>
        <w:t xml:space="preserve"> At that point, the two chambers will only be allowed an up-or-down vote to implement the international pact into domestic law. The administration says fast-track authority will assure other countries that the deal the United States has committed to after three years of negotiations won't be dismantled by American lawmakers who dislike some of the provisions. No major trade agreement has been finalized without it. </w:t>
      </w:r>
      <w:r w:rsidRPr="00C51789">
        <w:rPr>
          <w:rStyle w:val="StyleUnderline"/>
        </w:rPr>
        <w:t>But this week, about 151 House Democrats and 23 Republicans—many of them tea partiers—wrote letters to the administration saying this time they are unwilling to give the president carte blanche to "diplomatically legislate.</w:t>
      </w:r>
      <w:r w:rsidRPr="0019699C">
        <w:rPr>
          <w:sz w:val="16"/>
        </w:rPr>
        <w:t xml:space="preserve">" </w:t>
      </w:r>
      <w:r w:rsidRPr="00C51789">
        <w:rPr>
          <w:rStyle w:val="StyleUnderline"/>
        </w:rPr>
        <w:t xml:space="preserve">If a couple dozen more lawmakers join the unlikely group of Dems and </w:t>
      </w:r>
      <w:proofErr w:type="spellStart"/>
      <w:r w:rsidRPr="00C51789">
        <w:rPr>
          <w:rStyle w:val="StyleUnderline"/>
        </w:rPr>
        <w:t>GOPers</w:t>
      </w:r>
      <w:proofErr w:type="spellEnd"/>
      <w:r w:rsidRPr="00C51789">
        <w:rPr>
          <w:rStyle w:val="StyleUnderline"/>
        </w:rPr>
        <w:t xml:space="preserve">, </w:t>
      </w:r>
      <w:r w:rsidRPr="0019699C">
        <w:rPr>
          <w:sz w:val="16"/>
        </w:rPr>
        <w:t>the House could have enough votes to shoot down fast-track and derail the TPP. If Obama doesn't get the special trade powers, Congress will likely try to make some changes to the final pact, which could cause other countries to drop out of the deal.</w:t>
      </w:r>
      <w:r>
        <w:rPr>
          <w:rStyle w:val="StyleUnderline"/>
        </w:rPr>
        <w:t xml:space="preserve"> </w:t>
      </w:r>
      <w:r w:rsidRPr="0019699C">
        <w:rPr>
          <w:sz w:val="16"/>
        </w:rPr>
        <w:t xml:space="preserve">In a letter sent Wednesday, Rep. </w:t>
      </w:r>
      <w:r w:rsidRPr="00C51789">
        <w:rPr>
          <w:rStyle w:val="StyleUnderline"/>
        </w:rPr>
        <w:t>Rosa DeLauro (D-Conn.) and about 150 of her colleagues said there has been too much secrecy surrounding the contents of this deal.</w:t>
      </w:r>
      <w:r w:rsidRPr="0019699C">
        <w:rPr>
          <w:sz w:val="16"/>
        </w:rPr>
        <w:t xml:space="preserve"> They say they still don't know what the TPP contains when it comes to things like food security, financial reform, and labor protections. The US trade representative consults with members of Congress if they have questions about the deal, but </w:t>
      </w:r>
      <w:r w:rsidRPr="00C51789">
        <w:rPr>
          <w:rStyle w:val="StyleUnderline"/>
        </w:rPr>
        <w:t>unless lawmakers read the text of the final agreement, they will not know exactly how the TPP affects domestic policy. "</w:t>
      </w:r>
      <w:r w:rsidRPr="00450610">
        <w:rPr>
          <w:rStyle w:val="StyleUnderline"/>
          <w:highlight w:val="cyan"/>
        </w:rPr>
        <w:t>We are not just here to rubber stamp</w:t>
      </w:r>
      <w:r w:rsidRPr="00C51789">
        <w:rPr>
          <w:rStyle w:val="StyleUnderline"/>
        </w:rPr>
        <w:t xml:space="preserve"> what gets done" by trade negotiators, DeLauro told reporters last month.</w:t>
      </w:r>
      <w:r>
        <w:rPr>
          <w:rStyle w:val="StyleUnderline"/>
        </w:rPr>
        <w:t xml:space="preserve"> </w:t>
      </w:r>
      <w:r w:rsidRPr="0019699C">
        <w:rPr>
          <w:sz w:val="16"/>
        </w:rPr>
        <w:t xml:space="preserve">Fast-track authority "unconstitutionally short-circuits the legislative process," Rep. Alan Grayson (D-Fla.) added in an email. </w:t>
      </w:r>
      <w:r w:rsidRPr="00C51789">
        <w:rPr>
          <w:rStyle w:val="StyleUnderline"/>
        </w:rPr>
        <w:t xml:space="preserve">Many </w:t>
      </w:r>
      <w:r w:rsidRPr="00450610">
        <w:rPr>
          <w:rStyle w:val="StyleUnderline"/>
          <w:highlight w:val="cyan"/>
        </w:rPr>
        <w:t>conservative</w:t>
      </w:r>
      <w:r w:rsidRPr="00C51789">
        <w:rPr>
          <w:rStyle w:val="StyleUnderline"/>
        </w:rPr>
        <w:t xml:space="preserve"> Republicans—usually </w:t>
      </w:r>
      <w:r w:rsidRPr="00450610">
        <w:rPr>
          <w:rStyle w:val="Emphasis"/>
          <w:highlight w:val="cyan"/>
        </w:rPr>
        <w:t>fans of free trade—feel the same way</w:t>
      </w:r>
      <w:r w:rsidRPr="00C51789">
        <w:rPr>
          <w:rStyle w:val="StyleUnderline"/>
        </w:rPr>
        <w:t>. "</w:t>
      </w:r>
      <w:r w:rsidRPr="0019699C">
        <w:rPr>
          <w:sz w:val="16"/>
        </w:rPr>
        <w:t>For two hundred years of our nation's history, Congress led our nation's trade policy," Rep. Michele Bachmann (R-Minn.) and 22 Republicans in the House wrote in a letter sent to the president Tuesday. "</w:t>
      </w:r>
      <w:r w:rsidRPr="00C51789">
        <w:rPr>
          <w:rStyle w:val="StyleUnderline"/>
        </w:rPr>
        <w:t>However, recent presidents have seized Congress' constitutional trade authority and also 'diplomatically legislated'…using…'Fast Track.'"</w:t>
      </w:r>
      <w:r>
        <w:rPr>
          <w:rStyle w:val="StyleUnderline"/>
        </w:rPr>
        <w:t xml:space="preserve"> </w:t>
      </w:r>
      <w:r w:rsidRPr="00C51789">
        <w:rPr>
          <w:rStyle w:val="StyleUnderline"/>
        </w:rPr>
        <w:t>"</w:t>
      </w:r>
      <w:r w:rsidRPr="00450610">
        <w:rPr>
          <w:rStyle w:val="StyleUnderline"/>
          <w:highlight w:val="cyan"/>
        </w:rPr>
        <w:t xml:space="preserve">Conservatives </w:t>
      </w:r>
      <w:r w:rsidRPr="00005DB5">
        <w:rPr>
          <w:rStyle w:val="StyleUnderline"/>
        </w:rPr>
        <w:t>have shown themselves to</w:t>
      </w:r>
      <w:r w:rsidRPr="00C51789">
        <w:rPr>
          <w:rStyle w:val="StyleUnderline"/>
        </w:rPr>
        <w:t xml:space="preserve"> </w:t>
      </w:r>
      <w:r w:rsidRPr="00450610">
        <w:rPr>
          <w:rStyle w:val="Emphasis"/>
          <w:highlight w:val="cyan"/>
        </w:rPr>
        <w:t>instinctively oppose anything coming out of</w:t>
      </w:r>
      <w:r w:rsidRPr="00C51789">
        <w:rPr>
          <w:rStyle w:val="StyleUnderline"/>
        </w:rPr>
        <w:t xml:space="preserve"> the </w:t>
      </w:r>
      <w:r w:rsidRPr="00450610">
        <w:rPr>
          <w:rStyle w:val="Emphasis"/>
          <w:highlight w:val="cyan"/>
        </w:rPr>
        <w:t>Obama</w:t>
      </w:r>
      <w:r w:rsidRPr="00C51789">
        <w:rPr>
          <w:rStyle w:val="StyleUnderline"/>
        </w:rPr>
        <w:t xml:space="preserve"> White House. So their opposition is not surprising,</w:t>
      </w:r>
      <w:r w:rsidRPr="0019699C">
        <w:rPr>
          <w:sz w:val="16"/>
        </w:rPr>
        <w:t xml:space="preserve">" Adam </w:t>
      </w:r>
      <w:proofErr w:type="spellStart"/>
      <w:r w:rsidRPr="0019699C">
        <w:rPr>
          <w:sz w:val="16"/>
        </w:rPr>
        <w:t>Hersh</w:t>
      </w:r>
      <w:proofErr w:type="spellEnd"/>
      <w:r w:rsidRPr="0019699C">
        <w:rPr>
          <w:sz w:val="16"/>
        </w:rPr>
        <w:t xml:space="preserve">, a trade expert at the liberal Center for American Progress, says in an email. But he adds </w:t>
      </w:r>
      <w:r w:rsidRPr="00C51789">
        <w:rPr>
          <w:rStyle w:val="StyleUnderline"/>
        </w:rPr>
        <w:t xml:space="preserve">that </w:t>
      </w:r>
      <w:r w:rsidRPr="00450610">
        <w:rPr>
          <w:rStyle w:val="Emphasis"/>
          <w:highlight w:val="cyan"/>
        </w:rPr>
        <w:t>the Democratic opposition is new.</w:t>
      </w:r>
      <w:r w:rsidRPr="00C51789">
        <w:rPr>
          <w:rStyle w:val="StyleUnderline"/>
        </w:rPr>
        <w:t xml:space="preserve"> "</w:t>
      </w:r>
      <w:r w:rsidRPr="00450610">
        <w:rPr>
          <w:rStyle w:val="StyleUnderline"/>
          <w:highlight w:val="cyan"/>
        </w:rPr>
        <w:t>We're seeing</w:t>
      </w:r>
      <w:r w:rsidRPr="00C51789">
        <w:rPr>
          <w:rStyle w:val="StyleUnderline"/>
        </w:rPr>
        <w:t xml:space="preserve"> the culmination of dissatisfaction with persistent poor trading outcomes for the US economy" such as job outsourcing, he says, and </w:t>
      </w:r>
      <w:r w:rsidRPr="00450610">
        <w:rPr>
          <w:rStyle w:val="StyleUnderline"/>
          <w:highlight w:val="cyan"/>
        </w:rPr>
        <w:t>the feeling</w:t>
      </w:r>
      <w:r w:rsidRPr="00C51789">
        <w:rPr>
          <w:rStyle w:val="StyleUnderline"/>
        </w:rPr>
        <w:t xml:space="preserve"> that </w:t>
      </w:r>
      <w:r w:rsidRPr="00450610">
        <w:rPr>
          <w:rStyle w:val="StyleUnderline"/>
          <w:highlight w:val="cyan"/>
        </w:rPr>
        <w:t>Congress has been "kept in the dark."</w:t>
      </w:r>
      <w:r>
        <w:rPr>
          <w:rStyle w:val="StyleUnderline"/>
        </w:rPr>
        <w:t xml:space="preserve"> </w:t>
      </w:r>
      <w:proofErr w:type="spellStart"/>
      <w:r w:rsidRPr="0019699C">
        <w:rPr>
          <w:sz w:val="16"/>
        </w:rPr>
        <w:t>Froman</w:t>
      </w:r>
      <w:proofErr w:type="spellEnd"/>
      <w:r w:rsidRPr="0019699C">
        <w:rPr>
          <w:sz w:val="16"/>
        </w:rPr>
        <w:t xml:space="preserve"> insists that fast-track "is not about Congress giving up its constitutional authority," as he told reporters at a Politico event in late October. Business groups like the Chamber of Commerce and many establishment Republicans who are often at loggerheads with the Obama administration have backed the president on fast-track authority. Sen. Orrin Hatch (R-Utah), the top Republican on the Senate finance committee, which is negotiating fast-track legislation, complains that Obama should have pushed Democrats harder. "What I'd like to see is the president to start publicly engaging about the importance of [fast-track]—especially with his own party," Hatch told the Financial Times last week. Securing fast-track authority has been difficult ever since its inception in 1974. In the late 1990s, Congress refused to grant President Bill Clinton the extra trade powers, even though Republicans controlled the House. In 2002, fast-track barely won approval under President George W. Bush. That fast-track authorization expired in 2007. </w:t>
      </w:r>
      <w:proofErr w:type="spellStart"/>
      <w:r w:rsidRPr="0019699C">
        <w:rPr>
          <w:sz w:val="16"/>
        </w:rPr>
        <w:t>Hersh</w:t>
      </w:r>
      <w:proofErr w:type="spellEnd"/>
      <w:r w:rsidRPr="0019699C">
        <w:rPr>
          <w:sz w:val="16"/>
        </w:rPr>
        <w:t xml:space="preserve"> says </w:t>
      </w:r>
      <w:r w:rsidRPr="00450610">
        <w:rPr>
          <w:rStyle w:val="Emphasis"/>
          <w:highlight w:val="cyan"/>
        </w:rPr>
        <w:t>it's time for a rethinking of fast-track</w:t>
      </w:r>
      <w:r w:rsidRPr="00450610">
        <w:rPr>
          <w:sz w:val="16"/>
          <w:highlight w:val="cyan"/>
        </w:rPr>
        <w:t>,</w:t>
      </w:r>
      <w:r w:rsidRPr="0019699C">
        <w:rPr>
          <w:sz w:val="16"/>
        </w:rPr>
        <w:t xml:space="preserve"> because the global economy has changed. Today, trade deals do not just concern the moving of shoes and auto parts across borders as they did a couple of decades ago. Trade pacts now also affect domestic issues like environmental, public health, and safety regulations</w:t>
      </w:r>
      <w:r w:rsidRPr="00EF1A6B">
        <w:rPr>
          <w:rStyle w:val="StyleUnderline"/>
        </w:rPr>
        <w:t>. "Agreements on such topics require vast rewriting of domestic laws, regulations, and standards to comply with negotiated agreements," he says.</w:t>
      </w:r>
      <w:r w:rsidRPr="0019699C">
        <w:rPr>
          <w:sz w:val="16"/>
        </w:rPr>
        <w:t xml:space="preserve"> </w:t>
      </w:r>
      <w:r w:rsidRPr="00EF1A6B">
        <w:rPr>
          <w:rStyle w:val="StyleUnderline"/>
        </w:rPr>
        <w:t xml:space="preserve">"This is Congress' job, and </w:t>
      </w:r>
      <w:r w:rsidRPr="00450610">
        <w:rPr>
          <w:rStyle w:val="StyleUnderline"/>
          <w:highlight w:val="cyan"/>
        </w:rPr>
        <w:t>it should modernize its approach…</w:t>
      </w:r>
      <w:r w:rsidRPr="00450610">
        <w:rPr>
          <w:rStyle w:val="Emphasis"/>
          <w:highlight w:val="cyan"/>
        </w:rPr>
        <w:t>to ensure broad interests</w:t>
      </w:r>
      <w:r w:rsidRPr="00EF1A6B">
        <w:rPr>
          <w:rStyle w:val="StyleUnderline"/>
        </w:rPr>
        <w:t xml:space="preserve"> and a voice for general well-being in the US are being represented."</w:t>
      </w:r>
    </w:p>
    <w:p w:rsidR="005B6E5F" w:rsidRDefault="005B6E5F" w:rsidP="005B6E5F">
      <w:pPr>
        <w:pStyle w:val="Heading4"/>
      </w:pPr>
      <w:r>
        <w:t>Fast track ensures trade failure</w:t>
      </w:r>
    </w:p>
    <w:p w:rsidR="005B6E5F" w:rsidRPr="00EF1A6B" w:rsidRDefault="005B6E5F" w:rsidP="005B6E5F">
      <w:proofErr w:type="spellStart"/>
      <w:r>
        <w:rPr>
          <w:rStyle w:val="Style13ptBold"/>
        </w:rPr>
        <w:t>Delamaide</w:t>
      </w:r>
      <w:proofErr w:type="spellEnd"/>
      <w:r>
        <w:rPr>
          <w:rStyle w:val="Style13ptBold"/>
        </w:rPr>
        <w:t xml:space="preserve"> ‘14</w:t>
      </w:r>
      <w:r>
        <w:t xml:space="preserve"> (Darrell </w:t>
      </w:r>
      <w:proofErr w:type="spellStart"/>
      <w:r>
        <w:t>Delamaide</w:t>
      </w:r>
      <w:proofErr w:type="spellEnd"/>
      <w:r>
        <w:t xml:space="preserve"> writes "Political Capital," a weekly column from Washington, D.C. on politics that affect financial markets. A former foreign correspondent and recipient of an Overseas Press Club award, he has written for Barron's, Dow Jones, Institutional Investor, Bloomberg and others. He is an </w:t>
      </w:r>
      <w:proofErr w:type="spellStart"/>
      <w:r>
        <w:t>Atlantik</w:t>
      </w:r>
      <w:proofErr w:type="spellEnd"/>
      <w:r>
        <w:t xml:space="preserve"> </w:t>
      </w:r>
      <w:proofErr w:type="spellStart"/>
      <w:r>
        <w:t>Bruecke</w:t>
      </w:r>
      <w:proofErr w:type="spellEnd"/>
      <w:r>
        <w:t xml:space="preserve"> Fellow and took part in a 2009 study trip to Germany. He is the author of nonfiction books on the debt crisis and post-Cold War Europe as well as a financial thriller, “Congress won’t give Obama blank check on trade deals”, </w:t>
      </w:r>
      <w:hyperlink r:id="rId36" w:history="1">
        <w:r w:rsidRPr="0070565B">
          <w:rPr>
            <w:rStyle w:val="Hyperlink"/>
          </w:rPr>
          <w:t>http://www.marketwatch.com/story/congress-wont-give-obama-blank-check-on-trade-deals-2014-01-22?pagenumber=1</w:t>
        </w:r>
      </w:hyperlink>
      <w:r>
        <w:t>, January 22, 2014)</w:t>
      </w:r>
    </w:p>
    <w:p w:rsidR="005B6E5F" w:rsidRPr="00EF1A6B" w:rsidRDefault="005B6E5F" w:rsidP="005B6E5F">
      <w:pPr>
        <w:rPr>
          <w:b/>
          <w:bCs/>
          <w:u w:val="single"/>
        </w:rPr>
      </w:pPr>
      <w:r>
        <w:t>WASHINGTON (</w:t>
      </w:r>
      <w:proofErr w:type="spellStart"/>
      <w:r>
        <w:t>MarketWatch</w:t>
      </w:r>
      <w:proofErr w:type="spellEnd"/>
      <w:r>
        <w:t xml:space="preserve">) </w:t>
      </w:r>
      <w:r w:rsidRPr="00C51789">
        <w:rPr>
          <w:rStyle w:val="StyleUnderline"/>
        </w:rPr>
        <w:t xml:space="preserve">— </w:t>
      </w:r>
      <w:proofErr w:type="gramStart"/>
      <w:r w:rsidRPr="00C51789">
        <w:rPr>
          <w:rStyle w:val="StyleUnderline"/>
        </w:rPr>
        <w:t>The</w:t>
      </w:r>
      <w:proofErr w:type="gramEnd"/>
      <w:r w:rsidRPr="00C51789">
        <w:rPr>
          <w:rStyle w:val="StyleUnderline"/>
        </w:rPr>
        <w:t xml:space="preserve"> proposed new trade agreement</w:t>
      </w:r>
      <w:r>
        <w:t xml:space="preserve"> between the U.S. and several Pacific Rim countries may be the boon that advocates say it is, or it </w:t>
      </w:r>
      <w:r w:rsidRPr="00C51789">
        <w:rPr>
          <w:rStyle w:val="StyleUnderline"/>
        </w:rPr>
        <w:t>may be the corporate sellout described by its opponents.</w:t>
      </w:r>
      <w:r>
        <w:t xml:space="preserve"> </w:t>
      </w:r>
      <w:r w:rsidRPr="00C51789">
        <w:rPr>
          <w:rStyle w:val="StyleUnderline"/>
        </w:rPr>
        <w:t>One thing it should not be, however, is a fait accompli.</w:t>
      </w:r>
      <w:r>
        <w:rPr>
          <w:rStyle w:val="StyleUnderline"/>
        </w:rPr>
        <w:t xml:space="preserve"> </w:t>
      </w:r>
      <w:r>
        <w:t xml:space="preserve">Leading Chinese academic, </w:t>
      </w:r>
      <w:proofErr w:type="spellStart"/>
      <w:r>
        <w:t>Boqiang</w:t>
      </w:r>
      <w:proofErr w:type="spellEnd"/>
      <w:r>
        <w:t xml:space="preserve"> Lin, explains why environmental problems are a key factor in slowing China's growth and its implications to the end of the commodity boom. Photo: Getty Images Supporters say the Trans-Pacific Partnership currently being negotiated among 12 countries will affirm or broaden existing agreements that will smooth the path of U.S. exports to this region while providing safeguards for intellectual property. Detractors say the agreement has little to do with expanding trade and more with weakening labor and environmental standards through a back-door race to the bottom. Both may be right, but the issues are certainly controversial enough to merit debate. </w:t>
      </w:r>
      <w:r w:rsidRPr="00C51789">
        <w:rPr>
          <w:rStyle w:val="StyleUnderline"/>
        </w:rPr>
        <w:t>That is not what the administration is seeking, however, as it asks for fast-track authority to get the eventual agreement through Congress with a simple up-or-down vote — no debate, no amendments, no second thoughts.</w:t>
      </w:r>
      <w:r>
        <w:rPr>
          <w:rStyle w:val="StyleUnderline"/>
        </w:rPr>
        <w:t xml:space="preserve"> </w:t>
      </w:r>
      <w:r>
        <w:t xml:space="preserve">The conventional wisdom is that trade agreements are so complex and delicately balanced after sensitive negotiations over months and years that letting Congress muck around with it would make it impossible to ever get a trade pact finished. So instead Congress is invited, on behalf of the American people, to buy a pig in a poke. </w:t>
      </w:r>
      <w:r w:rsidRPr="00450610">
        <w:rPr>
          <w:rStyle w:val="StyleUnderline"/>
          <w:highlight w:val="cyan"/>
        </w:rPr>
        <w:t>The administration</w:t>
      </w:r>
      <w:r w:rsidRPr="00C51789">
        <w:rPr>
          <w:rStyle w:val="StyleUnderline"/>
        </w:rPr>
        <w:t xml:space="preserve"> is </w:t>
      </w:r>
      <w:r w:rsidRPr="00450610">
        <w:rPr>
          <w:rStyle w:val="StyleUnderline"/>
          <w:highlight w:val="cyan"/>
        </w:rPr>
        <w:t>saying</w:t>
      </w:r>
      <w:r w:rsidRPr="00C51789">
        <w:rPr>
          <w:rStyle w:val="StyleUnderline"/>
        </w:rPr>
        <w:t>, as have previous administrations that sought and won fast-track authority, “</w:t>
      </w:r>
      <w:r w:rsidRPr="00450610">
        <w:rPr>
          <w:rStyle w:val="StyleUnderline"/>
          <w:highlight w:val="cyan"/>
        </w:rPr>
        <w:t>Trust me</w:t>
      </w:r>
      <w:r w:rsidRPr="00C51789">
        <w:rPr>
          <w:rStyle w:val="StyleUnderline"/>
        </w:rPr>
        <w:t>.”</w:t>
      </w:r>
      <w:r>
        <w:rPr>
          <w:rStyle w:val="StyleUnderline"/>
        </w:rPr>
        <w:t xml:space="preserve"> </w:t>
      </w:r>
      <w:r w:rsidRPr="00450610">
        <w:rPr>
          <w:rStyle w:val="StyleUnderline"/>
          <w:highlight w:val="cyan"/>
        </w:rPr>
        <w:t>The problem is</w:t>
      </w:r>
      <w:r w:rsidRPr="00C51789">
        <w:rPr>
          <w:rStyle w:val="StyleUnderline"/>
        </w:rPr>
        <w:t xml:space="preserve"> that </w:t>
      </w:r>
      <w:r w:rsidRPr="00450610">
        <w:rPr>
          <w:rStyle w:val="StyleUnderline"/>
          <w:highlight w:val="cyan"/>
        </w:rPr>
        <w:t>trust is not a</w:t>
      </w:r>
      <w:r w:rsidRPr="00C51789">
        <w:rPr>
          <w:rStyle w:val="StyleUnderline"/>
        </w:rPr>
        <w:t xml:space="preserve"> very </w:t>
      </w:r>
      <w:r w:rsidRPr="00450610">
        <w:rPr>
          <w:rStyle w:val="StyleUnderline"/>
          <w:highlight w:val="cyan"/>
        </w:rPr>
        <w:t>plentiful commodity</w:t>
      </w:r>
      <w:r w:rsidRPr="00C51789">
        <w:rPr>
          <w:rStyle w:val="StyleUnderline"/>
        </w:rPr>
        <w:t xml:space="preserve"> in today’s Washington. President Barack Obama’s </w:t>
      </w:r>
      <w:r w:rsidRPr="00450610">
        <w:rPr>
          <w:rStyle w:val="StyleUnderline"/>
          <w:highlight w:val="cyan"/>
        </w:rPr>
        <w:t>low approval ratings</w:t>
      </w:r>
      <w:r w:rsidRPr="00C51789">
        <w:rPr>
          <w:rStyle w:val="StyleUnderline"/>
        </w:rPr>
        <w:t xml:space="preserve"> are evidence that, after his </w:t>
      </w:r>
      <w:r w:rsidRPr="00450610">
        <w:rPr>
          <w:rStyle w:val="StyleUnderline"/>
          <w:highlight w:val="cyan"/>
        </w:rPr>
        <w:t>misfires on health care, budget, immigration and foreign policy</w:t>
      </w:r>
      <w:r w:rsidRPr="00C51789">
        <w:rPr>
          <w:rStyle w:val="StyleUnderline"/>
        </w:rPr>
        <w:t xml:space="preserve">, </w:t>
      </w:r>
      <w:r w:rsidRPr="00450610">
        <w:rPr>
          <w:rStyle w:val="Emphasis"/>
          <w:highlight w:val="cyan"/>
        </w:rPr>
        <w:t>neither Democrats nor Republicans are eager to give him a blank check for trade</w:t>
      </w:r>
      <w:r w:rsidRPr="00C51789">
        <w:rPr>
          <w:rStyle w:val="StyleUnderline"/>
        </w:rPr>
        <w:t xml:space="preserve"> or anything else.</w:t>
      </w:r>
      <w:r>
        <w:rPr>
          <w:rStyle w:val="StyleUnderline"/>
        </w:rPr>
        <w:t xml:space="preserve"> </w:t>
      </w:r>
      <w:r>
        <w:t xml:space="preserve">While a bill introduced earlier this month to grant Obama trade promotion authority is labeled “bipartisan,” that fig leaf comes only from including Sen. Max Baucus as sponsor, though the Montana Democrat will be leaving the Senate soon to take up his appointment as ambassador to China. </w:t>
      </w:r>
      <w:r w:rsidRPr="00450610">
        <w:rPr>
          <w:rStyle w:val="StyleUnderline"/>
          <w:highlight w:val="cyan"/>
        </w:rPr>
        <w:t>No other Democrats</w:t>
      </w:r>
      <w:r w:rsidRPr="00C51789">
        <w:rPr>
          <w:rStyle w:val="StyleUnderline"/>
        </w:rPr>
        <w:t xml:space="preserve"> in the House or Senate </w:t>
      </w:r>
      <w:r w:rsidRPr="00450610">
        <w:rPr>
          <w:rStyle w:val="StyleUnderline"/>
          <w:highlight w:val="cyan"/>
        </w:rPr>
        <w:t>are lending their names</w:t>
      </w:r>
      <w:r w:rsidRPr="00C51789">
        <w:rPr>
          <w:rStyle w:val="StyleUnderline"/>
        </w:rPr>
        <w:t xml:space="preserve"> to the bill, </w:t>
      </w:r>
      <w:r w:rsidRPr="00450610">
        <w:rPr>
          <w:rStyle w:val="StyleUnderline"/>
          <w:highlight w:val="cyan"/>
        </w:rPr>
        <w:t>complaining</w:t>
      </w:r>
      <w:r w:rsidRPr="00C51789">
        <w:rPr>
          <w:rStyle w:val="StyleUnderline"/>
        </w:rPr>
        <w:t xml:space="preserve"> that </w:t>
      </w:r>
      <w:r w:rsidRPr="00450610">
        <w:rPr>
          <w:rStyle w:val="StyleUnderline"/>
          <w:highlight w:val="cyan"/>
        </w:rPr>
        <w:t>it does too little to keep lawmakers informed</w:t>
      </w:r>
      <w:r w:rsidRPr="00C51789">
        <w:rPr>
          <w:rStyle w:val="StyleUnderline"/>
        </w:rPr>
        <w:t xml:space="preserve"> about negotiations or let them provide input.</w:t>
      </w:r>
      <w:r>
        <w:rPr>
          <w:rStyle w:val="StyleUnderline"/>
        </w:rPr>
        <w:t xml:space="preserve"> </w:t>
      </w:r>
      <w:r>
        <w:t xml:space="preserve">The only other Senate sponsor so far is Orrin Hatch, R-Utah, ranking member of the Senate Finance Committee. The bill was introduced in the House by Rep. Dave Camp, R-Mich., chairman of the House Ways and Means Committee, and he has so far found only two other Republican congressmen to get on board. Perhaps the oddest twist in the current White House campaign for fast-track authority is linking the trade pacts (the U.S. is also pushing a similar agreement with the European Union) to the issue du jour in Washington — income inequality. “I can tell you that trade promotion authority, TPA, is a key part of a comprehensive strategy of the president’s to increase exports and support more American jobs at higher wages,” White House press secretary Jay Carney said at a press briefing last week. This in spite of the fact that the North American Free Trade Pact (NAFTA), which turned 20 on Jan. 1, has resulted in a net depletion of American jobs. In a recent editorial supporting TPP and fast-track authority , the Washington Post tried to claim that the Pacific trade pact hardly included any low-wage countries, glossing over the fact that most of the countries involved, including the populous Malaysia and Vietnam, have much lower wages than the U.S. </w:t>
      </w:r>
      <w:r w:rsidRPr="00C51789">
        <w:rPr>
          <w:rStyle w:val="StyleUnderline"/>
        </w:rPr>
        <w:t>It’s hard to square an agenda of boosting American wages, including the minimum wage, with introducing new competition with low-wage countries.</w:t>
      </w:r>
      <w:r>
        <w:rPr>
          <w:rStyle w:val="StyleUnderline"/>
        </w:rPr>
        <w:t xml:space="preserve"> </w:t>
      </w:r>
      <w:r w:rsidRPr="00450610">
        <w:rPr>
          <w:rStyle w:val="StyleUnderline"/>
          <w:highlight w:val="cyan"/>
        </w:rPr>
        <w:t>A dozen</w:t>
      </w:r>
      <w:r w:rsidRPr="00C51789">
        <w:rPr>
          <w:rStyle w:val="StyleUnderline"/>
        </w:rPr>
        <w:t xml:space="preserve"> senators in the </w:t>
      </w:r>
      <w:r w:rsidRPr="00450610">
        <w:rPr>
          <w:rStyle w:val="StyleUnderline"/>
          <w:highlight w:val="cyan"/>
        </w:rPr>
        <w:t>Democratic</w:t>
      </w:r>
      <w:r w:rsidRPr="00C51789">
        <w:rPr>
          <w:rStyle w:val="StyleUnderline"/>
        </w:rPr>
        <w:t xml:space="preserve"> caucus </w:t>
      </w:r>
      <w:r w:rsidRPr="00450610">
        <w:rPr>
          <w:rStyle w:val="StyleUnderline"/>
          <w:highlight w:val="cyan"/>
        </w:rPr>
        <w:t>wrote</w:t>
      </w:r>
      <w:r w:rsidRPr="00C51789">
        <w:rPr>
          <w:rStyle w:val="StyleUnderline"/>
        </w:rPr>
        <w:t xml:space="preserve"> a letter to Senate Majority Leader Harry Reid</w:t>
      </w:r>
      <w:r>
        <w:rPr>
          <w:rStyle w:val="StyleUnderline"/>
        </w:rPr>
        <w:t xml:space="preserve"> </w:t>
      </w:r>
      <w:r w:rsidRPr="00C51789">
        <w:rPr>
          <w:rStyle w:val="StyleUnderline"/>
        </w:rPr>
        <w:t xml:space="preserve">of Nevada calling </w:t>
      </w:r>
      <w:r w:rsidRPr="00450610">
        <w:rPr>
          <w:rStyle w:val="StyleUnderline"/>
          <w:highlight w:val="cyan"/>
        </w:rPr>
        <w:t>fast-track</w:t>
      </w:r>
      <w:r w:rsidRPr="00C51789">
        <w:rPr>
          <w:rStyle w:val="StyleUnderline"/>
        </w:rPr>
        <w:t xml:space="preserve"> authority as described in the Camp-Baucus bill “</w:t>
      </w:r>
      <w:r w:rsidRPr="00450610">
        <w:rPr>
          <w:rStyle w:val="StyleUnderline"/>
          <w:highlight w:val="cyan"/>
        </w:rPr>
        <w:t>outdated and inadequate</w:t>
      </w:r>
      <w:r w:rsidRPr="00C51789">
        <w:rPr>
          <w:rStyle w:val="StyleUnderline"/>
        </w:rPr>
        <w:t xml:space="preserve">,” and </w:t>
      </w:r>
      <w:r w:rsidRPr="00450610">
        <w:rPr>
          <w:rStyle w:val="StyleUnderline"/>
          <w:highlight w:val="cyan"/>
        </w:rPr>
        <w:t>Reid indicated</w:t>
      </w:r>
      <w:r w:rsidRPr="00C51789">
        <w:rPr>
          <w:rStyle w:val="StyleUnderline"/>
        </w:rPr>
        <w:t xml:space="preserve"> that </w:t>
      </w:r>
      <w:r w:rsidRPr="00450610">
        <w:rPr>
          <w:rStyle w:val="StyleUnderline"/>
          <w:highlight w:val="cyan"/>
        </w:rPr>
        <w:t>no</w:t>
      </w:r>
      <w:r w:rsidRPr="00C51789">
        <w:rPr>
          <w:rStyle w:val="StyleUnderline"/>
        </w:rPr>
        <w:t xml:space="preserve"> TPA </w:t>
      </w:r>
      <w:r w:rsidRPr="00450610">
        <w:rPr>
          <w:rStyle w:val="StyleUnderline"/>
          <w:highlight w:val="cyan"/>
        </w:rPr>
        <w:t>bill would be coming</w:t>
      </w:r>
      <w:r w:rsidRPr="00C51789">
        <w:rPr>
          <w:rStyle w:val="StyleUnderline"/>
        </w:rPr>
        <w:t xml:space="preserve"> to the Senate floor any time </w:t>
      </w:r>
      <w:r w:rsidRPr="00450610">
        <w:rPr>
          <w:rStyle w:val="StyleUnderline"/>
          <w:highlight w:val="cyan"/>
        </w:rPr>
        <w:t xml:space="preserve">soon, given </w:t>
      </w:r>
      <w:r w:rsidRPr="008E7B34">
        <w:rPr>
          <w:rStyle w:val="StyleUnderline"/>
        </w:rPr>
        <w:t xml:space="preserve">the </w:t>
      </w:r>
      <w:r w:rsidRPr="00450610">
        <w:rPr>
          <w:rStyle w:val="StyleUnderline"/>
          <w:highlight w:val="cyan"/>
        </w:rPr>
        <w:t>controversy</w:t>
      </w:r>
      <w:r w:rsidRPr="00C51789">
        <w:rPr>
          <w:rStyle w:val="StyleUnderline"/>
        </w:rPr>
        <w:t>.</w:t>
      </w:r>
      <w:r>
        <w:rPr>
          <w:rStyle w:val="StyleUnderline"/>
        </w:rPr>
        <w:t xml:space="preserve"> </w:t>
      </w:r>
      <w:r w:rsidRPr="00450610">
        <w:rPr>
          <w:rStyle w:val="Emphasis"/>
          <w:highlight w:val="cyan"/>
        </w:rPr>
        <w:t>Obama</w:t>
      </w:r>
      <w:r>
        <w:t xml:space="preserve"> is expected to bring up the trade pacts once again in his State of the Union address next week because he views both TPP and the Transatlantic Trade and Investment Partnership as potentially signature accomplishments for his legacy. </w:t>
      </w:r>
      <w:r w:rsidRPr="00C51789">
        <w:rPr>
          <w:rStyle w:val="StyleUnderline"/>
        </w:rPr>
        <w:t xml:space="preserve">But it looks increasingly like he will be faced with a stark choice — he </w:t>
      </w:r>
      <w:r w:rsidRPr="00450610">
        <w:rPr>
          <w:rStyle w:val="Emphasis"/>
          <w:highlight w:val="cyan"/>
        </w:rPr>
        <w:t>must abandon plans to get a</w:t>
      </w:r>
      <w:r w:rsidRPr="00C51789">
        <w:rPr>
          <w:rStyle w:val="StyleUnderline"/>
        </w:rPr>
        <w:t xml:space="preserve"> classic </w:t>
      </w:r>
      <w:r w:rsidRPr="00450610">
        <w:rPr>
          <w:rStyle w:val="Emphasis"/>
          <w:highlight w:val="cyan"/>
        </w:rPr>
        <w:t>fast-track approval and opt for a</w:t>
      </w:r>
      <w:r w:rsidRPr="00C51789">
        <w:rPr>
          <w:rStyle w:val="StyleUnderline"/>
        </w:rPr>
        <w:t xml:space="preserve"> more </w:t>
      </w:r>
      <w:r w:rsidRPr="00450610">
        <w:rPr>
          <w:rStyle w:val="Emphasis"/>
          <w:highlight w:val="cyan"/>
        </w:rPr>
        <w:t>consultative process, or forget about</w:t>
      </w:r>
      <w:r w:rsidRPr="00C51789">
        <w:rPr>
          <w:rStyle w:val="StyleUnderline"/>
        </w:rPr>
        <w:t xml:space="preserve"> any wide-ranging </w:t>
      </w:r>
      <w:r w:rsidRPr="00450610">
        <w:rPr>
          <w:rStyle w:val="Emphasis"/>
          <w:highlight w:val="cyan"/>
        </w:rPr>
        <w:t>trade agreements.</w:t>
      </w:r>
      <w:r w:rsidRPr="00C51789">
        <w:rPr>
          <w:rStyle w:val="StyleUnderline"/>
        </w:rPr>
        <w:t xml:space="preserve">  </w:t>
      </w:r>
    </w:p>
    <w:p w:rsidR="005B6E5F" w:rsidRDefault="005B6E5F" w:rsidP="005B6E5F">
      <w:pPr>
        <w:pStyle w:val="Heading4"/>
      </w:pPr>
      <w:r>
        <w:t>No change of offense- Obama push fails</w:t>
      </w:r>
    </w:p>
    <w:p w:rsidR="005B6E5F" w:rsidRPr="00005DB5" w:rsidRDefault="005B6E5F" w:rsidP="005B6E5F">
      <w:proofErr w:type="spellStart"/>
      <w:r w:rsidRPr="00005DB5">
        <w:rPr>
          <w:rStyle w:val="Style13ptBold"/>
        </w:rPr>
        <w:t>Bradner</w:t>
      </w:r>
      <w:proofErr w:type="spellEnd"/>
      <w:r w:rsidRPr="00005DB5">
        <w:rPr>
          <w:rStyle w:val="Style13ptBold"/>
        </w:rPr>
        <w:t xml:space="preserve"> 1/15</w:t>
      </w:r>
      <w:r w:rsidRPr="00005DB5">
        <w:t xml:space="preserve"> (Eric, Politico, Hill Democrats MIA on Obama's trade agenda, 1/15/14, http://dyn.politico.com/printstory.cfm?uuid=39FC1F78-D9C4-41C8-A659-FF63DA6AC27E)</w:t>
      </w:r>
    </w:p>
    <w:p w:rsidR="005B6E5F" w:rsidRDefault="005B6E5F" w:rsidP="005B6E5F">
      <w:pPr>
        <w:pStyle w:val="card"/>
        <w:ind w:left="0"/>
      </w:pPr>
    </w:p>
    <w:p w:rsidR="005B6E5F" w:rsidRDefault="005B6E5F" w:rsidP="005B6E5F">
      <w:pPr>
        <w:pStyle w:val="card"/>
        <w:ind w:left="0"/>
      </w:pPr>
      <w:r>
        <w:t xml:space="preserve">President Barack </w:t>
      </w:r>
      <w:r w:rsidRPr="00450610">
        <w:rPr>
          <w:rStyle w:val="StyleUnderline"/>
          <w:highlight w:val="cyan"/>
        </w:rPr>
        <w:t>Obama threw a trade party and</w:t>
      </w:r>
      <w:r w:rsidRPr="00015E75">
        <w:rPr>
          <w:rStyle w:val="StyleUnderline"/>
        </w:rPr>
        <w:t xml:space="preserve"> almost </w:t>
      </w:r>
      <w:r w:rsidRPr="00450610">
        <w:rPr>
          <w:rStyle w:val="StyleUnderline"/>
          <w:highlight w:val="cyan"/>
        </w:rPr>
        <w:t>no Democrats showed up</w:t>
      </w:r>
      <w:r w:rsidRPr="00015E75">
        <w:rPr>
          <w:rStyle w:val="StyleUnderline"/>
        </w:rPr>
        <w:t>.</w:t>
      </w:r>
      <w:r w:rsidRPr="00015E75">
        <w:rPr>
          <w:rStyle w:val="StyleUnderline"/>
          <w:sz w:val="12"/>
        </w:rPr>
        <w:t xml:space="preserve">¶ </w:t>
      </w:r>
      <w:r w:rsidRPr="00015E75">
        <w:rPr>
          <w:rStyle w:val="StyleUnderline"/>
        </w:rPr>
        <w:t xml:space="preserve">His administration is pushing for legislation to ease the passage of a pair of massive trade deals, but </w:t>
      </w:r>
      <w:r w:rsidRPr="00450610">
        <w:rPr>
          <w:rStyle w:val="StyleUnderline"/>
          <w:highlight w:val="cyan"/>
        </w:rPr>
        <w:t>the White House can’t</w:t>
      </w:r>
      <w:r w:rsidRPr="00015E75">
        <w:rPr>
          <w:rStyle w:val="StyleUnderline"/>
        </w:rPr>
        <w:t xml:space="preserve"> even </w:t>
      </w:r>
      <w:r w:rsidRPr="00450610">
        <w:rPr>
          <w:rStyle w:val="StyleUnderline"/>
          <w:highlight w:val="cyan"/>
        </w:rPr>
        <w:t>find a Democratic co-sponsor</w:t>
      </w:r>
      <w:r w:rsidRPr="00015E75">
        <w:rPr>
          <w:rStyle w:val="StyleUnderline"/>
        </w:rPr>
        <w:t xml:space="preserve"> in the House</w:t>
      </w:r>
      <w:r>
        <w:t xml:space="preserve">. Meanwhile, the bill’s main Democratic backer in the Senate, Finance Committee Chairman Max </w:t>
      </w:r>
      <w:r w:rsidRPr="00015E75">
        <w:rPr>
          <w:rStyle w:val="StyleUnderline"/>
        </w:rPr>
        <w:t>Baucus, is on his way out, and key senior Democrats on the committee, including its incoming chairman, say they either don’t support the bill or want to change it</w:t>
      </w:r>
      <w:r>
        <w:t>.</w:t>
      </w:r>
      <w:r w:rsidRPr="00015E75">
        <w:rPr>
          <w:sz w:val="12"/>
        </w:rPr>
        <w:t xml:space="preserve">¶ </w:t>
      </w:r>
      <w:r>
        <w:t>Take what Democratic Reps. George Miller of California, Louise Slaughter of New York and Rosa DeLauro of Connecticut said of the measure, introduced last week: “Our constituents did not send us to Washington to ship their jobs overseas, and Congress will not be a rubber stamp for another flawed trade deal that will hang the middle class out to dry.”</w:t>
      </w:r>
      <w:r w:rsidRPr="00015E75">
        <w:rPr>
          <w:sz w:val="12"/>
        </w:rPr>
        <w:t xml:space="preserve">¶ </w:t>
      </w:r>
      <w:r>
        <w:t>Their comments echoed those of dozens of Democrats who greeted the bill with a raft of complaints, saying that advancing huge trade deals is out of step with their party’s more populist election-year message of economic inequality.</w:t>
      </w:r>
      <w:r w:rsidRPr="00015E75">
        <w:rPr>
          <w:sz w:val="12"/>
        </w:rPr>
        <w:t xml:space="preserve">¶ </w:t>
      </w:r>
      <w:r w:rsidRPr="00015E75">
        <w:rPr>
          <w:rStyle w:val="StyleUnderline"/>
        </w:rPr>
        <w:t xml:space="preserve">The </w:t>
      </w:r>
      <w:r w:rsidRPr="00005DB5">
        <w:rPr>
          <w:rStyle w:val="StyleUnderline"/>
        </w:rPr>
        <w:t>free-trade</w:t>
      </w:r>
      <w:r w:rsidRPr="00015E75">
        <w:rPr>
          <w:rStyle w:val="StyleUnderline"/>
        </w:rPr>
        <w:t xml:space="preserve"> push joins a growing list of policies Obama has championed that are unpopular with Democrats</w:t>
      </w:r>
      <w:r>
        <w:t xml:space="preserve">, not the least of which have been agreeing to steep fiscal cuts, using drones abroad, failing to rein in eavesdropping on Americans by the National Security Agency and abandoning the public option in the landmark 2010 heath care overhaul, </w:t>
      </w:r>
      <w:r w:rsidRPr="00015E75">
        <w:rPr>
          <w:rStyle w:val="StyleUnderline"/>
        </w:rPr>
        <w:t>for which the president has bled support.</w:t>
      </w:r>
      <w:r w:rsidRPr="00015E75">
        <w:rPr>
          <w:rStyle w:val="StyleUnderline"/>
          <w:sz w:val="12"/>
        </w:rPr>
        <w:t xml:space="preserve">¶ </w:t>
      </w:r>
      <w:r w:rsidRPr="00450610">
        <w:rPr>
          <w:rStyle w:val="StyleUnderline"/>
          <w:highlight w:val="cyan"/>
        </w:rPr>
        <w:t>The problem isn’t</w:t>
      </w:r>
      <w:r w:rsidRPr="00015E75">
        <w:rPr>
          <w:rStyle w:val="StyleUnderline"/>
        </w:rPr>
        <w:t xml:space="preserve"> just </w:t>
      </w:r>
      <w:r w:rsidRPr="00450610">
        <w:rPr>
          <w:rStyle w:val="StyleUnderline"/>
          <w:highlight w:val="cyan"/>
        </w:rPr>
        <w:t>Obama’s</w:t>
      </w:r>
      <w:r w:rsidRPr="00015E75">
        <w:rPr>
          <w:rStyle w:val="StyleUnderline"/>
        </w:rPr>
        <w:t xml:space="preserve"> trade </w:t>
      </w:r>
      <w:r w:rsidRPr="00450610">
        <w:rPr>
          <w:rStyle w:val="StyleUnderline"/>
          <w:highlight w:val="cyan"/>
        </w:rPr>
        <w:t>policy but</w:t>
      </w:r>
      <w:r w:rsidRPr="00015E75">
        <w:rPr>
          <w:rStyle w:val="StyleUnderline"/>
        </w:rPr>
        <w:t xml:space="preserve"> also </w:t>
      </w:r>
      <w:r w:rsidRPr="00450610">
        <w:rPr>
          <w:rStyle w:val="Emphasis"/>
          <w:rFonts w:eastAsiaTheme="majorEastAsia"/>
          <w:highlight w:val="cyan"/>
        </w:rPr>
        <w:t>its execution</w:t>
      </w:r>
      <w:r>
        <w:t>, congressional sources said.</w:t>
      </w:r>
      <w:r w:rsidRPr="00015E75">
        <w:rPr>
          <w:sz w:val="12"/>
        </w:rPr>
        <w:t xml:space="preserve">¶ </w:t>
      </w:r>
      <w:r>
        <w:t>A case in point is the trade promotion authority bill, which would require up-or-down votes with no amendments on trade pacts, including a pair of blockbuster deals the United States is negotiating with Asia-Pacific countries and the European Union.</w:t>
      </w:r>
      <w:r w:rsidRPr="00015E75">
        <w:rPr>
          <w:sz w:val="12"/>
        </w:rPr>
        <w:t xml:space="preserve">¶ </w:t>
      </w:r>
      <w:r>
        <w:t xml:space="preserve">The legislation allows Congress to weigh in on the direction of the trade talks by including a list of negotiating objectives that lawmakers would like to see the administration pursue. But leading up to last week’s introduction of the bill, members of both parties complained that </w:t>
      </w:r>
      <w:r w:rsidRPr="00015E75">
        <w:rPr>
          <w:rStyle w:val="Emphasis"/>
          <w:rFonts w:eastAsiaTheme="majorEastAsia"/>
        </w:rPr>
        <w:t xml:space="preserve">the </w:t>
      </w:r>
      <w:r w:rsidRPr="00450610">
        <w:rPr>
          <w:rStyle w:val="Emphasis"/>
          <w:rFonts w:eastAsiaTheme="majorEastAsia"/>
          <w:highlight w:val="cyan"/>
        </w:rPr>
        <w:t>Obama</w:t>
      </w:r>
      <w:r w:rsidRPr="00015E75">
        <w:rPr>
          <w:rStyle w:val="Emphasis"/>
          <w:rFonts w:eastAsiaTheme="majorEastAsia"/>
        </w:rPr>
        <w:t xml:space="preserve"> administration’s </w:t>
      </w:r>
      <w:r w:rsidRPr="00450610">
        <w:rPr>
          <w:rStyle w:val="Emphasis"/>
          <w:rFonts w:eastAsiaTheme="majorEastAsia"/>
          <w:highlight w:val="cyan"/>
        </w:rPr>
        <w:t>outreach</w:t>
      </w:r>
      <w:r w:rsidRPr="00015E75">
        <w:rPr>
          <w:rStyle w:val="Emphasis"/>
          <w:rFonts w:eastAsiaTheme="majorEastAsia"/>
        </w:rPr>
        <w:t xml:space="preserve"> on trade </w:t>
      </w:r>
      <w:r w:rsidRPr="00450610">
        <w:rPr>
          <w:rStyle w:val="Emphasis"/>
          <w:rFonts w:eastAsiaTheme="majorEastAsia"/>
          <w:highlight w:val="cyan"/>
        </w:rPr>
        <w:t>has been disorganized</w:t>
      </w:r>
      <w:r>
        <w:t>.</w:t>
      </w:r>
      <w:r w:rsidRPr="00015E75">
        <w:rPr>
          <w:sz w:val="12"/>
        </w:rPr>
        <w:t xml:space="preserve">¶ </w:t>
      </w:r>
      <w:r>
        <w:t>The first blow came in August, when the top Democrat on the House Ways and Means Committee, Sander Levin of Michigan, backed out of negotiations on what to include in the bill, leaving Baucus, Senate Finance ranking member Orrin Hatch (R-Utah) and the House panel’s chairman, Dave Camp (R-Mich.), short a House Democratic co-sponsor.</w:t>
      </w:r>
      <w:r w:rsidRPr="00015E75">
        <w:rPr>
          <w:sz w:val="12"/>
        </w:rPr>
        <w:t xml:space="preserve">¶ </w:t>
      </w:r>
      <w:r>
        <w:t>House Republicans left it to the White House to find a replacement for Levin. But several sources said obvious targets, such as Rep. Ron Kind (D-Wis.), a pro-trade Ways and Means member and the chairman of the New Democrat Coalition, were not even asked.</w:t>
      </w:r>
      <w:r w:rsidRPr="00015E75">
        <w:rPr>
          <w:sz w:val="12"/>
        </w:rPr>
        <w:t xml:space="preserve">¶ </w:t>
      </w:r>
      <w:r w:rsidRPr="00450610">
        <w:rPr>
          <w:rStyle w:val="StyleUnderline"/>
          <w:highlight w:val="cyan"/>
        </w:rPr>
        <w:t>The situation is</w:t>
      </w:r>
      <w:r w:rsidRPr="00015E75">
        <w:rPr>
          <w:rStyle w:val="StyleUnderline"/>
        </w:rPr>
        <w:t xml:space="preserve"> the latest </w:t>
      </w:r>
      <w:r w:rsidRPr="00450610">
        <w:rPr>
          <w:rStyle w:val="StyleUnderline"/>
          <w:highlight w:val="cyan"/>
        </w:rPr>
        <w:t>example of</w:t>
      </w:r>
      <w:r w:rsidRPr="00015E75">
        <w:rPr>
          <w:rStyle w:val="StyleUnderline"/>
        </w:rPr>
        <w:t xml:space="preserve"> the administration’s </w:t>
      </w:r>
      <w:r w:rsidRPr="00450610">
        <w:rPr>
          <w:rStyle w:val="StyleUnderline"/>
          <w:highlight w:val="cyan"/>
        </w:rPr>
        <w:t>struggles to corral Democrats</w:t>
      </w:r>
      <w:r w:rsidRPr="00015E75">
        <w:rPr>
          <w:rStyle w:val="StyleUnderline"/>
        </w:rPr>
        <w:t xml:space="preserve"> who are “driven to distraction” by many of his policies, said</w:t>
      </w:r>
      <w:r>
        <w:t xml:space="preserve"> Norm </w:t>
      </w:r>
      <w:r w:rsidRPr="00015E75">
        <w:rPr>
          <w:rStyle w:val="StyleUnderline"/>
        </w:rPr>
        <w:t>Ornstein, a political scientist and resident scholar at the American Enterprise Institute.</w:t>
      </w:r>
      <w:r w:rsidRPr="00015E75">
        <w:rPr>
          <w:rStyle w:val="StyleUnderline"/>
          <w:sz w:val="12"/>
        </w:rPr>
        <w:t xml:space="preserve">¶ </w:t>
      </w:r>
      <w:r w:rsidRPr="00015E75">
        <w:rPr>
          <w:rStyle w:val="StyleUnderline"/>
        </w:rPr>
        <w:t>“He has been embarrassed by members of his own party in a number of votes in the House, including most recently some votes on Obamacare, where dozens of Democrats defected,” Ornstein said</w:t>
      </w:r>
      <w:r>
        <w:t>.</w:t>
      </w:r>
    </w:p>
    <w:p w:rsidR="005B6E5F" w:rsidRDefault="005B6E5F" w:rsidP="005B6E5F">
      <w:pPr>
        <w:pStyle w:val="Heading3"/>
      </w:pPr>
      <w:r>
        <w:t xml:space="preserve">   1AR- Turns TTP</w:t>
      </w:r>
    </w:p>
    <w:p w:rsidR="005B6E5F" w:rsidRDefault="005B6E5F" w:rsidP="005B6E5F">
      <w:pPr>
        <w:pStyle w:val="Heading4"/>
      </w:pPr>
      <w:r w:rsidRPr="00843B50">
        <w:t xml:space="preserve">And kills </w:t>
      </w:r>
      <w:r>
        <w:t>TPP</w:t>
      </w:r>
    </w:p>
    <w:p w:rsidR="005B6E5F" w:rsidRPr="00843B50" w:rsidRDefault="005B6E5F" w:rsidP="005B6E5F">
      <w:pPr>
        <w:tabs>
          <w:tab w:val="right" w:pos="20315"/>
        </w:tabs>
      </w:pPr>
      <w:r w:rsidRPr="00EF1A6B">
        <w:rPr>
          <w:rStyle w:val="Style13ptBold"/>
        </w:rPr>
        <w:t>Kelsey ’13</w:t>
      </w:r>
      <w:r>
        <w:t xml:space="preserve"> (Professor Jane Kelsey, professor of law at the University of Auckland, MPhil from the University of Cambridge and a PhD from the University of Auckland, “TPPA: Leaked IP text -US Congress revolts against Fast Track”, </w:t>
      </w:r>
      <w:hyperlink r:id="rId37" w:history="1">
        <w:r w:rsidRPr="0070565B">
          <w:rPr>
            <w:rStyle w:val="Hyperlink"/>
          </w:rPr>
          <w:t>http://www.scoop.co.nz/stories/PO1311/S00163/tppa-leaked-ip-text-us-congress-revolts-against-fast-track.htm</w:t>
        </w:r>
      </w:hyperlink>
      <w:r>
        <w:t>, November 14, 2013)</w:t>
      </w:r>
      <w:r>
        <w:tab/>
      </w:r>
    </w:p>
    <w:p w:rsidR="005B6E5F" w:rsidRPr="00D41D46" w:rsidRDefault="005B6E5F" w:rsidP="005B6E5F">
      <w:pPr>
        <w:rPr>
          <w:sz w:val="16"/>
        </w:rPr>
      </w:pPr>
      <w:proofErr w:type="spellStart"/>
      <w:r w:rsidRPr="00450610">
        <w:rPr>
          <w:rStyle w:val="Emphasis"/>
          <w:highlight w:val="cyan"/>
        </w:rPr>
        <w:t>Doubly</w:t>
      </w:r>
      <w:proofErr w:type="spellEnd"/>
      <w:r w:rsidRPr="00450610">
        <w:rPr>
          <w:rStyle w:val="Emphasis"/>
          <w:highlight w:val="cyan"/>
        </w:rPr>
        <w:t xml:space="preserve"> whammy hits TPPA</w:t>
      </w:r>
      <w:r w:rsidRPr="00EF1A6B">
        <w:rPr>
          <w:rStyle w:val="StyleUnderline"/>
        </w:rPr>
        <w:t xml:space="preserve">: Leaked IP text &amp;  </w:t>
      </w:r>
      <w:r w:rsidRPr="00450610">
        <w:rPr>
          <w:rStyle w:val="StyleUnderline"/>
          <w:highlight w:val="cyan"/>
        </w:rPr>
        <w:t>US Congress revolts against Fast Track</w:t>
      </w:r>
      <w:r>
        <w:rPr>
          <w:rStyle w:val="StyleUnderline"/>
        </w:rPr>
        <w:t xml:space="preserve"> </w:t>
      </w:r>
      <w:r w:rsidRPr="00EF1A6B">
        <w:rPr>
          <w:rStyle w:val="StyleUnderline"/>
        </w:rPr>
        <w:t>‘Two king hits in one day for the Trans-Pacific Partnership Agreement is a bad omen for chief negotiators and hundreds of officials as they head into a crunch meeting in Salt Lake City next week’, according to Auckland University Professor Jane Kelsey, who monitors the negotiations.</w:t>
      </w:r>
      <w:r>
        <w:rPr>
          <w:rStyle w:val="StyleUnderline"/>
        </w:rPr>
        <w:t xml:space="preserve"> </w:t>
      </w:r>
      <w:r w:rsidRPr="00D41D46">
        <w:rPr>
          <w:sz w:val="16"/>
        </w:rPr>
        <w:t xml:space="preserve">Yet another leaked text of the intellectual property chapter was posted on </w:t>
      </w:r>
      <w:proofErr w:type="spellStart"/>
      <w:r w:rsidRPr="00D41D46">
        <w:rPr>
          <w:sz w:val="16"/>
        </w:rPr>
        <w:t>Wikileaks</w:t>
      </w:r>
      <w:proofErr w:type="spellEnd"/>
      <w:r w:rsidRPr="00D41D46">
        <w:rPr>
          <w:sz w:val="16"/>
        </w:rPr>
        <w:t xml:space="preserve"> today, dating from the end of the Brunei round in August. It includes the positions of all 12 countries and reveals a massive gulf between US demands and a bloc of other countries, including New Zealand. The US still has place-savers for several highly controversial further demands, notably on biologic products, which involve genes and living cells. Analyses of the text are available from </w:t>
      </w:r>
      <w:proofErr w:type="spellStart"/>
      <w:r w:rsidRPr="00D41D46">
        <w:rPr>
          <w:sz w:val="16"/>
        </w:rPr>
        <w:t>KeiOnline</w:t>
      </w:r>
      <w:proofErr w:type="spellEnd"/>
      <w:r w:rsidRPr="00D41D46">
        <w:rPr>
          <w:sz w:val="16"/>
        </w:rPr>
        <w:t xml:space="preserve"> and Public Citizen Access to Medicines. </w:t>
      </w:r>
      <w:r w:rsidRPr="00EF1A6B">
        <w:rPr>
          <w:rStyle w:val="StyleUnderline"/>
        </w:rPr>
        <w:t xml:space="preserve">‘As we have consistently said, the </w:t>
      </w:r>
      <w:r w:rsidRPr="00A3398F">
        <w:rPr>
          <w:rStyle w:val="StyleUnderline"/>
        </w:rPr>
        <w:t>obsessive secrecy</w:t>
      </w:r>
      <w:r w:rsidRPr="00EF1A6B">
        <w:rPr>
          <w:rStyle w:val="StyleUnderline"/>
        </w:rPr>
        <w:t xml:space="preserve"> surrounding these negotiations makes leaks inevitable. It is in the national interest, and the interests of democracy, for the parties to release the draft texts of all the chapters now to allow informed analysis, democratic input and assessment of the risks’, said Professor Kelsey.</w:t>
      </w:r>
      <w:r>
        <w:rPr>
          <w:rStyle w:val="StyleUnderline"/>
        </w:rPr>
        <w:t xml:space="preserve"> </w:t>
      </w:r>
      <w:r w:rsidRPr="00450610">
        <w:rPr>
          <w:rStyle w:val="StyleUnderline"/>
          <w:highlight w:val="cyan"/>
        </w:rPr>
        <w:t>In a</w:t>
      </w:r>
      <w:r w:rsidRPr="00EF1A6B">
        <w:rPr>
          <w:rStyle w:val="StyleUnderline"/>
        </w:rPr>
        <w:t xml:space="preserve"> second, </w:t>
      </w:r>
      <w:r w:rsidRPr="00450610">
        <w:rPr>
          <w:rStyle w:val="Emphasis"/>
          <w:highlight w:val="cyan"/>
        </w:rPr>
        <w:t>stunning blow to</w:t>
      </w:r>
      <w:r w:rsidRPr="00EF1A6B">
        <w:rPr>
          <w:rStyle w:val="StyleUnderline"/>
        </w:rPr>
        <w:t xml:space="preserve"> the TPPA </w:t>
      </w:r>
      <w:r w:rsidRPr="00450610">
        <w:rPr>
          <w:rStyle w:val="Emphasis"/>
          <w:highlight w:val="cyan"/>
        </w:rPr>
        <w:t>negotiations</w:t>
      </w:r>
      <w:r w:rsidRPr="00EF1A6B">
        <w:rPr>
          <w:rStyle w:val="StyleUnderline"/>
        </w:rPr>
        <w:t xml:space="preserve">, </w:t>
      </w:r>
      <w:r w:rsidRPr="00450610">
        <w:rPr>
          <w:rStyle w:val="Emphasis"/>
          <w:highlight w:val="cyan"/>
        </w:rPr>
        <w:t>151 of the 201 Democrat members</w:t>
      </w:r>
      <w:r w:rsidRPr="00EF1A6B">
        <w:rPr>
          <w:rStyle w:val="StyleUnderline"/>
        </w:rPr>
        <w:t xml:space="preserve"> of the US House of Representatives today released a letter to the President that formally </w:t>
      </w:r>
      <w:r w:rsidRPr="00450610">
        <w:rPr>
          <w:rStyle w:val="StyleUnderline"/>
          <w:highlight w:val="cyan"/>
        </w:rPr>
        <w:t>declared</w:t>
      </w:r>
      <w:r w:rsidRPr="00EF1A6B">
        <w:rPr>
          <w:rStyle w:val="StyleUnderline"/>
        </w:rPr>
        <w:t xml:space="preserve"> their </w:t>
      </w:r>
      <w:r w:rsidRPr="00450610">
        <w:rPr>
          <w:rStyle w:val="StyleUnderline"/>
          <w:highlight w:val="cyan"/>
        </w:rPr>
        <w:t>opposition to</w:t>
      </w:r>
      <w:r w:rsidRPr="00EF1A6B">
        <w:rPr>
          <w:rStyle w:val="StyleUnderline"/>
        </w:rPr>
        <w:t xml:space="preserve"> giving him </w:t>
      </w:r>
      <w:r w:rsidRPr="00450610">
        <w:rPr>
          <w:rStyle w:val="StyleUnderline"/>
          <w:highlight w:val="cyan"/>
        </w:rPr>
        <w:t>“fast track authority’.</w:t>
      </w:r>
      <w:r w:rsidRPr="00EF1A6B">
        <w:rPr>
          <w:rStyle w:val="StyleUnderline"/>
        </w:rPr>
        <w:t xml:space="preserve"> Others may follow.</w:t>
      </w:r>
      <w:r>
        <w:rPr>
          <w:rStyle w:val="StyleUnderline"/>
        </w:rPr>
        <w:t xml:space="preserve"> </w:t>
      </w:r>
      <w:r w:rsidRPr="00EF1A6B">
        <w:rPr>
          <w:rStyle w:val="StyleUnderline"/>
        </w:rPr>
        <w:t xml:space="preserve">The letter states ‘we will oppose “Fast Track” Trade Promotion Authority or any other mechanism delegating Congress’ constitutional authority over trade policy that continues to exclude us from having a meaningful role in the formative </w:t>
      </w:r>
      <w:proofErr w:type="spellStart"/>
      <w:r w:rsidRPr="00EF1A6B">
        <w:rPr>
          <w:rStyle w:val="StyleUnderline"/>
        </w:rPr>
        <w:t>states</w:t>
      </w:r>
      <w:proofErr w:type="spellEnd"/>
      <w:r w:rsidRPr="00EF1A6B">
        <w:rPr>
          <w:rStyle w:val="StyleUnderline"/>
        </w:rPr>
        <w:t xml:space="preserve"> of trade agreements and throughout negotiating and approval processes.’</w:t>
      </w:r>
      <w:r>
        <w:rPr>
          <w:rStyle w:val="StyleUnderline"/>
        </w:rPr>
        <w:t xml:space="preserve"> </w:t>
      </w:r>
      <w:r w:rsidRPr="00D41D46">
        <w:rPr>
          <w:sz w:val="16"/>
        </w:rPr>
        <w:t xml:space="preserve">Fast track, otherwise known as Trade Promotion Authority, would require Congress to accept the final TPPA deal or reject it, in </w:t>
      </w:r>
      <w:proofErr w:type="spellStart"/>
      <w:r w:rsidRPr="00D41D46">
        <w:rPr>
          <w:sz w:val="16"/>
        </w:rPr>
        <w:t>toto</w:t>
      </w:r>
      <w:proofErr w:type="spellEnd"/>
      <w:r w:rsidRPr="00D41D46">
        <w:rPr>
          <w:sz w:val="16"/>
        </w:rPr>
        <w:t xml:space="preserve">, and not to cherry pick the parts they want and block what they do not like. No major deal has gone through Congress in recent decades without fast track. </w:t>
      </w:r>
      <w:r w:rsidRPr="00450610">
        <w:rPr>
          <w:rStyle w:val="StyleUnderline"/>
          <w:highlight w:val="cyan"/>
        </w:rPr>
        <w:t>The</w:t>
      </w:r>
      <w:r w:rsidRPr="00EF1A6B">
        <w:rPr>
          <w:rStyle w:val="StyleUnderline"/>
        </w:rPr>
        <w:t xml:space="preserve"> Democrats’ </w:t>
      </w:r>
      <w:r w:rsidRPr="00450610">
        <w:rPr>
          <w:rStyle w:val="StyleUnderline"/>
          <w:highlight w:val="cyan"/>
        </w:rPr>
        <w:t>pledge means Obama</w:t>
      </w:r>
      <w:r w:rsidRPr="00EF1A6B">
        <w:rPr>
          <w:rStyle w:val="StyleUnderline"/>
        </w:rPr>
        <w:t xml:space="preserve"> </w:t>
      </w:r>
      <w:r w:rsidRPr="00450610">
        <w:rPr>
          <w:rStyle w:val="Emphasis"/>
          <w:highlight w:val="cyan"/>
        </w:rPr>
        <w:t>would have to rely on Republicans, with whom he has been consistently at war ove</w:t>
      </w:r>
      <w:r w:rsidRPr="00EF1A6B">
        <w:rPr>
          <w:rStyle w:val="StyleUnderline"/>
        </w:rPr>
        <w:t xml:space="preserve">r, most recently on the debt ceiling. Earlier this week </w:t>
      </w:r>
      <w:r w:rsidRPr="00450610">
        <w:rPr>
          <w:rStyle w:val="StyleUnderline"/>
          <w:highlight w:val="cyan"/>
        </w:rPr>
        <w:t>22 Republicans signed a similar pledge</w:t>
      </w:r>
      <w:r w:rsidRPr="00EF1A6B">
        <w:rPr>
          <w:rStyle w:val="StyleUnderline"/>
        </w:rPr>
        <w:t>.</w:t>
      </w:r>
      <w:r>
        <w:rPr>
          <w:rStyle w:val="StyleUnderline"/>
        </w:rPr>
        <w:t xml:space="preserve"> </w:t>
      </w:r>
      <w:r w:rsidRPr="00D41D46">
        <w:rPr>
          <w:sz w:val="16"/>
        </w:rPr>
        <w:t xml:space="preserve">According to the New York Times yesterday, “Other members have signaled their opposition independently, meaning that roughly 40 percent to 50 percent of House members have signaled, sight unseen, that they do not support the regional trade pact.” The TPPA parties want to conclude a deal by the end of 2013. Even if Congress was willing, there is no chance of fast track being approved this year. The House of Representatives has only 15 sitting days left for 2013 before they go on a month-long New Year break. ‘In a sane world, this declaration from members of Congress would see the chief negotiators abandon their planned summit in Salt Lake City next week’, said Professor Kelsey. ‘Their goal is to prepare the platform for Trade Ministers to engage in serious horse-trading in Singapore from 7-9 December’. But Professor Kelsey warns that ‘without fast track, Obama can’t deliver on any political trade-offs. For New Zealand, and other governments, to proceed in that context is playing Russian roulette with our futures’. Background The attached memorandum provides further information. The largest margin by which any recent US President got fast track through the House was 27 votes. One passed by two votes and one failed. Opposition spanned party lines. President Obama first said he wanted Congress to give him Fast Track during State of the Nation address in February 2013. Eight months later he still has not introduced a bill. A bipartisan team of four senior members from the Finance and Ways and Means committees have been working on the draft bill for months, but have not yet agreed. The toxic battle over the debt ceiling in October will resume in February 2014. </w:t>
      </w:r>
      <w:r w:rsidRPr="00450610">
        <w:rPr>
          <w:rStyle w:val="StyleUnderline"/>
          <w:highlight w:val="cyan"/>
        </w:rPr>
        <w:t>The Tea Party</w:t>
      </w:r>
      <w:r w:rsidRPr="00EF1A6B">
        <w:rPr>
          <w:rStyle w:val="StyleUnderline"/>
        </w:rPr>
        <w:t xml:space="preserve"> has already </w:t>
      </w:r>
      <w:r w:rsidRPr="00450610">
        <w:rPr>
          <w:rStyle w:val="StyleUnderline"/>
          <w:highlight w:val="cyan"/>
        </w:rPr>
        <w:t>launched</w:t>
      </w:r>
      <w:r w:rsidRPr="00EF1A6B">
        <w:rPr>
          <w:rStyle w:val="StyleUnderline"/>
        </w:rPr>
        <w:t xml:space="preserve"> its </w:t>
      </w:r>
      <w:r w:rsidRPr="00450610">
        <w:rPr>
          <w:rStyle w:val="StyleUnderline"/>
          <w:highlight w:val="cyan"/>
        </w:rPr>
        <w:t>anti-fast track campaign</w:t>
      </w:r>
      <w:r w:rsidRPr="00EF1A6B">
        <w:rPr>
          <w:rStyle w:val="StyleUnderline"/>
        </w:rPr>
        <w:t xml:space="preserve">, and opposes the Trade Adjustment Assistance </w:t>
      </w:r>
      <w:proofErr w:type="spellStart"/>
      <w:r w:rsidRPr="00EF1A6B">
        <w:rPr>
          <w:rStyle w:val="StyleUnderline"/>
        </w:rPr>
        <w:t>programme</w:t>
      </w:r>
      <w:proofErr w:type="spellEnd"/>
      <w:r w:rsidRPr="00EF1A6B">
        <w:rPr>
          <w:rStyle w:val="StyleUnderline"/>
        </w:rPr>
        <w:t xml:space="preserve"> that provides extended unemployment benefits and job retraining to US workers who lose their jobs to trade.</w:t>
      </w:r>
      <w:r>
        <w:rPr>
          <w:rStyle w:val="StyleUnderline"/>
        </w:rPr>
        <w:t xml:space="preserve"> </w:t>
      </w:r>
      <w:r w:rsidRPr="00450610">
        <w:rPr>
          <w:rStyle w:val="StyleUnderline"/>
          <w:highlight w:val="cyan"/>
        </w:rPr>
        <w:t>There is a backlash</w:t>
      </w:r>
      <w:r w:rsidRPr="00EF1A6B">
        <w:rPr>
          <w:rStyle w:val="StyleUnderline"/>
        </w:rPr>
        <w:t xml:space="preserve"> among members of Congress </w:t>
      </w:r>
      <w:r w:rsidRPr="00450610">
        <w:rPr>
          <w:rStyle w:val="StyleUnderline"/>
          <w:highlight w:val="cyan"/>
        </w:rPr>
        <w:t>against</w:t>
      </w:r>
      <w:r w:rsidRPr="00EF1A6B">
        <w:rPr>
          <w:rStyle w:val="StyleUnderline"/>
        </w:rPr>
        <w:t xml:space="preserve"> unprecedented </w:t>
      </w:r>
      <w:r w:rsidRPr="00450610">
        <w:rPr>
          <w:rStyle w:val="StyleUnderline"/>
          <w:highlight w:val="cyan"/>
        </w:rPr>
        <w:t>limits on</w:t>
      </w:r>
      <w:r w:rsidRPr="00EF1A6B">
        <w:rPr>
          <w:rStyle w:val="StyleUnderline"/>
        </w:rPr>
        <w:t xml:space="preserve"> their </w:t>
      </w:r>
      <w:r w:rsidRPr="00450610">
        <w:rPr>
          <w:rStyle w:val="StyleUnderline"/>
          <w:highlight w:val="cyan"/>
        </w:rPr>
        <w:t>access</w:t>
      </w:r>
      <w:r w:rsidRPr="00EF1A6B">
        <w:rPr>
          <w:rStyle w:val="StyleUnderline"/>
        </w:rPr>
        <w:t xml:space="preserve"> to the negotiating process and draft text (although they still have more access than any New Zealand MPs have.)</w:t>
      </w:r>
      <w:r>
        <w:rPr>
          <w:rStyle w:val="StyleUnderline"/>
        </w:rPr>
        <w:t xml:space="preserve"> </w:t>
      </w:r>
      <w:r w:rsidRPr="00D41D46">
        <w:rPr>
          <w:sz w:val="16"/>
        </w:rPr>
        <w:t xml:space="preserve">Members of the House of Representatives are elected every two years. Their priorities, often linked to campaign funds, range across dairy, tobacco, pharmaceutical monopolies, mining, </w:t>
      </w:r>
      <w:proofErr w:type="gramStart"/>
      <w:r w:rsidRPr="00D41D46">
        <w:rPr>
          <w:sz w:val="16"/>
        </w:rPr>
        <w:t>environment</w:t>
      </w:r>
      <w:proofErr w:type="gramEnd"/>
      <w:r w:rsidRPr="00D41D46">
        <w:rPr>
          <w:sz w:val="16"/>
        </w:rPr>
        <w:t>, offshoring of jobs, food safety, and re-regulating the finance industry. All are key areas in the TPPA negotiations.</w:t>
      </w:r>
    </w:p>
    <w:p w:rsidR="005B6E5F" w:rsidRDefault="005B6E5F" w:rsidP="005B6E5F">
      <w:pPr>
        <w:pStyle w:val="Heading4"/>
      </w:pPr>
      <w:r>
        <w:t>Kills TTP</w:t>
      </w:r>
    </w:p>
    <w:p w:rsidR="005B6E5F" w:rsidRDefault="005B6E5F" w:rsidP="005B6E5F">
      <w:proofErr w:type="spellStart"/>
      <w:r>
        <w:rPr>
          <w:rStyle w:val="Style13ptBold"/>
        </w:rPr>
        <w:t>Zeese</w:t>
      </w:r>
      <w:proofErr w:type="spellEnd"/>
      <w:r>
        <w:rPr>
          <w:rStyle w:val="Style13ptBold"/>
        </w:rPr>
        <w:t xml:space="preserve"> and Flowers ‘14</w:t>
      </w:r>
      <w:r>
        <w:t xml:space="preserve"> (Kevin </w:t>
      </w:r>
      <w:proofErr w:type="spellStart"/>
      <w:r>
        <w:t>Zeese</w:t>
      </w:r>
      <w:proofErr w:type="spellEnd"/>
      <w:r>
        <w:t xml:space="preserve"> (co-chair of Come Home America, www.ComeHomeAmerica.US and also co-director of Its Our Economy, www.ItsOurEconomy.US which seeks to democratize the economy and give people greater control over their economic lives and more influence over the direction of the economy) and Margaret Flowers, “TPP Toxicity Grows, We Can Stop It”, </w:t>
      </w:r>
      <w:hyperlink r:id="rId38" w:history="1">
        <w:r w:rsidRPr="0070565B">
          <w:rPr>
            <w:rStyle w:val="Hyperlink"/>
          </w:rPr>
          <w:t>http://www.opednews.com/articles/1/TPP-Toxicity-Grows-We-Can-by-Kevin-Zeese-Baucus-Max_Fast-Track_Tpp-Trans-pacific-Partnership-140117-281.html</w:t>
        </w:r>
      </w:hyperlink>
      <w:r>
        <w:t>, January 17, 2014)</w:t>
      </w:r>
    </w:p>
    <w:p w:rsidR="005B6E5F" w:rsidRDefault="005B6E5F" w:rsidP="005B6E5F"/>
    <w:p w:rsidR="005B6E5F" w:rsidRDefault="005B6E5F" w:rsidP="005B6E5F">
      <w:pPr>
        <w:rPr>
          <w:rStyle w:val="StyleUnderline"/>
        </w:rPr>
      </w:pPr>
      <w:r w:rsidRPr="00D41D46">
        <w:rPr>
          <w:sz w:val="16"/>
        </w:rPr>
        <w:t xml:space="preserve">The White House is calling January "TPA (Trade Promotion Authority) Month" and has made it their task to pass Fast Track. President Obama needs Fast Track to pass the Trans-Pacific Partnership (TPP). When Congress returned this month, a bill was quickly introduced after delays of more than a year. </w:t>
      </w:r>
      <w:r w:rsidRPr="00843B50">
        <w:rPr>
          <w:rStyle w:val="StyleUnderline"/>
        </w:rPr>
        <w:t>The lies begin with title of the bill: "The Bipartisan Congressional Trade Priorities Act of 2014." Bi-partisan?</w:t>
      </w:r>
      <w:r>
        <w:rPr>
          <w:rStyle w:val="StyleUnderline"/>
        </w:rPr>
        <w:t xml:space="preserve"> </w:t>
      </w:r>
      <w:r w:rsidRPr="00843B50">
        <w:rPr>
          <w:rStyle w:val="StyleUnderline"/>
        </w:rPr>
        <w:t>In the House there was only one sponsor, Republican David Camp (MI).</w:t>
      </w:r>
      <w:r>
        <w:rPr>
          <w:rStyle w:val="StyleUnderline"/>
        </w:rPr>
        <w:t xml:space="preserve"> </w:t>
      </w:r>
      <w:r w:rsidRPr="00843B50">
        <w:rPr>
          <w:rStyle w:val="StyleUnderline"/>
        </w:rPr>
        <w:t>The Republicans demanded the Democrats add a sponsor before it was introduced, but due to public pressure, they could not find one.</w:t>
      </w:r>
      <w:r>
        <w:rPr>
          <w:rStyle w:val="StyleUnderline"/>
        </w:rPr>
        <w:t xml:space="preserve"> </w:t>
      </w:r>
      <w:r w:rsidRPr="00D41D46">
        <w:rPr>
          <w:sz w:val="16"/>
        </w:rPr>
        <w:t>The only Democrat on the bill in the Senate is Max Baucus -- the senator who gave us the Bush tax cuts for the wealthy and who is leaving the senate to become Ambassador to China</w:t>
      </w:r>
      <w:r w:rsidRPr="00843B50">
        <w:rPr>
          <w:rStyle w:val="StyleUnderline"/>
        </w:rPr>
        <w:t>.</w:t>
      </w:r>
      <w:r>
        <w:rPr>
          <w:rStyle w:val="StyleUnderline"/>
        </w:rPr>
        <w:t xml:space="preserve"> </w:t>
      </w:r>
      <w:r w:rsidRPr="00843B50">
        <w:rPr>
          <w:rStyle w:val="StyleUnderline"/>
        </w:rPr>
        <w:t>So, the bill is only bi-partisan until he heads off to his new job.</w:t>
      </w:r>
      <w:r>
        <w:rPr>
          <w:rStyle w:val="StyleUnderline"/>
        </w:rPr>
        <w:t xml:space="preserve"> </w:t>
      </w:r>
      <w:r w:rsidRPr="00D41D46">
        <w:rPr>
          <w:sz w:val="16"/>
        </w:rPr>
        <w:t xml:space="preserve">Baucus likes to informally call the bill "The Job Creating Bipartisan Trade Priorities Act," but that just adds another lie since trade agreements consistently lose jobs, expand the wealth divide and increase trade deficits. </w:t>
      </w:r>
      <w:r w:rsidRPr="00843B50">
        <w:rPr>
          <w:rStyle w:val="StyleUnderline"/>
        </w:rPr>
        <w:t>TPP Loses Momentum</w:t>
      </w:r>
      <w:r>
        <w:rPr>
          <w:rStyle w:val="StyleUnderline"/>
        </w:rPr>
        <w:t xml:space="preserve"> </w:t>
      </w:r>
      <w:r w:rsidRPr="00843B50">
        <w:rPr>
          <w:rStyle w:val="StyleUnderline"/>
        </w:rPr>
        <w:t xml:space="preserve">After four years of secret negotiations with more than 600 corporate advisers, the once seemingly invincible largest trade bill in history, covering 40% of the world's </w:t>
      </w:r>
      <w:proofErr w:type="gramStart"/>
      <w:r w:rsidRPr="00843B50">
        <w:rPr>
          <w:rStyle w:val="StyleUnderline"/>
        </w:rPr>
        <w:t>economy ,</w:t>
      </w:r>
      <w:proofErr w:type="gramEnd"/>
      <w:r w:rsidRPr="00843B50">
        <w:rPr>
          <w:rStyle w:val="StyleUnderline"/>
        </w:rPr>
        <w:t xml:space="preserve"> looks very much like it can be defeated.</w:t>
      </w:r>
      <w:r>
        <w:rPr>
          <w:rStyle w:val="StyleUnderline"/>
        </w:rPr>
        <w:t xml:space="preserve"> </w:t>
      </w:r>
      <w:r w:rsidRPr="00450610">
        <w:rPr>
          <w:rStyle w:val="Emphasis"/>
          <w:highlight w:val="cyan"/>
        </w:rPr>
        <w:t>Why is the TPP looking like it can be stopped? One reason is its secrecy</w:t>
      </w:r>
      <w:r w:rsidRPr="00843B50">
        <w:rPr>
          <w:rStyle w:val="StyleUnderline"/>
        </w:rPr>
        <w:t>.</w:t>
      </w:r>
      <w:r>
        <w:rPr>
          <w:rStyle w:val="StyleUnderline"/>
        </w:rPr>
        <w:t xml:space="preserve"> </w:t>
      </w:r>
      <w:r w:rsidRPr="00843B50">
        <w:rPr>
          <w:rStyle w:val="StyleUnderline"/>
        </w:rPr>
        <w:t>Leaks are sinking the TPP like the Titanic on its way to the bottom of the ocean. Ron Kirk, the former US Trade Rep said they were keeping it secret because the more people knew, the less they would like the TPP and it would become so unpopular it could never become law.</w:t>
      </w:r>
      <w:r>
        <w:rPr>
          <w:rStyle w:val="StyleUnderline"/>
        </w:rPr>
        <w:t xml:space="preserve"> </w:t>
      </w:r>
      <w:r w:rsidRPr="00843B50">
        <w:rPr>
          <w:rStyle w:val="StyleUnderline"/>
        </w:rPr>
        <w:t>Each leak has proven him right.</w:t>
      </w:r>
      <w:r>
        <w:rPr>
          <w:rStyle w:val="StyleUnderline"/>
        </w:rPr>
        <w:t xml:space="preserve"> </w:t>
      </w:r>
      <w:r w:rsidRPr="00843B50">
        <w:rPr>
          <w:rStyle w:val="StyleUnderline"/>
        </w:rPr>
        <w:t xml:space="preserve">This week, </w:t>
      </w:r>
      <w:proofErr w:type="spellStart"/>
      <w:r w:rsidRPr="00843B50">
        <w:rPr>
          <w:rStyle w:val="StyleUnderline"/>
        </w:rPr>
        <w:t>Wikileaks</w:t>
      </w:r>
      <w:proofErr w:type="spellEnd"/>
      <w:r w:rsidRPr="00843B50">
        <w:rPr>
          <w:rStyle w:val="StyleUnderline"/>
        </w:rPr>
        <w:t xml:space="preserve"> released the Environmental Chapter.</w:t>
      </w:r>
      <w:r>
        <w:rPr>
          <w:rStyle w:val="StyleUnderline"/>
        </w:rPr>
        <w:t xml:space="preserve"> </w:t>
      </w:r>
      <w:r w:rsidRPr="00843B50">
        <w:rPr>
          <w:rStyle w:val="StyleUnderline"/>
        </w:rPr>
        <w:t>The bottom line -- there is no enforcement to protect the environment. The TPP is worse than President George W. Bush's trade deals.</w:t>
      </w:r>
      <w:r>
        <w:rPr>
          <w:rStyle w:val="StyleUnderline"/>
        </w:rPr>
        <w:t xml:space="preserve"> </w:t>
      </w:r>
      <w:r w:rsidRPr="00843B50">
        <w:rPr>
          <w:rStyle w:val="StyleUnderline"/>
        </w:rPr>
        <w:t>Environmental groups are saying the TPP is unacceptable.</w:t>
      </w:r>
      <w:r>
        <w:rPr>
          <w:rStyle w:val="StyleUnderline"/>
        </w:rPr>
        <w:t xml:space="preserve"> </w:t>
      </w:r>
      <w:r w:rsidRPr="00D41D46">
        <w:rPr>
          <w:sz w:val="16"/>
        </w:rPr>
        <w:t xml:space="preserve">Similarly, the leak of the Intellectual Property Chapter revealed that it created a path to patent everything imaginable, including plants and animals, to turn everything into a commodity for profit. The refrain is always the same: profits come first. The necessities of the people and protection of the planet come last. </w:t>
      </w:r>
      <w:r w:rsidRPr="00450610">
        <w:rPr>
          <w:rStyle w:val="StyleUnderline"/>
          <w:highlight w:val="cyan"/>
        </w:rPr>
        <w:t>Backlash in Congress to Fast Track</w:t>
      </w:r>
      <w:r>
        <w:rPr>
          <w:rStyle w:val="StyleUnderline"/>
        </w:rPr>
        <w:t xml:space="preserve"> </w:t>
      </w:r>
      <w:r w:rsidRPr="00D41D46">
        <w:rPr>
          <w:sz w:val="16"/>
        </w:rPr>
        <w:t xml:space="preserve">Sen. Baucus announced last March that he would deliver Fast Track by June. </w:t>
      </w:r>
      <w:r w:rsidRPr="00843B50">
        <w:rPr>
          <w:rStyle w:val="StyleUnderline"/>
        </w:rPr>
        <w:t>Pressure delayed it so that now the bill is being introduced in the beginning of an election year. Election years are a terrible time to pass anything controversial.</w:t>
      </w:r>
      <w:r>
        <w:rPr>
          <w:rStyle w:val="StyleUnderline"/>
        </w:rPr>
        <w:t xml:space="preserve"> </w:t>
      </w:r>
      <w:r w:rsidRPr="00843B50">
        <w:rPr>
          <w:rStyle w:val="StyleUnderline"/>
        </w:rPr>
        <w:t>The TPP is becoming politically toxic. Over the last year there has been a steady stream of emails and phone calls to Congress.</w:t>
      </w:r>
      <w:r>
        <w:rPr>
          <w:rStyle w:val="StyleUnderline"/>
        </w:rPr>
        <w:t xml:space="preserve"> </w:t>
      </w:r>
      <w:r w:rsidRPr="00843B50">
        <w:rPr>
          <w:rStyle w:val="StyleUnderline"/>
        </w:rPr>
        <w:t>Members have faced constituent meetings and protests where TPP is being raised. Some examples of protests: Los Angeles, Seattle, Washington, DC, Salt Lake City, Minneapolis, US Trade Rep Office, Vancouver,</w:t>
      </w:r>
      <w:r>
        <w:rPr>
          <w:rStyle w:val="StyleUnderline"/>
        </w:rPr>
        <w:t xml:space="preserve"> </w:t>
      </w:r>
      <w:r w:rsidRPr="00843B50">
        <w:rPr>
          <w:rStyle w:val="StyleUnderline"/>
        </w:rPr>
        <w:t>Leesburg, New York City, . . . we could go on. Americans have sent a clear message to Congress members that they better not be associated with the TPP in an election year.</w:t>
      </w:r>
      <w:r>
        <w:rPr>
          <w:rStyle w:val="StyleUnderline"/>
        </w:rPr>
        <w:t xml:space="preserve"> </w:t>
      </w:r>
      <w:r w:rsidRPr="00D41D46">
        <w:rPr>
          <w:sz w:val="16"/>
        </w:rPr>
        <w:t xml:space="preserve">When Fast Track was introduced there was a backlash, according to public reports, of angry Democrats. Rep. Earl Blumenauer (D-OR) told Huffington Post: "I'm a little disappointed that something's dropped that was never discussed with Democrats in the House. As I understand it, it wasn't actually discussed with Democrats in the Senate." </w:t>
      </w:r>
      <w:r w:rsidRPr="00843B50">
        <w:rPr>
          <w:rStyle w:val="StyleUnderline"/>
        </w:rPr>
        <w:t xml:space="preserve">Five members of the Senate Finance Committee told US Trade Representative Mike </w:t>
      </w:r>
      <w:proofErr w:type="spellStart"/>
      <w:r w:rsidRPr="00843B50">
        <w:rPr>
          <w:rStyle w:val="StyleUnderline"/>
        </w:rPr>
        <w:t>Froman</w:t>
      </w:r>
      <w:proofErr w:type="spellEnd"/>
      <w:r w:rsidRPr="00843B50">
        <w:rPr>
          <w:rStyle w:val="StyleUnderline"/>
        </w:rPr>
        <w:t xml:space="preserve"> they will not support the Baucus Fast Track bill because Congress needs to be involved throughout the process not just in an up or down vote after it is completed.</w:t>
      </w:r>
      <w:r>
        <w:rPr>
          <w:rStyle w:val="StyleUnderline"/>
        </w:rPr>
        <w:t xml:space="preserve"> </w:t>
      </w:r>
      <w:r w:rsidRPr="00D41D46">
        <w:rPr>
          <w:sz w:val="16"/>
        </w:rPr>
        <w:t>During a hearing on Fast Track on Thursday protesters were there expressing their displeasure. Baucus says he will not be holding a mark-up of the bill because of the divisions on the Finance Committee</w:t>
      </w:r>
      <w:r w:rsidRPr="00843B50">
        <w:rPr>
          <w:rStyle w:val="StyleUnderline"/>
        </w:rPr>
        <w:t xml:space="preserve">. Sen Ron Wyden (D-OR) who will be taking Baucus's place told Politico </w:t>
      </w:r>
      <w:r w:rsidRPr="00450610">
        <w:rPr>
          <w:rStyle w:val="StyleUnderline"/>
          <w:highlight w:val="cyan"/>
        </w:rPr>
        <w:t>there was "broad frustration" with the lack of transparency</w:t>
      </w:r>
      <w:r w:rsidRPr="00843B50">
        <w:rPr>
          <w:rStyle w:val="StyleUnderline"/>
        </w:rPr>
        <w:t>. And. Majority Leader Reid said that he may not even bring the bill to the Senate Floor if it passes out of committee.</w:t>
      </w:r>
      <w:r>
        <w:rPr>
          <w:rStyle w:val="StyleUnderline"/>
        </w:rPr>
        <w:t xml:space="preserve"> </w:t>
      </w:r>
      <w:r w:rsidRPr="00450610">
        <w:rPr>
          <w:rStyle w:val="Emphasis"/>
          <w:highlight w:val="cyan"/>
        </w:rPr>
        <w:t>As bad as the senate sounds</w:t>
      </w:r>
      <w:r w:rsidRPr="00843B50">
        <w:rPr>
          <w:rStyle w:val="StyleUnderline"/>
        </w:rPr>
        <w:t xml:space="preserve"> for the administration, </w:t>
      </w:r>
      <w:r w:rsidRPr="00450610">
        <w:rPr>
          <w:rStyle w:val="Emphasis"/>
          <w:highlight w:val="cyan"/>
        </w:rPr>
        <w:t>the House is even worse</w:t>
      </w:r>
      <w:r w:rsidRPr="00843B50">
        <w:rPr>
          <w:rStyle w:val="StyleUnderline"/>
        </w:rPr>
        <w:t>.</w:t>
      </w:r>
      <w:r>
        <w:rPr>
          <w:rStyle w:val="StyleUnderline"/>
        </w:rPr>
        <w:t xml:space="preserve"> </w:t>
      </w:r>
      <w:r w:rsidRPr="00450610">
        <w:rPr>
          <w:rStyle w:val="StyleUnderline"/>
          <w:highlight w:val="cyan"/>
        </w:rPr>
        <w:t>Opposition has been building</w:t>
      </w:r>
      <w:r w:rsidRPr="00843B50">
        <w:rPr>
          <w:rStyle w:val="StyleUnderline"/>
        </w:rPr>
        <w:t xml:space="preserve"> in recent months </w:t>
      </w:r>
      <w:r w:rsidRPr="00450610">
        <w:rPr>
          <w:rStyle w:val="Emphasis"/>
          <w:highlight w:val="cyan"/>
        </w:rPr>
        <w:t>with Democrats and Republicans</w:t>
      </w:r>
      <w:r w:rsidRPr="00843B50">
        <w:rPr>
          <w:rStyle w:val="StyleUnderline"/>
        </w:rPr>
        <w:t xml:space="preserve"> writing President Obama </w:t>
      </w:r>
      <w:r w:rsidRPr="00450610">
        <w:rPr>
          <w:rStyle w:val="StyleUnderline"/>
          <w:highlight w:val="cyan"/>
        </w:rPr>
        <w:t>opposing Fast Track</w:t>
      </w:r>
      <w:r w:rsidRPr="00843B50">
        <w:rPr>
          <w:rStyle w:val="StyleUnderline"/>
        </w:rPr>
        <w:t>.</w:t>
      </w:r>
      <w:r>
        <w:rPr>
          <w:rStyle w:val="StyleUnderline"/>
        </w:rPr>
        <w:t xml:space="preserve"> </w:t>
      </w:r>
      <w:r w:rsidRPr="00843B50">
        <w:rPr>
          <w:rStyle w:val="StyleUnderline"/>
        </w:rPr>
        <w:t xml:space="preserve">They could not find a Democratic co-sponsor and now Politico </w:t>
      </w:r>
      <w:proofErr w:type="gramStart"/>
      <w:r w:rsidRPr="00843B50">
        <w:rPr>
          <w:rStyle w:val="StyleUnderline"/>
        </w:rPr>
        <w:t>reports, that</w:t>
      </w:r>
      <w:proofErr w:type="gramEnd"/>
      <w:r w:rsidRPr="00843B50">
        <w:rPr>
          <w:rStyle w:val="StyleUnderline"/>
        </w:rPr>
        <w:t xml:space="preserve"> Speaker Boehner says he will not bring the bill to the floor for a vote unless 50 Democrats support it.</w:t>
      </w:r>
      <w:r>
        <w:rPr>
          <w:rStyle w:val="StyleUnderline"/>
        </w:rPr>
        <w:t xml:space="preserve"> </w:t>
      </w:r>
      <w:r w:rsidRPr="00D41D46">
        <w:rPr>
          <w:sz w:val="16"/>
        </w:rPr>
        <w:t xml:space="preserve">State of the Union: Last Stand for Fast Track of TPP? The president's TPA month is off to a bad start, so he has to make a big pitch in his upcoming State of the Union on January 28. If he doesn't it is a sign, he has given up, and distancing himself from defeat. He's not only going to have to persuade almost every Republican to support him (that would be a first for his presidency), he's going to have to convince every Democrat who has not taken a position, and change the minds of many who have already publicly said they oppose Fast Track. </w:t>
      </w:r>
      <w:r w:rsidRPr="00843B50">
        <w:rPr>
          <w:rStyle w:val="StyleUnderline"/>
        </w:rPr>
        <w:t>The problem is Members of Congress know that if they get on the wrong side of corporate trade agreements, it will hurt them politically. The public is angry about this job-killing trade deal, even Minority Leader Pelosi has had her events interrupted by TPP protesters.</w:t>
      </w:r>
      <w:r>
        <w:rPr>
          <w:rStyle w:val="StyleUnderline"/>
        </w:rPr>
        <w:t xml:space="preserve"> </w:t>
      </w:r>
      <w:r w:rsidRPr="00843B50">
        <w:rPr>
          <w:rStyle w:val="StyleUnderline"/>
        </w:rPr>
        <w:t>The social movement against corporate trade is coming across loud and clear leading top House Dems to describe it as "dead on arrival" if it does not protect labor and the environment.</w:t>
      </w:r>
      <w:r>
        <w:rPr>
          <w:rStyle w:val="StyleUnderline"/>
        </w:rPr>
        <w:t xml:space="preserve"> </w:t>
      </w:r>
      <w:r w:rsidRPr="00D41D46">
        <w:rPr>
          <w:sz w:val="16"/>
        </w:rPr>
        <w:t xml:space="preserve">The views of many in Congress were summarized in a statement by Democratic Reps. George Miller (CA), Louise Slaughter (NY) and Rosa DeLauro (CT): </w:t>
      </w:r>
      <w:r w:rsidRPr="00843B50">
        <w:rPr>
          <w:rStyle w:val="StyleUnderline"/>
        </w:rPr>
        <w:t xml:space="preserve">"Our constituents did not send us to Washington to ship their jobs overseas, and </w:t>
      </w:r>
      <w:r w:rsidRPr="00450610">
        <w:rPr>
          <w:rStyle w:val="StyleUnderline"/>
          <w:highlight w:val="cyan"/>
        </w:rPr>
        <w:t>Congress will not be a rubber stamp</w:t>
      </w:r>
      <w:r w:rsidRPr="00843B50">
        <w:rPr>
          <w:rStyle w:val="StyleUnderline"/>
        </w:rPr>
        <w:t xml:space="preserve"> for another flawed trade deal that will hang the middle class out to dry."</w:t>
      </w:r>
      <w:r>
        <w:rPr>
          <w:rStyle w:val="StyleUnderline"/>
        </w:rPr>
        <w:t xml:space="preserve"> </w:t>
      </w:r>
      <w:r w:rsidRPr="00843B50">
        <w:rPr>
          <w:rStyle w:val="StyleUnderline"/>
        </w:rPr>
        <w:t>Members of Congress have seen the research that shows 90% of Americans will see their income go down from the TPP while the wealthiest get wealthier.</w:t>
      </w:r>
      <w:r>
        <w:rPr>
          <w:rStyle w:val="StyleUnderline"/>
        </w:rPr>
        <w:t xml:space="preserve"> </w:t>
      </w:r>
      <w:r w:rsidRPr="00843B50">
        <w:rPr>
          <w:rStyle w:val="StyleUnderline"/>
        </w:rPr>
        <w:t xml:space="preserve">Why would any Member of Congress want to sign on to something like that -- especially in an election </w:t>
      </w:r>
      <w:proofErr w:type="gramStart"/>
      <w:r w:rsidRPr="00843B50">
        <w:rPr>
          <w:rStyle w:val="StyleUnderline"/>
        </w:rPr>
        <w:t>year.</w:t>
      </w:r>
      <w:proofErr w:type="gramEnd"/>
      <w:r>
        <w:rPr>
          <w:rStyle w:val="StyleUnderline"/>
        </w:rPr>
        <w:t xml:space="preserve"> </w:t>
      </w:r>
      <w:r w:rsidRPr="00D41D46">
        <w:rPr>
          <w:sz w:val="16"/>
        </w:rPr>
        <w:t xml:space="preserve">Congress should oppose Fast Track because it is an Obama power grab. Under the Baucus-Camp bill the Congress will have 90 days to review the agreement. The House will have 60 days and the Senate will have an additional 30 days. The count begins when the White House decides the negotiations have been completed. Under the Baucus-Camp Fast Track the president is also able to draft extensive implementing legislation to bring US law into compliance with the agreement. It is up to the president to decide what changes in laws or new laws are needed to comply with the TPP. Congress is not able to mark-up or amend the language of these bills. And, these can be very significant laws. For example, provisions like "Buy American" or "Buy Local" can be repealed as a restraint on trade. In all of these cases under Fast Track the president becomes the Congress and drafts legislation, totally destroying the checks and balances of the three branches of government. As some anti-TPP activists in Los Angeles showed in a great street theater action in front of the offices of Rep. Xavier </w:t>
      </w:r>
      <w:proofErr w:type="gramStart"/>
      <w:r w:rsidRPr="00D41D46">
        <w:rPr>
          <w:sz w:val="16"/>
        </w:rPr>
        <w:t>Becerra(</w:t>
      </w:r>
      <w:proofErr w:type="gramEnd"/>
      <w:r w:rsidRPr="00D41D46">
        <w:rPr>
          <w:sz w:val="16"/>
        </w:rPr>
        <w:t xml:space="preserve">D-CA), Fast Track makes Congress unnecessary. They brought the "TPP movers" to his office and outsourced him. It is important for activists to know what is in Fast Track because the US Trade Representative has been doing its best to mislead the public. </w:t>
      </w:r>
      <w:r w:rsidRPr="00843B50">
        <w:rPr>
          <w:rStyle w:val="StyleUnderline"/>
        </w:rPr>
        <w:t>Time to Finish the Job, Make Fast Track for the TPP Politically Toxic</w:t>
      </w:r>
      <w:r>
        <w:rPr>
          <w:rStyle w:val="StyleUnderline"/>
        </w:rPr>
        <w:t xml:space="preserve"> </w:t>
      </w:r>
      <w:r w:rsidRPr="00D41D46">
        <w:rPr>
          <w:sz w:val="16"/>
        </w:rPr>
        <w:t xml:space="preserve">The movement against the TPP has come a long way in the last year from challenging a trade agreement that no one knew about and looked like it could not be stopped; </w:t>
      </w:r>
      <w:r w:rsidRPr="00843B50">
        <w:rPr>
          <w:rStyle w:val="StyleUnderline"/>
        </w:rPr>
        <w:t>to a trade agreement widely known about in activist circles and which is becoming too toxic for elected officials to be associated with in an election year.</w:t>
      </w:r>
    </w:p>
    <w:p w:rsidR="005B6E5F" w:rsidRPr="003F6B86" w:rsidRDefault="005B6E5F" w:rsidP="005B6E5F"/>
    <w:p w:rsidR="005B6E5F" w:rsidRDefault="005B6E5F" w:rsidP="005B6E5F">
      <w:pPr>
        <w:rPr>
          <w:sz w:val="16"/>
        </w:rPr>
      </w:pPr>
    </w:p>
    <w:p w:rsidR="005B6E5F" w:rsidRPr="003F6B86" w:rsidRDefault="005B6E5F" w:rsidP="005B6E5F">
      <w:pPr>
        <w:pStyle w:val="Heading3"/>
      </w:pPr>
      <w:r w:rsidRPr="003F6B86">
        <w:t xml:space="preserve">      XT (Extra Cards)</w:t>
      </w:r>
    </w:p>
    <w:p w:rsidR="005B6E5F" w:rsidRDefault="005B6E5F" w:rsidP="005B6E5F">
      <w:pPr>
        <w:pStyle w:val="Heading4"/>
      </w:pPr>
      <w:r>
        <w:t>TPA kills democratic support for trade bills*</w:t>
      </w:r>
    </w:p>
    <w:p w:rsidR="005B6E5F" w:rsidRDefault="005B6E5F" w:rsidP="005B6E5F">
      <w:r>
        <w:rPr>
          <w:rStyle w:val="Style13ptBold"/>
        </w:rPr>
        <w:t xml:space="preserve">AFP </w:t>
      </w:r>
      <w:r w:rsidRPr="00BD1ADA">
        <w:rPr>
          <w:rStyle w:val="Style13ptBold"/>
        </w:rPr>
        <w:t>1/30</w:t>
      </w:r>
      <w:r>
        <w:t xml:space="preserve"> (</w:t>
      </w:r>
      <w:proofErr w:type="spellStart"/>
      <w:r>
        <w:t>Agence</w:t>
      </w:r>
      <w:proofErr w:type="spellEnd"/>
      <w:r>
        <w:t xml:space="preserve"> France </w:t>
      </w:r>
      <w:proofErr w:type="spellStart"/>
      <w:r>
        <w:t>Presse</w:t>
      </w:r>
      <w:proofErr w:type="spellEnd"/>
      <w:r>
        <w:t xml:space="preserve">, “Senate Leader Reid Just Threw </w:t>
      </w:r>
      <w:proofErr w:type="gramStart"/>
      <w:r>
        <w:t>A Wrench Into</w:t>
      </w:r>
      <w:proofErr w:type="gramEnd"/>
      <w:r>
        <w:t xml:space="preserve"> Obama’s Big Bipartisan Proposal”, </w:t>
      </w:r>
      <w:hyperlink r:id="rId39" w:history="1">
        <w:r w:rsidRPr="0070565B">
          <w:rPr>
            <w:rStyle w:val="Hyperlink"/>
          </w:rPr>
          <w:t>http://www.businessinsider.com/senate-leader-reid-opposes-obamas-big-bipartisan-proposal-2014-1</w:t>
        </w:r>
      </w:hyperlink>
      <w:r>
        <w:t>, January 30, 2014)</w:t>
      </w:r>
    </w:p>
    <w:p w:rsidR="005B6E5F" w:rsidRPr="00BD1ADA" w:rsidRDefault="005B6E5F" w:rsidP="005B6E5F"/>
    <w:p w:rsidR="005B6E5F" w:rsidRDefault="005B6E5F" w:rsidP="005B6E5F">
      <w:r>
        <w:t xml:space="preserve">Senate Majority Leader Harry </w:t>
      </w:r>
      <w:r w:rsidRPr="00450610">
        <w:rPr>
          <w:rStyle w:val="StyleUnderline"/>
          <w:highlight w:val="cyan"/>
        </w:rPr>
        <w:t>Reid announced</w:t>
      </w:r>
      <w:r w:rsidRPr="00C51789">
        <w:rPr>
          <w:rStyle w:val="StyleUnderline"/>
        </w:rPr>
        <w:t xml:space="preserve"> his </w:t>
      </w:r>
      <w:r w:rsidRPr="00450610">
        <w:rPr>
          <w:rStyle w:val="StyleUnderline"/>
          <w:highlight w:val="cyan"/>
        </w:rPr>
        <w:t>opposition</w:t>
      </w:r>
      <w:r w:rsidRPr="00C51789">
        <w:rPr>
          <w:rStyle w:val="StyleUnderline"/>
        </w:rPr>
        <w:t xml:space="preserve"> Wednesday </w:t>
      </w:r>
      <w:r w:rsidRPr="00450610">
        <w:rPr>
          <w:rStyle w:val="StyleUnderline"/>
          <w:highlight w:val="cyan"/>
        </w:rPr>
        <w:t>to trade</w:t>
      </w:r>
      <w:r w:rsidRPr="00C51789">
        <w:rPr>
          <w:rStyle w:val="StyleUnderline"/>
        </w:rPr>
        <w:t xml:space="preserve"> promotion legislation, </w:t>
      </w:r>
      <w:r w:rsidRPr="00450610">
        <w:rPr>
          <w:rStyle w:val="Emphasis"/>
          <w:highlight w:val="cyan"/>
        </w:rPr>
        <w:t>tossing a wrench</w:t>
      </w:r>
      <w:r w:rsidRPr="00450610">
        <w:rPr>
          <w:rStyle w:val="StyleUnderline"/>
          <w:highlight w:val="cyan"/>
        </w:rPr>
        <w:t xml:space="preserve"> into White House efforts to build congressional support for</w:t>
      </w:r>
      <w:r w:rsidRPr="00C51789">
        <w:rPr>
          <w:rStyle w:val="StyleUnderline"/>
        </w:rPr>
        <w:t xml:space="preserve"> massive </w:t>
      </w:r>
      <w:r w:rsidRPr="00450610">
        <w:rPr>
          <w:rStyle w:val="StyleUnderline"/>
          <w:highlight w:val="cyan"/>
        </w:rPr>
        <w:t>free-trade deals</w:t>
      </w:r>
      <w:r w:rsidRPr="00C51789">
        <w:rPr>
          <w:rStyle w:val="StyleUnderline"/>
        </w:rPr>
        <w:t xml:space="preserve"> with Asia and Europe.</w:t>
      </w:r>
      <w:r>
        <w:t xml:space="preserve"> "I'm against 'fast track,'" Reid bluntly told reporters a day after President Barack Obama called on Congress to pass such a tool to help open new markets for American products. Asked if he will prevent such trade promotion authority legislation from going to the floor for a vote, Reid said "we'll see," adding, "I think everyone would be well advised just to not push this right now." TPA would allow Congress to pass or reject the deals on simple up or down votes, barring lawmakers from changing results of the delicate, years-long negotiations between Washington and other nations. Obama seeks to forge stronger trade ties with Pacific Rim nations as part of Washington's pivot to Asia. His administration has placed a high priority on the 12-nation Trans-Pacific Partnership (TPP) at a time of rising China clout. And a free-trade deal with Europe would be the </w:t>
      </w:r>
      <w:proofErr w:type="gramStart"/>
      <w:r>
        <w:t>world's</w:t>
      </w:r>
      <w:proofErr w:type="gramEnd"/>
      <w:r>
        <w:t xml:space="preserve"> biggest. The EU estimates it would bring annual benefits of 119 billion euros ($164 billion) for the bloc's 28 member states, and only slightly less for the United States. </w:t>
      </w:r>
      <w:r w:rsidRPr="00C51789">
        <w:rPr>
          <w:rStyle w:val="StyleUnderline"/>
        </w:rPr>
        <w:t>Many labor groups opposed such deals because they would increase competition and potentially lower labor standards.</w:t>
      </w:r>
      <w:r>
        <w:rPr>
          <w:rStyle w:val="StyleUnderline"/>
        </w:rPr>
        <w:t xml:space="preserve"> </w:t>
      </w:r>
      <w:r w:rsidRPr="00C51789">
        <w:rPr>
          <w:rStyle w:val="StyleUnderline"/>
        </w:rPr>
        <w:t xml:space="preserve">Consumer and environmental organizations -- also usually reliably in Obama's camp -- not to mention liberal </w:t>
      </w:r>
      <w:r w:rsidRPr="00450610">
        <w:rPr>
          <w:rStyle w:val="StyleUnderline"/>
          <w:highlight w:val="cyan"/>
        </w:rPr>
        <w:t>Democrats</w:t>
      </w:r>
      <w:r w:rsidRPr="00C51789">
        <w:rPr>
          <w:rStyle w:val="StyleUnderline"/>
        </w:rPr>
        <w:t xml:space="preserve"> in Congress, </w:t>
      </w:r>
      <w:r w:rsidRPr="00450610">
        <w:rPr>
          <w:rStyle w:val="Emphasis"/>
          <w:highlight w:val="cyan"/>
        </w:rPr>
        <w:t>are deeply skeptical of ramming through</w:t>
      </w:r>
      <w:r w:rsidRPr="00C51789">
        <w:rPr>
          <w:rStyle w:val="StyleUnderline"/>
        </w:rPr>
        <w:t xml:space="preserve"> such massive </w:t>
      </w:r>
      <w:r w:rsidRPr="00450610">
        <w:rPr>
          <w:rStyle w:val="Emphasis"/>
          <w:highlight w:val="cyan"/>
        </w:rPr>
        <w:t>deals without</w:t>
      </w:r>
      <w:r w:rsidRPr="00C51789">
        <w:rPr>
          <w:rStyle w:val="StyleUnderline"/>
        </w:rPr>
        <w:t xml:space="preserve"> elected officials </w:t>
      </w:r>
      <w:r w:rsidRPr="00450610">
        <w:rPr>
          <w:rStyle w:val="Emphasis"/>
          <w:highlight w:val="cyan"/>
        </w:rPr>
        <w:t>having a chance to weigh in.</w:t>
      </w:r>
      <w:r>
        <w:rPr>
          <w:rStyle w:val="StyleUnderline"/>
        </w:rPr>
        <w:t xml:space="preserve"> </w:t>
      </w:r>
      <w:r w:rsidRPr="00C51789">
        <w:rPr>
          <w:rStyle w:val="StyleUnderline"/>
        </w:rPr>
        <w:t xml:space="preserve">"I think </w:t>
      </w:r>
      <w:r w:rsidRPr="00450610">
        <w:rPr>
          <w:rStyle w:val="StyleUnderline"/>
          <w:highlight w:val="cyan"/>
        </w:rPr>
        <w:t>there's a great deal of</w:t>
      </w:r>
      <w:r w:rsidRPr="00C51789">
        <w:rPr>
          <w:rStyle w:val="StyleUnderline"/>
        </w:rPr>
        <w:t xml:space="preserve"> public </w:t>
      </w:r>
      <w:r w:rsidRPr="00450610">
        <w:rPr>
          <w:rStyle w:val="StyleUnderline"/>
          <w:highlight w:val="cyan"/>
        </w:rPr>
        <w:t>concern coming from</w:t>
      </w:r>
      <w:r w:rsidRPr="00C51789">
        <w:rPr>
          <w:rStyle w:val="StyleUnderline"/>
        </w:rPr>
        <w:t xml:space="preserve"> the fact that there's so much </w:t>
      </w:r>
      <w:r w:rsidRPr="00450610">
        <w:rPr>
          <w:rStyle w:val="StyleUnderline"/>
          <w:highlight w:val="cyan"/>
        </w:rPr>
        <w:t>secrecy</w:t>
      </w:r>
      <w:r w:rsidRPr="00C51789">
        <w:rPr>
          <w:rStyle w:val="StyleUnderline"/>
        </w:rPr>
        <w:t xml:space="preserve"> of the content, of the draft that nobody's seen," liberal Senate Democrat Jeff </w:t>
      </w:r>
      <w:proofErr w:type="spellStart"/>
      <w:r w:rsidRPr="00C51789">
        <w:rPr>
          <w:rStyle w:val="StyleUnderline"/>
        </w:rPr>
        <w:t>Merkley</w:t>
      </w:r>
      <w:proofErr w:type="spellEnd"/>
      <w:r w:rsidRPr="00C51789">
        <w:rPr>
          <w:rStyle w:val="StyleUnderline"/>
        </w:rPr>
        <w:t xml:space="preserve"> said of the TPP.</w:t>
      </w:r>
      <w:r>
        <w:rPr>
          <w:rStyle w:val="StyleUnderline"/>
        </w:rPr>
        <w:t xml:space="preserve"> </w:t>
      </w:r>
      <w:r w:rsidRPr="00C51789">
        <w:rPr>
          <w:rStyle w:val="StyleUnderline"/>
        </w:rPr>
        <w:t>"There needs to be a full public vetting of the content."</w:t>
      </w:r>
      <w:r>
        <w:rPr>
          <w:rStyle w:val="StyleUnderline"/>
        </w:rPr>
        <w:t xml:space="preserve"> </w:t>
      </w:r>
      <w:r>
        <w:t xml:space="preserve">Last week, 151 of the House's 200 Democrats wrote the president expressing their opposition to fast-track. Hundreds of outside groups did the same. </w:t>
      </w:r>
      <w:r w:rsidRPr="00C51789">
        <w:rPr>
          <w:rStyle w:val="StyleUnderline"/>
        </w:rPr>
        <w:t xml:space="preserve">Business groups like the US Chamber of Commerce have lobbied hard for the deals. And several Republicans, thrust into a rare alliance with a Democratic president, expressed concern that </w:t>
      </w:r>
      <w:r w:rsidRPr="00450610">
        <w:rPr>
          <w:rStyle w:val="StyleUnderline"/>
          <w:highlight w:val="cyan"/>
        </w:rPr>
        <w:t>Reid effectively</w:t>
      </w:r>
      <w:r w:rsidRPr="00C51789">
        <w:rPr>
          <w:rStyle w:val="StyleUnderline"/>
        </w:rPr>
        <w:t xml:space="preserve"> </w:t>
      </w:r>
      <w:r w:rsidRPr="00450610">
        <w:rPr>
          <w:rStyle w:val="Emphasis"/>
          <w:highlight w:val="cyan"/>
        </w:rPr>
        <w:t>put</w:t>
      </w:r>
      <w:r w:rsidRPr="00C51789">
        <w:rPr>
          <w:rStyle w:val="StyleUnderline"/>
        </w:rPr>
        <w:t xml:space="preserve"> both </w:t>
      </w:r>
      <w:r w:rsidRPr="00450610">
        <w:rPr>
          <w:rStyle w:val="Emphasis"/>
          <w:highlight w:val="cyan"/>
        </w:rPr>
        <w:t>trade deals on ice.</w:t>
      </w:r>
      <w:r>
        <w:rPr>
          <w:rStyle w:val="StyleUnderline"/>
        </w:rPr>
        <w:t xml:space="preserve"> </w:t>
      </w:r>
      <w:r>
        <w:t xml:space="preserve">Reid's opposition marks "a significant threat" to the Asian and European trade pacts, Senator Marco Rubio told AFP. John </w:t>
      </w:r>
      <w:proofErr w:type="spellStart"/>
      <w:r>
        <w:t>Cornyn</w:t>
      </w:r>
      <w:proofErr w:type="spellEnd"/>
      <w:r>
        <w:t xml:space="preserve">, the Senate's number two Republican, agreed. "I think Harry and the president need to have a conversation and figure out what they're going to do," he said. Reid earned the wrath of Tony </w:t>
      </w:r>
      <w:proofErr w:type="spellStart"/>
      <w:r>
        <w:t>Fratto</w:t>
      </w:r>
      <w:proofErr w:type="spellEnd"/>
      <w:r>
        <w:t xml:space="preserve">, an international trade adviser in the George W. Bush White House, who said the Senate leader stood opposed to policies by Republican and Democratic presidents alike who have championed trade expansion. </w:t>
      </w:r>
      <w:r w:rsidRPr="00C51789">
        <w:rPr>
          <w:rStyle w:val="StyleUnderline"/>
        </w:rPr>
        <w:t>"</w:t>
      </w:r>
      <w:r w:rsidRPr="00450610">
        <w:rPr>
          <w:rStyle w:val="StyleUnderline"/>
          <w:highlight w:val="cyan"/>
        </w:rPr>
        <w:t xml:space="preserve">Reid </w:t>
      </w:r>
      <w:r w:rsidRPr="00450610">
        <w:rPr>
          <w:rStyle w:val="Emphasis"/>
          <w:highlight w:val="cyan"/>
        </w:rPr>
        <w:t>pulled the rug out</w:t>
      </w:r>
      <w:r w:rsidRPr="00A3398F">
        <w:rPr>
          <w:rStyle w:val="Emphasis"/>
        </w:rPr>
        <w:t xml:space="preserve"> </w:t>
      </w:r>
      <w:r w:rsidRPr="00450610">
        <w:rPr>
          <w:rStyle w:val="StyleUnderline"/>
          <w:highlight w:val="cyan"/>
        </w:rPr>
        <w:t>from</w:t>
      </w:r>
      <w:r w:rsidRPr="00C51789">
        <w:rPr>
          <w:rStyle w:val="StyleUnderline"/>
        </w:rPr>
        <w:t xml:space="preserve"> maybe </w:t>
      </w:r>
      <w:r w:rsidRPr="00450610">
        <w:rPr>
          <w:rStyle w:val="Emphasis"/>
          <w:highlight w:val="cyan"/>
        </w:rPr>
        <w:t>the only bipartisan</w:t>
      </w:r>
      <w:r w:rsidRPr="00C51789">
        <w:rPr>
          <w:rStyle w:val="StyleUnderline"/>
        </w:rPr>
        <w:t xml:space="preserve"> economic </w:t>
      </w:r>
      <w:r w:rsidRPr="00450610">
        <w:rPr>
          <w:rStyle w:val="Emphasis"/>
          <w:highlight w:val="cyan"/>
        </w:rPr>
        <w:t>policy left</w:t>
      </w:r>
      <w:r w:rsidRPr="00C51789">
        <w:rPr>
          <w:rStyle w:val="StyleUnderline"/>
        </w:rPr>
        <w:t xml:space="preserve"> in Washington, and kicked the president in the shins for good measure," said </w:t>
      </w:r>
      <w:proofErr w:type="spellStart"/>
      <w:r w:rsidRPr="00C51789">
        <w:rPr>
          <w:rStyle w:val="StyleUnderline"/>
        </w:rPr>
        <w:t>Fratto</w:t>
      </w:r>
      <w:proofErr w:type="spellEnd"/>
      <w:r w:rsidRPr="00C51789">
        <w:rPr>
          <w:rStyle w:val="StyleUnderline"/>
        </w:rPr>
        <w:t>, now a managing partner at Hamilton Place Strategies.</w:t>
      </w:r>
      <w:r>
        <w:rPr>
          <w:rStyle w:val="StyleUnderline"/>
        </w:rPr>
        <w:t xml:space="preserve"> </w:t>
      </w:r>
      <w:r>
        <w:t>Obama was able to get free trade deals with Colombia, South Korea and Panama passed by Congress in 2011 under fast-track authority approved during Bush's presidency, but that permit has since expired.</w:t>
      </w:r>
    </w:p>
    <w:p w:rsidR="005B6E5F" w:rsidRDefault="005B6E5F" w:rsidP="005B6E5F">
      <w:pPr>
        <w:pStyle w:val="Heading4"/>
      </w:pPr>
      <w:r>
        <w:t>Democratic backlash to trade deals means Fast Track kills them- allowing for debate is key to passage</w:t>
      </w:r>
    </w:p>
    <w:p w:rsidR="005B6E5F" w:rsidRPr="006D57F9" w:rsidRDefault="005B6E5F" w:rsidP="005B6E5F">
      <w:r w:rsidRPr="006D57F9">
        <w:rPr>
          <w:rStyle w:val="Style13ptBold"/>
        </w:rPr>
        <w:t>Hughes 1/29</w:t>
      </w:r>
      <w:r>
        <w:t xml:space="preserve"> (Siobhan Hughes, Wall Street Journal, “Reid Announces Opposition to 'Fast Track' on Trade “</w:t>
      </w:r>
      <w:proofErr w:type="gramStart"/>
      <w:r>
        <w:t>,</w:t>
      </w:r>
      <w:proofErr w:type="gramEnd"/>
      <w:r>
        <w:fldChar w:fldCharType="begin"/>
      </w:r>
      <w:r>
        <w:instrText xml:space="preserve"> HYPERLINK "http://online.wsj.com/article/BT-CO-20140129-710760.html" </w:instrText>
      </w:r>
      <w:r>
        <w:fldChar w:fldCharType="separate"/>
      </w:r>
      <w:r w:rsidRPr="0070565B">
        <w:rPr>
          <w:rStyle w:val="Hyperlink"/>
        </w:rPr>
        <w:t>http://online.wsj.com/article/BT-CO-20140129-710760.html</w:t>
      </w:r>
      <w:r>
        <w:rPr>
          <w:rStyle w:val="Hyperlink"/>
        </w:rPr>
        <w:fldChar w:fldCharType="end"/>
      </w:r>
      <w:r>
        <w:t>, January 29, 2014)</w:t>
      </w:r>
    </w:p>
    <w:p w:rsidR="005B6E5F" w:rsidRDefault="005B6E5F" w:rsidP="005B6E5F">
      <w:r>
        <w:t>January 29, 2014, 2:47 p.m. ET</w:t>
      </w:r>
    </w:p>
    <w:p w:rsidR="005B6E5F" w:rsidRPr="006D57F9" w:rsidRDefault="005B6E5F" w:rsidP="005B6E5F"/>
    <w:p w:rsidR="005B6E5F" w:rsidRDefault="005B6E5F" w:rsidP="005B6E5F">
      <w:r>
        <w:t>Mr</w:t>
      </w:r>
      <w:r w:rsidRPr="00C51789">
        <w:rPr>
          <w:rStyle w:val="StyleUnderline"/>
        </w:rPr>
        <w:t xml:space="preserve">. </w:t>
      </w:r>
      <w:r w:rsidRPr="00450610">
        <w:rPr>
          <w:rStyle w:val="StyleUnderline"/>
          <w:highlight w:val="cyan"/>
        </w:rPr>
        <w:t>Wyden</w:t>
      </w:r>
      <w:r w:rsidRPr="00C51789">
        <w:rPr>
          <w:rStyle w:val="StyleUnderline"/>
        </w:rPr>
        <w:t xml:space="preserve"> has </w:t>
      </w:r>
      <w:r w:rsidRPr="00450610">
        <w:rPr>
          <w:rStyle w:val="StyleUnderline"/>
          <w:highlight w:val="cyan"/>
        </w:rPr>
        <w:t>expressed concerns about</w:t>
      </w:r>
      <w:r w:rsidRPr="00C51789">
        <w:rPr>
          <w:rStyle w:val="StyleUnderline"/>
        </w:rPr>
        <w:t xml:space="preserve"> the existing </w:t>
      </w:r>
      <w:r w:rsidRPr="00450610">
        <w:rPr>
          <w:rStyle w:val="StyleUnderline"/>
          <w:highlight w:val="cyan"/>
        </w:rPr>
        <w:t>fast-track</w:t>
      </w:r>
      <w:r w:rsidRPr="00C51789">
        <w:rPr>
          <w:rStyle w:val="StyleUnderline"/>
        </w:rPr>
        <w:t xml:space="preserve"> bill and thinks it needs to be rewritten</w:t>
      </w:r>
      <w:r>
        <w:t xml:space="preserve">, an aide said. An aide to Ways and Means Chairman Dave Camp said the Michigan </w:t>
      </w:r>
      <w:r w:rsidRPr="00450610">
        <w:rPr>
          <w:rStyle w:val="StyleUnderline"/>
          <w:highlight w:val="cyan"/>
        </w:rPr>
        <w:t>Republican would like to have bipartisan support</w:t>
      </w:r>
      <w:r w:rsidRPr="00C51789">
        <w:rPr>
          <w:rStyle w:val="StyleUnderline"/>
        </w:rPr>
        <w:t xml:space="preserve"> </w:t>
      </w:r>
      <w:r w:rsidRPr="00450610">
        <w:rPr>
          <w:rStyle w:val="StyleUnderline"/>
          <w:highlight w:val="cyan"/>
        </w:rPr>
        <w:t>before</w:t>
      </w:r>
      <w:r w:rsidRPr="00C51789">
        <w:rPr>
          <w:rStyle w:val="StyleUnderline"/>
        </w:rPr>
        <w:t xml:space="preserve"> moving </w:t>
      </w:r>
      <w:r w:rsidRPr="00450610">
        <w:rPr>
          <w:rStyle w:val="StyleUnderline"/>
          <w:highlight w:val="cyan"/>
        </w:rPr>
        <w:t>fast-track</w:t>
      </w:r>
      <w:r w:rsidRPr="00C51789">
        <w:rPr>
          <w:rStyle w:val="StyleUnderline"/>
        </w:rPr>
        <w:t xml:space="preserve"> legislation forward in the House.</w:t>
      </w:r>
      <w:r>
        <w:rPr>
          <w:rStyle w:val="StyleUnderline"/>
        </w:rPr>
        <w:t xml:space="preserve"> </w:t>
      </w:r>
      <w:r w:rsidRPr="00C51789">
        <w:rPr>
          <w:rStyle w:val="StyleUnderline"/>
        </w:rPr>
        <w:t xml:space="preserve">Some Democrats say the </w:t>
      </w:r>
      <w:r w:rsidRPr="00450610">
        <w:rPr>
          <w:rStyle w:val="StyleUnderline"/>
          <w:highlight w:val="cyan"/>
        </w:rPr>
        <w:t>fast-track</w:t>
      </w:r>
      <w:r w:rsidRPr="00C51789">
        <w:rPr>
          <w:rStyle w:val="StyleUnderline"/>
        </w:rPr>
        <w:t xml:space="preserve"> bill </w:t>
      </w:r>
      <w:r w:rsidRPr="00450610">
        <w:rPr>
          <w:rStyle w:val="StyleUnderline"/>
          <w:highlight w:val="cyan"/>
        </w:rPr>
        <w:t>doesn't give a big enough role to</w:t>
      </w:r>
      <w:r w:rsidRPr="00C51789">
        <w:rPr>
          <w:rStyle w:val="StyleUnderline"/>
        </w:rPr>
        <w:t xml:space="preserve"> members of </w:t>
      </w:r>
      <w:r w:rsidRPr="00450610">
        <w:rPr>
          <w:rStyle w:val="StyleUnderline"/>
          <w:highlight w:val="cyan"/>
        </w:rPr>
        <w:t>Congress</w:t>
      </w:r>
      <w:r w:rsidRPr="00C51789">
        <w:rPr>
          <w:rStyle w:val="StyleUnderline"/>
        </w:rPr>
        <w:t xml:space="preserve"> in the current trade negotiations and doesn't ensure the administration achieves negotiating objectives outlined by Capitol Hill.</w:t>
      </w:r>
      <w:r>
        <w:rPr>
          <w:rStyle w:val="StyleUnderline"/>
        </w:rPr>
        <w:t xml:space="preserve"> </w:t>
      </w:r>
      <w:r>
        <w:t>"</w:t>
      </w:r>
      <w:r w:rsidRPr="00C51789">
        <w:rPr>
          <w:rStyle w:val="StyleUnderline"/>
        </w:rPr>
        <w:t>What this fast-track effort is about is about telling congress after the fact what you have done and expecting Congress to rubber-stamp it,"</w:t>
      </w:r>
      <w:r>
        <w:t xml:space="preserve"> Rep. Rosa DeLauro (D., Conn.) said in a conference call with reporters on Wednesday. </w:t>
      </w:r>
      <w:r w:rsidRPr="00C51789">
        <w:rPr>
          <w:rStyle w:val="StyleUnderline"/>
        </w:rPr>
        <w:t>Many Democrats are skeptical of recent free-trade agreements</w:t>
      </w:r>
      <w:r>
        <w:t xml:space="preserve">, saying they don't do enough to stem the flow of jobs overseas and don't require trading partners to observe strict labor and environmental rules similar to those in the U.S. Some are concerned the Asia-Pacific pact under negotiation will siphon U.S. jobs to low-income countries such as Vietnam. </w:t>
      </w:r>
      <w:r w:rsidRPr="00C51789">
        <w:rPr>
          <w:rStyle w:val="StyleUnderline"/>
        </w:rPr>
        <w:t>"</w:t>
      </w:r>
      <w:r w:rsidRPr="00450610">
        <w:rPr>
          <w:rStyle w:val="StyleUnderline"/>
          <w:highlight w:val="cyan"/>
        </w:rPr>
        <w:t>It seems there's a</w:t>
      </w:r>
      <w:r w:rsidRPr="00C51789">
        <w:rPr>
          <w:rStyle w:val="StyleUnderline"/>
        </w:rPr>
        <w:t xml:space="preserve"> great </w:t>
      </w:r>
      <w:r w:rsidRPr="00450610">
        <w:rPr>
          <w:rStyle w:val="StyleUnderline"/>
          <w:highlight w:val="cyan"/>
        </w:rPr>
        <w:t>opportunity to get off the fast track</w:t>
      </w:r>
      <w:r w:rsidRPr="00C51789">
        <w:rPr>
          <w:rStyle w:val="StyleUnderline"/>
        </w:rPr>
        <w:t xml:space="preserve"> to bad trade deals </w:t>
      </w:r>
      <w:r w:rsidRPr="00450610">
        <w:rPr>
          <w:rStyle w:val="StyleUnderline"/>
          <w:highlight w:val="cyan"/>
        </w:rPr>
        <w:t xml:space="preserve">and </w:t>
      </w:r>
      <w:r w:rsidRPr="00450610">
        <w:rPr>
          <w:rStyle w:val="Emphasis"/>
          <w:highlight w:val="cyan"/>
        </w:rPr>
        <w:t>open the</w:t>
      </w:r>
      <w:r w:rsidRPr="00C51789">
        <w:rPr>
          <w:rStyle w:val="StyleUnderline"/>
        </w:rPr>
        <w:t xml:space="preserve"> policy </w:t>
      </w:r>
      <w:r w:rsidRPr="00450610">
        <w:rPr>
          <w:rStyle w:val="Emphasis"/>
          <w:highlight w:val="cyan"/>
        </w:rPr>
        <w:t>window to a better deal</w:t>
      </w:r>
      <w:r w:rsidRPr="00C51789">
        <w:rPr>
          <w:rStyle w:val="StyleUnderline"/>
        </w:rPr>
        <w:t xml:space="preserve"> for workers,"</w:t>
      </w:r>
      <w:r>
        <w:t xml:space="preserve"> Celeste Drake, a trade expert with the AFL-CIO, said For the Obama administration, trade policy is linked to a plan to double U.S. exports and boost American jobs. Members of the administration say trade agreements that set high standards for trading partners end up boosting economic growth and high-paying jobs in the U.S. "We need to work together on tools like bipartisan trade promotion authority to protect our workers, protect our environment, and open new markets," Mr. Obama said Tuesday. "Listen, China and Europe aren't standing on the sidelines. Neither should we." </w:t>
      </w:r>
    </w:p>
    <w:p w:rsidR="005B6E5F" w:rsidRDefault="005B6E5F" w:rsidP="005B6E5F">
      <w:pPr>
        <w:pStyle w:val="Heading4"/>
      </w:pPr>
      <w:r>
        <w:t>TPA net unpopular- requires political backlash</w:t>
      </w:r>
    </w:p>
    <w:p w:rsidR="005B6E5F" w:rsidRDefault="005B6E5F" w:rsidP="005B6E5F">
      <w:r w:rsidRPr="00C51789">
        <w:rPr>
          <w:rStyle w:val="Style13ptBold"/>
        </w:rPr>
        <w:t>Weatherford 1/31</w:t>
      </w:r>
      <w:r>
        <w:t xml:space="preserve"> (Katie Weatherford, Center for Effective Government, Think Tank, “UPDATED: Fast Track Authority on Trade Agreements Faces Dead End in Congress”, </w:t>
      </w:r>
      <w:hyperlink r:id="rId40" w:history="1">
        <w:r w:rsidRPr="0070565B">
          <w:rPr>
            <w:rStyle w:val="Hyperlink"/>
          </w:rPr>
          <w:t>http://www.foreffectivegov.org/blog/updated-fast-track-authority-trade-agreements-faces-dead-end-congress</w:t>
        </w:r>
      </w:hyperlink>
      <w:r>
        <w:t>, January 31, 2014)</w:t>
      </w:r>
    </w:p>
    <w:p w:rsidR="005B6E5F" w:rsidRPr="00BD1ADA" w:rsidRDefault="005B6E5F" w:rsidP="005B6E5F"/>
    <w:p w:rsidR="005B6E5F" w:rsidRPr="000960D1" w:rsidRDefault="005B6E5F" w:rsidP="005B6E5F">
      <w:pPr>
        <w:rPr>
          <w:u w:val="single"/>
        </w:rPr>
      </w:pPr>
      <w:r>
        <w:t xml:space="preserve">UPDATE (01/31/2014):  </w:t>
      </w:r>
      <w:r w:rsidRPr="00450610">
        <w:rPr>
          <w:rStyle w:val="StyleUnderline"/>
          <w:highlight w:val="cyan"/>
        </w:rPr>
        <w:t>Opposition to</w:t>
      </w:r>
      <w:r w:rsidRPr="00C51789">
        <w:rPr>
          <w:rStyle w:val="StyleUnderline"/>
        </w:rPr>
        <w:t xml:space="preserve"> legislation that would grant the president </w:t>
      </w:r>
      <w:r w:rsidRPr="00450610">
        <w:rPr>
          <w:rStyle w:val="StyleUnderline"/>
          <w:highlight w:val="cyan"/>
        </w:rPr>
        <w:t>trade</w:t>
      </w:r>
      <w:r w:rsidRPr="00C51789">
        <w:rPr>
          <w:rStyle w:val="StyleUnderline"/>
        </w:rPr>
        <w:t xml:space="preserve"> promotion </w:t>
      </w:r>
      <w:r w:rsidRPr="00450610">
        <w:rPr>
          <w:rStyle w:val="StyleUnderline"/>
          <w:highlight w:val="cyan"/>
        </w:rPr>
        <w:t xml:space="preserve">authority has escalated </w:t>
      </w:r>
      <w:r w:rsidRPr="008F58D1">
        <w:rPr>
          <w:rStyle w:val="StyleUnderline"/>
        </w:rPr>
        <w:t>since</w:t>
      </w:r>
      <w:r w:rsidRPr="00C51789">
        <w:rPr>
          <w:rStyle w:val="StyleUnderline"/>
        </w:rPr>
        <w:t xml:space="preserve"> the Camp-Baucus bill was introduced</w:t>
      </w:r>
      <w:r>
        <w:t xml:space="preserve">. On Jan. 27, 564 organizations, including Center for Effective Government, sent a letter to members of Congress asking them to reject the Camp-Baucus bill and seek a new form of trade authority. The groups asserted, “After decades of devastating job loss, attacks on environmental and health laws and floods of unsafe imported food under our past trade agreements, America must chart a new course on trade policy.” The letter continues, “. . . a new form of trade authority is needed that ensures that Congress and the public play a more meaningful role in determining the contents of U.S. trade agreements.” </w:t>
      </w:r>
      <w:r w:rsidRPr="00C51789">
        <w:rPr>
          <w:rStyle w:val="StyleUnderline"/>
        </w:rPr>
        <w:t xml:space="preserve">Shortly after the letter was sent, the results of </w:t>
      </w:r>
      <w:r w:rsidRPr="00450610">
        <w:rPr>
          <w:rStyle w:val="StyleUnderline"/>
          <w:highlight w:val="cyan"/>
        </w:rPr>
        <w:t>a nationwide</w:t>
      </w:r>
      <w:r w:rsidRPr="00C51789">
        <w:rPr>
          <w:rStyle w:val="StyleUnderline"/>
        </w:rPr>
        <w:t xml:space="preserve">, bipartisan </w:t>
      </w:r>
      <w:r w:rsidRPr="00450610">
        <w:rPr>
          <w:rStyle w:val="StyleUnderline"/>
          <w:highlight w:val="cyan"/>
        </w:rPr>
        <w:t>survey</w:t>
      </w:r>
      <w:r w:rsidRPr="00C51789">
        <w:rPr>
          <w:rStyle w:val="StyleUnderline"/>
        </w:rPr>
        <w:t xml:space="preserve"> on trade promotion authority were </w:t>
      </w:r>
      <w:r w:rsidRPr="00450610">
        <w:rPr>
          <w:rStyle w:val="StyleUnderline"/>
          <w:highlight w:val="cyan"/>
        </w:rPr>
        <w:t>released</w:t>
      </w:r>
      <w:r w:rsidRPr="00C51789">
        <w:rPr>
          <w:rStyle w:val="StyleUnderline"/>
        </w:rPr>
        <w:t xml:space="preserve">, finding that </w:t>
      </w:r>
      <w:r w:rsidRPr="00450610">
        <w:rPr>
          <w:rStyle w:val="Emphasis"/>
          <w:highlight w:val="cyan"/>
        </w:rPr>
        <w:t>62 percent of voters oppose fast-track authority</w:t>
      </w:r>
      <w:r w:rsidRPr="00C51789">
        <w:rPr>
          <w:rStyle w:val="StyleUnderline"/>
        </w:rPr>
        <w:t xml:space="preserve"> for consideration of the Trans-Pacific Partnership trade deal.</w:t>
      </w:r>
      <w:r>
        <w:rPr>
          <w:rStyle w:val="StyleUnderline"/>
        </w:rPr>
        <w:t xml:space="preserve"> </w:t>
      </w:r>
      <w:r>
        <w:t xml:space="preserve">And </w:t>
      </w:r>
      <w:r w:rsidRPr="00450610">
        <w:rPr>
          <w:rStyle w:val="Emphasis"/>
          <w:highlight w:val="cyan"/>
        </w:rPr>
        <w:t>despite</w:t>
      </w:r>
      <w:r w:rsidRPr="00C51789">
        <w:rPr>
          <w:rStyle w:val="StyleUnderline"/>
        </w:rPr>
        <w:t xml:space="preserve"> the </w:t>
      </w:r>
      <w:r w:rsidRPr="00450610">
        <w:rPr>
          <w:rStyle w:val="StyleUnderline"/>
          <w:highlight w:val="cyan"/>
        </w:rPr>
        <w:t>president urging Congress to support the</w:t>
      </w:r>
      <w:r w:rsidRPr="00C51789">
        <w:rPr>
          <w:rStyle w:val="StyleUnderline"/>
        </w:rPr>
        <w:t xml:space="preserve"> Camp-Baucus </w:t>
      </w:r>
      <w:r w:rsidRPr="00450610">
        <w:rPr>
          <w:rStyle w:val="StyleUnderline"/>
          <w:highlight w:val="cyan"/>
        </w:rPr>
        <w:t>bill</w:t>
      </w:r>
      <w:r w:rsidRPr="00C51789">
        <w:rPr>
          <w:rStyle w:val="StyleUnderline"/>
        </w:rPr>
        <w:t xml:space="preserve"> during his State of the Union address on Tuesday, Senate Majority Leader Harry </w:t>
      </w:r>
      <w:r w:rsidRPr="00450610">
        <w:rPr>
          <w:rStyle w:val="StyleUnderline"/>
          <w:highlight w:val="cyan"/>
        </w:rPr>
        <w:t>Reid</w:t>
      </w:r>
      <w:r w:rsidRPr="00C51789">
        <w:rPr>
          <w:rStyle w:val="StyleUnderline"/>
        </w:rPr>
        <w:t xml:space="preserve"> (D-NV) has </w:t>
      </w:r>
      <w:r w:rsidRPr="00450610">
        <w:rPr>
          <w:rStyle w:val="StyleUnderline"/>
          <w:highlight w:val="cyan"/>
        </w:rPr>
        <w:t>stood up against the bill</w:t>
      </w:r>
      <w:r w:rsidRPr="00C51789">
        <w:rPr>
          <w:rStyle w:val="StyleUnderline"/>
        </w:rPr>
        <w:t>, saying that he will not bring the bill to the floor for a vote.</w:t>
      </w:r>
      <w:r>
        <w:rPr>
          <w:rStyle w:val="StyleUnderline"/>
        </w:rPr>
        <w:t xml:space="preserve"> </w:t>
      </w:r>
      <w:r>
        <w:t xml:space="preserve">On Jan. 9, Sen. Max Baucus (D-MT), joined by Sen. Orrin Hatch (R-UT) and Rep. Dave Camp (R-MI), introduced controversial fast-track legislation, entitled the “Bipartisan Congressional Trade Priorities Act of 2014.” Contrary to the bill’s title, the Camp-Baucus proposal is not widely supported by Republicans or Democrats in the House or Senate. The bill was introduced last week without a House Democratic co-sponsor, and Baucus – the president’s nominee for the ambassador to China – is the only Senate Democrat sponsoring the bill. Fast-track authority, also commonly referred to as trade promotion authority, grants the president unilateral authority to negotiate and sign a trade agreement and then write implementing legislation to be introduced in Congress under fast-track procedures that require both the House and Senate to hold a vote within 90 days. Although Congress must ultimately approve the implementing legislation by a simple majority vote, fast-track authority bars amendments to the bill in committee or on the floor and limits the amount of time for debate on the House and Senate floors to 20 hours, effectively limiting substantive discussion of the legislation’s content by Congress. Congress first granted fast-track authority in 1974, which was extended until 1994. According to Lori Wallach of Public Citizen, support for fast-track authority has been declining since the mid-to-late 1990s, with Congress only granting fast-track authority in five of the last eighteen years since the North American Free Trade Agreement (NAFTA) was passed and the World Trade Organization (WTO) was created. President Bill Clinton sought renewed fast-track authority during his second term, but because of bipartisan opposition, he was denied this authority when the House voted against fast-track legislation in 1998. In 2002, under President George W. Bush, Congress renewed fast-track authority until 2007, although the bill only narrowly passed the Republican-controlled House. During President Obama’s 2008 presidential run, he pledged to replace fast-track. </w:t>
      </w:r>
      <w:r w:rsidRPr="00450610">
        <w:rPr>
          <w:rStyle w:val="StyleUnderline"/>
          <w:highlight w:val="cyan"/>
        </w:rPr>
        <w:t>With negotiations underway</w:t>
      </w:r>
      <w:r w:rsidRPr="00361F41">
        <w:rPr>
          <w:rStyle w:val="StyleUnderline"/>
        </w:rPr>
        <w:t xml:space="preserve"> </w:t>
      </w:r>
      <w:r w:rsidRPr="00450610">
        <w:rPr>
          <w:rStyle w:val="StyleUnderline"/>
          <w:highlight w:val="cyan"/>
        </w:rPr>
        <w:t>for</w:t>
      </w:r>
      <w:r w:rsidRPr="00361F41">
        <w:rPr>
          <w:rStyle w:val="StyleUnderline"/>
        </w:rPr>
        <w:t xml:space="preserve"> the Trans-Pacific Partnership and the </w:t>
      </w:r>
      <w:r w:rsidRPr="00450610">
        <w:rPr>
          <w:rStyle w:val="StyleUnderline"/>
          <w:highlight w:val="cyan"/>
        </w:rPr>
        <w:t xml:space="preserve">Trans-Atlantic </w:t>
      </w:r>
      <w:r w:rsidRPr="00361F41">
        <w:rPr>
          <w:rStyle w:val="StyleUnderline"/>
        </w:rPr>
        <w:t xml:space="preserve">Free Trade </w:t>
      </w:r>
      <w:r w:rsidRPr="00450610">
        <w:rPr>
          <w:rStyle w:val="StyleUnderline"/>
          <w:highlight w:val="cyan"/>
        </w:rPr>
        <w:t>Agreement</w:t>
      </w:r>
      <w:r w:rsidRPr="00361F41">
        <w:rPr>
          <w:rStyle w:val="StyleUnderline"/>
        </w:rPr>
        <w:t xml:space="preserve"> (also called the Trans-Atlantic Trade and Investment Partnership), in November 2013, </w:t>
      </w:r>
      <w:r w:rsidRPr="00450610">
        <w:rPr>
          <w:rStyle w:val="StyleUnderline"/>
          <w:highlight w:val="cyan"/>
        </w:rPr>
        <w:t>151 Democrats</w:t>
      </w:r>
      <w:r w:rsidRPr="00361F41">
        <w:rPr>
          <w:rStyle w:val="StyleUnderline"/>
        </w:rPr>
        <w:t xml:space="preserve"> sent a letter to the president </w:t>
      </w:r>
      <w:r w:rsidRPr="00450610">
        <w:rPr>
          <w:rStyle w:val="StyleUnderline"/>
          <w:highlight w:val="cyan"/>
        </w:rPr>
        <w:t>ask</w:t>
      </w:r>
      <w:r w:rsidRPr="00361F41">
        <w:rPr>
          <w:rStyle w:val="StyleUnderline"/>
        </w:rPr>
        <w:t xml:space="preserve">ing him </w:t>
      </w:r>
      <w:r w:rsidRPr="00450610">
        <w:rPr>
          <w:rStyle w:val="StyleUnderline"/>
          <w:highlight w:val="cyan"/>
        </w:rPr>
        <w:t>to establish a new mechanism</w:t>
      </w:r>
      <w:r w:rsidRPr="00361F41">
        <w:rPr>
          <w:rStyle w:val="StyleUnderline"/>
        </w:rPr>
        <w:t>: “A new trade agreement negotiation and approval process that restores a robust role for Congress is essential to achieving U.S. trade agreements that can secure prosperity for the greatest number of Americans, while preserving the vital tenets of American democracy in the era of globalization.”</w:t>
      </w:r>
      <w:r>
        <w:t xml:space="preserve"> But President Obama has come out in support of fast-track authority for TPP and TAFTA, and most recently, the Camp-Baucus bill. The president, trade negotiators, and the bill’s sponsors assert that fast-track authority “. . . is necessary to successfully conclude these negotiations and for Congressional consideration of implementing legislation.” </w:t>
      </w:r>
      <w:r w:rsidRPr="00C51789">
        <w:rPr>
          <w:rStyle w:val="StyleUnderline"/>
        </w:rPr>
        <w:t xml:space="preserve">But, </w:t>
      </w:r>
      <w:r w:rsidRPr="00450610">
        <w:rPr>
          <w:rStyle w:val="StyleUnderline"/>
          <w:highlight w:val="cyan"/>
        </w:rPr>
        <w:t>given</w:t>
      </w:r>
      <w:r w:rsidRPr="00C51789">
        <w:rPr>
          <w:rStyle w:val="StyleUnderline"/>
        </w:rPr>
        <w:t xml:space="preserve"> the </w:t>
      </w:r>
      <w:r w:rsidRPr="00450610">
        <w:rPr>
          <w:rStyle w:val="StyleUnderline"/>
          <w:highlight w:val="cyan"/>
        </w:rPr>
        <w:t>transparency concerns</w:t>
      </w:r>
      <w:r w:rsidRPr="00C51789">
        <w:rPr>
          <w:rStyle w:val="StyleUnderline"/>
        </w:rPr>
        <w:t xml:space="preserve"> that have arisen during the TPP and TAFTA negotiations, and the focus on eliminating non-tariff barriers (i.e., regulatory safeguards) in both of these agreements, Congress must not delegate its role over approval of trade agreements to the executive branch. </w:t>
      </w:r>
      <w:r>
        <w:t xml:space="preserve"> Rather, </w:t>
      </w:r>
      <w:r w:rsidRPr="00450610">
        <w:rPr>
          <w:rStyle w:val="StyleUnderline"/>
          <w:highlight w:val="cyan"/>
        </w:rPr>
        <w:t>it is crucial</w:t>
      </w:r>
      <w:r w:rsidRPr="00C51789">
        <w:rPr>
          <w:rStyle w:val="StyleUnderline"/>
        </w:rPr>
        <w:t xml:space="preserve"> that all members of </w:t>
      </w:r>
      <w:r w:rsidRPr="00450610">
        <w:rPr>
          <w:rStyle w:val="StyleUnderline"/>
          <w:highlight w:val="cyan"/>
        </w:rPr>
        <w:t>Congress be provided access to the text</w:t>
      </w:r>
      <w:r w:rsidRPr="00C51789">
        <w:rPr>
          <w:rStyle w:val="StyleUnderline"/>
        </w:rPr>
        <w:t xml:space="preserve"> of any agreement and adequate time to debate the implementing legislation to ensure that the agreement does not trade away important public health and environmental protections or send American jobs overseas. </w:t>
      </w:r>
    </w:p>
    <w:p w:rsidR="005B6E5F" w:rsidRPr="005B6E5F" w:rsidRDefault="005B6E5F" w:rsidP="005B6E5F"/>
    <w:p w:rsidR="000960D1" w:rsidRDefault="000960D1" w:rsidP="000960D1">
      <w:pPr>
        <w:pStyle w:val="Heading2"/>
      </w:pPr>
      <w:r>
        <w:t>Trade Defense</w:t>
      </w:r>
    </w:p>
    <w:p w:rsidR="000960D1" w:rsidRDefault="000960D1" w:rsidP="000960D1">
      <w:pPr>
        <w:pStyle w:val="Heading3"/>
      </w:pPr>
      <w:r>
        <w:t>2AC Trade Defense</w:t>
      </w:r>
    </w:p>
    <w:p w:rsidR="000960D1" w:rsidRPr="00A06405" w:rsidRDefault="000960D1" w:rsidP="000960D1">
      <w:pPr>
        <w:pStyle w:val="Heading4"/>
      </w:pPr>
      <w:r w:rsidRPr="00A06405">
        <w:t>Trade will never collapse</w:t>
      </w:r>
    </w:p>
    <w:p w:rsidR="000960D1" w:rsidRPr="00A06405" w:rsidRDefault="000960D1" w:rsidP="000960D1">
      <w:proofErr w:type="spellStart"/>
      <w:r w:rsidRPr="00A06405">
        <w:rPr>
          <w:rStyle w:val="Style13ptBold"/>
        </w:rPr>
        <w:t>Ikenson</w:t>
      </w:r>
      <w:proofErr w:type="spellEnd"/>
      <w:r w:rsidRPr="00A06405">
        <w:rPr>
          <w:rStyle w:val="Style13ptBold"/>
        </w:rPr>
        <w:t>, 9</w:t>
      </w:r>
      <w:r w:rsidRPr="00A06405">
        <w:t xml:space="preserve"> [Daniel, associate director of the Center for Trade Policy Studies at the Cato Institute, </w:t>
      </w:r>
      <w:proofErr w:type="gramStart"/>
      <w:r w:rsidRPr="00A06405">
        <w:t>“ A</w:t>
      </w:r>
      <w:proofErr w:type="gramEnd"/>
      <w:r w:rsidRPr="00A06405">
        <w:t xml:space="preserve"> Protectionism Fling: Why Tariff Hikes and Other Trade Barriers Will Be Short-Lived,” March 12, 2009, http://www.cato.org/pub_display.php?pub_id=10651]</w:t>
      </w:r>
    </w:p>
    <w:p w:rsidR="000960D1" w:rsidRPr="00954527" w:rsidRDefault="000960D1" w:rsidP="000960D1">
      <w:pPr>
        <w:rPr>
          <w:sz w:val="16"/>
        </w:rPr>
      </w:pPr>
      <w:r w:rsidRPr="00634EE8">
        <w:rPr>
          <w:rStyle w:val="StyleUnderline"/>
        </w:rPr>
        <w:t>Although</w:t>
      </w:r>
      <w:r w:rsidRPr="00634EE8">
        <w:rPr>
          <w:sz w:val="16"/>
        </w:rPr>
        <w:t xml:space="preserve"> some </w:t>
      </w:r>
      <w:r w:rsidRPr="00634EE8">
        <w:rPr>
          <w:rStyle w:val="StyleUnderline"/>
        </w:rPr>
        <w:t xml:space="preserve">governments will dabble in some degree of protectionism, </w:t>
      </w:r>
      <w:r w:rsidRPr="00450610">
        <w:rPr>
          <w:rStyle w:val="StyleUnderline"/>
          <w:highlight w:val="cyan"/>
        </w:rPr>
        <w:t>the combination of a</w:t>
      </w:r>
      <w:r w:rsidRPr="0055149A">
        <w:rPr>
          <w:rStyle w:val="StyleUnderline"/>
        </w:rPr>
        <w:t xml:space="preserve"> sturdy </w:t>
      </w:r>
      <w:r w:rsidRPr="00450610">
        <w:rPr>
          <w:rStyle w:val="StyleUnderline"/>
          <w:highlight w:val="cyan"/>
        </w:rPr>
        <w:t xml:space="preserve">rules-based system of trade and </w:t>
      </w:r>
      <w:r w:rsidRPr="0055149A">
        <w:rPr>
          <w:rStyle w:val="StyleUnderline"/>
        </w:rPr>
        <w:t xml:space="preserve">the </w:t>
      </w:r>
      <w:r w:rsidRPr="00450610">
        <w:rPr>
          <w:rStyle w:val="StyleUnderline"/>
          <w:highlight w:val="cyan"/>
        </w:rPr>
        <w:t xml:space="preserve">economic </w:t>
      </w:r>
      <w:proofErr w:type="spellStart"/>
      <w:r w:rsidRPr="00450610">
        <w:rPr>
          <w:rStyle w:val="StyleUnderline"/>
          <w:highlight w:val="cyan"/>
        </w:rPr>
        <w:t>self interest</w:t>
      </w:r>
      <w:proofErr w:type="spellEnd"/>
      <w:r w:rsidRPr="00634EE8">
        <w:rPr>
          <w:rStyle w:val="StyleUnderline"/>
        </w:rPr>
        <w:t xml:space="preserve"> in being open to participation in the global economy </w:t>
      </w:r>
      <w:r w:rsidRPr="00450610">
        <w:rPr>
          <w:rStyle w:val="StyleUnderline"/>
          <w:highlight w:val="cyan"/>
        </w:rPr>
        <w:t>will limit</w:t>
      </w:r>
      <w:r w:rsidRPr="0055149A">
        <w:rPr>
          <w:rStyle w:val="StyleUnderline"/>
        </w:rPr>
        <w:t xml:space="preserve"> the risk of </w:t>
      </w:r>
      <w:r w:rsidRPr="00450610">
        <w:rPr>
          <w:rStyle w:val="StyleUnderline"/>
          <w:highlight w:val="cyan"/>
        </w:rPr>
        <w:t>a protectionist pandemic</w:t>
      </w:r>
      <w:r w:rsidRPr="00634EE8">
        <w:rPr>
          <w:sz w:val="16"/>
        </w:rPr>
        <w:t xml:space="preserve">. According to recent estimates from the International Food Policy Research Institute, </w:t>
      </w:r>
      <w:r w:rsidRPr="00634EE8">
        <w:rPr>
          <w:rStyle w:val="StyleUnderline"/>
        </w:rPr>
        <w:t>if all WTO members were to raise all of their applied tariffs to the maximum bound rates, the average global rate of duty would double and the value of global trade would decline by 7.7 percent over five years</w:t>
      </w:r>
      <w:r w:rsidRPr="00634EE8">
        <w:rPr>
          <w:sz w:val="16"/>
        </w:rPr>
        <w:t>.8 That would be a substantial decline relative to the 5.5 percent annual rate of trade g</w:t>
      </w:r>
      <w:r>
        <w:rPr>
          <w:sz w:val="16"/>
        </w:rPr>
        <w:t xml:space="preserve">rowth experienced this decade.9 </w:t>
      </w:r>
      <w:r w:rsidRPr="00634EE8">
        <w:rPr>
          <w:sz w:val="16"/>
        </w:rPr>
        <w:t xml:space="preserve">But, </w:t>
      </w:r>
      <w:r w:rsidRPr="00634EE8">
        <w:rPr>
          <w:rStyle w:val="StyleUnderline"/>
        </w:rPr>
        <w:t>to put that 7.7 percent decline in historical perspective</w:t>
      </w:r>
      <w:r w:rsidRPr="00634EE8">
        <w:rPr>
          <w:sz w:val="16"/>
        </w:rPr>
        <w:t xml:space="preserve">, </w:t>
      </w:r>
      <w:r w:rsidRPr="00634EE8">
        <w:rPr>
          <w:rStyle w:val="StyleUnderline"/>
        </w:rPr>
        <w:t>the value of global trade declined by 66 percent between 1929 and 1934</w:t>
      </w:r>
      <w:r w:rsidRPr="00634EE8">
        <w:rPr>
          <w:sz w:val="16"/>
        </w:rPr>
        <w:t xml:space="preserve">, a period mostly </w:t>
      </w:r>
      <w:r w:rsidRPr="00634EE8">
        <w:rPr>
          <w:rStyle w:val="StyleUnderline"/>
        </w:rPr>
        <w:t>in the wake of Smoot Hawley's</w:t>
      </w:r>
      <w:r w:rsidRPr="00634EE8">
        <w:rPr>
          <w:sz w:val="16"/>
        </w:rPr>
        <w:t xml:space="preserve"> passage in 1930.10 So </w:t>
      </w:r>
      <w:r w:rsidRPr="00450610">
        <w:rPr>
          <w:rStyle w:val="StyleUnderline"/>
          <w:highlight w:val="cyan"/>
        </w:rPr>
        <w:t xml:space="preserve">the </w:t>
      </w:r>
      <w:r w:rsidRPr="0055149A">
        <w:rPr>
          <w:rStyle w:val="StyleUnderline"/>
        </w:rPr>
        <w:t xml:space="preserve">potential </w:t>
      </w:r>
      <w:r w:rsidRPr="00450610">
        <w:rPr>
          <w:rStyle w:val="StyleUnderline"/>
          <w:highlight w:val="cyan"/>
        </w:rPr>
        <w:t>downside</w:t>
      </w:r>
      <w:r w:rsidRPr="00634EE8">
        <w:rPr>
          <w:sz w:val="16"/>
        </w:rPr>
        <w:t xml:space="preserve"> today </w:t>
      </w:r>
      <w:r w:rsidRPr="00450610">
        <w:rPr>
          <w:rStyle w:val="StyleUnderline"/>
          <w:highlight w:val="cyan"/>
        </w:rPr>
        <w:t>from</w:t>
      </w:r>
      <w:r w:rsidRPr="00634EE8">
        <w:rPr>
          <w:rStyle w:val="StyleUnderline"/>
        </w:rPr>
        <w:t xml:space="preserve"> </w:t>
      </w:r>
      <w:r w:rsidRPr="00634EE8">
        <w:rPr>
          <w:sz w:val="16"/>
        </w:rPr>
        <w:t xml:space="preserve">what Bergsten calls </w:t>
      </w:r>
      <w:r w:rsidRPr="00634EE8">
        <w:rPr>
          <w:rStyle w:val="StyleUnderline"/>
        </w:rPr>
        <w:t>"</w:t>
      </w:r>
      <w:r w:rsidRPr="00450610">
        <w:rPr>
          <w:rStyle w:val="StyleUnderline"/>
          <w:highlight w:val="cyan"/>
        </w:rPr>
        <w:t xml:space="preserve">legal protectionism" is </w:t>
      </w:r>
      <w:r w:rsidRPr="0055149A">
        <w:rPr>
          <w:rStyle w:val="StyleUnderline"/>
        </w:rPr>
        <w:t xml:space="preserve">actually </w:t>
      </w:r>
      <w:r w:rsidRPr="00450610">
        <w:rPr>
          <w:rStyle w:val="StyleUnderline"/>
          <w:highlight w:val="cyan"/>
        </w:rPr>
        <w:t xml:space="preserve">not </w:t>
      </w:r>
      <w:r w:rsidRPr="0055149A">
        <w:rPr>
          <w:rStyle w:val="StyleUnderline"/>
        </w:rPr>
        <w:t xml:space="preserve">that </w:t>
      </w:r>
      <w:r w:rsidRPr="00450610">
        <w:rPr>
          <w:rStyle w:val="StyleUnderline"/>
          <w:highlight w:val="cyan"/>
        </w:rPr>
        <w:t>"massive</w:t>
      </w:r>
      <w:r w:rsidRPr="00634EE8">
        <w:rPr>
          <w:sz w:val="16"/>
        </w:rPr>
        <w:t>," even if all WTO members raised all of their tariffs to the highest permissible rates.</w:t>
      </w:r>
      <w:r>
        <w:rPr>
          <w:sz w:val="16"/>
        </w:rPr>
        <w:t xml:space="preserve"> </w:t>
      </w:r>
      <w:r w:rsidRPr="00634EE8">
        <w:rPr>
          <w:sz w:val="16"/>
        </w:rPr>
        <w:t xml:space="preserve">If most developing countries raised their tariffs to their bound rates, there would be an adverse impact on the countries that raise barriers and on their most important trade partners. But </w:t>
      </w:r>
      <w:r w:rsidRPr="00634EE8">
        <w:rPr>
          <w:rStyle w:val="StyleUnderline"/>
        </w:rPr>
        <w:t xml:space="preserve">most </w:t>
      </w:r>
      <w:r w:rsidRPr="00450610">
        <w:rPr>
          <w:rStyle w:val="StyleUnderline"/>
          <w:highlight w:val="cyan"/>
        </w:rPr>
        <w:t>developing countries that have room to backslide</w:t>
      </w:r>
      <w:r w:rsidRPr="00634EE8">
        <w:rPr>
          <w:sz w:val="16"/>
        </w:rPr>
        <w:t xml:space="preserve"> (i.e., not China</w:t>
      </w:r>
      <w:r w:rsidRPr="00634EE8">
        <w:rPr>
          <w:rStyle w:val="StyleUnderline"/>
        </w:rPr>
        <w:t xml:space="preserve">) </w:t>
      </w:r>
      <w:r w:rsidRPr="00450610">
        <w:rPr>
          <w:rStyle w:val="StyleUnderline"/>
          <w:highlight w:val="cyan"/>
        </w:rPr>
        <w:t>are not major importers</w:t>
      </w:r>
      <w:r w:rsidRPr="00634EE8">
        <w:rPr>
          <w:sz w:val="16"/>
        </w:rPr>
        <w:t xml:space="preserve">, and thus the impact on global trade flows would not be that significant. OECD countries and China account for the top </w:t>
      </w:r>
      <w:proofErr w:type="spellStart"/>
      <w:r w:rsidRPr="00634EE8">
        <w:rPr>
          <w:sz w:val="16"/>
        </w:rPr>
        <w:t>twothirds</w:t>
      </w:r>
      <w:proofErr w:type="spellEnd"/>
      <w:r w:rsidRPr="00634EE8">
        <w:rPr>
          <w:sz w:val="16"/>
        </w:rPr>
        <w:t xml:space="preserve"> of global import value.</w:t>
      </w:r>
      <w:r w:rsidRPr="00634EE8">
        <w:rPr>
          <w:rStyle w:val="StyleUnderline"/>
        </w:rPr>
        <w:t xml:space="preserve">11 </w:t>
      </w:r>
      <w:r w:rsidRPr="00450610">
        <w:rPr>
          <w:rStyle w:val="StyleUnderline"/>
          <w:highlight w:val="cyan"/>
        </w:rPr>
        <w:t xml:space="preserve">Backsliding </w:t>
      </w:r>
      <w:r w:rsidRPr="00E84EE5">
        <w:rPr>
          <w:rStyle w:val="StyleUnderline"/>
        </w:rPr>
        <w:t xml:space="preserve">from </w:t>
      </w:r>
      <w:r w:rsidRPr="0055149A">
        <w:rPr>
          <w:rStyle w:val="StyleUnderline"/>
        </w:rPr>
        <w:t>India, Indonesia, and Argentina</w:t>
      </w:r>
      <w:r w:rsidRPr="0055149A">
        <w:rPr>
          <w:sz w:val="16"/>
        </w:rPr>
        <w:t xml:space="preserve"> (</w:t>
      </w:r>
      <w:r w:rsidRPr="00634EE8">
        <w:rPr>
          <w:sz w:val="16"/>
        </w:rPr>
        <w:t>who collectively account for 2.4 percent of global imports)</w:t>
      </w:r>
      <w:r w:rsidRPr="00634EE8">
        <w:rPr>
          <w:rStyle w:val="StyleUnderline"/>
        </w:rPr>
        <w:t xml:space="preserve"> </w:t>
      </w:r>
      <w:r w:rsidRPr="00450610">
        <w:rPr>
          <w:rStyle w:val="StyleUnderline"/>
          <w:highlight w:val="cyan"/>
        </w:rPr>
        <w:t>is not going to</w:t>
      </w:r>
      <w:r w:rsidRPr="0055149A">
        <w:rPr>
          <w:rStyle w:val="StyleUnderline"/>
        </w:rPr>
        <w:t xml:space="preserve"> be the spark that </w:t>
      </w:r>
      <w:r w:rsidRPr="00450610">
        <w:rPr>
          <w:rStyle w:val="StyleUnderline"/>
          <w:highlight w:val="cyan"/>
        </w:rPr>
        <w:t>ignite</w:t>
      </w:r>
      <w:r w:rsidRPr="0055149A">
        <w:rPr>
          <w:rStyle w:val="StyleUnderline"/>
        </w:rPr>
        <w:t xml:space="preserve">s </w:t>
      </w:r>
      <w:r w:rsidRPr="00450610">
        <w:rPr>
          <w:rStyle w:val="StyleUnderline"/>
          <w:highlight w:val="cyan"/>
        </w:rPr>
        <w:t>a global trade war.</w:t>
      </w:r>
      <w:r w:rsidRPr="00634EE8">
        <w:rPr>
          <w:sz w:val="16"/>
        </w:rPr>
        <w:t xml:space="preserve"> Nevertheless</w:t>
      </w:r>
      <w:r w:rsidRPr="00634EE8">
        <w:rPr>
          <w:rStyle w:val="StyleUnderline"/>
        </w:rPr>
        <w:t>, governments are keenly aware of the events that transpired in the 1930s</w:t>
      </w:r>
      <w:r w:rsidRPr="00634EE8">
        <w:rPr>
          <w:sz w:val="16"/>
        </w:rPr>
        <w:t xml:space="preserve">, </w:t>
      </w:r>
      <w:r w:rsidRPr="00634EE8">
        <w:rPr>
          <w:rStyle w:val="StyleUnderline"/>
        </w:rPr>
        <w:t>and have made various pledges to avoid protectionist measures</w:t>
      </w:r>
      <w:r w:rsidRPr="00634EE8">
        <w:rPr>
          <w:sz w:val="16"/>
        </w:rPr>
        <w:t xml:space="preserve"> in combating </w:t>
      </w:r>
      <w:r>
        <w:rPr>
          <w:sz w:val="16"/>
        </w:rPr>
        <w:t xml:space="preserve">the current economic situation. </w:t>
      </w:r>
      <w:r w:rsidRPr="00634EE8">
        <w:rPr>
          <w:sz w:val="16"/>
        </w:rPr>
        <w:t xml:space="preserve">In the United States, </w:t>
      </w:r>
      <w:r w:rsidRPr="00634EE8">
        <w:rPr>
          <w:rStyle w:val="StyleUnderline"/>
        </w:rPr>
        <w:t>after</w:t>
      </w:r>
      <w:r w:rsidRPr="00634EE8">
        <w:rPr>
          <w:sz w:val="16"/>
        </w:rPr>
        <w:t xml:space="preserve"> President </w:t>
      </w:r>
      <w:r w:rsidRPr="00634EE8">
        <w:rPr>
          <w:rStyle w:val="StyleUnderline"/>
        </w:rPr>
        <w:t xml:space="preserve">Obama </w:t>
      </w:r>
      <w:r w:rsidRPr="00634EE8">
        <w:rPr>
          <w:sz w:val="16"/>
        </w:rPr>
        <w:t xml:space="preserve">publicly </w:t>
      </w:r>
      <w:r w:rsidRPr="00634EE8">
        <w:rPr>
          <w:rStyle w:val="StyleUnderline"/>
        </w:rPr>
        <w:t>registered his concern that the "Buy American" provision</w:t>
      </w:r>
      <w:r w:rsidRPr="00634EE8">
        <w:rPr>
          <w:sz w:val="16"/>
        </w:rPr>
        <w:t xml:space="preserve"> </w:t>
      </w:r>
      <w:r w:rsidRPr="00634EE8">
        <w:rPr>
          <w:rStyle w:val="StyleUnderline"/>
        </w:rPr>
        <w:t>in the American Recovery and Reinvestment Act might be perceived as protectionist</w:t>
      </w:r>
      <w:r w:rsidRPr="00634EE8">
        <w:rPr>
          <w:sz w:val="16"/>
        </w:rPr>
        <w:t xml:space="preserve"> or could incite a trade war, </w:t>
      </w:r>
      <w:r w:rsidRPr="00634EE8">
        <w:rPr>
          <w:rStyle w:val="StyleUnderline"/>
        </w:rPr>
        <w:t>Congress agreed to revise the legislation</w:t>
      </w:r>
      <w:r w:rsidRPr="00634EE8">
        <w:rPr>
          <w:sz w:val="16"/>
        </w:rPr>
        <w:t xml:space="preserve"> to stipulate that the Buy American provision "be applied in a manner consistent with United States obligations under international agreements." In early February, China's vice commerce minister, Jiang </w:t>
      </w:r>
      <w:proofErr w:type="spellStart"/>
      <w:r w:rsidRPr="00634EE8">
        <w:rPr>
          <w:sz w:val="16"/>
        </w:rPr>
        <w:t>Zengwei</w:t>
      </w:r>
      <w:proofErr w:type="spellEnd"/>
      <w:r w:rsidRPr="00634EE8">
        <w:rPr>
          <w:sz w:val="16"/>
        </w:rPr>
        <w:t>, announced that China would not include "Buy China" provisions in its ow</w:t>
      </w:r>
      <w:r>
        <w:rPr>
          <w:sz w:val="16"/>
        </w:rPr>
        <w:t xml:space="preserve">n $586 billion stimulus bill.12 </w:t>
      </w:r>
      <w:proofErr w:type="gramStart"/>
      <w:r w:rsidRPr="00634EE8">
        <w:rPr>
          <w:sz w:val="16"/>
        </w:rPr>
        <w:t>But</w:t>
      </w:r>
      <w:proofErr w:type="gramEnd"/>
      <w:r w:rsidRPr="00634EE8">
        <w:rPr>
          <w:sz w:val="16"/>
        </w:rPr>
        <w:t xml:space="preserve"> </w:t>
      </w:r>
      <w:r w:rsidRPr="00450610">
        <w:rPr>
          <w:rStyle w:val="StyleUnderline"/>
          <w:highlight w:val="cyan"/>
        </w:rPr>
        <w:t>even more promising</w:t>
      </w:r>
      <w:r w:rsidRPr="0055149A">
        <w:rPr>
          <w:rStyle w:val="StyleUnderline"/>
        </w:rPr>
        <w:t xml:space="preserve"> than pledges to avoid trade provocations </w:t>
      </w:r>
      <w:r w:rsidRPr="00450610">
        <w:rPr>
          <w:rStyle w:val="StyleUnderline"/>
          <w:highlight w:val="cyan"/>
        </w:rPr>
        <w:t xml:space="preserve">are actions </w:t>
      </w:r>
      <w:r w:rsidRPr="0055149A">
        <w:rPr>
          <w:rStyle w:val="StyleUnderline"/>
        </w:rPr>
        <w:t xml:space="preserve">taken </w:t>
      </w:r>
      <w:r w:rsidRPr="00450610">
        <w:rPr>
          <w:rStyle w:val="StyleUnderline"/>
          <w:highlight w:val="cyan"/>
        </w:rPr>
        <w:t xml:space="preserve">to reduce </w:t>
      </w:r>
      <w:r w:rsidRPr="0055149A">
        <w:rPr>
          <w:rStyle w:val="StyleUnderline"/>
        </w:rPr>
        <w:t xml:space="preserve">existing </w:t>
      </w:r>
      <w:r w:rsidRPr="00450610">
        <w:rPr>
          <w:rStyle w:val="StyleUnderline"/>
          <w:highlight w:val="cyan"/>
        </w:rPr>
        <w:t>trade barriers</w:t>
      </w:r>
      <w:r w:rsidRPr="00634EE8">
        <w:rPr>
          <w:sz w:val="16"/>
        </w:rPr>
        <w:t xml:space="preserve">. In an effort to "reduce business operating costs, attract and retain foreign investment, raise business productivity, and provide consumers a greater variety and better quality of goods and services at competitive prices," </w:t>
      </w:r>
      <w:r w:rsidRPr="00634EE8">
        <w:rPr>
          <w:rStyle w:val="StyleUnderline"/>
        </w:rPr>
        <w:t>the Mexican government initiated a plan in January to unilaterally reduce tariffs on about 70 percent of the items on it</w:t>
      </w:r>
      <w:r w:rsidRPr="00634EE8">
        <w:rPr>
          <w:sz w:val="16"/>
        </w:rPr>
        <w:t xml:space="preserve">s tariff </w:t>
      </w:r>
      <w:r w:rsidRPr="00634EE8">
        <w:rPr>
          <w:rStyle w:val="StyleUnderline"/>
        </w:rPr>
        <w:t>schedule</w:t>
      </w:r>
      <w:r w:rsidRPr="00634EE8">
        <w:rPr>
          <w:sz w:val="16"/>
        </w:rPr>
        <w:t>.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w:t>
      </w:r>
      <w:r>
        <w:rPr>
          <w:sz w:val="16"/>
        </w:rPr>
        <w:t xml:space="preserve"> </w:t>
      </w:r>
      <w:r w:rsidRPr="00634EE8">
        <w:rPr>
          <w:sz w:val="16"/>
        </w:rPr>
        <w:t xml:space="preserve">And Mexico is not alone. In February, </w:t>
      </w:r>
      <w:r w:rsidRPr="00634EE8">
        <w:rPr>
          <w:rStyle w:val="StyleUnderline"/>
        </w:rPr>
        <w:t>the Brazilian government suspended tariffs entirely on some capital goods imports</w:t>
      </w:r>
      <w:r w:rsidRPr="00634EE8">
        <w:rPr>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w:t>
      </w:r>
      <w:r>
        <w:rPr>
          <w:sz w:val="16"/>
        </w:rPr>
        <w:t xml:space="preserve">cent of the county's imports.15 </w:t>
      </w:r>
      <w:r w:rsidRPr="00634EE8">
        <w:rPr>
          <w:sz w:val="16"/>
        </w:rPr>
        <w:t xml:space="preserve">Meanwhile, </w:t>
      </w:r>
      <w:r w:rsidRPr="00634EE8">
        <w:rPr>
          <w:rStyle w:val="StyleUnderline"/>
        </w:rPr>
        <w:t>on February 27, a new free trade agreement was signed between Australia, New Zealand, and the 10 member countries of</w:t>
      </w:r>
      <w:r w:rsidRPr="00634EE8">
        <w:rPr>
          <w:sz w:val="16"/>
        </w:rPr>
        <w:t xml:space="preserve"> the </w:t>
      </w:r>
      <w:r w:rsidRPr="00634EE8">
        <w:rPr>
          <w:rStyle w:val="StyleUnderline"/>
        </w:rPr>
        <w:t>A</w:t>
      </w:r>
      <w:r w:rsidRPr="00634EE8">
        <w:rPr>
          <w:sz w:val="16"/>
        </w:rPr>
        <w:t xml:space="preserve">ssociation of </w:t>
      </w:r>
      <w:r w:rsidRPr="00634EE8">
        <w:rPr>
          <w:rStyle w:val="StyleUnderline"/>
        </w:rPr>
        <w:t>S</w:t>
      </w:r>
      <w:r w:rsidRPr="00634EE8">
        <w:rPr>
          <w:sz w:val="16"/>
        </w:rPr>
        <w:t>outh</w:t>
      </w:r>
      <w:r w:rsidRPr="00634EE8">
        <w:rPr>
          <w:rStyle w:val="StyleUnderline"/>
        </w:rPr>
        <w:t>e</w:t>
      </w:r>
      <w:r w:rsidRPr="00634EE8">
        <w:rPr>
          <w:sz w:val="16"/>
        </w:rPr>
        <w:t xml:space="preserve">ast </w:t>
      </w:r>
      <w:r w:rsidRPr="00634EE8">
        <w:rPr>
          <w:rStyle w:val="StyleUnderline"/>
        </w:rPr>
        <w:t>A</w:t>
      </w:r>
      <w:r w:rsidRPr="00634EE8">
        <w:rPr>
          <w:sz w:val="16"/>
        </w:rPr>
        <w:t xml:space="preserve">sian </w:t>
      </w:r>
      <w:r w:rsidRPr="00634EE8">
        <w:rPr>
          <w:rStyle w:val="StyleUnderline"/>
        </w:rPr>
        <w:t>N</w:t>
      </w:r>
      <w:r w:rsidRPr="00634EE8">
        <w:rPr>
          <w:sz w:val="16"/>
        </w:rPr>
        <w:t>ations to reduce and ultimately eliminate tariffs on 9</w:t>
      </w:r>
      <w:r>
        <w:rPr>
          <w:sz w:val="16"/>
        </w:rPr>
        <w:t xml:space="preserve">6 percent of all goods by 2020. </w:t>
      </w:r>
      <w:r w:rsidRPr="00634EE8">
        <w:rPr>
          <w:rStyle w:val="StyleUnderline"/>
        </w:rPr>
        <w:t xml:space="preserve">While the media and members of the trade policy community fixate on how various protectionist measures around the world might foreshadow a plunge into the abyss, there is plenty of evidence that </w:t>
      </w:r>
      <w:r w:rsidRPr="00450610">
        <w:rPr>
          <w:rStyle w:val="StyleUnderline"/>
          <w:highlight w:val="cyan"/>
        </w:rPr>
        <w:t>governments remain interested in removing barriers to trade</w:t>
      </w:r>
      <w:r w:rsidRPr="00634EE8">
        <w:rPr>
          <w:sz w:val="16"/>
        </w:rPr>
        <w:t xml:space="preserve">. </w:t>
      </w:r>
      <w:r w:rsidRPr="00634EE8">
        <w:rPr>
          <w:rStyle w:val="StyleUnderline"/>
        </w:rPr>
        <w:t>Despite the occasional temptation to indulge discredited policies,</w:t>
      </w:r>
      <w:r w:rsidRPr="00634EE8">
        <w:rPr>
          <w:sz w:val="16"/>
        </w:rPr>
        <w:t xml:space="preserve"> </w:t>
      </w:r>
      <w:r w:rsidRPr="00634EE8">
        <w:rPr>
          <w:rStyle w:val="StyleUnderline"/>
        </w:rPr>
        <w:t>there is a growing body of institutional knowledge</w:t>
      </w:r>
      <w:r w:rsidRPr="00634EE8">
        <w:rPr>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r>
        <w:t xml:space="preserve"> </w:t>
      </w:r>
    </w:p>
    <w:p w:rsidR="000960D1" w:rsidRPr="00C67618" w:rsidRDefault="000960D1" w:rsidP="000960D1">
      <w:pPr>
        <w:pStyle w:val="Heading4"/>
      </w:pPr>
      <w:r w:rsidRPr="00C67618">
        <w:t>Trade doesn’t solve war</w:t>
      </w:r>
    </w:p>
    <w:p w:rsidR="000960D1" w:rsidRPr="00C67618" w:rsidRDefault="000960D1" w:rsidP="000960D1">
      <w:r w:rsidRPr="00A257A4">
        <w:rPr>
          <w:rStyle w:val="Style13ptBold"/>
        </w:rPr>
        <w:t xml:space="preserve">Martin </w:t>
      </w:r>
      <w:proofErr w:type="gramStart"/>
      <w:r w:rsidRPr="00A257A4">
        <w:rPr>
          <w:rStyle w:val="Style13ptBold"/>
        </w:rPr>
        <w:t>et</w:t>
      </w:r>
      <w:proofErr w:type="gramEnd"/>
      <w:r w:rsidRPr="00A257A4">
        <w:rPr>
          <w:rStyle w:val="Style13ptBold"/>
        </w:rPr>
        <w:t>. al. ‘8</w:t>
      </w:r>
      <w:r w:rsidRPr="00C67618">
        <w:t xml:space="preserve"> (</w:t>
      </w:r>
      <w:proofErr w:type="spellStart"/>
      <w:r w:rsidRPr="00C67618">
        <w:t>Phillipe</w:t>
      </w:r>
      <w:proofErr w:type="spellEnd"/>
      <w:r w:rsidRPr="00C67618">
        <w:t>,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r>
        <w:t>, 2008</w:t>
      </w:r>
      <w:r w:rsidRPr="00C67618">
        <w:t>)</w:t>
      </w:r>
    </w:p>
    <w:p w:rsidR="000960D1" w:rsidRDefault="000960D1" w:rsidP="000960D1">
      <w:pPr>
        <w:rPr>
          <w:rStyle w:val="Heading4Char"/>
        </w:rPr>
      </w:pPr>
    </w:p>
    <w:p w:rsidR="000960D1" w:rsidRPr="00C67618" w:rsidRDefault="000960D1" w:rsidP="000960D1">
      <w:r w:rsidRPr="00450610">
        <w:rPr>
          <w:rStyle w:val="StyleUnderline"/>
          <w:highlight w:val="cyan"/>
        </w:rPr>
        <w:t>Does globalization pacify international relations</w:t>
      </w:r>
      <w:r w:rsidRPr="00C67618">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C67618">
        <w:rPr>
          <w:rStyle w:val="StyleUnderline"/>
        </w:rPr>
        <w:t>however</w:t>
      </w:r>
      <w:r w:rsidRPr="00C67618">
        <w:t xml:space="preserve">, that </w:t>
      </w:r>
      <w:r w:rsidRPr="00C67618">
        <w:rPr>
          <w:rStyle w:val="StyleUnderline"/>
        </w:rPr>
        <w:t>during the 1870–2001 period</w:t>
      </w:r>
      <w:r w:rsidRPr="00C67618">
        <w:t xml:space="preserve">, </w:t>
      </w:r>
      <w:r w:rsidRPr="00450610">
        <w:rPr>
          <w:rStyle w:val="StyleUnderline"/>
          <w:highlight w:val="cyan"/>
        </w:rPr>
        <w:t>the correlation</w:t>
      </w:r>
      <w:r w:rsidRPr="00C67618">
        <w:rPr>
          <w:rStyle w:val="StyleUnderline"/>
        </w:rPr>
        <w:t xml:space="preserve"> between trade openness and military conflicts </w:t>
      </w:r>
      <w:r w:rsidRPr="00450610">
        <w:rPr>
          <w:rStyle w:val="StyleUnderline"/>
          <w:highlight w:val="cyan"/>
        </w:rPr>
        <w:t>is not</w:t>
      </w:r>
      <w:r w:rsidRPr="00C67618">
        <w:rPr>
          <w:rStyle w:val="StyleUnderline"/>
        </w:rPr>
        <w:t xml:space="preserve"> </w:t>
      </w:r>
      <w:r w:rsidRPr="00C67618">
        <w:t xml:space="preserve">a </w:t>
      </w:r>
      <w:r w:rsidRPr="00450610">
        <w:rPr>
          <w:rStyle w:val="StyleUnderline"/>
          <w:highlight w:val="cyan"/>
        </w:rPr>
        <w:t>clear</w:t>
      </w:r>
      <w:r w:rsidRPr="00C67618">
        <w:t xml:space="preserve"> cut one. </w:t>
      </w:r>
      <w:r w:rsidRPr="00450610">
        <w:rPr>
          <w:rStyle w:val="StyleUnderline"/>
          <w:highlight w:val="cyan"/>
        </w:rPr>
        <w:t>The first era of</w:t>
      </w:r>
      <w:r w:rsidRPr="00C67618">
        <w:rPr>
          <w:rStyle w:val="StyleUnderline"/>
        </w:rPr>
        <w:t xml:space="preserve"> </w:t>
      </w:r>
      <w:r w:rsidRPr="00450610">
        <w:rPr>
          <w:rStyle w:val="StyleUnderline"/>
          <w:highlight w:val="cyan"/>
        </w:rPr>
        <w:t>globalization</w:t>
      </w:r>
      <w:r w:rsidRPr="00C67618">
        <w:t xml:space="preserve">, at the end of the 19th century, </w:t>
      </w:r>
      <w:r w:rsidRPr="00450610">
        <w:rPr>
          <w:rStyle w:val="StyleUnderline"/>
          <w:highlight w:val="cyan"/>
        </w:rPr>
        <w:t>was a period of rising trade openness and multiple military conflicts</w:t>
      </w:r>
      <w:r w:rsidRPr="00C67618">
        <w:rPr>
          <w:rStyle w:val="StyleUnderline"/>
        </w:rPr>
        <w:t>, culminating with World War I</w:t>
      </w:r>
      <w:r w:rsidRPr="00C67618">
        <w:t xml:space="preserve">. Then, </w:t>
      </w:r>
      <w:r w:rsidRPr="00C67618">
        <w:rPr>
          <w:rStyle w:val="StyleUnderline"/>
        </w:rPr>
        <w:t>the interwar period was characterized by a simultaneous collapse of world trade and conflicts</w:t>
      </w:r>
      <w:r w:rsidRPr="00C67618">
        <w:t xml:space="preserve">. </w:t>
      </w:r>
      <w:r w:rsidRPr="00C67618">
        <w:rPr>
          <w:rStyle w:val="StyleUnderline"/>
        </w:rPr>
        <w:t>After World War II, world trade increased rapidly</w:t>
      </w:r>
      <w:r w:rsidRPr="00C67618">
        <w:t>, while the number of conflicts decreased (</w:t>
      </w:r>
      <w:r w:rsidRPr="00C67618">
        <w:rPr>
          <w:rStyle w:val="StyleUnderline"/>
        </w:rPr>
        <w:t xml:space="preserve">although the risk of a global conflict was obviously high). </w:t>
      </w:r>
      <w:r w:rsidRPr="00450610">
        <w:rPr>
          <w:rStyle w:val="StyleUnderline"/>
          <w:highlight w:val="cyan"/>
        </w:rPr>
        <w:t>There is no clear evidence that the 1990s, during which trade flows increased dramatically, was a period of lower</w:t>
      </w:r>
      <w:r w:rsidRPr="00C67618">
        <w:rPr>
          <w:rStyle w:val="StyleUnderline"/>
        </w:rPr>
        <w:t xml:space="preserve"> </w:t>
      </w:r>
      <w:r w:rsidRPr="00C67618">
        <w:t xml:space="preserve">prevalence of </w:t>
      </w:r>
      <w:r w:rsidRPr="00450610">
        <w:rPr>
          <w:rStyle w:val="StyleUnderline"/>
          <w:highlight w:val="cyan"/>
        </w:rPr>
        <w:t>military conflicts</w:t>
      </w:r>
      <w:r w:rsidRPr="00C67618">
        <w:t>, even taking into account the increase in the number of sovereign states.</w:t>
      </w:r>
    </w:p>
    <w:p w:rsidR="000960D1" w:rsidRDefault="000960D1" w:rsidP="000960D1"/>
    <w:p w:rsidR="000960D1" w:rsidRDefault="000960D1" w:rsidP="000960D1">
      <w:pPr>
        <w:pStyle w:val="Heading3"/>
      </w:pPr>
      <w:r>
        <w:t>1AR Trade Defense</w:t>
      </w:r>
    </w:p>
    <w:p w:rsidR="000960D1" w:rsidRPr="00F32B72" w:rsidRDefault="000960D1" w:rsidP="000960D1">
      <w:pPr>
        <w:pStyle w:val="Heading4"/>
      </w:pPr>
      <w:r w:rsidRPr="00F32B72">
        <w:t xml:space="preserve">Trade disputes don’t escalate – solidified international norms </w:t>
      </w:r>
    </w:p>
    <w:p w:rsidR="000960D1" w:rsidRPr="00317D14" w:rsidRDefault="000960D1" w:rsidP="000960D1">
      <w:pPr>
        <w:rPr>
          <w:sz w:val="16"/>
          <w:szCs w:val="16"/>
        </w:rPr>
      </w:pPr>
      <w:proofErr w:type="spellStart"/>
      <w:r w:rsidRPr="00F32B72">
        <w:rPr>
          <w:rStyle w:val="Style13ptBold"/>
        </w:rPr>
        <w:t>Ikenson</w:t>
      </w:r>
      <w:proofErr w:type="spellEnd"/>
      <w:r w:rsidRPr="00F32B72">
        <w:rPr>
          <w:rStyle w:val="Style13ptBold"/>
        </w:rPr>
        <w:t>, 12</w:t>
      </w:r>
      <w:r w:rsidRPr="007E583A">
        <w:t xml:space="preserve"> </w:t>
      </w:r>
      <w:r w:rsidRPr="00317D14">
        <w:rPr>
          <w:sz w:val="16"/>
          <w:szCs w:val="16"/>
        </w:rPr>
        <w:t xml:space="preserve">[March 5th, Daniel, </w:t>
      </w:r>
      <w:hyperlink r:id="rId41" w:history="1">
        <w:r w:rsidRPr="00317D14">
          <w:rPr>
            <w:rStyle w:val="Hyperlink"/>
            <w:sz w:val="16"/>
            <w:szCs w:val="16"/>
          </w:rPr>
          <w:t>Daniel Ikenson</w:t>
        </w:r>
      </w:hyperlink>
      <w:r w:rsidRPr="00317D14">
        <w:rPr>
          <w:sz w:val="16"/>
          <w:szCs w:val="16"/>
        </w:rPr>
        <w:t xml:space="preserve"> is director of the Herbert A. </w:t>
      </w:r>
      <w:proofErr w:type="spellStart"/>
      <w:r w:rsidRPr="00317D14">
        <w:rPr>
          <w:sz w:val="16"/>
          <w:szCs w:val="16"/>
        </w:rPr>
        <w:t>Stiefel</w:t>
      </w:r>
      <w:proofErr w:type="spellEnd"/>
      <w:r w:rsidRPr="00317D14">
        <w:rPr>
          <w:sz w:val="16"/>
          <w:szCs w:val="16"/>
        </w:rPr>
        <w:t xml:space="preserve"> Center for Trade Policy Studies at the Cato Institute,</w:t>
      </w:r>
      <w:r>
        <w:rPr>
          <w:sz w:val="16"/>
          <w:szCs w:val="16"/>
        </w:rPr>
        <w:t xml:space="preserve"> </w:t>
      </w:r>
      <w:r w:rsidRPr="00317D14">
        <w:rPr>
          <w:sz w:val="16"/>
          <w:szCs w:val="16"/>
        </w:rPr>
        <w:t xml:space="preserve"> </w:t>
      </w:r>
      <w:hyperlink r:id="rId42" w:history="1">
        <w:r w:rsidRPr="00317D14">
          <w:rPr>
            <w:rStyle w:val="Hyperlink"/>
            <w:sz w:val="16"/>
            <w:szCs w:val="16"/>
          </w:rPr>
          <w:t>http://www.cato.org/publications/free-trade-bulletin/trade-policy-priority-one-averting-uschina-trade-war</w:t>
        </w:r>
      </w:hyperlink>
      <w:r w:rsidRPr="00317D14">
        <w:rPr>
          <w:sz w:val="16"/>
          <w:szCs w:val="16"/>
        </w:rPr>
        <w:t xml:space="preserve">] </w:t>
      </w:r>
    </w:p>
    <w:p w:rsidR="000960D1" w:rsidRDefault="000960D1" w:rsidP="000960D1">
      <w:pPr>
        <w:rPr>
          <w:sz w:val="16"/>
        </w:rPr>
      </w:pPr>
      <w:r w:rsidRPr="00450610">
        <w:rPr>
          <w:rStyle w:val="StyleUnderline"/>
          <w:highlight w:val="cyan"/>
        </w:rPr>
        <w:t xml:space="preserve">An </w:t>
      </w:r>
      <w:r w:rsidRPr="00450610">
        <w:rPr>
          <w:rStyle w:val="StyleUnderline"/>
          <w:b/>
          <w:highlight w:val="cyan"/>
        </w:rPr>
        <w:t>emerging narrative</w:t>
      </w:r>
      <w:r w:rsidRPr="00ED07C1">
        <w:rPr>
          <w:sz w:val="16"/>
        </w:rPr>
        <w:t xml:space="preserve"> in 2012 </w:t>
      </w:r>
      <w:r w:rsidRPr="00450610">
        <w:rPr>
          <w:rStyle w:val="StyleUnderline"/>
          <w:highlight w:val="cyan"/>
        </w:rPr>
        <w:t>is that a prolif</w:t>
      </w:r>
      <w:r w:rsidRPr="00E96C2C">
        <w:rPr>
          <w:rStyle w:val="StyleUnderline"/>
        </w:rPr>
        <w:t xml:space="preserve">eration </w:t>
      </w:r>
      <w:r w:rsidRPr="00450610">
        <w:rPr>
          <w:rStyle w:val="StyleUnderline"/>
          <w:highlight w:val="cyan"/>
        </w:rPr>
        <w:t>of protectionist</w:t>
      </w:r>
      <w:r w:rsidRPr="00ED07C1">
        <w:rPr>
          <w:sz w:val="16"/>
        </w:rPr>
        <w:t xml:space="preserve">, treaty-violating, or otherwise illiberal </w:t>
      </w:r>
      <w:r w:rsidRPr="002E3BEC">
        <w:rPr>
          <w:rStyle w:val="StyleUnderline"/>
        </w:rPr>
        <w:t xml:space="preserve">Chinese </w:t>
      </w:r>
      <w:r w:rsidRPr="00450610">
        <w:rPr>
          <w:rStyle w:val="StyleUnderline"/>
          <w:highlight w:val="cyan"/>
        </w:rPr>
        <w:t>policies is to blame for</w:t>
      </w:r>
      <w:r w:rsidRPr="00E96C2C">
        <w:rPr>
          <w:rStyle w:val="StyleUnderline"/>
        </w:rPr>
        <w:t xml:space="preserve"> </w:t>
      </w:r>
      <w:r w:rsidRPr="00450610">
        <w:rPr>
          <w:rStyle w:val="StyleUnderline"/>
          <w:highlight w:val="cyan"/>
        </w:rPr>
        <w:t>worsening</w:t>
      </w:r>
      <w:r w:rsidRPr="00E96C2C">
        <w:rPr>
          <w:rStyle w:val="StyleUnderline"/>
        </w:rPr>
        <w:t xml:space="preserve"> U.S.-China</w:t>
      </w:r>
      <w:r w:rsidRPr="00ED07C1">
        <w:rPr>
          <w:sz w:val="16"/>
        </w:rPr>
        <w:t xml:space="preserve"> </w:t>
      </w:r>
      <w:r w:rsidRPr="00450610">
        <w:rPr>
          <w:rStyle w:val="StyleUnderline"/>
          <w:highlight w:val="cyan"/>
        </w:rPr>
        <w:t>relations</w:t>
      </w:r>
      <w:r w:rsidRPr="00ED07C1">
        <w:rPr>
          <w:sz w:val="16"/>
        </w:rPr>
        <w:t xml:space="preserve">. China trade experts from across the ideological and political spectra have lent credibility to that story. Business groups that once counseled against U.S. government actions that might be perceived by the Chinese as provocative have changed their tunes. </w:t>
      </w:r>
      <w:r w:rsidRPr="00450610">
        <w:rPr>
          <w:rStyle w:val="StyleUnderline"/>
          <w:b/>
          <w:highlight w:val="cyan"/>
        </w:rPr>
        <w:t>The term "</w:t>
      </w:r>
      <w:r w:rsidRPr="00450610">
        <w:rPr>
          <w:rStyle w:val="Emphasis"/>
          <w:highlight w:val="cyan"/>
        </w:rPr>
        <w:t>trade war</w:t>
      </w:r>
      <w:r w:rsidRPr="00450610">
        <w:rPr>
          <w:rStyle w:val="StyleUnderline"/>
          <w:b/>
          <w:highlight w:val="cyan"/>
        </w:rPr>
        <w:t>" is no longer</w:t>
      </w:r>
      <w:r w:rsidRPr="00E96C2C">
        <w:rPr>
          <w:rStyle w:val="StyleUnderline"/>
          <w:b/>
        </w:rPr>
        <w:t xml:space="preserve"> </w:t>
      </w:r>
      <w:r w:rsidRPr="00450610">
        <w:rPr>
          <w:rStyle w:val="StyleUnderline"/>
          <w:b/>
          <w:highlight w:val="cyan"/>
        </w:rPr>
        <w:t>taboo</w:t>
      </w:r>
      <w:r w:rsidRPr="00ED07C1">
        <w:rPr>
          <w:sz w:val="16"/>
        </w:rPr>
        <w:t>.</w:t>
      </w:r>
      <w:r w:rsidRPr="00ED07C1">
        <w:rPr>
          <w:sz w:val="12"/>
        </w:rPr>
        <w:t>¶</w:t>
      </w:r>
      <w:r w:rsidRPr="00ED07C1">
        <w:rPr>
          <w:sz w:val="16"/>
        </w:rPr>
        <w:t xml:space="preserve"> The media have portrayed the United States as a victim of underhanded Chinese practices, including currency manipulation, dumping, subsidization, intellectual property theft, forced technology </w:t>
      </w:r>
      <w:r w:rsidRPr="002E3BEC">
        <w:rPr>
          <w:sz w:val="16"/>
        </w:rPr>
        <w:t xml:space="preserve">transfer, discriminatory "indigenous innovation" policies, export restrictions, industrial espionage, and other ad hoc impediments to U.S. investment and exports. </w:t>
      </w:r>
      <w:r w:rsidRPr="002E3BEC">
        <w:rPr>
          <w:sz w:val="12"/>
        </w:rPr>
        <w:t>¶</w:t>
      </w:r>
      <w:r w:rsidRPr="002E3BEC">
        <w:rPr>
          <w:sz w:val="16"/>
        </w:rPr>
        <w:t xml:space="preserve"> </w:t>
      </w:r>
      <w:proofErr w:type="gramStart"/>
      <w:r w:rsidRPr="002E3BEC">
        <w:rPr>
          <w:sz w:val="16"/>
        </w:rPr>
        <w:t>Indeed</w:t>
      </w:r>
      <w:proofErr w:type="gramEnd"/>
      <w:r w:rsidRPr="002E3BEC">
        <w:rPr>
          <w:sz w:val="16"/>
        </w:rPr>
        <w:t xml:space="preserve">, </w:t>
      </w:r>
      <w:r w:rsidRPr="002E3BEC">
        <w:rPr>
          <w:rStyle w:val="StyleUnderline"/>
        </w:rPr>
        <w:t>it is beyond doubt that certain Chinese policies have been provocative</w:t>
      </w:r>
      <w:r w:rsidRPr="002E3BEC">
        <w:rPr>
          <w:sz w:val="16"/>
        </w:rPr>
        <w:t xml:space="preserve">, </w:t>
      </w:r>
      <w:r w:rsidRPr="002E3BEC">
        <w:rPr>
          <w:rStyle w:val="StyleUnderline"/>
        </w:rPr>
        <w:t>discriminatory</w:t>
      </w:r>
      <w:r w:rsidRPr="002E3BEC">
        <w:rPr>
          <w:sz w:val="16"/>
        </w:rPr>
        <w:t xml:space="preserve">, </w:t>
      </w:r>
      <w:r w:rsidRPr="002E3BEC">
        <w:rPr>
          <w:rStyle w:val="StyleUnderline"/>
        </w:rPr>
        <w:t xml:space="preserve">protectionist, and, in some cases, </w:t>
      </w:r>
      <w:proofErr w:type="spellStart"/>
      <w:r w:rsidRPr="002E3BEC">
        <w:rPr>
          <w:rStyle w:val="StyleUnderline"/>
        </w:rPr>
        <w:t>violative</w:t>
      </w:r>
      <w:proofErr w:type="spellEnd"/>
      <w:r w:rsidRPr="002E3BEC">
        <w:rPr>
          <w:rStyle w:val="StyleUnderline"/>
        </w:rPr>
        <w:t xml:space="preserve"> of the agreed rules of</w:t>
      </w:r>
      <w:r w:rsidRPr="002E3BEC">
        <w:rPr>
          <w:sz w:val="16"/>
        </w:rPr>
        <w:t xml:space="preserve"> </w:t>
      </w:r>
      <w:r w:rsidRPr="002E3BEC">
        <w:rPr>
          <w:rStyle w:val="StyleUnderline"/>
        </w:rPr>
        <w:t>international trade.</w:t>
      </w:r>
      <w:r w:rsidRPr="002E3BEC">
        <w:rPr>
          <w:sz w:val="16"/>
        </w:rPr>
        <w:t xml:space="preserve"> But there is more to the story than that. U.S. policies, politics, and attitudes have contributed to rising tensions, as have rabble-rousing politicians and a confrontation-thirsty media. </w:t>
      </w:r>
      <w:r w:rsidRPr="002E3BEC">
        <w:rPr>
          <w:rStyle w:val="StyleUnderline"/>
        </w:rPr>
        <w:t>If the public's passions are going to be inflamed with talk of a trade war, prudence demands that the war's nature be properly characterized and its causes identified and accurately depicted.</w:t>
      </w:r>
      <w:r w:rsidRPr="002E3BEC">
        <w:rPr>
          <w:rStyle w:val="StyleUnderline"/>
          <w:sz w:val="12"/>
        </w:rPr>
        <w:t xml:space="preserve">¶ </w:t>
      </w:r>
      <w:r w:rsidRPr="002E3BEC">
        <w:rPr>
          <w:sz w:val="16"/>
        </w:rPr>
        <w:t>Those agitating for tough policy actions</w:t>
      </w:r>
      <w:r w:rsidRPr="00ED07C1">
        <w:rPr>
          <w:sz w:val="16"/>
        </w:rPr>
        <w:t xml:space="preserve"> should put down their battle bugles and consider that </w:t>
      </w:r>
      <w:r w:rsidRPr="00450610">
        <w:rPr>
          <w:rStyle w:val="Emphasis"/>
          <w:highlight w:val="cyan"/>
        </w:rPr>
        <w:t>trade wars are never won</w:t>
      </w:r>
      <w:r w:rsidRPr="00ED07C1">
        <w:rPr>
          <w:sz w:val="16"/>
        </w:rPr>
        <w:t>. Instead, such wars claim victims indiscriminately and leave significant damage in their wake. Even if one concludes that China's list of offenses is collectively more egregious than that of the United States, the most sensible course of action — for the American public (if not campaigning politicians) — is one that avoids mutually destructive actions and finds measures to reduce frictions with China.</w:t>
      </w:r>
      <w:r w:rsidRPr="00ED07C1">
        <w:rPr>
          <w:sz w:val="12"/>
        </w:rPr>
        <w:t>¶</w:t>
      </w:r>
      <w:r w:rsidRPr="00ED07C1">
        <w:rPr>
          <w:sz w:val="16"/>
        </w:rPr>
        <w:t xml:space="preserve"> Nature of the U.S.-China Trade War</w:t>
      </w:r>
      <w:r w:rsidRPr="00ED07C1">
        <w:rPr>
          <w:sz w:val="12"/>
        </w:rPr>
        <w:t>¶</w:t>
      </w:r>
      <w:r w:rsidRPr="00ED07C1">
        <w:rPr>
          <w:sz w:val="16"/>
        </w:rPr>
        <w:t xml:space="preserve"> </w:t>
      </w:r>
      <w:r w:rsidRPr="00ED07C1">
        <w:rPr>
          <w:rStyle w:val="StyleUnderline"/>
        </w:rPr>
        <w:t>It should not be surprising that the increasing number of commercial exchanges between entities in the world's largest and second largest economies produce frictions on occasion.</w:t>
      </w:r>
      <w:r w:rsidRPr="00ED07C1">
        <w:rPr>
          <w:sz w:val="16"/>
        </w:rPr>
        <w:t xml:space="preserve"> But </w:t>
      </w:r>
      <w:r w:rsidRPr="00450610">
        <w:rPr>
          <w:rStyle w:val="StyleUnderline"/>
          <w:highlight w:val="cyan"/>
        </w:rPr>
        <w:t xml:space="preserve">the U.S.-China economic relationship </w:t>
      </w:r>
      <w:r w:rsidRPr="00450610">
        <w:rPr>
          <w:rStyle w:val="StyleUnderline"/>
          <w:b/>
          <w:highlight w:val="cyan"/>
        </w:rPr>
        <w:t xml:space="preserve">has </w:t>
      </w:r>
      <w:r w:rsidRPr="00450610">
        <w:rPr>
          <w:rStyle w:val="Emphasis"/>
          <w:highlight w:val="cyan"/>
        </w:rPr>
        <w:t>not descended</w:t>
      </w:r>
      <w:r w:rsidRPr="00450610">
        <w:rPr>
          <w:rStyle w:val="StyleUnderline"/>
          <w:b/>
          <w:highlight w:val="cyan"/>
        </w:rPr>
        <w:t xml:space="preserve"> into an </w:t>
      </w:r>
      <w:r w:rsidRPr="00450610">
        <w:rPr>
          <w:rStyle w:val="Emphasis"/>
          <w:highlight w:val="cyan"/>
        </w:rPr>
        <w:t>existential call to arms</w:t>
      </w:r>
      <w:r w:rsidRPr="00ED07C1">
        <w:rPr>
          <w:b/>
          <w:sz w:val="16"/>
        </w:rPr>
        <w:t>.</w:t>
      </w:r>
      <w:r w:rsidRPr="00ED07C1">
        <w:rPr>
          <w:sz w:val="16"/>
        </w:rPr>
        <w:t xml:space="preserve"> Rather, </w:t>
      </w:r>
      <w:r w:rsidRPr="00450610">
        <w:rPr>
          <w:rStyle w:val="StyleUnderline"/>
          <w:highlight w:val="cyan"/>
        </w:rPr>
        <w:t xml:space="preserve">both governments have taken protectionist actions that are </w:t>
      </w:r>
      <w:r w:rsidRPr="00450610">
        <w:rPr>
          <w:rStyle w:val="Emphasis"/>
          <w:highlight w:val="cyan"/>
        </w:rPr>
        <w:t>legally defensible</w:t>
      </w:r>
      <w:r w:rsidRPr="00ED07C1">
        <w:rPr>
          <w:rStyle w:val="StyleUnderline"/>
        </w:rPr>
        <w:t xml:space="preserve"> o</w:t>
      </w:r>
      <w:r w:rsidRPr="002E3BEC">
        <w:rPr>
          <w:rStyle w:val="StyleUnderline"/>
        </w:rPr>
        <w:t>r plausibly justifiable within the rules of global trade.</w:t>
      </w:r>
      <w:r w:rsidRPr="002E3BEC">
        <w:rPr>
          <w:sz w:val="16"/>
        </w:rPr>
        <w:t xml:space="preserve"> </w:t>
      </w:r>
      <w:r w:rsidRPr="002E3BEC">
        <w:rPr>
          <w:rStyle w:val="StyleUnderline"/>
        </w:rPr>
        <w:t xml:space="preserve">That is not to say that those measures have been advisable or that they would withstand closer legal scrutiny, but to make the distinction that, unlike the free-for-all that erupted in the 1930s, these </w:t>
      </w:r>
      <w:r w:rsidRPr="00450610">
        <w:rPr>
          <w:rStyle w:val="StyleUnderline"/>
          <w:highlight w:val="cyan"/>
        </w:rPr>
        <w:t>trade "skirmishes" have been prosecuted in a manner that speaks to a</w:t>
      </w:r>
      <w:r w:rsidRPr="002E3BEC">
        <w:rPr>
          <w:rStyle w:val="StyleUnderline"/>
        </w:rPr>
        <w:t xml:space="preserve"> mutual </w:t>
      </w:r>
      <w:r w:rsidRPr="00450610">
        <w:rPr>
          <w:rStyle w:val="StyleUnderline"/>
          <w:highlight w:val="cyan"/>
        </w:rPr>
        <w:t>recognition of the</w:t>
      </w:r>
      <w:r w:rsidRPr="002E3BEC">
        <w:rPr>
          <w:rStyle w:val="StyleUnderline"/>
        </w:rPr>
        <w:t xml:space="preserve"> primacy of — if not respect for — the </w:t>
      </w:r>
      <w:r w:rsidRPr="00450610">
        <w:rPr>
          <w:rStyle w:val="StyleUnderline"/>
          <w:highlight w:val="cyan"/>
        </w:rPr>
        <w:t>rules-based system</w:t>
      </w:r>
      <w:r w:rsidRPr="002E3BEC">
        <w:rPr>
          <w:rStyle w:val="StyleUnderline"/>
        </w:rPr>
        <w:t xml:space="preserve"> of trade</w:t>
      </w:r>
      <w:r w:rsidRPr="002E3BEC">
        <w:rPr>
          <w:sz w:val="16"/>
        </w:rPr>
        <w:t xml:space="preserve">. And </w:t>
      </w:r>
      <w:r w:rsidRPr="00450610">
        <w:rPr>
          <w:rStyle w:val="StyleUnderline"/>
          <w:highlight w:val="cyan"/>
        </w:rPr>
        <w:t xml:space="preserve">that suggests that the </w:t>
      </w:r>
      <w:r w:rsidRPr="00450610">
        <w:rPr>
          <w:rStyle w:val="Emphasis"/>
          <w:highlight w:val="cyan"/>
        </w:rPr>
        <w:t>kerfuffle is containable</w:t>
      </w:r>
      <w:r w:rsidRPr="00450610">
        <w:rPr>
          <w:sz w:val="16"/>
          <w:highlight w:val="cyan"/>
        </w:rPr>
        <w:t xml:space="preserve"> </w:t>
      </w:r>
      <w:r w:rsidRPr="00450610">
        <w:rPr>
          <w:rStyle w:val="StyleUnderline"/>
          <w:highlight w:val="cyan"/>
        </w:rPr>
        <w:t xml:space="preserve">and </w:t>
      </w:r>
      <w:r w:rsidRPr="00450610">
        <w:rPr>
          <w:rStyle w:val="Emphasis"/>
          <w:highlight w:val="cyan"/>
        </w:rPr>
        <w:t>the recent trend</w:t>
      </w:r>
      <w:r w:rsidRPr="002E3BEC">
        <w:rPr>
          <w:rStyle w:val="Emphasis"/>
        </w:rPr>
        <w:t xml:space="preserve"> </w:t>
      </w:r>
      <w:r w:rsidRPr="00450610">
        <w:rPr>
          <w:rStyle w:val="Emphasis"/>
          <w:highlight w:val="cyan"/>
        </w:rPr>
        <w:t>reversible</w:t>
      </w:r>
      <w:r w:rsidRPr="002E3BEC">
        <w:rPr>
          <w:sz w:val="16"/>
        </w:rPr>
        <w:t>.1</w:t>
      </w:r>
    </w:p>
    <w:p w:rsidR="000960D1" w:rsidRPr="00302032" w:rsidRDefault="000960D1" w:rsidP="000960D1">
      <w:pPr>
        <w:pStyle w:val="Heading4"/>
      </w:pPr>
      <w:r>
        <w:t>DOHA disproves collapse of trade</w:t>
      </w:r>
    </w:p>
    <w:p w:rsidR="000960D1" w:rsidRPr="00302032" w:rsidRDefault="000960D1" w:rsidP="000960D1">
      <w:r w:rsidRPr="00302032">
        <w:rPr>
          <w:rStyle w:val="Style13ptBold"/>
        </w:rPr>
        <w:t>Seattle Times ‘8</w:t>
      </w:r>
      <w:r>
        <w:t xml:space="preserve"> (</w:t>
      </w:r>
      <w:r w:rsidRPr="00302032">
        <w:t>THE SEATTLE TIMES 7-31-2008</w:t>
      </w:r>
      <w:r>
        <w:t>)</w:t>
      </w:r>
    </w:p>
    <w:p w:rsidR="000960D1" w:rsidRPr="00302032" w:rsidRDefault="000960D1" w:rsidP="000960D1">
      <w:r w:rsidRPr="00302032">
        <w:t xml:space="preserve">Economists disagree on the Doha round's potential benefits; estimates of economic gain that could have been reaped through additional trade range from $4 billion to $100 billion. Set against the rapid expansion of global trade to $13.6 trillion last year from $7.6 trillion five years ago, however, the bottom-line </w:t>
      </w:r>
      <w:r w:rsidRPr="00450610">
        <w:rPr>
          <w:rStyle w:val="StyleUnderline"/>
          <w:highlight w:val="cyan"/>
        </w:rPr>
        <w:t>loss from Doha's failure is "not a</w:t>
      </w:r>
      <w:r w:rsidRPr="00302032">
        <w:rPr>
          <w:rStyle w:val="StyleUnderline"/>
        </w:rPr>
        <w:t xml:space="preserve"> market </w:t>
      </w:r>
      <w:r w:rsidRPr="00450610">
        <w:rPr>
          <w:rStyle w:val="StyleUnderline"/>
          <w:highlight w:val="cyan"/>
        </w:rPr>
        <w:t>issue</w:t>
      </w:r>
      <w:r w:rsidRPr="00302032">
        <w:rPr>
          <w:rStyle w:val="StyleUnderline"/>
        </w:rPr>
        <w:t xml:space="preserve">," said Julian Callow, an economist at Barclays Capital in London. </w:t>
      </w:r>
      <w:r w:rsidRPr="00450610">
        <w:rPr>
          <w:rStyle w:val="StyleUnderline"/>
          <w:highlight w:val="cyan"/>
        </w:rPr>
        <w:t>Nor is the world on the edge of the kind of protectionist wave that ended the last period of globalization</w:t>
      </w:r>
      <w:r w:rsidRPr="00302032">
        <w:rPr>
          <w:rStyle w:val="StyleUnderline"/>
        </w:rPr>
        <w:t xml:space="preserve"> in the early 20th century and contributed to two world wars, analysts say. </w:t>
      </w:r>
      <w:r w:rsidRPr="00450610">
        <w:rPr>
          <w:rStyle w:val="StyleUnderline"/>
          <w:highlight w:val="cyan"/>
        </w:rPr>
        <w:t xml:space="preserve">Countries are likely to </w:t>
      </w:r>
      <w:r w:rsidRPr="00450610">
        <w:rPr>
          <w:rStyle w:val="Emphasis"/>
          <w:highlight w:val="cyan"/>
        </w:rPr>
        <w:t>go on negotiating</w:t>
      </w:r>
      <w:r w:rsidRPr="00450610">
        <w:rPr>
          <w:rStyle w:val="StyleUnderline"/>
          <w:highlight w:val="cyan"/>
        </w:rPr>
        <w:t xml:space="preserve"> bilateral trade deals with each other</w:t>
      </w:r>
      <w:r w:rsidRPr="00302032">
        <w:t>, such as the U.S.-South Korea free-trade deal earlier this year.</w:t>
      </w:r>
    </w:p>
    <w:p w:rsidR="000960D1" w:rsidRDefault="000960D1" w:rsidP="000960D1">
      <w:pPr>
        <w:pStyle w:val="Heading4"/>
      </w:pPr>
      <w:r>
        <w:t>No empirical support</w:t>
      </w:r>
    </w:p>
    <w:p w:rsidR="000960D1" w:rsidRPr="00302032" w:rsidRDefault="000960D1" w:rsidP="000960D1">
      <w:proofErr w:type="spellStart"/>
      <w:r w:rsidRPr="00302032">
        <w:rPr>
          <w:rStyle w:val="Style13ptBold"/>
        </w:rPr>
        <w:t>Barbieri</w:t>
      </w:r>
      <w:proofErr w:type="spellEnd"/>
      <w:r w:rsidRPr="00302032">
        <w:rPr>
          <w:rStyle w:val="Style13ptBold"/>
        </w:rPr>
        <w:t xml:space="preserve"> </w:t>
      </w:r>
      <w:r>
        <w:rPr>
          <w:rStyle w:val="Style13ptBold"/>
        </w:rPr>
        <w:t>‘</w:t>
      </w:r>
      <w:r w:rsidRPr="00302032">
        <w:rPr>
          <w:rStyle w:val="Style13ptBold"/>
        </w:rPr>
        <w:t>96</w:t>
      </w:r>
      <w:r w:rsidRPr="00302032">
        <w:t xml:space="preserve"> (Katherine, Professor of Political Science – University of North Texas, Journal of Pea</w:t>
      </w:r>
      <w:r>
        <w:t>ce Research, February, p. 42-43, 1996)</w:t>
      </w:r>
    </w:p>
    <w:p w:rsidR="000960D1" w:rsidRPr="00302032" w:rsidRDefault="000960D1" w:rsidP="000960D1">
      <w:r w:rsidRPr="00302032">
        <w:t xml:space="preserve">This </w:t>
      </w:r>
      <w:r w:rsidRPr="00450610">
        <w:rPr>
          <w:rStyle w:val="StyleUnderline"/>
          <w:highlight w:val="cyan"/>
        </w:rPr>
        <w:t xml:space="preserve">study provides </w:t>
      </w:r>
      <w:r w:rsidRPr="00450610">
        <w:rPr>
          <w:rStyle w:val="Emphasis"/>
          <w:highlight w:val="cyan"/>
        </w:rPr>
        <w:t>little empirical support</w:t>
      </w:r>
      <w:r w:rsidRPr="00450610">
        <w:rPr>
          <w:rStyle w:val="StyleUnderline"/>
          <w:highlight w:val="cyan"/>
        </w:rPr>
        <w:t xml:space="preserve"> for the</w:t>
      </w:r>
      <w:r w:rsidRPr="00302032">
        <w:rPr>
          <w:rStyle w:val="StyleUnderline"/>
        </w:rPr>
        <w:t xml:space="preserve"> liberal </w:t>
      </w:r>
      <w:r w:rsidRPr="00450610">
        <w:rPr>
          <w:rStyle w:val="StyleUnderline"/>
          <w:highlight w:val="cyan"/>
        </w:rPr>
        <w:t>proposition that trade provides</w:t>
      </w:r>
      <w:r w:rsidRPr="00302032">
        <w:rPr>
          <w:rStyle w:val="StyleUnderline"/>
        </w:rPr>
        <w:t xml:space="preserve"> a path to interstate </w:t>
      </w:r>
      <w:r w:rsidRPr="00450610">
        <w:rPr>
          <w:rStyle w:val="StyleUnderline"/>
          <w:highlight w:val="cyan"/>
        </w:rPr>
        <w:t>peace</w:t>
      </w:r>
      <w:r w:rsidRPr="00302032">
        <w:rPr>
          <w:rStyle w:val="StyleUnderline"/>
        </w:rPr>
        <w:t>. Even after controlling for the influence of conti</w:t>
      </w:r>
      <w:r w:rsidRPr="00302032">
        <w:rPr>
          <w:rStyle w:val="StyleUnderline"/>
        </w:rPr>
        <w:softHyphen/>
        <w:t xml:space="preserve">guity, joint democracy, alliance ties, and relative capabilities, the </w:t>
      </w:r>
      <w:r w:rsidRPr="00450610">
        <w:rPr>
          <w:rStyle w:val="StyleUnderline"/>
          <w:highlight w:val="cyan"/>
        </w:rPr>
        <w:t>evidence suggests</w:t>
      </w:r>
      <w:r w:rsidRPr="00302032">
        <w:rPr>
          <w:rStyle w:val="StyleUnderline"/>
        </w:rPr>
        <w:t xml:space="preserve"> that </w:t>
      </w:r>
      <w:r w:rsidRPr="00450610">
        <w:rPr>
          <w:rStyle w:val="StyleUnderline"/>
          <w:highlight w:val="cyan"/>
        </w:rPr>
        <w:t xml:space="preserve">in most instances </w:t>
      </w:r>
      <w:r w:rsidRPr="00450610">
        <w:rPr>
          <w:rStyle w:val="Emphasis"/>
          <w:highlight w:val="cyan"/>
        </w:rPr>
        <w:t>trade fails to deter conflict</w:t>
      </w:r>
      <w:r w:rsidRPr="00302032">
        <w:rPr>
          <w:rStyle w:val="StyleUnderline"/>
        </w:rPr>
        <w:t xml:space="preserve">. Instead, extensive economic </w:t>
      </w:r>
      <w:r w:rsidRPr="00450610">
        <w:rPr>
          <w:rStyle w:val="StyleUnderline"/>
          <w:highlight w:val="cyan"/>
        </w:rPr>
        <w:t>inter</w:t>
      </w:r>
      <w:r w:rsidRPr="00450610">
        <w:rPr>
          <w:rStyle w:val="StyleUnderline"/>
          <w:highlight w:val="cyan"/>
        </w:rPr>
        <w:softHyphen/>
        <w:t>dependence increases the likelihood that dyads engage in</w:t>
      </w:r>
      <w:r w:rsidRPr="00302032">
        <w:rPr>
          <w:rStyle w:val="StyleUnderline"/>
        </w:rPr>
        <w:t xml:space="preserve"> militarized </w:t>
      </w:r>
      <w:r w:rsidRPr="00450610">
        <w:rPr>
          <w:rStyle w:val="StyleUnderline"/>
          <w:highlight w:val="cyan"/>
        </w:rPr>
        <w:t>dispute</w:t>
      </w:r>
      <w:r w:rsidRPr="00302032">
        <w:t>; how</w:t>
      </w:r>
      <w:r w:rsidRPr="00302032">
        <w:softHyphen/>
        <w:t>ever, it appears to have little influence on the incidence of war. The greatest hope for peace appears to arise from symmetrical trading relationships. However, the dampening effect of symmetry is offset by the expansion of interstate linkages. That is, extensive economic linkages, be they sym</w:t>
      </w:r>
      <w:r w:rsidRPr="00302032">
        <w:softHyphen/>
        <w:t xml:space="preserve">metrical or asymmetrical, appear to pose the greatest hindrance to peace through trade. Although this article focuses exclusively on the pre-WWII period, elsewhere I provide evidence that the relationships revealed here are also observed in the </w:t>
      </w:r>
      <w:proofErr w:type="spellStart"/>
      <w:r w:rsidRPr="00302032">
        <w:t>post</w:t>
      </w:r>
      <w:r w:rsidRPr="00302032">
        <w:softHyphen/>
        <w:t>WWII</w:t>
      </w:r>
      <w:proofErr w:type="spellEnd"/>
      <w:r w:rsidRPr="00302032">
        <w:t xml:space="preserve"> period and more extended period, 1870—1985 (</w:t>
      </w:r>
      <w:proofErr w:type="spellStart"/>
      <w:r w:rsidRPr="00302032">
        <w:t>Barbieri</w:t>
      </w:r>
      <w:proofErr w:type="spellEnd"/>
      <w:r w:rsidRPr="00302032">
        <w:t>, 1995). Why do the findings differ from those presented in related studies of the trade—conflict re</w:t>
      </w:r>
      <w:r w:rsidRPr="00302032">
        <w:softHyphen/>
        <w:t>lationship, which reveal an inverse relation</w:t>
      </w:r>
      <w:r w:rsidRPr="00302032">
        <w:softHyphen/>
        <w:t xml:space="preserve">ship between trade and conflict? Several explanations, other than the temporal domain, can be offered. First, researchers differ in the phenomena they seek to explain, with many studies incorporating both </w:t>
      </w:r>
      <w:proofErr w:type="spellStart"/>
      <w:r w:rsidRPr="00302032">
        <w:t>conflictual</w:t>
      </w:r>
      <w:proofErr w:type="spellEnd"/>
      <w:r w:rsidRPr="00302032">
        <w:t xml:space="preserve"> and cooperative interstate behavior (e.g., </w:t>
      </w:r>
      <w:proofErr w:type="spellStart"/>
      <w:r w:rsidRPr="00302032">
        <w:t>Gasiorowski</w:t>
      </w:r>
      <w:proofErr w:type="spellEnd"/>
      <w:r w:rsidRPr="00302032">
        <w:t xml:space="preserve">, 1986a, b; </w:t>
      </w:r>
      <w:proofErr w:type="spellStart"/>
      <w:r w:rsidRPr="00302032">
        <w:t>Gasiorowski</w:t>
      </w:r>
      <w:proofErr w:type="spellEnd"/>
      <w:r w:rsidRPr="00302032">
        <w:t xml:space="preserve"> &amp; </w:t>
      </w:r>
      <w:proofErr w:type="spellStart"/>
      <w:r w:rsidRPr="00302032">
        <w:t>Polachek</w:t>
      </w:r>
      <w:proofErr w:type="spellEnd"/>
      <w:r w:rsidRPr="00302032">
        <w:t xml:space="preserve">, 1982; </w:t>
      </w:r>
      <w:proofErr w:type="spellStart"/>
      <w:r w:rsidRPr="00302032">
        <w:t>Polachek</w:t>
      </w:r>
      <w:proofErr w:type="spellEnd"/>
      <w:r w:rsidRPr="00302032">
        <w:t xml:space="preserve">, 1980, 1992; </w:t>
      </w:r>
      <w:proofErr w:type="spellStart"/>
      <w:r w:rsidRPr="00302032">
        <w:t>Polachek</w:t>
      </w:r>
      <w:proofErr w:type="spellEnd"/>
      <w:r w:rsidRPr="00302032">
        <w:t xml:space="preserve"> &amp; McDonald, 1992). Studies that focus exclusively on extreme forms of conflict behavior, including dis</w:t>
      </w:r>
      <w:r w:rsidRPr="00302032">
        <w:softHyphen/>
        <w:t>putes and wars, differ in their spatial and temporal domains, their level of analysis, and their measurement of central con</w:t>
      </w:r>
      <w:r w:rsidRPr="00302032">
        <w:softHyphen/>
        <w:t>structs. Preliminary tests reveal that the composition of dyads in a given sample may have a more dramatic impact on the empiri</w:t>
      </w:r>
      <w:r w:rsidRPr="00302032">
        <w:softHyphen/>
        <w:t>cal findings than variations in measurement. For example, the decision to focus exclusively on ‘politically relevant dyads’ may be one source of difference (</w:t>
      </w:r>
      <w:proofErr w:type="spellStart"/>
      <w:r w:rsidRPr="00302032">
        <w:t>Oneal</w:t>
      </w:r>
      <w:proofErr w:type="spellEnd"/>
      <w:r w:rsidRPr="00302032">
        <w:t xml:space="preserve"> et al., 19%). Perhaps the primary component missing from this and related research is the inclusion of a more adequate assessment of the costs and benefits derived from interdepen</w:t>
      </w:r>
      <w:r w:rsidRPr="00302032">
        <w:softHyphen/>
        <w:t xml:space="preserve">dence. I have repeatedly argued that the </w:t>
      </w:r>
      <w:proofErr w:type="spellStart"/>
      <w:r w:rsidRPr="00302032">
        <w:t>conflictual</w:t>
      </w:r>
      <w:proofErr w:type="spellEnd"/>
      <w:r w:rsidRPr="00302032">
        <w:t xml:space="preserve"> or pacific elements of interdepen</w:t>
      </w:r>
      <w:r w:rsidRPr="00302032">
        <w:softHyphen/>
        <w:t>dence are directly related to perceptions about trade’s costs and benefits. Yet, a more comprehensive evaluation of these costs and benefits is needed to see whether a link truly exists between the benefits enjoyed in a given trading relationship and the inhibition of conflict in that relationship, or con</w:t>
      </w:r>
      <w:r w:rsidRPr="00302032">
        <w:softHyphen/>
        <w:t>versely, the presence of net costs for at least one trading partner and the presence of con</w:t>
      </w:r>
      <w:r w:rsidRPr="00302032">
        <w:softHyphen/>
        <w:t>flict in that relationship. For example, are trading relationships that contain two partners believed to benefit from trade less conflict-prone than those containing at least one partner perceived to be worse off from trade? I have merely outlined the types of relationships believed to confer the greatest benefits, but such benefits and costs require a more rigorous investigation.</w:t>
      </w:r>
    </w:p>
    <w:p w:rsidR="000960D1" w:rsidRPr="00302032" w:rsidRDefault="000960D1" w:rsidP="000960D1">
      <w:pPr>
        <w:pStyle w:val="Heading4"/>
      </w:pPr>
      <w:r w:rsidRPr="00302032">
        <w:t>War collapse trade not the other way around</w:t>
      </w:r>
    </w:p>
    <w:p w:rsidR="000960D1" w:rsidRPr="00302032" w:rsidRDefault="000960D1" w:rsidP="000960D1">
      <w:r w:rsidRPr="00302032">
        <w:rPr>
          <w:rStyle w:val="Style13ptBold"/>
        </w:rPr>
        <w:t>Layne ‘98</w:t>
      </w:r>
      <w:r w:rsidRPr="00302032">
        <w:t xml:space="preserve"> (Christopher, Visiting Associate Professor of International Relations and Military Strategy – Naval Postgraduate School, Consultant – RAND Corporation, “Rethinking American Grand Strategy: Hegemony or Balance of Power in the Twenty-First Century”, World </w:t>
      </w:r>
      <w:r>
        <w:t xml:space="preserve">Policy Journal, 15(2), </w:t>
      </w:r>
      <w:proofErr w:type="spellStart"/>
      <w:r>
        <w:t>Infotrac</w:t>
      </w:r>
      <w:proofErr w:type="spellEnd"/>
      <w:r>
        <w:t>, 1998)</w:t>
      </w:r>
    </w:p>
    <w:p w:rsidR="000960D1" w:rsidRPr="00302032" w:rsidRDefault="000960D1" w:rsidP="000960D1">
      <w:r w:rsidRPr="00302032">
        <w:t xml:space="preserve">These arguments notwithstanding, international </w:t>
      </w:r>
      <w:r w:rsidRPr="00450610">
        <w:rPr>
          <w:rStyle w:val="Emphasis"/>
          <w:highlight w:val="cyan"/>
        </w:rPr>
        <w:t>economic interdependence does not cause peace</w:t>
      </w:r>
      <w:r w:rsidRPr="00302032">
        <w:t xml:space="preserve">. In fact, it has very serious adverse security consequences that its proponents either do not understand or will not acknowledge. Economic relations (whether domestic or international) never take place in a vacuum; on the contrary, they occur within a politically defined framework. International economic </w:t>
      </w:r>
      <w:r w:rsidRPr="00450610">
        <w:rPr>
          <w:rStyle w:val="StyleUnderline"/>
          <w:highlight w:val="cyan"/>
        </w:rPr>
        <w:t>interdependence</w:t>
      </w:r>
      <w:r w:rsidRPr="00302032">
        <w:rPr>
          <w:rStyle w:val="StyleUnderline"/>
        </w:rPr>
        <w:t xml:space="preserve"> </w:t>
      </w:r>
      <w:r w:rsidRPr="00450610">
        <w:rPr>
          <w:rStyle w:val="StyleUnderline"/>
          <w:highlight w:val="cyan"/>
        </w:rPr>
        <w:t>requires certain conditions in order to flourish, including</w:t>
      </w:r>
      <w:r w:rsidRPr="00302032">
        <w:t xml:space="preserve"> a maximum degree of political order and </w:t>
      </w:r>
      <w:r w:rsidRPr="00450610">
        <w:rPr>
          <w:rStyle w:val="StyleUnderline"/>
          <w:highlight w:val="cyan"/>
        </w:rPr>
        <w:t>stability</w:t>
      </w:r>
      <w:r w:rsidRPr="00302032">
        <w:t xml:space="preserve">. Just as the market cannot function within a state unless the state creates a stable “security” environment in which economic exchange can occur (by protecting property rights and enforcing contracts), the same is true in international relations. Because there is no world government, it falls to the dominant state to create the conditions under which economic interdependence can take hold (by providing security, rules of the game, and a reserve currency, and by acting as the global economy’s banker and lender of last resort). </w:t>
      </w:r>
      <w:r w:rsidRPr="00450610">
        <w:rPr>
          <w:rStyle w:val="StyleUnderline"/>
          <w:highlight w:val="cyan"/>
        </w:rPr>
        <w:t>Without</w:t>
      </w:r>
      <w:r w:rsidRPr="00302032">
        <w:t xml:space="preserve"> a dominant </w:t>
      </w:r>
      <w:r w:rsidRPr="00450610">
        <w:rPr>
          <w:rStyle w:val="StyleUnderline"/>
          <w:highlight w:val="cyan"/>
        </w:rPr>
        <w:t>power</w:t>
      </w:r>
      <w:r w:rsidRPr="00302032">
        <w:t xml:space="preserve"> to perform these tasks, economic </w:t>
      </w:r>
      <w:r w:rsidRPr="00450610">
        <w:rPr>
          <w:rStyle w:val="StyleUnderline"/>
          <w:highlight w:val="cyan"/>
        </w:rPr>
        <w:t>interdependence does not happen</w:t>
      </w:r>
      <w:r w:rsidRPr="00302032">
        <w:t>. Indeed, free trade and interdependence have occurred in the modern international system only during the hegemonies of Victorian Britain and postwar America.</w:t>
      </w:r>
    </w:p>
    <w:p w:rsidR="000960D1" w:rsidRDefault="000960D1" w:rsidP="000960D1">
      <w:pPr>
        <w:pStyle w:val="Heading2"/>
      </w:pPr>
      <w:r>
        <w:t>Economy Defense</w:t>
      </w:r>
    </w:p>
    <w:p w:rsidR="000960D1" w:rsidRDefault="000960D1" w:rsidP="000960D1">
      <w:pPr>
        <w:pStyle w:val="Heading3"/>
      </w:pPr>
      <w:r>
        <w:t>2AC Economy Defense</w:t>
      </w:r>
    </w:p>
    <w:p w:rsidR="000960D1" w:rsidRPr="003C726A" w:rsidRDefault="000960D1" w:rsidP="000960D1">
      <w:pPr>
        <w:pStyle w:val="Heading4"/>
      </w:pPr>
      <w:r>
        <w:t>No impact to collapse</w:t>
      </w:r>
    </w:p>
    <w:p w:rsidR="000960D1" w:rsidRDefault="000960D1" w:rsidP="000960D1">
      <w:proofErr w:type="spellStart"/>
      <w:r w:rsidRPr="006F073F">
        <w:rPr>
          <w:rStyle w:val="Style13ptBold"/>
        </w:rPr>
        <w:t>Drezner</w:t>
      </w:r>
      <w:proofErr w:type="spellEnd"/>
      <w:r w:rsidRPr="006F073F">
        <w:rPr>
          <w:rStyle w:val="Style13ptBold"/>
        </w:rPr>
        <w:t xml:space="preserve"> ’14 </w:t>
      </w:r>
      <w:r w:rsidRPr="003C726A">
        <w:rPr>
          <w:sz w:val="16"/>
          <w:szCs w:val="16"/>
        </w:rPr>
        <w:t xml:space="preserve">(Daniel </w:t>
      </w:r>
      <w:proofErr w:type="spellStart"/>
      <w:r w:rsidRPr="003C726A">
        <w:rPr>
          <w:sz w:val="16"/>
          <w:szCs w:val="16"/>
        </w:rPr>
        <w:t>Drezner</w:t>
      </w:r>
      <w:proofErr w:type="spellEnd"/>
      <w:r w:rsidRPr="003C726A">
        <w:rPr>
          <w:sz w:val="16"/>
          <w:szCs w:val="16"/>
        </w:rPr>
        <w:t xml:space="preserve">, IR prof at Tufts, The System Worked: Global Economic Governance during the Great Recession, World Politics, </w:t>
      </w:r>
      <w:proofErr w:type="gramStart"/>
      <w:r w:rsidRPr="003C726A">
        <w:rPr>
          <w:sz w:val="16"/>
          <w:szCs w:val="16"/>
        </w:rPr>
        <w:t>Volume</w:t>
      </w:r>
      <w:proofErr w:type="gramEnd"/>
      <w:r w:rsidRPr="003C726A">
        <w:rPr>
          <w:sz w:val="16"/>
          <w:szCs w:val="16"/>
        </w:rPr>
        <w:t xml:space="preserve"> 66. Number 1, January 2014, pp. 123-164)</w:t>
      </w:r>
    </w:p>
    <w:p w:rsidR="000960D1" w:rsidRPr="003C726A" w:rsidRDefault="000960D1" w:rsidP="000960D1">
      <w:pPr>
        <w:rPr>
          <w:sz w:val="16"/>
        </w:rPr>
      </w:pPr>
      <w:r w:rsidRPr="003C726A">
        <w:rPr>
          <w:sz w:val="16"/>
        </w:rPr>
        <w:t xml:space="preserve">The final significant outcome addresses </w:t>
      </w:r>
      <w:r w:rsidRPr="00F828E1">
        <w:rPr>
          <w:rStyle w:val="StyleUnderline"/>
        </w:rPr>
        <w:t xml:space="preserve">a </w:t>
      </w:r>
      <w:r w:rsidRPr="006F073F">
        <w:rPr>
          <w:rStyle w:val="StyleUnderline"/>
        </w:rPr>
        <w:t>dog</w:t>
      </w:r>
      <w:r w:rsidRPr="003C726A">
        <w:rPr>
          <w:sz w:val="16"/>
        </w:rPr>
        <w:t xml:space="preserve"> that </w:t>
      </w:r>
      <w:r w:rsidRPr="006F073F">
        <w:rPr>
          <w:rStyle w:val="StyleUnderline"/>
        </w:rPr>
        <w:t>hasn't barked</w:t>
      </w:r>
      <w:r w:rsidRPr="003C726A">
        <w:rPr>
          <w:sz w:val="16"/>
        </w:rPr>
        <w:t xml:space="preserve">: the effect of the Great Recession on cross-border conflict and violence. </w:t>
      </w:r>
      <w:r w:rsidRPr="006F073F">
        <w:rPr>
          <w:rStyle w:val="StyleUnderline"/>
        </w:rPr>
        <w:t xml:space="preserve">During the initial stages of the crisis, </w:t>
      </w:r>
      <w:r w:rsidRPr="00450610">
        <w:rPr>
          <w:rStyle w:val="StyleUnderline"/>
          <w:highlight w:val="cyan"/>
        </w:rPr>
        <w:t>multiple analysts asserted</w:t>
      </w:r>
      <w:r w:rsidRPr="006F073F">
        <w:rPr>
          <w:rStyle w:val="StyleUnderline"/>
        </w:rPr>
        <w:t xml:space="preserve"> that the </w:t>
      </w:r>
      <w:r w:rsidRPr="00450610">
        <w:rPr>
          <w:rStyle w:val="StyleUnderline"/>
          <w:highlight w:val="cyan"/>
        </w:rPr>
        <w:t>financial crisis would lead</w:t>
      </w:r>
      <w:r w:rsidRPr="006F073F">
        <w:rPr>
          <w:rStyle w:val="StyleUnderline"/>
        </w:rPr>
        <w:t xml:space="preserve"> states </w:t>
      </w:r>
      <w:r w:rsidRPr="00450610">
        <w:rPr>
          <w:rStyle w:val="StyleUnderline"/>
          <w:highlight w:val="cyan"/>
        </w:rPr>
        <w:t>to</w:t>
      </w:r>
      <w:r w:rsidRPr="006F073F">
        <w:rPr>
          <w:rStyle w:val="StyleUnderline"/>
        </w:rPr>
        <w:t xml:space="preserve"> increase their use of force</w:t>
      </w:r>
      <w:r w:rsidRPr="003C726A">
        <w:rPr>
          <w:sz w:val="16"/>
        </w:rPr>
        <w:t xml:space="preserve"> as a tool for staying in power.42 They voiced genuine concern that the global economic downturn would lead to an increase in conflict—</w:t>
      </w:r>
      <w:r w:rsidRPr="006F073F">
        <w:rPr>
          <w:rStyle w:val="StyleUnderline"/>
        </w:rPr>
        <w:t>whether through</w:t>
      </w:r>
      <w:r w:rsidRPr="003C726A">
        <w:rPr>
          <w:sz w:val="16"/>
        </w:rPr>
        <w:t xml:space="preserve"> greater internal </w:t>
      </w:r>
      <w:r w:rsidRPr="006F073F">
        <w:rPr>
          <w:rStyle w:val="StyleUnderline"/>
        </w:rPr>
        <w:t>repression,</w:t>
      </w:r>
      <w:r w:rsidRPr="00F828E1">
        <w:rPr>
          <w:rStyle w:val="StyleUnderline"/>
        </w:rPr>
        <w:t xml:space="preserve"> </w:t>
      </w:r>
      <w:r w:rsidRPr="00450610">
        <w:rPr>
          <w:rStyle w:val="StyleUnderline"/>
          <w:highlight w:val="cyan"/>
        </w:rPr>
        <w:t>diversionary wars, arms races, or</w:t>
      </w:r>
      <w:r w:rsidRPr="00F828E1">
        <w:rPr>
          <w:rStyle w:val="StyleUnderline"/>
        </w:rPr>
        <w:t xml:space="preserve"> a ratcheting up of </w:t>
      </w:r>
      <w:r w:rsidRPr="00450610">
        <w:rPr>
          <w:rStyle w:val="StyleUnderline"/>
          <w:highlight w:val="cyan"/>
        </w:rPr>
        <w:t>great power conflict</w:t>
      </w:r>
      <w:r w:rsidRPr="00450610">
        <w:rPr>
          <w:sz w:val="16"/>
          <w:highlight w:val="cyan"/>
        </w:rPr>
        <w:t>.</w:t>
      </w:r>
      <w:r w:rsidRPr="003C726A">
        <w:rPr>
          <w:sz w:val="16"/>
        </w:rPr>
        <w:t xml:space="preserve"> Violence in the Middle East, border disputes in the South China Sea, and even the disruptions of the Occupy movement fueled impressions of a surge in global public disorder. </w:t>
      </w:r>
      <w:r w:rsidRPr="00450610">
        <w:rPr>
          <w:rStyle w:val="Emphasis"/>
          <w:highlight w:val="cyan"/>
        </w:rPr>
        <w:t>The aggregate data suggest otherwise</w:t>
      </w:r>
      <w:r w:rsidRPr="00F828E1">
        <w:rPr>
          <w:rStyle w:val="StyleUnderline"/>
        </w:rPr>
        <w:t>, however</w:t>
      </w:r>
      <w:r w:rsidRPr="003C726A">
        <w:rPr>
          <w:sz w:val="16"/>
        </w:rPr>
        <w:t>. The Institute for Economics and Peace has concluded that "</w:t>
      </w:r>
      <w:r w:rsidRPr="006F073F">
        <w:rPr>
          <w:rStyle w:val="StyleUnderline"/>
        </w:rPr>
        <w:t xml:space="preserve">the average level of </w:t>
      </w:r>
      <w:r w:rsidRPr="00450610">
        <w:rPr>
          <w:rStyle w:val="StyleUnderline"/>
          <w:highlight w:val="cyan"/>
        </w:rPr>
        <w:t>peacefulness in 2012 is</w:t>
      </w:r>
      <w:r w:rsidRPr="00F828E1">
        <w:rPr>
          <w:rStyle w:val="StyleUnderline"/>
        </w:rPr>
        <w:t xml:space="preserve"> approximately </w:t>
      </w:r>
      <w:r w:rsidRPr="00450610">
        <w:rPr>
          <w:rStyle w:val="StyleUnderline"/>
          <w:highlight w:val="cyan"/>
        </w:rPr>
        <w:t>the same as</w:t>
      </w:r>
      <w:r w:rsidRPr="00F828E1">
        <w:rPr>
          <w:rStyle w:val="StyleUnderline"/>
        </w:rPr>
        <w:t xml:space="preserve"> it was in </w:t>
      </w:r>
      <w:r w:rsidRPr="00450610">
        <w:rPr>
          <w:rStyle w:val="StyleUnderline"/>
          <w:highlight w:val="cyan"/>
        </w:rPr>
        <w:t>2007</w:t>
      </w:r>
      <w:r w:rsidRPr="003C726A">
        <w:rPr>
          <w:sz w:val="16"/>
        </w:rPr>
        <w:t xml:space="preserve">."43 </w:t>
      </w:r>
      <w:r w:rsidRPr="006F073F">
        <w:rPr>
          <w:rStyle w:val="StyleUnderline"/>
        </w:rPr>
        <w:t xml:space="preserve">Interstate </w:t>
      </w:r>
      <w:r w:rsidRPr="00450610">
        <w:rPr>
          <w:rStyle w:val="StyleUnderline"/>
          <w:highlight w:val="cyan"/>
        </w:rPr>
        <w:t>violence</w:t>
      </w:r>
      <w:r w:rsidRPr="003C726A">
        <w:rPr>
          <w:sz w:val="16"/>
        </w:rPr>
        <w:t xml:space="preserve"> in particular </w:t>
      </w:r>
      <w:r w:rsidRPr="00F828E1">
        <w:rPr>
          <w:rStyle w:val="StyleUnderline"/>
        </w:rPr>
        <w:t xml:space="preserve">has </w:t>
      </w:r>
      <w:r w:rsidRPr="00450610">
        <w:rPr>
          <w:rStyle w:val="Emphasis"/>
          <w:highlight w:val="cyan"/>
        </w:rPr>
        <w:t>declined</w:t>
      </w:r>
      <w:r w:rsidRPr="00F828E1">
        <w:rPr>
          <w:rStyle w:val="StyleUnderline"/>
        </w:rPr>
        <w:t xml:space="preserve"> since the start of the financial crisis</w:t>
      </w:r>
      <w:r w:rsidRPr="006F073F">
        <w:rPr>
          <w:rStyle w:val="StyleUnderline"/>
        </w:rPr>
        <w:t>, as have military expenditures</w:t>
      </w:r>
      <w:r w:rsidRPr="003C726A">
        <w:rPr>
          <w:sz w:val="16"/>
        </w:rPr>
        <w:t xml:space="preserve"> in most sampled countries. Other </w:t>
      </w:r>
      <w:r w:rsidRPr="006F073F">
        <w:rPr>
          <w:rStyle w:val="StyleUnderline"/>
        </w:rPr>
        <w:t>studies confirm that</w:t>
      </w:r>
      <w:r w:rsidRPr="003C726A">
        <w:rPr>
          <w:sz w:val="16"/>
        </w:rPr>
        <w:t xml:space="preserve"> </w:t>
      </w:r>
      <w:r w:rsidRPr="00450610">
        <w:rPr>
          <w:rStyle w:val="StyleUnderline"/>
          <w:highlight w:val="cyan"/>
        </w:rPr>
        <w:t>the</w:t>
      </w:r>
      <w:r w:rsidRPr="00F828E1">
        <w:rPr>
          <w:rStyle w:val="StyleUnderline"/>
        </w:rPr>
        <w:t xml:space="preserve"> Great </w:t>
      </w:r>
      <w:r w:rsidRPr="00450610">
        <w:rPr>
          <w:rStyle w:val="StyleUnderline"/>
          <w:highlight w:val="cyan"/>
        </w:rPr>
        <w:t>Recession has not triggered</w:t>
      </w:r>
      <w:r w:rsidRPr="00F828E1">
        <w:rPr>
          <w:rStyle w:val="StyleUnderline"/>
        </w:rPr>
        <w:t xml:space="preserve"> any increase in </w:t>
      </w:r>
      <w:r w:rsidRPr="00450610">
        <w:rPr>
          <w:rStyle w:val="StyleUnderline"/>
          <w:highlight w:val="cyan"/>
        </w:rPr>
        <w:t>violent conflict</w:t>
      </w:r>
      <w:r w:rsidRPr="003C726A">
        <w:rPr>
          <w:sz w:val="16"/>
        </w:rPr>
        <w:t xml:space="preserve">, as </w:t>
      </w:r>
      <w:proofErr w:type="spellStart"/>
      <w:r w:rsidRPr="003C726A">
        <w:rPr>
          <w:sz w:val="16"/>
        </w:rPr>
        <w:t>Lotta</w:t>
      </w:r>
      <w:proofErr w:type="spellEnd"/>
      <w:r w:rsidRPr="003C726A">
        <w:rPr>
          <w:sz w:val="16"/>
        </w:rPr>
        <w:t xml:space="preserve"> </w:t>
      </w:r>
      <w:proofErr w:type="spellStart"/>
      <w:r w:rsidRPr="003C726A">
        <w:rPr>
          <w:sz w:val="16"/>
        </w:rPr>
        <w:t>Themner</w:t>
      </w:r>
      <w:proofErr w:type="spellEnd"/>
      <w:r w:rsidRPr="003C726A">
        <w:rPr>
          <w:sz w:val="16"/>
        </w:rPr>
        <w:t xml:space="preserve"> and Peter </w:t>
      </w:r>
      <w:proofErr w:type="spellStart"/>
      <w:r w:rsidRPr="003C726A">
        <w:rPr>
          <w:sz w:val="16"/>
        </w:rPr>
        <w:t>Wallensteen</w:t>
      </w:r>
      <w:proofErr w:type="spellEnd"/>
      <w:r w:rsidRPr="003C726A">
        <w:rPr>
          <w:sz w:val="16"/>
        </w:rPr>
        <w:t xml:space="preserve"> conclude: "[T]he pattern is one of relative stability when we consider the trend for the past five years."44 </w:t>
      </w:r>
      <w:r w:rsidRPr="00F828E1">
        <w:rPr>
          <w:rStyle w:val="StyleUnderline"/>
        </w:rPr>
        <w:t>The</w:t>
      </w:r>
      <w:r w:rsidRPr="003C726A">
        <w:rPr>
          <w:sz w:val="16"/>
        </w:rPr>
        <w:t xml:space="preserve"> secular </w:t>
      </w:r>
      <w:r w:rsidRPr="00F828E1">
        <w:rPr>
          <w:rStyle w:val="StyleUnderline"/>
        </w:rPr>
        <w:t>decline in violence that started with the end of the Cold War has not been reversed</w:t>
      </w:r>
      <w:r w:rsidRPr="003C726A">
        <w:rPr>
          <w:sz w:val="16"/>
        </w:rPr>
        <w:t>. Rogers Brubaker observes that "</w:t>
      </w:r>
      <w:r w:rsidRPr="00450610">
        <w:rPr>
          <w:rStyle w:val="StyleUnderline"/>
          <w:highlight w:val="cyan"/>
        </w:rPr>
        <w:t>the crisis has not</w:t>
      </w:r>
      <w:r w:rsidRPr="003C726A">
        <w:rPr>
          <w:sz w:val="16"/>
        </w:rPr>
        <w:t xml:space="preserve"> to date </w:t>
      </w:r>
      <w:r w:rsidRPr="00450610">
        <w:rPr>
          <w:rStyle w:val="StyleUnderline"/>
          <w:highlight w:val="cyan"/>
        </w:rPr>
        <w:t>generated</w:t>
      </w:r>
      <w:r w:rsidRPr="00F828E1">
        <w:rPr>
          <w:rStyle w:val="StyleUnderline"/>
        </w:rPr>
        <w:t xml:space="preserve"> the surge in </w:t>
      </w:r>
      <w:r w:rsidRPr="00450610">
        <w:rPr>
          <w:rStyle w:val="StyleUnderline"/>
          <w:highlight w:val="cyan"/>
        </w:rPr>
        <w:t>protectionist nationalism or ethnic exclusion</w:t>
      </w:r>
      <w:r w:rsidRPr="00F828E1">
        <w:rPr>
          <w:rStyle w:val="StyleUnderline"/>
        </w:rPr>
        <w:t xml:space="preserve"> that might have been expected</w:t>
      </w:r>
      <w:r w:rsidRPr="003C726A">
        <w:rPr>
          <w:sz w:val="16"/>
        </w:rPr>
        <w:t>."43</w:t>
      </w:r>
    </w:p>
    <w:p w:rsidR="000960D1" w:rsidRPr="000960D1" w:rsidRDefault="000960D1" w:rsidP="000960D1"/>
    <w:p w:rsidR="000960D1" w:rsidRDefault="000960D1" w:rsidP="000960D1">
      <w:pPr>
        <w:pStyle w:val="Heading3"/>
      </w:pPr>
      <w:r>
        <w:t>1AR Economy Defense</w:t>
      </w:r>
    </w:p>
    <w:p w:rsidR="000960D1" w:rsidRPr="00A80DD6" w:rsidRDefault="000960D1" w:rsidP="000960D1">
      <w:pPr>
        <w:pStyle w:val="Heading4"/>
      </w:pPr>
      <w:r>
        <w:t xml:space="preserve">Empirics disprove escalation </w:t>
      </w:r>
    </w:p>
    <w:p w:rsidR="000960D1" w:rsidRPr="00B34E46" w:rsidRDefault="000960D1" w:rsidP="000960D1">
      <w:pPr>
        <w:rPr>
          <w:rFonts w:eastAsia="Calibri"/>
          <w:sz w:val="16"/>
        </w:rPr>
      </w:pPr>
      <w:r w:rsidRPr="00B34E46">
        <w:rPr>
          <w:rFonts w:eastAsia="Calibri"/>
          <w:b/>
        </w:rPr>
        <w:t xml:space="preserve">Barnett ‘9 </w:t>
      </w:r>
      <w:r w:rsidRPr="00B34E46">
        <w:rPr>
          <w:rFonts w:eastAsia="Calibri"/>
          <w:sz w:val="16"/>
        </w:rPr>
        <w:t xml:space="preserve">(Thomas P.M. Barnett, senior managing director of </w:t>
      </w:r>
      <w:proofErr w:type="spellStart"/>
      <w:r w:rsidRPr="00B34E46">
        <w:rPr>
          <w:rFonts w:eastAsia="Calibri"/>
          <w:sz w:val="16"/>
        </w:rPr>
        <w:t>Enterra</w:t>
      </w:r>
      <w:proofErr w:type="spellEnd"/>
      <w:r w:rsidRPr="00B34E46">
        <w:rPr>
          <w:rFonts w:eastAsia="Calibri"/>
          <w:sz w:val="16"/>
        </w:rPr>
        <w:t xml:space="preserve"> Solutions LLC, “The New Rules: Security Remains Stable </w:t>
      </w:r>
      <w:proofErr w:type="gramStart"/>
      <w:r w:rsidRPr="00B34E46">
        <w:rPr>
          <w:rFonts w:eastAsia="Calibri"/>
          <w:sz w:val="16"/>
        </w:rPr>
        <w:t>Amid</w:t>
      </w:r>
      <w:proofErr w:type="gramEnd"/>
      <w:r w:rsidRPr="00B34E46">
        <w:rPr>
          <w:rFonts w:eastAsia="Calibri"/>
          <w:sz w:val="16"/>
        </w:rPr>
        <w:t xml:space="preserve"> Financial Crisis,” 8/25/2009)</w:t>
      </w:r>
    </w:p>
    <w:p w:rsidR="000960D1" w:rsidRPr="00A745FC" w:rsidRDefault="000960D1" w:rsidP="000960D1">
      <w:pPr>
        <w:rPr>
          <w:sz w:val="16"/>
        </w:rPr>
      </w:pPr>
      <w:r w:rsidRPr="00A745FC">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450610">
        <w:rPr>
          <w:rStyle w:val="StyleUnderline"/>
          <w:highlight w:val="cyan"/>
        </w:rPr>
        <w:t>globalization's first</w:t>
      </w:r>
      <w:r w:rsidRPr="003E5447">
        <w:rPr>
          <w:rStyle w:val="StyleUnderline"/>
        </w:rPr>
        <w:t xml:space="preserve"> truly </w:t>
      </w:r>
      <w:r w:rsidRPr="00450610">
        <w:rPr>
          <w:rStyle w:val="StyleUnderline"/>
          <w:highlight w:val="cyan"/>
        </w:rPr>
        <w:t>worldwide recession</w:t>
      </w:r>
      <w:r w:rsidRPr="003E5447">
        <w:rPr>
          <w:rStyle w:val="StyleUnderline"/>
        </w:rPr>
        <w:t xml:space="preserve"> has </w:t>
      </w:r>
      <w:r w:rsidRPr="00450610">
        <w:rPr>
          <w:rStyle w:val="StyleUnderline"/>
          <w:highlight w:val="cyan"/>
        </w:rPr>
        <w:t>had</w:t>
      </w:r>
      <w:r w:rsidRPr="003E5447">
        <w:rPr>
          <w:rStyle w:val="StyleUnderline"/>
        </w:rPr>
        <w:t xml:space="preserve"> virtually </w:t>
      </w:r>
      <w:r w:rsidRPr="00450610">
        <w:rPr>
          <w:rStyle w:val="StyleUnderline"/>
          <w:highlight w:val="cyan"/>
        </w:rPr>
        <w:t>no impact</w:t>
      </w:r>
      <w:r w:rsidRPr="003E5447">
        <w:rPr>
          <w:rStyle w:val="StyleUnderline"/>
        </w:rPr>
        <w:t xml:space="preserve"> whatsoever </w:t>
      </w:r>
      <w:r w:rsidRPr="00450610">
        <w:rPr>
          <w:rStyle w:val="StyleUnderline"/>
          <w:highlight w:val="cyan"/>
        </w:rPr>
        <w:t>on</w:t>
      </w:r>
      <w:r w:rsidRPr="003E5447">
        <w:rPr>
          <w:rStyle w:val="StyleUnderline"/>
        </w:rPr>
        <w:t xml:space="preserve"> the </w:t>
      </w:r>
      <w:r w:rsidRPr="00450610">
        <w:rPr>
          <w:rStyle w:val="StyleUnderline"/>
          <w:highlight w:val="cyan"/>
        </w:rPr>
        <w:t>international security</w:t>
      </w:r>
      <w:r w:rsidRPr="00A745FC">
        <w:rPr>
          <w:sz w:val="16"/>
        </w:rPr>
        <w:t xml:space="preserve"> landscape. </w:t>
      </w:r>
      <w:r w:rsidRPr="00450610">
        <w:rPr>
          <w:rStyle w:val="Emphasis"/>
          <w:highlight w:val="cyan"/>
        </w:rPr>
        <w:t>None of the</w:t>
      </w:r>
      <w:r w:rsidRPr="00A745FC">
        <w:rPr>
          <w:sz w:val="16"/>
        </w:rPr>
        <w:t xml:space="preserve"> more than three-dozen </w:t>
      </w:r>
      <w:r w:rsidRPr="00450610">
        <w:rPr>
          <w:rStyle w:val="Emphasis"/>
          <w:highlight w:val="cyan"/>
        </w:rPr>
        <w:t>ongoing conflicts</w:t>
      </w:r>
      <w:r w:rsidRPr="00A745FC">
        <w:rPr>
          <w:sz w:val="16"/>
        </w:rPr>
        <w:t xml:space="preserve"> listed by GlobalSecurity.org </w:t>
      </w:r>
      <w:r w:rsidRPr="00450610">
        <w:rPr>
          <w:rStyle w:val="Emphasis"/>
          <w:highlight w:val="cyan"/>
        </w:rPr>
        <w:t>can be</w:t>
      </w:r>
      <w:r w:rsidRPr="00A745FC">
        <w:rPr>
          <w:sz w:val="16"/>
        </w:rPr>
        <w:t xml:space="preserve"> clearly </w:t>
      </w:r>
      <w:r w:rsidRPr="00450610">
        <w:rPr>
          <w:rStyle w:val="Emphasis"/>
          <w:highlight w:val="cyan"/>
        </w:rPr>
        <w:t>attributed to the</w:t>
      </w:r>
      <w:r w:rsidRPr="00A745FC">
        <w:rPr>
          <w:sz w:val="16"/>
        </w:rPr>
        <w:t xml:space="preserve"> global </w:t>
      </w:r>
      <w:r w:rsidRPr="00450610">
        <w:rPr>
          <w:rStyle w:val="Emphasis"/>
          <w:highlight w:val="cyan"/>
        </w:rPr>
        <w:t>recession</w:t>
      </w:r>
      <w:r w:rsidRPr="00A745FC">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450610">
        <w:rPr>
          <w:rStyle w:val="Emphasis"/>
          <w:highlight w:val="cyan"/>
        </w:rPr>
        <w:t>No</w:t>
      </w:r>
      <w:r w:rsidRPr="00A745FC">
        <w:rPr>
          <w:sz w:val="16"/>
        </w:rPr>
        <w:t xml:space="preserve"> great improvement or </w:t>
      </w:r>
      <w:r w:rsidRPr="00450610">
        <w:rPr>
          <w:rStyle w:val="Emphasis"/>
          <w:highlight w:val="cyan"/>
        </w:rPr>
        <w:t>disruption in great-power cooperation</w:t>
      </w:r>
      <w:r w:rsidRPr="00A745FC">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450610">
        <w:rPr>
          <w:rStyle w:val="StyleUnderline"/>
          <w:highlight w:val="cyan"/>
        </w:rPr>
        <w:t>friendly cooperation</w:t>
      </w:r>
      <w:r w:rsidRPr="00450610">
        <w:rPr>
          <w:sz w:val="16"/>
          <w:highlight w:val="cyan"/>
        </w:rPr>
        <w:t xml:space="preserve"> </w:t>
      </w:r>
      <w:r w:rsidRPr="00A745FC">
        <w:rPr>
          <w:sz w:val="16"/>
        </w:rPr>
        <w:t xml:space="preserve">on such stimulus packaging </w:t>
      </w:r>
      <w:r w:rsidRPr="00450610">
        <w:rPr>
          <w:rStyle w:val="Emphasis"/>
          <w:highlight w:val="cyan"/>
        </w:rPr>
        <w:t>was the most notable</w:t>
      </w:r>
      <w:r w:rsidRPr="00450610">
        <w:rPr>
          <w:sz w:val="16"/>
          <w:highlight w:val="cyan"/>
        </w:rPr>
        <w:t xml:space="preserve"> </w:t>
      </w:r>
      <w:r w:rsidRPr="00A745FC">
        <w:rPr>
          <w:sz w:val="16"/>
        </w:rPr>
        <w:t xml:space="preserve">great-power </w:t>
      </w:r>
      <w:r w:rsidRPr="00450610">
        <w:rPr>
          <w:rStyle w:val="Emphasis"/>
          <w:highlight w:val="cyan"/>
        </w:rPr>
        <w:t>dynamic</w:t>
      </w:r>
      <w:r w:rsidRPr="00450610">
        <w:rPr>
          <w:sz w:val="16"/>
          <w:highlight w:val="cyan"/>
        </w:rPr>
        <w:t xml:space="preserve"> </w:t>
      </w:r>
      <w:r w:rsidRPr="00A745FC">
        <w:rPr>
          <w:sz w:val="16"/>
        </w:rPr>
        <w:t xml:space="preserve">caused by the crisis. Can we say that the world has suffered a distinct shift to political radicalism as a result of the economic crisis? Indeed, no. The world's major </w:t>
      </w:r>
      <w:r w:rsidRPr="00450610">
        <w:rPr>
          <w:rStyle w:val="StyleUnderline"/>
          <w:highlight w:val="cyan"/>
        </w:rPr>
        <w:t>economies remain governed</w:t>
      </w:r>
      <w:r w:rsidRPr="00A745FC">
        <w:rPr>
          <w:rStyle w:val="StyleUnderline"/>
        </w:rPr>
        <w:t xml:space="preserve"> </w:t>
      </w:r>
      <w:r w:rsidRPr="00450610">
        <w:rPr>
          <w:rStyle w:val="StyleUnderline"/>
          <w:highlight w:val="cyan"/>
        </w:rPr>
        <w:t>by center</w:t>
      </w:r>
      <w:r w:rsidRPr="00A745FC">
        <w:rPr>
          <w:sz w:val="16"/>
        </w:rPr>
        <w:t xml:space="preserve">-left or center-right political </w:t>
      </w:r>
      <w:r w:rsidRPr="00450610">
        <w:rPr>
          <w:rStyle w:val="StyleUnderline"/>
          <w:highlight w:val="cyan"/>
        </w:rPr>
        <w:t xml:space="preserve">factions </w:t>
      </w:r>
      <w:r w:rsidRPr="00A745FC">
        <w:rPr>
          <w:rStyle w:val="StyleUnderline"/>
        </w:rPr>
        <w:t xml:space="preserve">that remain decidedly </w:t>
      </w:r>
      <w:r w:rsidRPr="00450610">
        <w:rPr>
          <w:rStyle w:val="StyleUnderline"/>
          <w:highlight w:val="cyan"/>
        </w:rPr>
        <w:t>friendly to</w:t>
      </w:r>
      <w:r w:rsidRPr="00A745FC">
        <w:rPr>
          <w:rStyle w:val="StyleUnderline"/>
        </w:rPr>
        <w:t xml:space="preserve"> both </w:t>
      </w:r>
      <w:r w:rsidRPr="00450610">
        <w:rPr>
          <w:rStyle w:val="StyleUnderline"/>
          <w:highlight w:val="cyan"/>
        </w:rPr>
        <w:t>markets and trade</w:t>
      </w:r>
      <w:r w:rsidRPr="00A745FC">
        <w:rPr>
          <w:rStyle w:val="StyleUnderline"/>
        </w:rPr>
        <w:t xml:space="preserve">. In the short run, there were attempts across the board to insulate economies from immediate damage (in effect, as much protectionism as allowed under current trade rules), but </w:t>
      </w:r>
      <w:r w:rsidRPr="00450610">
        <w:rPr>
          <w:rStyle w:val="StyleUnderline"/>
          <w:highlight w:val="cyan"/>
        </w:rPr>
        <w:t xml:space="preserve">there was no </w:t>
      </w:r>
      <w:r w:rsidRPr="00A745FC">
        <w:rPr>
          <w:rStyle w:val="StyleUnderline"/>
        </w:rPr>
        <w:t xml:space="preserve">great slide into </w:t>
      </w:r>
      <w:r w:rsidRPr="00450610">
        <w:rPr>
          <w:rStyle w:val="StyleUnderline"/>
          <w:highlight w:val="cyan"/>
        </w:rPr>
        <w:t>"trade wars."</w:t>
      </w:r>
      <w:r w:rsidRPr="00A745FC">
        <w:rPr>
          <w:rStyle w:val="StyleUnderline"/>
        </w:rPr>
        <w:t xml:space="preserve"> Instead, </w:t>
      </w:r>
      <w:r w:rsidRPr="00450610">
        <w:rPr>
          <w:rStyle w:val="StyleUnderline"/>
          <w:highlight w:val="cyan"/>
        </w:rPr>
        <w:t>the</w:t>
      </w:r>
      <w:r w:rsidRPr="00A745FC">
        <w:rPr>
          <w:rStyle w:val="StyleUnderline"/>
        </w:rPr>
        <w:t xml:space="preserve"> </w:t>
      </w:r>
      <w:r w:rsidRPr="00450610">
        <w:rPr>
          <w:rStyle w:val="StyleUnderline"/>
          <w:highlight w:val="cyan"/>
        </w:rPr>
        <w:t>W</w:t>
      </w:r>
      <w:r w:rsidRPr="00A745FC">
        <w:rPr>
          <w:rStyle w:val="StyleUnderline"/>
        </w:rPr>
        <w:t xml:space="preserve">orld </w:t>
      </w:r>
      <w:r w:rsidRPr="00450610">
        <w:rPr>
          <w:rStyle w:val="StyleUnderline"/>
          <w:highlight w:val="cyan"/>
        </w:rPr>
        <w:t>T</w:t>
      </w:r>
      <w:r w:rsidRPr="00A745FC">
        <w:rPr>
          <w:rStyle w:val="StyleUnderline"/>
        </w:rPr>
        <w:t xml:space="preserve">rade </w:t>
      </w:r>
      <w:r w:rsidRPr="00450610">
        <w:rPr>
          <w:rStyle w:val="StyleUnderline"/>
          <w:highlight w:val="cyan"/>
        </w:rPr>
        <w:t>O</w:t>
      </w:r>
      <w:r w:rsidRPr="00A745FC">
        <w:rPr>
          <w:rStyle w:val="StyleUnderline"/>
        </w:rPr>
        <w:t xml:space="preserve">rganization is functioning as it was designed to function, </w:t>
      </w:r>
      <w:r w:rsidRPr="00450610">
        <w:rPr>
          <w:rStyle w:val="StyleUnderline"/>
          <w:highlight w:val="cyan"/>
        </w:rPr>
        <w:t>and</w:t>
      </w:r>
      <w:r w:rsidRPr="00A745FC">
        <w:rPr>
          <w:rStyle w:val="StyleUnderline"/>
        </w:rPr>
        <w:t xml:space="preserve"> regional efforts toward </w:t>
      </w:r>
      <w:r w:rsidRPr="00450610">
        <w:rPr>
          <w:rStyle w:val="StyleUnderline"/>
          <w:highlight w:val="cyan"/>
        </w:rPr>
        <w:t>f</w:t>
      </w:r>
      <w:r w:rsidRPr="00A745FC">
        <w:rPr>
          <w:rStyle w:val="StyleUnderline"/>
        </w:rPr>
        <w:t>ree-</w:t>
      </w:r>
      <w:r w:rsidRPr="00450610">
        <w:rPr>
          <w:rStyle w:val="StyleUnderline"/>
          <w:highlight w:val="cyan"/>
        </w:rPr>
        <w:t>t</w:t>
      </w:r>
      <w:r w:rsidRPr="00A745FC">
        <w:rPr>
          <w:rStyle w:val="StyleUnderline"/>
        </w:rPr>
        <w:t xml:space="preserve">rade </w:t>
      </w:r>
      <w:r w:rsidRPr="00450610">
        <w:rPr>
          <w:rStyle w:val="StyleUnderline"/>
          <w:highlight w:val="cyan"/>
        </w:rPr>
        <w:t>a</w:t>
      </w:r>
      <w:r w:rsidRPr="00A745FC">
        <w:rPr>
          <w:rStyle w:val="StyleUnderline"/>
        </w:rPr>
        <w:t>greement</w:t>
      </w:r>
      <w:r w:rsidRPr="00450610">
        <w:rPr>
          <w:rStyle w:val="StyleUnderline"/>
          <w:highlight w:val="cyan"/>
        </w:rPr>
        <w:t>s</w:t>
      </w:r>
      <w:r w:rsidRPr="00A745FC">
        <w:rPr>
          <w:rStyle w:val="StyleUnderline"/>
        </w:rPr>
        <w:t xml:space="preserve"> </w:t>
      </w:r>
      <w:r w:rsidRPr="00450610">
        <w:rPr>
          <w:rStyle w:val="StyleUnderline"/>
          <w:highlight w:val="cyan"/>
        </w:rPr>
        <w:t>have not slowed</w:t>
      </w:r>
      <w:r w:rsidRPr="00A745FC">
        <w:rPr>
          <w:rStyle w:val="StyleUnderline"/>
        </w:rPr>
        <w:t>.</w:t>
      </w:r>
      <w:r w:rsidRPr="00A745FC">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0960D1" w:rsidRPr="00B75DB4" w:rsidRDefault="000960D1" w:rsidP="000960D1">
      <w:pPr>
        <w:pStyle w:val="Heading4"/>
      </w:pPr>
      <w:r>
        <w:t xml:space="preserve">Best studies vote </w:t>
      </w:r>
      <w:proofErr w:type="spellStart"/>
      <w:r>
        <w:t>aff</w:t>
      </w:r>
      <w:proofErr w:type="spellEnd"/>
    </w:p>
    <w:p w:rsidR="000960D1" w:rsidRPr="00B75DB4" w:rsidRDefault="000960D1" w:rsidP="000960D1">
      <w:r w:rsidRPr="00B75DB4">
        <w:rPr>
          <w:b/>
          <w:bCs/>
        </w:rPr>
        <w:t xml:space="preserve">Brandt and </w:t>
      </w:r>
      <w:proofErr w:type="spellStart"/>
      <w:r w:rsidRPr="00B75DB4">
        <w:rPr>
          <w:b/>
          <w:bCs/>
        </w:rPr>
        <w:t>Ulfelder</w:t>
      </w:r>
      <w:proofErr w:type="spellEnd"/>
      <w:r w:rsidRPr="00B75DB4">
        <w:rPr>
          <w:b/>
          <w:bCs/>
        </w:rPr>
        <w:t xml:space="preserve"> ‘11 </w:t>
      </w:r>
      <w:r w:rsidRPr="00B75DB4">
        <w:t xml:space="preserve">(*Patrick T. Brandt, Ph.D. in Political Science from Indiana University, is an Assistant Professor of Political Science in the School of Social Science at the University of Texas at Dallas. **Jay </w:t>
      </w:r>
      <w:proofErr w:type="spellStart"/>
      <w:r w:rsidRPr="00B75DB4">
        <w:t>Ulfelder</w:t>
      </w:r>
      <w:proofErr w:type="spellEnd"/>
      <w:r w:rsidRPr="00B75DB4">
        <w:t>, Ph.D. in political science from Stanford University, is an American political scientist whose research interests include democratization, civil unrest, and violent conflict, April, 2011, “Economic Growth and Political Instability,” Social Science Research Network)</w:t>
      </w:r>
    </w:p>
    <w:p w:rsidR="000960D1" w:rsidRPr="00A80DD6" w:rsidRDefault="000960D1" w:rsidP="000960D1">
      <w:pPr>
        <w:rPr>
          <w:sz w:val="16"/>
        </w:rPr>
      </w:pPr>
      <w:r w:rsidRPr="00A80DD6">
        <w:rPr>
          <w:sz w:val="16"/>
        </w:rPr>
        <w:t xml:space="preserve">These </w:t>
      </w:r>
      <w:r w:rsidRPr="00450610">
        <w:rPr>
          <w:highlight w:val="cyan"/>
          <w:u w:val="single"/>
        </w:rPr>
        <w:t>statements anticipating</w:t>
      </w:r>
      <w:r w:rsidRPr="002637AD">
        <w:rPr>
          <w:u w:val="single"/>
        </w:rPr>
        <w:t xml:space="preserve"> political </w:t>
      </w:r>
      <w:r w:rsidRPr="00450610">
        <w:rPr>
          <w:highlight w:val="cyan"/>
          <w:u w:val="single"/>
        </w:rPr>
        <w:t>fallout</w:t>
      </w:r>
      <w:r w:rsidRPr="002637AD">
        <w:rPr>
          <w:u w:val="single"/>
        </w:rPr>
        <w:t xml:space="preserve"> </w:t>
      </w:r>
      <w:r w:rsidRPr="00450610">
        <w:rPr>
          <w:highlight w:val="cyan"/>
          <w:u w:val="single"/>
        </w:rPr>
        <w:t>from</w:t>
      </w:r>
      <w:r w:rsidRPr="002637AD">
        <w:rPr>
          <w:u w:val="single"/>
        </w:rPr>
        <w:t xml:space="preserve"> </w:t>
      </w:r>
      <w:r w:rsidRPr="00450610">
        <w:rPr>
          <w:highlight w:val="cyan"/>
          <w:u w:val="single"/>
        </w:rPr>
        <w:t>the</w:t>
      </w:r>
      <w:r w:rsidRPr="002637AD">
        <w:rPr>
          <w:u w:val="single"/>
        </w:rPr>
        <w:t xml:space="preserve"> global economic </w:t>
      </w:r>
      <w:r w:rsidRPr="00450610">
        <w:rPr>
          <w:highlight w:val="cyan"/>
          <w:u w:val="single"/>
        </w:rPr>
        <w:t>crisis</w:t>
      </w:r>
      <w:r w:rsidRPr="00450610">
        <w:rPr>
          <w:sz w:val="16"/>
          <w:highlight w:val="cyan"/>
        </w:rPr>
        <w:t xml:space="preserve"> </w:t>
      </w:r>
      <w:r w:rsidRPr="00450610">
        <w:rPr>
          <w:highlight w:val="cyan"/>
          <w:u w:val="single"/>
        </w:rPr>
        <w:t xml:space="preserve">of </w:t>
      </w:r>
      <w:r w:rsidRPr="002637AD">
        <w:rPr>
          <w:u w:val="single"/>
        </w:rPr>
        <w:t>200</w:t>
      </w:r>
      <w:r w:rsidRPr="00450610">
        <w:rPr>
          <w:highlight w:val="cyan"/>
          <w:u w:val="single"/>
        </w:rPr>
        <w:t>8–</w:t>
      </w:r>
      <w:r w:rsidRPr="002637AD">
        <w:rPr>
          <w:u w:val="single"/>
        </w:rPr>
        <w:t>20</w:t>
      </w:r>
      <w:r w:rsidRPr="00450610">
        <w:rPr>
          <w:highlight w:val="cyan"/>
          <w:u w:val="single"/>
        </w:rPr>
        <w:t>10</w:t>
      </w:r>
      <w:r w:rsidRPr="00A80DD6">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450610">
        <w:rPr>
          <w:rStyle w:val="Emphasis"/>
          <w:highlight w:val="cyan"/>
        </w:rPr>
        <w:t>has not been subjected to</w:t>
      </w:r>
      <w:r w:rsidRPr="002637AD">
        <w:rPr>
          <w:u w:val="single"/>
        </w:rPr>
        <w:t xml:space="preserve"> a great deal of careful </w:t>
      </w:r>
      <w:r w:rsidRPr="00450610">
        <w:rPr>
          <w:rStyle w:val="Emphasis"/>
          <w:highlight w:val="cyan"/>
        </w:rPr>
        <w:t>empirical analysis, and evidence from social science research</w:t>
      </w:r>
      <w:r w:rsidRPr="002637AD">
        <w:rPr>
          <w:u w:val="single"/>
        </w:rPr>
        <w:t xml:space="preserve"> to date </w:t>
      </w:r>
      <w:r w:rsidRPr="00450610">
        <w:rPr>
          <w:rStyle w:val="Emphasis"/>
          <w:highlight w:val="cyan"/>
        </w:rPr>
        <w:t>does not</w:t>
      </w:r>
      <w:r w:rsidRPr="002637AD">
        <w:rPr>
          <w:u w:val="single"/>
        </w:rPr>
        <w:t xml:space="preserve"> unambiguously </w:t>
      </w:r>
      <w:r w:rsidRPr="00450610">
        <w:rPr>
          <w:rStyle w:val="Emphasis"/>
          <w:highlight w:val="cyan"/>
        </w:rPr>
        <w:t>support it</w:t>
      </w:r>
      <w:r w:rsidRPr="00983D64">
        <w:rPr>
          <w:rStyle w:val="Emphasis"/>
        </w:rPr>
        <w:t>.</w:t>
      </w:r>
      <w:r w:rsidRPr="00A80DD6">
        <w:rPr>
          <w:sz w:val="16"/>
        </w:rPr>
        <w:t xml:space="preserve"> </w:t>
      </w:r>
      <w:r w:rsidRPr="002637AD">
        <w:rPr>
          <w:u w:val="single"/>
        </w:rPr>
        <w:t>Theoretical models</w:t>
      </w:r>
      <w:r w:rsidRPr="00A80DD6">
        <w:rPr>
          <w:sz w:val="16"/>
        </w:rPr>
        <w:t xml:space="preserve"> of civil wars, coups </w:t>
      </w:r>
      <w:proofErr w:type="spellStart"/>
      <w:r w:rsidRPr="00A80DD6">
        <w:rPr>
          <w:sz w:val="16"/>
        </w:rPr>
        <w:t>d’etat</w:t>
      </w:r>
      <w:proofErr w:type="spellEnd"/>
      <w:r w:rsidRPr="00A80DD6">
        <w:rPr>
          <w:sz w:val="16"/>
        </w:rPr>
        <w:t xml:space="preserve">, and transitions to and from democracy often </w:t>
      </w:r>
      <w:r w:rsidRPr="002637AD">
        <w:rPr>
          <w:u w:val="single"/>
        </w:rPr>
        <w:t>specify slow economic growth as a</w:t>
      </w:r>
      <w:r w:rsidRPr="00A80DD6">
        <w:rPr>
          <w:sz w:val="16"/>
        </w:rPr>
        <w:t xml:space="preserve">n important cause or </w:t>
      </w:r>
      <w:r w:rsidRPr="002637AD">
        <w:rPr>
          <w:u w:val="single"/>
        </w:rPr>
        <w:t>catalyst</w:t>
      </w:r>
      <w:r w:rsidRPr="00A80DD6">
        <w:rPr>
          <w:sz w:val="16"/>
        </w:rPr>
        <w:t xml:space="preserve"> of those events, </w:t>
      </w:r>
      <w:r w:rsidRPr="002637AD">
        <w:rPr>
          <w:u w:val="single"/>
        </w:rPr>
        <w:t>but empirical studies on the effects of economic growth on these phenomena have produced mixed results.</w:t>
      </w:r>
      <w:r w:rsidRPr="00A80DD6">
        <w:rPr>
          <w:sz w:val="16"/>
        </w:rPr>
        <w:t xml:space="preserve"> Meanwhile, </w:t>
      </w:r>
      <w:r w:rsidRPr="00450610">
        <w:rPr>
          <w:highlight w:val="cyan"/>
          <w:u w:val="single"/>
        </w:rPr>
        <w:t>the effects of</w:t>
      </w:r>
      <w:r w:rsidRPr="002637AD">
        <w:rPr>
          <w:u w:val="single"/>
        </w:rPr>
        <w:t xml:space="preserve"> economic </w:t>
      </w:r>
      <w:r w:rsidRPr="00450610">
        <w:rPr>
          <w:highlight w:val="cyan"/>
          <w:u w:val="single"/>
        </w:rPr>
        <w:t xml:space="preserve">growth </w:t>
      </w:r>
      <w:r w:rsidRPr="00A80DD6">
        <w:rPr>
          <w:sz w:val="16"/>
        </w:rPr>
        <w:t>on the occurrence or incidence of social unrest</w:t>
      </w:r>
      <w:r w:rsidRPr="002637AD">
        <w:rPr>
          <w:u w:val="single"/>
        </w:rPr>
        <w:t xml:space="preserve"> </w:t>
      </w:r>
      <w:r w:rsidRPr="00450610">
        <w:rPr>
          <w:highlight w:val="cyan"/>
          <w:u w:val="single"/>
        </w:rPr>
        <w:t xml:space="preserve">seem </w:t>
      </w:r>
      <w:r w:rsidRPr="00A80DD6">
        <w:rPr>
          <w:sz w:val="16"/>
        </w:rPr>
        <w:t>to have</w:t>
      </w:r>
      <w:r w:rsidRPr="002637AD">
        <w:rPr>
          <w:u w:val="single"/>
        </w:rPr>
        <w:t xml:space="preserve"> </w:t>
      </w:r>
      <w:r w:rsidRPr="00450610">
        <w:rPr>
          <w:rStyle w:val="Emphasis"/>
          <w:highlight w:val="cyan"/>
        </w:rPr>
        <w:t xml:space="preserve">hardly </w:t>
      </w:r>
      <w:r w:rsidRPr="00A80DD6">
        <w:rPr>
          <w:sz w:val="16"/>
        </w:rPr>
        <w:t>been</w:t>
      </w:r>
      <w:r w:rsidRPr="00983D64">
        <w:rPr>
          <w:rStyle w:val="Emphasis"/>
        </w:rPr>
        <w:t xml:space="preserve"> </w:t>
      </w:r>
      <w:r w:rsidRPr="00450610">
        <w:rPr>
          <w:rStyle w:val="Emphasis"/>
          <w:highlight w:val="cyan"/>
        </w:rPr>
        <w:t>studied</w:t>
      </w:r>
      <w:r w:rsidRPr="00983D64">
        <w:rPr>
          <w:rStyle w:val="Emphasis"/>
        </w:rPr>
        <w:t xml:space="preserve"> </w:t>
      </w:r>
      <w:r w:rsidRPr="00450610">
        <w:rPr>
          <w:rStyle w:val="Emphasis"/>
          <w:highlight w:val="cyan"/>
        </w:rPr>
        <w:t>in recent years</w:t>
      </w:r>
      <w:r w:rsidRPr="00A80DD6">
        <w:rPr>
          <w:sz w:val="16"/>
        </w:rPr>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A80DD6">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w:t>
      </w:r>
      <w:proofErr w:type="spellStart"/>
      <w:r w:rsidRPr="00A80DD6">
        <w:rPr>
          <w:sz w:val="16"/>
        </w:rPr>
        <w:t>endogeneity</w:t>
      </w:r>
      <w:proofErr w:type="spellEnd"/>
      <w:r w:rsidRPr="00A80DD6">
        <w:rPr>
          <w:sz w:val="16"/>
        </w:rPr>
        <w:t xml:space="preserve"> in the relationship between political instability and economic growth. To our knowledge, </w:t>
      </w:r>
      <w:r w:rsidRPr="00450610">
        <w:rPr>
          <w:rStyle w:val="Emphasis"/>
          <w:highlight w:val="cyan"/>
        </w:rPr>
        <w:t>ours is the first statistical study</w:t>
      </w:r>
      <w:r w:rsidRPr="00450610">
        <w:rPr>
          <w:highlight w:val="cyan"/>
          <w:u w:val="single"/>
        </w:rPr>
        <w:t xml:space="preserve"> </w:t>
      </w:r>
      <w:r w:rsidRPr="002637AD">
        <w:rPr>
          <w:u w:val="single"/>
        </w:rPr>
        <w:t>of this relationship</w:t>
      </w:r>
      <w:r w:rsidRPr="00A80DD6">
        <w:rPr>
          <w:sz w:val="16"/>
        </w:rPr>
        <w:t xml:space="preserve"> </w:t>
      </w:r>
      <w:r w:rsidRPr="00450610">
        <w:rPr>
          <w:highlight w:val="cyan"/>
          <w:u w:val="single"/>
        </w:rPr>
        <w:t>to</w:t>
      </w:r>
      <w:r w:rsidRPr="00A80DD6">
        <w:rPr>
          <w:sz w:val="16"/>
        </w:rPr>
        <w:t xml:space="preserve"> simultaneously </w:t>
      </w:r>
      <w:r w:rsidRPr="00450610">
        <w:rPr>
          <w:highlight w:val="cyan"/>
          <w:u w:val="single"/>
        </w:rPr>
        <w:t>address</w:t>
      </w:r>
      <w:r w:rsidRPr="00A80DD6">
        <w:rPr>
          <w:sz w:val="16"/>
        </w:rPr>
        <w:t xml:space="preserve"> the possibility of </w:t>
      </w:r>
      <w:r w:rsidRPr="00450610">
        <w:rPr>
          <w:rStyle w:val="Emphasis"/>
          <w:highlight w:val="cyan"/>
        </w:rPr>
        <w:t>nonlinearity and</w:t>
      </w:r>
      <w:r w:rsidRPr="00A80DD6">
        <w:rPr>
          <w:sz w:val="16"/>
        </w:rPr>
        <w:t xml:space="preserve"> problems of </w:t>
      </w:r>
      <w:proofErr w:type="spellStart"/>
      <w:r w:rsidRPr="00450610">
        <w:rPr>
          <w:rStyle w:val="Emphasis"/>
          <w:highlight w:val="cyan"/>
        </w:rPr>
        <w:t>endogeneity</w:t>
      </w:r>
      <w:proofErr w:type="spellEnd"/>
      <w:r w:rsidRPr="00A80DD6">
        <w:rPr>
          <w:sz w:val="16"/>
        </w:rPr>
        <w:t xml:space="preserve">. As such, we believe </w:t>
      </w:r>
      <w:r w:rsidRPr="00450610">
        <w:rPr>
          <w:highlight w:val="cyan"/>
          <w:u w:val="single"/>
        </w:rPr>
        <w:t>this paper offers</w:t>
      </w:r>
      <w:r w:rsidRPr="002637AD">
        <w:rPr>
          <w:u w:val="single"/>
        </w:rPr>
        <w:t xml:space="preserve"> what is probably </w:t>
      </w:r>
      <w:r w:rsidRPr="00450610">
        <w:rPr>
          <w:highlight w:val="cyan"/>
          <w:u w:val="single"/>
        </w:rPr>
        <w:t>the most rigorous</w:t>
      </w:r>
      <w:r w:rsidRPr="002637AD">
        <w:rPr>
          <w:u w:val="single"/>
        </w:rPr>
        <w:t xml:space="preserve"> general </w:t>
      </w:r>
      <w:r w:rsidRPr="00450610">
        <w:rPr>
          <w:rStyle w:val="Emphasis"/>
          <w:highlight w:val="cyan"/>
        </w:rPr>
        <w:t>evaluation</w:t>
      </w:r>
      <w:r w:rsidRPr="00450610">
        <w:rPr>
          <w:highlight w:val="cyan"/>
          <w:u w:val="single"/>
        </w:rPr>
        <w:t xml:space="preserve"> </w:t>
      </w:r>
      <w:r w:rsidRPr="002637AD">
        <w:rPr>
          <w:u w:val="single"/>
        </w:rPr>
        <w:t xml:space="preserve">of this argument </w:t>
      </w:r>
      <w:r w:rsidRPr="00450610">
        <w:rPr>
          <w:rStyle w:val="Emphasis"/>
          <w:highlight w:val="cyan"/>
        </w:rPr>
        <w:t>to date</w:t>
      </w:r>
      <w:r w:rsidRPr="002637AD">
        <w:rPr>
          <w:u w:val="single"/>
        </w:rPr>
        <w:t>.</w:t>
      </w:r>
      <w:r w:rsidRPr="00A80DD6">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450610">
        <w:rPr>
          <w:highlight w:val="cyan"/>
          <w:u w:val="single"/>
        </w:rPr>
        <w:t>the relationship between</w:t>
      </w:r>
      <w:r w:rsidRPr="002637AD">
        <w:rPr>
          <w:u w:val="single"/>
        </w:rPr>
        <w:t xml:space="preserve"> economic </w:t>
      </w:r>
      <w:r w:rsidRPr="00450610">
        <w:rPr>
          <w:highlight w:val="cyan"/>
          <w:u w:val="single"/>
        </w:rPr>
        <w:t>growth and</w:t>
      </w:r>
      <w:r w:rsidRPr="002637AD">
        <w:rPr>
          <w:u w:val="single"/>
        </w:rPr>
        <w:t xml:space="preserve"> political </w:t>
      </w:r>
      <w:r w:rsidRPr="00450610">
        <w:rPr>
          <w:highlight w:val="cyan"/>
          <w:u w:val="single"/>
        </w:rPr>
        <w:t xml:space="preserve">stability is </w:t>
      </w:r>
      <w:r w:rsidRPr="00450610">
        <w:rPr>
          <w:rStyle w:val="Emphasis"/>
          <w:highlight w:val="cyan"/>
        </w:rPr>
        <w:t>neither as uniform nor as strong as</w:t>
      </w:r>
      <w:r w:rsidRPr="00983D64">
        <w:rPr>
          <w:rStyle w:val="Emphasis"/>
        </w:rPr>
        <w:t xml:space="preserve"> </w:t>
      </w:r>
      <w:r w:rsidRPr="002637AD">
        <w:rPr>
          <w:u w:val="single"/>
        </w:rPr>
        <w:t>the</w:t>
      </w:r>
      <w:r w:rsidRPr="00983D64">
        <w:rPr>
          <w:rStyle w:val="Emphasis"/>
        </w:rPr>
        <w:t xml:space="preserve"> </w:t>
      </w:r>
      <w:r w:rsidRPr="00450610">
        <w:rPr>
          <w:rStyle w:val="Emphasis"/>
          <w:highlight w:val="cyan"/>
        </w:rPr>
        <w:t>conventional wisdom</w:t>
      </w:r>
      <w:r w:rsidRPr="002637AD">
        <w:rPr>
          <w:u w:val="single"/>
        </w:rPr>
        <w:t>(s)</w:t>
      </w:r>
      <w:r w:rsidRPr="00983D64">
        <w:rPr>
          <w:rStyle w:val="Emphasis"/>
        </w:rPr>
        <w:t xml:space="preserve"> </w:t>
      </w:r>
      <w:r w:rsidRPr="00450610">
        <w:rPr>
          <w:rStyle w:val="Emphasis"/>
          <w:highlight w:val="cyan"/>
        </w:rPr>
        <w:t>presume</w:t>
      </w:r>
      <w:r w:rsidRPr="002637AD">
        <w:rPr>
          <w:u w:val="single"/>
        </w:rPr>
        <w:t>(s)</w:t>
      </w:r>
      <w:r w:rsidRPr="00A80DD6">
        <w:rPr>
          <w:sz w:val="16"/>
        </w:rPr>
        <w:t xml:space="preserve">. We think </w:t>
      </w:r>
      <w:r w:rsidRPr="00450610">
        <w:rPr>
          <w:rStyle w:val="Emphasis"/>
          <w:highlight w:val="cyan"/>
        </w:rPr>
        <w:t>these findings</w:t>
      </w:r>
      <w:r w:rsidRPr="00A80DD6">
        <w:rPr>
          <w:sz w:val="16"/>
        </w:rPr>
        <w:t xml:space="preserve"> also </w:t>
      </w:r>
      <w:r w:rsidRPr="002637AD">
        <w:rPr>
          <w:u w:val="single"/>
        </w:rPr>
        <w:t xml:space="preserve">help </w:t>
      </w:r>
      <w:r w:rsidRPr="00450610">
        <w:rPr>
          <w:rStyle w:val="Emphasis"/>
          <w:highlight w:val="cyan"/>
        </w:rPr>
        <w:t>explain why the</w:t>
      </w:r>
      <w:r w:rsidRPr="002637AD">
        <w:rPr>
          <w:u w:val="single"/>
        </w:rPr>
        <w:t xml:space="preserve"> global </w:t>
      </w:r>
      <w:r w:rsidRPr="00450610">
        <w:rPr>
          <w:rStyle w:val="Emphasis"/>
          <w:highlight w:val="cyan"/>
        </w:rPr>
        <w:t>recession</w:t>
      </w:r>
      <w:r w:rsidRPr="002637AD">
        <w:rPr>
          <w:u w:val="single"/>
        </w:rPr>
        <w:t xml:space="preserve"> of 2008–2010 </w:t>
      </w:r>
      <w:r w:rsidRPr="00450610">
        <w:rPr>
          <w:rStyle w:val="Emphasis"/>
          <w:highlight w:val="cyan"/>
        </w:rPr>
        <w:t>has failed</w:t>
      </w:r>
      <w:r w:rsidRPr="002637AD">
        <w:rPr>
          <w:u w:val="single"/>
        </w:rPr>
        <w:t xml:space="preserve"> thus far </w:t>
      </w:r>
      <w:r w:rsidRPr="00450610">
        <w:rPr>
          <w:highlight w:val="cyan"/>
          <w:u w:val="single"/>
        </w:rPr>
        <w:t xml:space="preserve">to </w:t>
      </w:r>
      <w:r w:rsidRPr="00450610">
        <w:rPr>
          <w:rStyle w:val="Emphasis"/>
          <w:highlight w:val="cyan"/>
        </w:rPr>
        <w:t>produce</w:t>
      </w:r>
      <w:r w:rsidRPr="00450610">
        <w:rPr>
          <w:highlight w:val="cyan"/>
          <w:u w:val="single"/>
        </w:rPr>
        <w:t xml:space="preserve"> </w:t>
      </w:r>
      <w:r w:rsidRPr="002637AD">
        <w:rPr>
          <w:u w:val="single"/>
        </w:rPr>
        <w:t xml:space="preserve">the </w:t>
      </w:r>
      <w:r w:rsidRPr="00A80DD6">
        <w:rPr>
          <w:sz w:val="16"/>
        </w:rPr>
        <w:t>wave of coups and regime failures that some observers had anticipated, in spite of the expected and apparent uptick in social</w:t>
      </w:r>
      <w:r w:rsidRPr="002637AD">
        <w:rPr>
          <w:u w:val="single"/>
        </w:rPr>
        <w:t xml:space="preserve"> </w:t>
      </w:r>
      <w:r w:rsidRPr="00450610">
        <w:rPr>
          <w:rStyle w:val="Emphasis"/>
          <w:highlight w:val="cyan"/>
        </w:rPr>
        <w:t>unrest</w:t>
      </w:r>
      <w:r w:rsidRPr="002637AD">
        <w:rPr>
          <w:u w:val="single"/>
        </w:rPr>
        <w:t xml:space="preserve"> </w:t>
      </w:r>
      <w:r w:rsidRPr="00A80DD6">
        <w:rPr>
          <w:sz w:val="16"/>
        </w:rPr>
        <w:t>associated with the crisis.</w:t>
      </w:r>
    </w:p>
    <w:p w:rsidR="000960D1" w:rsidRDefault="000960D1" w:rsidP="000960D1">
      <w:pPr>
        <w:rPr>
          <w:rFonts w:eastAsiaTheme="majorEastAsia" w:cstheme="majorBidi"/>
          <w:sz w:val="32"/>
          <w:szCs w:val="24"/>
          <w:u w:val="single"/>
        </w:rPr>
      </w:pPr>
    </w:p>
    <w:p w:rsidR="000960D1" w:rsidRPr="00FF6B68" w:rsidRDefault="000960D1" w:rsidP="000960D1">
      <w:pPr>
        <w:pStyle w:val="Heading4"/>
      </w:pPr>
      <w:r>
        <w:t>Popular opinion and restraint of force prevent escalation</w:t>
      </w:r>
    </w:p>
    <w:p w:rsidR="000960D1" w:rsidRPr="00852A65" w:rsidRDefault="000960D1" w:rsidP="000960D1">
      <w:r w:rsidRPr="00852A65">
        <w:t xml:space="preserve">Robert </w:t>
      </w:r>
      <w:r w:rsidRPr="00852A65">
        <w:rPr>
          <w:rStyle w:val="Style13ptBold"/>
        </w:rPr>
        <w:t>Jervis 11</w:t>
      </w:r>
      <w:r w:rsidRPr="00852A65">
        <w:t>, Professor in the Department of Political Science and School of International and Public Affairs at Columbia University, December 2011, “Force in Our Times,” Survival, Vol. 25, No. 4, p. 403-425</w:t>
      </w:r>
    </w:p>
    <w:p w:rsidR="000960D1" w:rsidRPr="00996F95" w:rsidRDefault="000960D1" w:rsidP="000960D1">
      <w:pPr>
        <w:pStyle w:val="cardtext"/>
        <w:ind w:left="0"/>
        <w:rPr>
          <w:rStyle w:val="Emphasis"/>
          <w:rFonts w:asciiTheme="minorHAnsi" w:hAnsiTheme="minorHAnsi"/>
        </w:rPr>
      </w:pPr>
      <w:r w:rsidRPr="00996F95">
        <w:rPr>
          <w:rFonts w:asciiTheme="minorHAnsi" w:hAnsiTheme="minorHAns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96F95">
        <w:rPr>
          <w:rStyle w:val="StyleUnderline"/>
          <w:rFonts w:asciiTheme="minorHAnsi" w:hAnsiTheme="minorHAnsi"/>
        </w:rPr>
        <w:t>a worsening of</w:t>
      </w:r>
      <w:r w:rsidRPr="00996F95">
        <w:rPr>
          <w:rFonts w:asciiTheme="minorHAnsi" w:hAnsiTheme="minorHAnsi"/>
          <w:sz w:val="16"/>
        </w:rPr>
        <w:t xml:space="preserve"> the </w:t>
      </w:r>
      <w:r w:rsidRPr="00996F95">
        <w:rPr>
          <w:rStyle w:val="StyleUnderline"/>
          <w:rFonts w:asciiTheme="minorHAnsi" w:hAnsiTheme="minorHAnsi"/>
        </w:rPr>
        <w:t>current economic difficulties,</w:t>
      </w:r>
      <w:r w:rsidRPr="00996F95">
        <w:rPr>
          <w:rFonts w:asciiTheme="minorHAnsi" w:hAnsiTheme="minorHAnsi"/>
          <w:sz w:val="16"/>
        </w:rPr>
        <w:t xml:space="preserve"> which </w:t>
      </w:r>
      <w:r w:rsidRPr="00996F95">
        <w:rPr>
          <w:rStyle w:val="StyleUnderline"/>
          <w:rFonts w:asciiTheme="minorHAnsi" w:hAnsiTheme="minorHAnsi"/>
        </w:rPr>
        <w:t>could</w:t>
      </w:r>
      <w:r w:rsidRPr="00996F95">
        <w:rPr>
          <w:rFonts w:asciiTheme="minorHAnsi" w:hAnsiTheme="minorHAnsi"/>
          <w:sz w:val="16"/>
        </w:rPr>
        <w:t xml:space="preserve"> itself </w:t>
      </w:r>
      <w:r w:rsidRPr="00996F95">
        <w:rPr>
          <w:rStyle w:val="StyleUnderline"/>
          <w:rFonts w:asciiTheme="minorHAnsi" w:hAnsiTheme="minorHAnsi"/>
        </w:rPr>
        <w:t>produce greater nationalism, undermine democracy and bring back old-fashioned beggar-my-neighbor economic policies</w:t>
      </w:r>
      <w:r w:rsidRPr="00996F95">
        <w:rPr>
          <w:rFonts w:asciiTheme="minorHAnsi" w:hAnsiTheme="minorHAnsi"/>
          <w:sz w:val="16"/>
        </w:rPr>
        <w:t xml:space="preserve">. </w:t>
      </w:r>
      <w:r w:rsidRPr="00450610">
        <w:rPr>
          <w:rStyle w:val="StyleUnderline"/>
          <w:rFonts w:asciiTheme="minorHAnsi" w:hAnsiTheme="minorHAnsi"/>
          <w:highlight w:val="cyan"/>
        </w:rPr>
        <w:t>While</w:t>
      </w:r>
      <w:r w:rsidRPr="00996F95">
        <w:rPr>
          <w:rStyle w:val="StyleUnderline"/>
          <w:rFonts w:asciiTheme="minorHAnsi" w:hAnsiTheme="minorHAnsi"/>
        </w:rPr>
        <w:t xml:space="preserve"> these </w:t>
      </w:r>
      <w:r w:rsidRPr="00450610">
        <w:rPr>
          <w:rStyle w:val="StyleUnderline"/>
          <w:rFonts w:asciiTheme="minorHAnsi" w:hAnsiTheme="minorHAnsi"/>
          <w:highlight w:val="cyan"/>
        </w:rPr>
        <w:t>dangers are real</w:t>
      </w:r>
      <w:r w:rsidRPr="00450610">
        <w:rPr>
          <w:rFonts w:asciiTheme="minorHAnsi" w:hAnsiTheme="minorHAnsi"/>
          <w:sz w:val="16"/>
          <w:highlight w:val="cyan"/>
        </w:rPr>
        <w:t xml:space="preserve">, </w:t>
      </w:r>
      <w:r w:rsidRPr="00450610">
        <w:rPr>
          <w:rStyle w:val="Emphasis"/>
          <w:rFonts w:asciiTheme="minorHAnsi" w:hAnsiTheme="minorHAnsi"/>
          <w:highlight w:val="cyan"/>
        </w:rPr>
        <w:t>it is hard to believe</w:t>
      </w:r>
      <w:r w:rsidRPr="00996F95">
        <w:rPr>
          <w:rStyle w:val="Emphasis"/>
          <w:rFonts w:asciiTheme="minorHAnsi" w:hAnsiTheme="minorHAnsi"/>
        </w:rPr>
        <w:t xml:space="preserve"> that the </w:t>
      </w:r>
      <w:r w:rsidRPr="00450610">
        <w:rPr>
          <w:rStyle w:val="Emphasis"/>
          <w:rFonts w:asciiTheme="minorHAnsi" w:hAnsiTheme="minorHAnsi"/>
          <w:highlight w:val="cyan"/>
        </w:rPr>
        <w:t xml:space="preserve">conflicts could be </w:t>
      </w:r>
      <w:r w:rsidRPr="00996F95">
        <w:rPr>
          <w:rStyle w:val="Emphasis"/>
          <w:rFonts w:asciiTheme="minorHAnsi" w:hAnsiTheme="minorHAnsi"/>
        </w:rPr>
        <w:t xml:space="preserve">great </w:t>
      </w:r>
      <w:r w:rsidRPr="00450610">
        <w:rPr>
          <w:rStyle w:val="Emphasis"/>
          <w:rFonts w:asciiTheme="minorHAnsi" w:hAnsiTheme="minorHAnsi"/>
          <w:highlight w:val="cyan"/>
        </w:rPr>
        <w:t>enough</w:t>
      </w:r>
      <w:r w:rsidRPr="00450610">
        <w:rPr>
          <w:rFonts w:asciiTheme="minorHAnsi" w:hAnsiTheme="minorHAnsi"/>
          <w:sz w:val="16"/>
          <w:highlight w:val="cyan"/>
        </w:rPr>
        <w:t xml:space="preserve"> </w:t>
      </w:r>
      <w:r w:rsidRPr="00450610">
        <w:rPr>
          <w:rStyle w:val="StyleUnderline"/>
          <w:rFonts w:asciiTheme="minorHAnsi" w:hAnsiTheme="minorHAnsi"/>
          <w:highlight w:val="cyan"/>
        </w:rPr>
        <w:t>to lead</w:t>
      </w:r>
      <w:r w:rsidRPr="00996F95">
        <w:rPr>
          <w:rFonts w:asciiTheme="minorHAnsi" w:hAnsiTheme="minorHAnsi"/>
          <w:sz w:val="16"/>
        </w:rPr>
        <w:t xml:space="preserve"> the </w:t>
      </w:r>
      <w:r w:rsidRPr="00996F95">
        <w:rPr>
          <w:rStyle w:val="StyleUnderline"/>
          <w:rFonts w:asciiTheme="minorHAnsi" w:hAnsiTheme="minorHAnsi"/>
        </w:rPr>
        <w:t xml:space="preserve">members of </w:t>
      </w:r>
      <w:r w:rsidRPr="00450610">
        <w:rPr>
          <w:rStyle w:val="StyleUnderline"/>
          <w:rFonts w:asciiTheme="minorHAnsi" w:hAnsiTheme="minorHAnsi"/>
          <w:highlight w:val="cyan"/>
        </w:rPr>
        <w:t>the community to</w:t>
      </w:r>
      <w:r w:rsidRPr="00996F95">
        <w:rPr>
          <w:rStyle w:val="StyleUnderline"/>
          <w:rFonts w:asciiTheme="minorHAnsi" w:hAnsiTheme="minorHAnsi"/>
        </w:rPr>
        <w:t xml:space="preserve"> contemplate </w:t>
      </w:r>
      <w:r w:rsidRPr="00450610">
        <w:rPr>
          <w:rStyle w:val="StyleUnderline"/>
          <w:rFonts w:asciiTheme="minorHAnsi" w:hAnsiTheme="minorHAnsi"/>
          <w:highlight w:val="cyan"/>
        </w:rPr>
        <w:t xml:space="preserve">fighting </w:t>
      </w:r>
      <w:r w:rsidRPr="00996F95">
        <w:rPr>
          <w:rStyle w:val="StyleUnderline"/>
          <w:rFonts w:asciiTheme="minorHAnsi" w:hAnsiTheme="minorHAnsi"/>
        </w:rPr>
        <w:t>each other. It is not so much that economic interdependence</w:t>
      </w:r>
      <w:r w:rsidRPr="00996F95">
        <w:rPr>
          <w:rFonts w:asciiTheme="minorHAnsi" w:hAnsiTheme="minorHAnsi"/>
          <w:sz w:val="16"/>
        </w:rPr>
        <w:t xml:space="preserve"> has proceeded to the point where it </w:t>
      </w:r>
      <w:r w:rsidRPr="00996F95">
        <w:rPr>
          <w:rStyle w:val="StyleUnderline"/>
          <w:rFonts w:asciiTheme="minorHAnsi" w:hAnsiTheme="minorHAnsi"/>
        </w:rPr>
        <w:t>could not be reversed</w:t>
      </w:r>
      <w:r w:rsidRPr="00996F95">
        <w:rPr>
          <w:rFonts w:asciiTheme="minorHAnsi" w:hAnsiTheme="minorHAnsi"/>
          <w:sz w:val="16"/>
        </w:rPr>
        <w:t xml:space="preserve"> – states that were more internally interdependent than anything seen internationally have fought bloody civil wars. </w:t>
      </w:r>
      <w:r w:rsidRPr="00996F95">
        <w:rPr>
          <w:rStyle w:val="StyleUnderline"/>
          <w:rFonts w:asciiTheme="minorHAnsi" w:hAnsiTheme="minorHAnsi"/>
        </w:rPr>
        <w:t>Rather it is that</w:t>
      </w:r>
      <w:r w:rsidRPr="00996F95">
        <w:rPr>
          <w:rFonts w:asciiTheme="minorHAnsi" w:hAnsiTheme="minorHAnsi"/>
          <w:sz w:val="16"/>
        </w:rPr>
        <w:t xml:space="preserve"> </w:t>
      </w:r>
      <w:r w:rsidRPr="00450610">
        <w:rPr>
          <w:rStyle w:val="Emphasis"/>
          <w:rFonts w:asciiTheme="minorHAnsi" w:hAnsiTheme="minorHAnsi"/>
          <w:highlight w:val="cyan"/>
        </w:rPr>
        <w:t xml:space="preserve">even if </w:t>
      </w:r>
      <w:r w:rsidRPr="00996F95">
        <w:rPr>
          <w:rStyle w:val="Emphasis"/>
          <w:rFonts w:asciiTheme="minorHAnsi" w:hAnsiTheme="minorHAnsi"/>
        </w:rPr>
        <w:t xml:space="preserve">the more </w:t>
      </w:r>
      <w:r w:rsidRPr="00450610">
        <w:rPr>
          <w:rStyle w:val="Emphasis"/>
          <w:rFonts w:asciiTheme="minorHAnsi" w:hAnsiTheme="minorHAnsi"/>
          <w:highlight w:val="cyan"/>
        </w:rPr>
        <w:t>extreme versions of</w:t>
      </w:r>
      <w:r w:rsidRPr="00996F95">
        <w:rPr>
          <w:rStyle w:val="Emphasis"/>
          <w:rFonts w:asciiTheme="minorHAnsi" w:hAnsiTheme="minorHAnsi"/>
        </w:rPr>
        <w:t xml:space="preserve"> free </w:t>
      </w:r>
      <w:r w:rsidRPr="00450610">
        <w:rPr>
          <w:rStyle w:val="Emphasis"/>
          <w:rFonts w:asciiTheme="minorHAnsi" w:hAnsiTheme="minorHAnsi"/>
          <w:highlight w:val="cyan"/>
        </w:rPr>
        <w:t>trade and</w:t>
      </w:r>
      <w:r w:rsidRPr="00996F95">
        <w:rPr>
          <w:rStyle w:val="Emphasis"/>
          <w:rFonts w:asciiTheme="minorHAnsi" w:hAnsiTheme="minorHAnsi"/>
        </w:rPr>
        <w:t xml:space="preserve"> economic </w:t>
      </w:r>
      <w:r w:rsidRPr="00450610">
        <w:rPr>
          <w:rStyle w:val="Emphasis"/>
          <w:rFonts w:asciiTheme="minorHAnsi" w:hAnsiTheme="minorHAnsi"/>
          <w:highlight w:val="cyan"/>
        </w:rPr>
        <w:t>liberalism become discredited</w:t>
      </w:r>
      <w:r w:rsidRPr="00450610">
        <w:rPr>
          <w:rFonts w:asciiTheme="minorHAnsi" w:hAnsiTheme="minorHAnsi"/>
          <w:sz w:val="16"/>
          <w:highlight w:val="cyan"/>
        </w:rPr>
        <w:t xml:space="preserve">, </w:t>
      </w:r>
      <w:r w:rsidRPr="00450610">
        <w:rPr>
          <w:rStyle w:val="StyleUnderline"/>
          <w:rFonts w:asciiTheme="minorHAnsi" w:hAnsiTheme="minorHAnsi"/>
          <w:highlight w:val="cyan"/>
        </w:rPr>
        <w:t>it is</w:t>
      </w:r>
      <w:r w:rsidRPr="00450610">
        <w:rPr>
          <w:rFonts w:asciiTheme="minorHAnsi" w:hAnsiTheme="minorHAnsi"/>
          <w:sz w:val="16"/>
          <w:highlight w:val="cyan"/>
        </w:rPr>
        <w:t xml:space="preserve"> </w:t>
      </w:r>
      <w:r w:rsidRPr="00450610">
        <w:rPr>
          <w:rStyle w:val="StyleUnderline"/>
          <w:rFonts w:asciiTheme="minorHAnsi" w:hAnsiTheme="minorHAnsi"/>
          <w:highlight w:val="cyan"/>
        </w:rPr>
        <w:t>hard to see how</w:t>
      </w:r>
      <w:r w:rsidRPr="00996F95">
        <w:rPr>
          <w:rFonts w:asciiTheme="minorHAnsi" w:hAnsiTheme="minorHAnsi"/>
          <w:sz w:val="16"/>
        </w:rPr>
        <w:t xml:space="preserve"> without building on a preexisting high level of political conflict </w:t>
      </w:r>
      <w:r w:rsidRPr="00450610">
        <w:rPr>
          <w:rStyle w:val="StyleUnderline"/>
          <w:rFonts w:asciiTheme="minorHAnsi" w:hAnsiTheme="minorHAnsi"/>
          <w:highlight w:val="cyan"/>
        </w:rPr>
        <w:t>leaders and mass opinion would</w:t>
      </w:r>
      <w:r w:rsidRPr="00996F95">
        <w:rPr>
          <w:rStyle w:val="StyleUnderline"/>
          <w:rFonts w:asciiTheme="minorHAnsi" w:hAnsiTheme="minorHAnsi"/>
        </w:rPr>
        <w:t xml:space="preserve"> come to </w:t>
      </w:r>
      <w:r w:rsidRPr="00450610">
        <w:rPr>
          <w:rStyle w:val="StyleUnderline"/>
          <w:rFonts w:asciiTheme="minorHAnsi" w:hAnsiTheme="minorHAnsi"/>
          <w:highlight w:val="cyan"/>
        </w:rPr>
        <w:t>believe</w:t>
      </w:r>
      <w:r w:rsidRPr="00996F95">
        <w:rPr>
          <w:rStyle w:val="StyleUnderline"/>
          <w:rFonts w:asciiTheme="minorHAnsi" w:hAnsiTheme="minorHAnsi"/>
        </w:rPr>
        <w:t xml:space="preserve"> that their </w:t>
      </w:r>
      <w:r w:rsidRPr="00450610">
        <w:rPr>
          <w:rStyle w:val="StyleUnderline"/>
          <w:rFonts w:asciiTheme="minorHAnsi" w:hAnsiTheme="minorHAnsi"/>
          <w:highlight w:val="cyan"/>
        </w:rPr>
        <w:t>countries could prosper by</w:t>
      </w:r>
      <w:r w:rsidRPr="00996F95">
        <w:rPr>
          <w:rStyle w:val="StyleUnderline"/>
          <w:rFonts w:asciiTheme="minorHAnsi" w:hAnsiTheme="minorHAnsi"/>
        </w:rPr>
        <w:t xml:space="preserve"> impoverishing or</w:t>
      </w:r>
      <w:r w:rsidRPr="00996F95">
        <w:rPr>
          <w:rFonts w:asciiTheme="minorHAnsi" w:hAnsiTheme="minorHAnsi"/>
          <w:sz w:val="16"/>
        </w:rPr>
        <w:t xml:space="preserve"> even </w:t>
      </w:r>
      <w:r w:rsidRPr="00450610">
        <w:rPr>
          <w:rStyle w:val="StyleUnderline"/>
          <w:rFonts w:asciiTheme="minorHAnsi" w:hAnsiTheme="minorHAnsi"/>
          <w:highlight w:val="cyan"/>
        </w:rPr>
        <w:t xml:space="preserve">attacking </w:t>
      </w:r>
      <w:r w:rsidRPr="00996F95">
        <w:rPr>
          <w:rStyle w:val="StyleUnderline"/>
          <w:rFonts w:asciiTheme="minorHAnsi" w:hAnsiTheme="minorHAnsi"/>
        </w:rPr>
        <w:t>others</w:t>
      </w:r>
      <w:r w:rsidRPr="00996F95">
        <w:rPr>
          <w:rFonts w:asciiTheme="minorHAnsi" w:hAnsiTheme="minorHAnsi"/>
          <w:sz w:val="16"/>
        </w:rPr>
        <w:t xml:space="preserve">. Is it possible that problems will not only become severe, but that people will entertain the thought that they have to be solved by war? </w:t>
      </w:r>
      <w:r w:rsidRPr="00996F95">
        <w:rPr>
          <w:rStyle w:val="StyleUnderline"/>
          <w:rFonts w:asciiTheme="minorHAnsi" w:hAnsiTheme="minorHAnsi"/>
        </w:rPr>
        <w:t>While a pessimist could note that this argument does not appear as outlandish as it did before the financial crisis</w:t>
      </w:r>
      <w:r w:rsidRPr="00996F95">
        <w:rPr>
          <w:rFonts w:asciiTheme="minorHAnsi" w:hAnsiTheme="minorHAnsi"/>
          <w:sz w:val="16"/>
        </w:rPr>
        <w:t xml:space="preserve">, </w:t>
      </w:r>
      <w:r w:rsidRPr="00450610">
        <w:rPr>
          <w:rStyle w:val="StyleUnderline"/>
          <w:rFonts w:asciiTheme="minorHAnsi" w:hAnsiTheme="minorHAnsi"/>
          <w:highlight w:val="cyan"/>
        </w:rPr>
        <w:t>an optimist could reply (correctly</w:t>
      </w:r>
      <w:r w:rsidRPr="00996F95">
        <w:rPr>
          <w:rFonts w:asciiTheme="minorHAnsi" w:hAnsiTheme="minorHAnsi"/>
          <w:sz w:val="16"/>
        </w:rPr>
        <w:t xml:space="preserve">, in my view) </w:t>
      </w:r>
      <w:r w:rsidRPr="00450610">
        <w:rPr>
          <w:rStyle w:val="StyleUnderline"/>
          <w:rFonts w:asciiTheme="minorHAnsi" w:hAnsiTheme="minorHAnsi"/>
          <w:highlight w:val="cyan"/>
        </w:rPr>
        <w:t xml:space="preserve">that </w:t>
      </w:r>
      <w:r w:rsidRPr="00996F95">
        <w:rPr>
          <w:rStyle w:val="StyleUnderline"/>
          <w:rFonts w:asciiTheme="minorHAnsi" w:hAnsiTheme="minorHAnsi"/>
        </w:rPr>
        <w:t xml:space="preserve">the very fact that </w:t>
      </w:r>
      <w:r w:rsidRPr="00450610">
        <w:rPr>
          <w:rStyle w:val="StyleUnderline"/>
          <w:rFonts w:asciiTheme="minorHAnsi" w:hAnsiTheme="minorHAnsi"/>
          <w:highlight w:val="cyan"/>
        </w:rPr>
        <w:t>we have seen</w:t>
      </w:r>
      <w:r w:rsidRPr="00450610">
        <w:rPr>
          <w:rFonts w:asciiTheme="minorHAnsi" w:hAnsiTheme="minorHAnsi"/>
          <w:sz w:val="16"/>
          <w:highlight w:val="cyan"/>
        </w:rPr>
        <w:t xml:space="preserve"> </w:t>
      </w:r>
      <w:r w:rsidRPr="00450610">
        <w:rPr>
          <w:rStyle w:val="Emphasis"/>
          <w:rFonts w:asciiTheme="minorHAnsi" w:hAnsiTheme="minorHAnsi"/>
          <w:highlight w:val="cyan"/>
        </w:rPr>
        <w:t>such a sharp economic down-turn</w:t>
      </w:r>
      <w:r w:rsidRPr="00450610">
        <w:rPr>
          <w:rFonts w:asciiTheme="minorHAnsi" w:hAnsiTheme="minorHAnsi"/>
          <w:sz w:val="16"/>
          <w:highlight w:val="cyan"/>
        </w:rPr>
        <w:t xml:space="preserve"> </w:t>
      </w:r>
      <w:r w:rsidRPr="00450610">
        <w:rPr>
          <w:rStyle w:val="StyleUnderline"/>
          <w:rFonts w:asciiTheme="minorHAnsi" w:hAnsiTheme="minorHAnsi"/>
          <w:highlight w:val="cyan"/>
        </w:rPr>
        <w:t>without</w:t>
      </w:r>
      <w:r w:rsidRPr="00450610">
        <w:rPr>
          <w:rFonts w:asciiTheme="minorHAnsi" w:hAnsiTheme="minorHAnsi"/>
          <w:sz w:val="16"/>
          <w:highlight w:val="cyan"/>
        </w:rPr>
        <w:t xml:space="preserve"> </w:t>
      </w:r>
      <w:r w:rsidRPr="00450610">
        <w:rPr>
          <w:rStyle w:val="Emphasis"/>
          <w:rFonts w:asciiTheme="minorHAnsi" w:hAnsiTheme="minorHAnsi"/>
          <w:highlight w:val="cyan"/>
        </w:rPr>
        <w:t>anyone</w:t>
      </w:r>
      <w:r w:rsidRPr="00450610">
        <w:rPr>
          <w:rFonts w:asciiTheme="minorHAnsi" w:hAnsiTheme="minorHAnsi"/>
          <w:sz w:val="16"/>
          <w:highlight w:val="cyan"/>
        </w:rPr>
        <w:t xml:space="preserve"> </w:t>
      </w:r>
      <w:r w:rsidRPr="00450610">
        <w:rPr>
          <w:rStyle w:val="StyleUnderline"/>
          <w:rFonts w:asciiTheme="minorHAnsi" w:hAnsiTheme="minorHAnsi"/>
          <w:highlight w:val="cyan"/>
        </w:rPr>
        <w:t>suggesting</w:t>
      </w:r>
      <w:r w:rsidRPr="00996F95">
        <w:rPr>
          <w:rStyle w:val="StyleUnderline"/>
          <w:rFonts w:asciiTheme="minorHAnsi" w:hAnsiTheme="minorHAnsi"/>
        </w:rPr>
        <w:t xml:space="preserve"> that </w:t>
      </w:r>
      <w:r w:rsidRPr="00450610">
        <w:rPr>
          <w:rStyle w:val="StyleUnderline"/>
          <w:rFonts w:asciiTheme="minorHAnsi" w:hAnsiTheme="minorHAnsi"/>
          <w:highlight w:val="cyan"/>
        </w:rPr>
        <w:t>force</w:t>
      </w:r>
      <w:r w:rsidRPr="00996F95">
        <w:rPr>
          <w:rFonts w:asciiTheme="minorHAnsi" w:hAnsiTheme="minorHAnsi"/>
          <w:sz w:val="16"/>
        </w:rPr>
        <w:t xml:space="preserve"> of arms </w:t>
      </w:r>
      <w:r w:rsidRPr="00996F95">
        <w:rPr>
          <w:rStyle w:val="StyleUnderline"/>
          <w:rFonts w:asciiTheme="minorHAnsi" w:hAnsiTheme="minorHAnsi"/>
        </w:rPr>
        <w:t>is the solution</w:t>
      </w:r>
      <w:r w:rsidRPr="00996F95">
        <w:rPr>
          <w:rFonts w:asciiTheme="minorHAnsi" w:hAnsiTheme="minorHAnsi"/>
          <w:sz w:val="16"/>
        </w:rPr>
        <w:t xml:space="preserve"> </w:t>
      </w:r>
      <w:r w:rsidRPr="00450610">
        <w:rPr>
          <w:rStyle w:val="StyleUnderline"/>
          <w:rFonts w:asciiTheme="minorHAnsi" w:hAnsiTheme="minorHAnsi"/>
          <w:highlight w:val="cyan"/>
        </w:rPr>
        <w:t>shows</w:t>
      </w:r>
      <w:r w:rsidRPr="00996F95">
        <w:rPr>
          <w:rStyle w:val="StyleUnderline"/>
          <w:rFonts w:asciiTheme="minorHAnsi" w:hAnsiTheme="minorHAnsi"/>
        </w:rPr>
        <w:t xml:space="preserve"> that</w:t>
      </w:r>
      <w:r w:rsidRPr="00996F95">
        <w:rPr>
          <w:rFonts w:asciiTheme="minorHAnsi" w:hAnsiTheme="minorHAnsi"/>
          <w:sz w:val="16"/>
        </w:rPr>
        <w:t xml:space="preserve"> </w:t>
      </w:r>
      <w:r w:rsidRPr="00450610">
        <w:rPr>
          <w:rStyle w:val="Emphasis"/>
          <w:rFonts w:asciiTheme="minorHAnsi" w:hAnsiTheme="minorHAnsi"/>
          <w:highlight w:val="cyan"/>
        </w:rPr>
        <w:t xml:space="preserve">even if bad times bring </w:t>
      </w:r>
      <w:r w:rsidRPr="00996F95">
        <w:rPr>
          <w:rStyle w:val="Emphasis"/>
          <w:rFonts w:asciiTheme="minorHAnsi" w:hAnsiTheme="minorHAnsi"/>
        </w:rPr>
        <w:t xml:space="preserve">about greater </w:t>
      </w:r>
      <w:r w:rsidRPr="00450610">
        <w:rPr>
          <w:rStyle w:val="Emphasis"/>
          <w:rFonts w:asciiTheme="minorHAnsi" w:hAnsiTheme="minorHAnsi"/>
          <w:highlight w:val="cyan"/>
        </w:rPr>
        <w:t>economic conflict, it will not make war thinkable</w:t>
      </w:r>
      <w:r w:rsidRPr="00996F95">
        <w:rPr>
          <w:rStyle w:val="Emphasis"/>
          <w:rFonts w:asciiTheme="minorHAnsi" w:hAnsiTheme="minorHAnsi"/>
        </w:rPr>
        <w:t>.</w:t>
      </w:r>
    </w:p>
    <w:p w:rsidR="000960D1" w:rsidRPr="000960D1" w:rsidRDefault="000960D1" w:rsidP="000960D1"/>
    <w:p w:rsidR="000960D1" w:rsidRDefault="000960D1" w:rsidP="000960D1">
      <w:pPr>
        <w:pStyle w:val="Heading2"/>
      </w:pPr>
      <w:r>
        <w:t>Russia Defense</w:t>
      </w:r>
    </w:p>
    <w:p w:rsidR="000960D1" w:rsidRDefault="000960D1" w:rsidP="000960D1">
      <w:pPr>
        <w:pStyle w:val="Heading3"/>
      </w:pPr>
      <w:r>
        <w:t>2AC Russia Defense</w:t>
      </w:r>
    </w:p>
    <w:p w:rsidR="000960D1" w:rsidRPr="00AC4BF2" w:rsidRDefault="000960D1" w:rsidP="000960D1">
      <w:pPr>
        <w:pStyle w:val="Heading4"/>
      </w:pPr>
      <w:r w:rsidRPr="00AC4BF2">
        <w:t>No war – 7 reasons</w:t>
      </w:r>
    </w:p>
    <w:p w:rsidR="000960D1" w:rsidRPr="00AC4BF2" w:rsidRDefault="000960D1" w:rsidP="000960D1">
      <w:r w:rsidRPr="00AC4BF2">
        <w:rPr>
          <w:rStyle w:val="Style13ptBold"/>
        </w:rPr>
        <w:t xml:space="preserve">Peck </w:t>
      </w:r>
      <w:r>
        <w:rPr>
          <w:rStyle w:val="Style13ptBold"/>
        </w:rPr>
        <w:t>‘</w:t>
      </w:r>
      <w:r w:rsidRPr="00AC4BF2">
        <w:rPr>
          <w:rStyle w:val="Style13ptBold"/>
        </w:rPr>
        <w:t>14</w:t>
      </w:r>
      <w:r w:rsidRPr="00AC4BF2">
        <w:t xml:space="preserve"> [</w:t>
      </w:r>
      <w:hyperlink r:id="rId43" w:history="1">
        <w:r w:rsidRPr="00AC4BF2">
          <w:rPr>
            <w:rStyle w:val="Hyperlink"/>
          </w:rPr>
          <w:t>Michael Peck</w:t>
        </w:r>
      </w:hyperlink>
      <w:r w:rsidRPr="00AC4BF2">
        <w:t> (Contributor on defense and national security for Forbes); “7 Reasons Why America Will Never Go To War Over Ukraine”; 3/05/2014; http://www.forbes.com/sites/michaelpeck/2014/03/05/7-reasons-why-america-will-never-go-to-war-over-ukraine/]</w:t>
      </w:r>
    </w:p>
    <w:p w:rsidR="000960D1" w:rsidRPr="00AC4BF2" w:rsidRDefault="000960D1" w:rsidP="000960D1">
      <w:pPr>
        <w:rPr>
          <w:sz w:val="16"/>
        </w:rPr>
      </w:pPr>
      <w:r w:rsidRPr="00AC4BF2">
        <w:rPr>
          <w:sz w:val="16"/>
        </w:rPr>
        <w:t xml:space="preserve">America is the mightiest military power in the world. And that fact means absolutely nothing for the Ukraine crisis. Regardless of whether Russia continues to occupy the Crimea region of Ukraine, or decides to occupy all of Ukraine, </w:t>
      </w:r>
      <w:r w:rsidRPr="00450610">
        <w:rPr>
          <w:rStyle w:val="StyleUnderline"/>
          <w:highlight w:val="cyan"/>
        </w:rPr>
        <w:t>the U.S. is not going to get into a shooting war</w:t>
      </w:r>
      <w:r w:rsidRPr="00AC4BF2">
        <w:rPr>
          <w:rStyle w:val="StyleUnderline"/>
        </w:rPr>
        <w:t xml:space="preserve"> </w:t>
      </w:r>
      <w:r w:rsidRPr="00AC4BF2">
        <w:rPr>
          <w:sz w:val="16"/>
        </w:rPr>
        <w:t xml:space="preserve">with Russia. This has nothing to do with whether Obama is strong or weak. Jimmy Carter or Ronald Reagan would face the same constraints. The U.S. may threaten to impose economic sanctions, but here is why America will never smack Russia with a big stick: </w:t>
      </w:r>
      <w:r w:rsidRPr="00450610">
        <w:rPr>
          <w:rStyle w:val="StyleUnderline"/>
          <w:highlight w:val="cyan"/>
        </w:rPr>
        <w:t>Russia is a nuclear superpower</w:t>
      </w:r>
      <w:r w:rsidRPr="00AC4BF2">
        <w:rPr>
          <w:sz w:val="16"/>
        </w:rPr>
        <w:t>. Russia has an estimated 4,500 active nuclear warheads, according to the </w:t>
      </w:r>
      <w:hyperlink r:id="rId44" w:history="1">
        <w:r w:rsidRPr="00AC4BF2">
          <w:rPr>
            <w:rStyle w:val="Hyperlink"/>
            <w:sz w:val="16"/>
          </w:rPr>
          <w:t>Federation of American Scientists</w:t>
        </w:r>
      </w:hyperlink>
      <w:r w:rsidRPr="00AC4BF2">
        <w:rPr>
          <w:sz w:val="16"/>
        </w:rPr>
        <w:t xml:space="preserve">. Unlike North Korea or perhaps Iran, whose nuclear arsenals couldn’t inflict substantial damage, Russia could totally devastate the U.S. as well as the rest of the planet. U.S. missile defenses, assuming they even work, are not designed to stop a massive Russian strike. </w:t>
      </w:r>
      <w:r w:rsidRPr="00450610">
        <w:rPr>
          <w:rStyle w:val="StyleUnderline"/>
          <w:highlight w:val="cyan"/>
        </w:rPr>
        <w:t>For</w:t>
      </w:r>
      <w:r w:rsidRPr="00AC4BF2">
        <w:rPr>
          <w:rStyle w:val="StyleUnderline"/>
        </w:rPr>
        <w:t xml:space="preserve"> the </w:t>
      </w:r>
      <w:r w:rsidRPr="00450610">
        <w:rPr>
          <w:rStyle w:val="StyleUnderline"/>
          <w:highlight w:val="cyan"/>
        </w:rPr>
        <w:t>46 years</w:t>
      </w:r>
      <w:r w:rsidRPr="00AC4BF2">
        <w:rPr>
          <w:rStyle w:val="StyleUnderline"/>
        </w:rPr>
        <w:t xml:space="preserve"> of the Cold War, </w:t>
      </w:r>
      <w:r w:rsidRPr="00450610">
        <w:rPr>
          <w:rStyle w:val="StyleUnderline"/>
          <w:highlight w:val="cyan"/>
        </w:rPr>
        <w:t>America and Russia</w:t>
      </w:r>
      <w:r w:rsidRPr="00AC4BF2">
        <w:rPr>
          <w:rStyle w:val="StyleUnderline"/>
        </w:rPr>
        <w:t xml:space="preserve"> were deadly rivals. But they </w:t>
      </w:r>
      <w:r w:rsidRPr="00450610">
        <w:rPr>
          <w:rStyle w:val="StyleUnderline"/>
          <w:highlight w:val="cyan"/>
        </w:rPr>
        <w:t>never fought</w:t>
      </w:r>
      <w:r w:rsidRPr="00AC4BF2">
        <w:rPr>
          <w:rStyle w:val="StyleUnderline"/>
        </w:rPr>
        <w:t xml:space="preserve">. Their proxies fought: Koreans, Vietnamese, Central Americans, Israelis and Arabs. The one time that U.S. and Soviet forces almost went to war was during the Cuban Missile Crisis. </w:t>
      </w:r>
      <w:r w:rsidRPr="00450610">
        <w:rPr>
          <w:rStyle w:val="StyleUnderline"/>
          <w:highlight w:val="cyan"/>
        </w:rPr>
        <w:t>Neither Obama nor Putin is crazy enough</w:t>
      </w:r>
      <w:r w:rsidRPr="00AC4BF2">
        <w:rPr>
          <w:rStyle w:val="StyleUnderline"/>
        </w:rPr>
        <w:t xml:space="preserve"> to want to repeat that. </w:t>
      </w:r>
      <w:r w:rsidRPr="00450610">
        <w:rPr>
          <w:rStyle w:val="StyleUnderline"/>
          <w:highlight w:val="cyan"/>
        </w:rPr>
        <w:t>Russia has a powerful army.</w:t>
      </w:r>
      <w:r w:rsidRPr="00AC4BF2">
        <w:rPr>
          <w:sz w:val="16"/>
        </w:rPr>
        <w:t> While the Russian military is a shadow of its Soviet glory days, it is still a formidable force. The Russian army has about 300,000 men and 2,500 tanks (with another 18,000 tanks in storage), according to the “</w:t>
      </w:r>
      <w:hyperlink r:id="rId45" w:history="1">
        <w:r w:rsidRPr="00AC4BF2">
          <w:rPr>
            <w:rStyle w:val="Hyperlink"/>
            <w:sz w:val="16"/>
          </w:rPr>
          <w:t>Military Balance 2014″ </w:t>
        </w:r>
      </w:hyperlink>
      <w:r w:rsidRPr="00AC4BF2">
        <w:rPr>
          <w:sz w:val="16"/>
        </w:rPr>
        <w:t> from the International Institute for Strategic Studies. Its air force has almost 1,400 aircraft, and its navy 171 ships, including 25 in the Black Sea Fleet off Ukraine’s coast. U.S. forces are more capable than Russian forces, which did not perform impressively during the </w:t>
      </w:r>
      <w:hyperlink r:id="rId46" w:history="1">
        <w:r w:rsidRPr="00AC4BF2">
          <w:rPr>
            <w:rStyle w:val="Hyperlink"/>
            <w:sz w:val="16"/>
          </w:rPr>
          <w:t>2008 Russo-Georgia War</w:t>
        </w:r>
      </w:hyperlink>
      <w:r w:rsidRPr="00AC4BF2">
        <w:rPr>
          <w:sz w:val="16"/>
        </w:rPr>
        <w:t xml:space="preserve">.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t>
      </w:r>
      <w:r w:rsidRPr="00450610">
        <w:rPr>
          <w:rStyle w:val="StyleUnderline"/>
          <w:highlight w:val="cyan"/>
        </w:rPr>
        <w:t>With</w:t>
      </w:r>
      <w:r w:rsidRPr="00AC4BF2">
        <w:rPr>
          <w:rStyle w:val="StyleUnderline"/>
        </w:rPr>
        <w:t xml:space="preserve"> advanced weapons like T-80 tanks, supersonic AT-15 Springer anti-tank missiles, BM-30 </w:t>
      </w:r>
      <w:proofErr w:type="spellStart"/>
      <w:r w:rsidRPr="00AC4BF2">
        <w:rPr>
          <w:rStyle w:val="StyleUnderline"/>
        </w:rPr>
        <w:t>Smerch</w:t>
      </w:r>
      <w:proofErr w:type="spellEnd"/>
      <w:r w:rsidRPr="00AC4BF2">
        <w:rPr>
          <w:rStyle w:val="StyleUnderline"/>
        </w:rPr>
        <w:t xml:space="preserve"> multiple rocket launchers and S-400 Growler anti-aircraft missiles, Russian forces pack </w:t>
      </w:r>
      <w:r w:rsidRPr="00450610">
        <w:rPr>
          <w:rStyle w:val="StyleUnderline"/>
          <w:highlight w:val="cyan"/>
        </w:rPr>
        <w:t>enough firepower to inflict significant</w:t>
      </w:r>
      <w:r w:rsidRPr="00AC4BF2">
        <w:rPr>
          <w:rStyle w:val="StyleUnderline"/>
        </w:rPr>
        <w:t xml:space="preserve"> American </w:t>
      </w:r>
      <w:proofErr w:type="spellStart"/>
      <w:r w:rsidRPr="00450610">
        <w:rPr>
          <w:rStyle w:val="StyleUnderline"/>
          <w:highlight w:val="cyan"/>
        </w:rPr>
        <w:t>losses</w:t>
      </w:r>
      <w:r w:rsidRPr="00AC4BF2">
        <w:rPr>
          <w:rStyle w:val="StyleUnderline"/>
        </w:rPr>
        <w:t>.</w:t>
      </w:r>
      <w:r w:rsidRPr="00450610">
        <w:rPr>
          <w:rStyle w:val="StyleUnderline"/>
          <w:highlight w:val="cyan"/>
        </w:rPr>
        <w:t>Ukraine</w:t>
      </w:r>
      <w:proofErr w:type="spellEnd"/>
      <w:r w:rsidRPr="00450610">
        <w:rPr>
          <w:rStyle w:val="StyleUnderline"/>
          <w:highlight w:val="cyan"/>
        </w:rPr>
        <w:t> is closer to Russia</w:t>
      </w:r>
      <w:r w:rsidRPr="00AC4BF2">
        <w:rPr>
          <w:rStyle w:val="StyleUnderline"/>
        </w:rPr>
        <w:t xml:space="preserve">. The distance between Kiev and Moscow is 500 miles. The distance between Kiev and New York is 5,000 miles. </w:t>
      </w:r>
      <w:r w:rsidRPr="00450610">
        <w:rPr>
          <w:rStyle w:val="StyleUnderline"/>
          <w:highlight w:val="cyan"/>
        </w:rPr>
        <w:t>It’s much easier</w:t>
      </w:r>
      <w:r w:rsidRPr="00AC4BF2">
        <w:rPr>
          <w:rStyle w:val="StyleUnderline"/>
        </w:rPr>
        <w:t xml:space="preserve"> for Russia </w:t>
      </w:r>
      <w:r w:rsidRPr="00450610">
        <w:rPr>
          <w:rStyle w:val="StyleUnderline"/>
          <w:highlight w:val="cyan"/>
        </w:rPr>
        <w:t>to send troops and supplies</w:t>
      </w:r>
      <w:r w:rsidRPr="00AC4BF2">
        <w:rPr>
          <w:rStyle w:val="StyleUnderline"/>
        </w:rPr>
        <w:t xml:space="preserve"> by land than for the U.S. to send them by sea or air. </w:t>
      </w:r>
      <w:r w:rsidRPr="00450610">
        <w:rPr>
          <w:rStyle w:val="StyleUnderline"/>
          <w:highlight w:val="cyan"/>
        </w:rPr>
        <w:t>The U.S. military is tired. After</w:t>
      </w:r>
      <w:r w:rsidRPr="00AC4BF2">
        <w:rPr>
          <w:rStyle w:val="StyleUnderline"/>
        </w:rPr>
        <w:t xml:space="preserve"> nearly </w:t>
      </w:r>
      <w:r w:rsidRPr="00450610">
        <w:rPr>
          <w:rStyle w:val="StyleUnderline"/>
          <w:highlight w:val="cyan"/>
        </w:rPr>
        <w:t>13 years of war</w:t>
      </w:r>
      <w:r w:rsidRPr="00AC4BF2">
        <w:rPr>
          <w:sz w:val="16"/>
        </w:rPr>
        <w:t xml:space="preserve">, America’s armed forces need a breather. Equipment is worn out from long service in Iraq and Afghanistan, personnel are worn out from repeated deployments overseas, and there are still about 40,000 troops still fighting in Afghanistan. </w:t>
      </w:r>
      <w:r w:rsidRPr="00450610">
        <w:rPr>
          <w:rStyle w:val="StyleUnderline"/>
          <w:highlight w:val="cyan"/>
        </w:rPr>
        <w:t>The U.S. doesn’t have</w:t>
      </w:r>
      <w:r w:rsidRPr="00AC4BF2">
        <w:rPr>
          <w:rStyle w:val="StyleUnderline"/>
        </w:rPr>
        <w:t xml:space="preserve"> many </w:t>
      </w:r>
      <w:r w:rsidRPr="00450610">
        <w:rPr>
          <w:rStyle w:val="StyleUnderline"/>
          <w:highlight w:val="cyan"/>
        </w:rPr>
        <w:t>troops to send</w:t>
      </w:r>
      <w:r w:rsidRPr="00AC4BF2">
        <w:rPr>
          <w:rStyle w:val="StyleUnderline"/>
        </w:rPr>
        <w:t xml:space="preserve">. The U.S. could easily dispatch air power to Ukraine if its NATO allies allow use of their airbases, and the aircraft carrier George H. W. Bush and its hundred aircraft are patrolling the Mediterranean. But for </w:t>
      </w:r>
      <w:r w:rsidRPr="00450610">
        <w:rPr>
          <w:rStyle w:val="StyleUnderline"/>
          <w:highlight w:val="cyan"/>
        </w:rPr>
        <w:t>a ground war</w:t>
      </w:r>
      <w:r w:rsidRPr="00AC4BF2">
        <w:rPr>
          <w:sz w:val="16"/>
        </w:rPr>
        <w:t xml:space="preserve">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t>
      </w:r>
      <w:r w:rsidRPr="00450610">
        <w:rPr>
          <w:rStyle w:val="StyleUnderline"/>
          <w:highlight w:val="cyan"/>
        </w:rPr>
        <w:t>would be logistically difficult, and</w:t>
      </w:r>
      <w:r w:rsidRPr="00AC4BF2">
        <w:rPr>
          <w:rStyle w:val="StyleUnderline"/>
        </w:rPr>
        <w:t xml:space="preserve"> more important, could </w:t>
      </w:r>
      <w:r w:rsidRPr="00450610">
        <w:rPr>
          <w:rStyle w:val="StyleUnderline"/>
          <w:highlight w:val="cyan"/>
        </w:rPr>
        <w:t>take months to organize. The American people are tired. Pity the poor politician who tries to sell the American public on yet another war</w:t>
      </w:r>
      <w:r w:rsidRPr="00AC4BF2">
        <w:rPr>
          <w:rStyle w:val="StyleUnderline"/>
        </w:rPr>
        <w:t xml:space="preserve">, especially some complex conflict </w:t>
      </w:r>
      <w:r w:rsidRPr="00450610">
        <w:rPr>
          <w:rStyle w:val="StyleUnderline"/>
          <w:highlight w:val="cyan"/>
        </w:rPr>
        <w:t>in a distant</w:t>
      </w:r>
      <w:r w:rsidRPr="00AC4BF2">
        <w:rPr>
          <w:rStyle w:val="StyleUnderline"/>
        </w:rPr>
        <w:t xml:space="preserve"> Eastern Europe </w:t>
      </w:r>
      <w:r w:rsidRPr="00450610">
        <w:rPr>
          <w:rStyle w:val="StyleUnderline"/>
          <w:highlight w:val="cyan"/>
        </w:rPr>
        <w:t>nation</w:t>
      </w:r>
      <w:r w:rsidRPr="00AC4BF2">
        <w:rPr>
          <w:sz w:val="16"/>
        </w:rPr>
        <w:t xml:space="preserve">. Neville Chamberlain’s words during the 1938 Czechoslovakia crisis come to mind: “How horrible, fantastic, incredible it is that we should be digging trenches and trying on gas-masks here because of a quarrel in a </w:t>
      </w:r>
      <w:proofErr w:type="spellStart"/>
      <w:r w:rsidRPr="00AC4BF2">
        <w:rPr>
          <w:sz w:val="16"/>
        </w:rPr>
        <w:t>far away</w:t>
      </w:r>
      <w:proofErr w:type="spellEnd"/>
      <w:r w:rsidRPr="00AC4BF2">
        <w:rPr>
          <w:sz w:val="16"/>
        </w:rPr>
        <w:t xml:space="preserve"> country between people of whom we know nothing.” </w:t>
      </w:r>
      <w:r w:rsidRPr="00450610">
        <w:rPr>
          <w:rStyle w:val="StyleUnderline"/>
          <w:highlight w:val="cyan"/>
        </w:rPr>
        <w:t>America‘s allies are tired. NATO sent troops</w:t>
      </w:r>
      <w:r w:rsidRPr="00AC4BF2">
        <w:rPr>
          <w:rStyle w:val="StyleUnderline"/>
        </w:rPr>
        <w:t xml:space="preserve"> to support the American campaign in Afghanistan, </w:t>
      </w:r>
      <w:r w:rsidRPr="00450610">
        <w:rPr>
          <w:rStyle w:val="StyleUnderline"/>
          <w:highlight w:val="cyan"/>
        </w:rPr>
        <w:t>and has little to show for it.</w:t>
      </w:r>
      <w:r w:rsidRPr="00AC4BF2">
        <w:rPr>
          <w:rStyle w:val="StyleUnderline"/>
        </w:rPr>
        <w:t xml:space="preserve"> Britain sent troops to Iraq and Afghanistan, and has little to show for it. </w:t>
      </w:r>
      <w:r w:rsidRPr="00450610">
        <w:rPr>
          <w:rStyle w:val="StyleUnderline"/>
          <w:highlight w:val="cyan"/>
        </w:rPr>
        <w:t>It is</w:t>
      </w:r>
      <w:r w:rsidRPr="00AC4BF2">
        <w:rPr>
          <w:rStyle w:val="StyleUnderline"/>
        </w:rPr>
        <w:t xml:space="preserve"> almost </w:t>
      </w:r>
      <w:r w:rsidRPr="00450610">
        <w:rPr>
          <w:rStyle w:val="StyleUnderline"/>
          <w:highlight w:val="cyan"/>
        </w:rPr>
        <w:t>inconceivable to imagine the Western European public marching</w:t>
      </w:r>
      <w:r w:rsidRPr="00AC4BF2">
        <w:rPr>
          <w:rStyle w:val="StyleUnderline"/>
        </w:rPr>
        <w:t xml:space="preserve"> in the streets </w:t>
      </w:r>
      <w:r w:rsidRPr="00450610">
        <w:rPr>
          <w:rStyle w:val="StyleUnderline"/>
          <w:highlight w:val="cyan"/>
        </w:rPr>
        <w:t>to demand</w:t>
      </w:r>
      <w:r w:rsidRPr="00AC4BF2">
        <w:rPr>
          <w:rStyle w:val="StyleUnderline"/>
        </w:rPr>
        <w:t xml:space="preserve"> the </w:t>
      </w:r>
      <w:r w:rsidRPr="00450610">
        <w:rPr>
          <w:rStyle w:val="StyleUnderline"/>
          <w:highlight w:val="cyan"/>
        </w:rPr>
        <w:t>liberation</w:t>
      </w:r>
      <w:r w:rsidRPr="00AC4BF2">
        <w:rPr>
          <w:sz w:val="16"/>
        </w:rPr>
        <w:t xml:space="preserve"> of Crimea, especially considering the region’s sputtering economy, which might be snuffed out should Russia stop exporting natural gas. </w:t>
      </w:r>
      <w:r w:rsidRPr="00450610">
        <w:rPr>
          <w:rStyle w:val="StyleUnderline"/>
          <w:highlight w:val="cyan"/>
        </w:rPr>
        <w:t>As for military capabilities, the Europeans couldn’t evict</w:t>
      </w:r>
      <w:r w:rsidRPr="00AC4BF2">
        <w:rPr>
          <w:rStyle w:val="StyleUnderline"/>
        </w:rPr>
        <w:t xml:space="preserve"> Libyan dictator Muammar </w:t>
      </w:r>
      <w:r w:rsidRPr="00450610">
        <w:rPr>
          <w:rStyle w:val="StyleUnderline"/>
          <w:highlight w:val="cyan"/>
        </w:rPr>
        <w:t>Gaddafi without</w:t>
      </w:r>
      <w:r w:rsidRPr="00AC4BF2">
        <w:rPr>
          <w:rStyle w:val="StyleUnderline"/>
        </w:rPr>
        <w:t xml:space="preserve"> American </w:t>
      </w:r>
      <w:r w:rsidRPr="00450610">
        <w:rPr>
          <w:rStyle w:val="StyleUnderline"/>
          <w:highlight w:val="cyan"/>
        </w:rPr>
        <w:t>help</w:t>
      </w:r>
      <w:r w:rsidRPr="00AC4BF2">
        <w:rPr>
          <w:sz w:val="16"/>
        </w:rPr>
        <w:t>. And Germans fighting Russians again? Let’s not even go there.</w:t>
      </w:r>
    </w:p>
    <w:p w:rsidR="000960D1" w:rsidRPr="000960D1" w:rsidRDefault="000960D1" w:rsidP="000960D1"/>
    <w:p w:rsidR="000960D1" w:rsidRDefault="000960D1" w:rsidP="000960D1">
      <w:pPr>
        <w:pStyle w:val="Heading3"/>
      </w:pPr>
      <w:r>
        <w:t>1AR Russia Defense</w:t>
      </w:r>
    </w:p>
    <w:p w:rsidR="000960D1" w:rsidRDefault="000960D1" w:rsidP="000960D1">
      <w:pPr>
        <w:pStyle w:val="Heading4"/>
      </w:pPr>
      <w:r>
        <w:t>No Russian War</w:t>
      </w:r>
    </w:p>
    <w:p w:rsidR="000960D1" w:rsidRPr="002E405A" w:rsidRDefault="000960D1" w:rsidP="000960D1">
      <w:proofErr w:type="spellStart"/>
      <w:r w:rsidRPr="002E405A">
        <w:rPr>
          <w:rStyle w:val="Style13ptBold"/>
        </w:rPr>
        <w:t>Weitz</w:t>
      </w:r>
      <w:proofErr w:type="spellEnd"/>
      <w:r w:rsidRPr="002E405A">
        <w:rPr>
          <w:rStyle w:val="Style13ptBold"/>
        </w:rPr>
        <w:t xml:space="preserve"> ‘11</w:t>
      </w:r>
      <w:r w:rsidRPr="002E405A">
        <w:t xml:space="preserve"> (Richard, senior fellow at the Hudson Institute and a World Politics Review senior editor, “Global Insights: Putin not a Game-Changer for U.S.-Russia Ties,” </w:t>
      </w:r>
      <w:hyperlink r:id="rId47" w:history="1">
        <w:r w:rsidRPr="002E405A">
          <w:rPr>
            <w:rStyle w:val="Hyperlink"/>
          </w:rPr>
          <w:t>http://www.scribd.com/doc/66579517/Global-Insights-Putin-not-a-Game-Changer-for-U-S-Russia-Ties</w:t>
        </w:r>
      </w:hyperlink>
      <w:r w:rsidRPr="002E405A">
        <w:t>, September 27, 2011)</w:t>
      </w:r>
    </w:p>
    <w:p w:rsidR="000960D1" w:rsidRPr="002E405A" w:rsidRDefault="000960D1" w:rsidP="000960D1">
      <w:r w:rsidRPr="002E405A">
        <w:t xml:space="preserve">Fifth, </w:t>
      </w:r>
      <w:r w:rsidRPr="00450610">
        <w:rPr>
          <w:rStyle w:val="StyleUnderline"/>
          <w:highlight w:val="cyan"/>
        </w:rPr>
        <w:t>there will inevitably be areas of conflict</w:t>
      </w:r>
      <w:r w:rsidRPr="002E405A">
        <w:rPr>
          <w:rStyle w:val="StyleUnderline"/>
        </w:rPr>
        <w:t xml:space="preserve"> between Russia and the</w:t>
      </w:r>
      <w:r w:rsidRPr="002E405A">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Underline"/>
        </w:rPr>
        <w:t xml:space="preserve">, the </w:t>
      </w:r>
      <w:r w:rsidRPr="00450610">
        <w:rPr>
          <w:rStyle w:val="StyleUnderline"/>
          <w:highlight w:val="cyan"/>
        </w:rPr>
        <w:t>Russians will always object to</w:t>
      </w:r>
      <w:r w:rsidRPr="002E405A">
        <w:rPr>
          <w:rStyle w:val="StyleUnderline"/>
        </w:rPr>
        <w:t xml:space="preserve"> NATO's </w:t>
      </w:r>
      <w:r w:rsidRPr="00450610">
        <w:rPr>
          <w:rStyle w:val="StyleUnderline"/>
          <w:highlight w:val="cyan"/>
        </w:rPr>
        <w:t>missile defense</w:t>
      </w:r>
      <w:r w:rsidRPr="002E405A">
        <w:rPr>
          <w:rStyle w:val="StyleUnderline"/>
        </w:rPr>
        <w:t xml:space="preserve"> efforts</w:t>
      </w:r>
      <w:r w:rsidRPr="002E405A">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2E405A">
        <w:rPr>
          <w:rStyle w:val="StyleUnderline"/>
        </w:rPr>
        <w:t xml:space="preserve">these </w:t>
      </w:r>
      <w:r w:rsidRPr="00450610">
        <w:rPr>
          <w:rStyle w:val="StyleUnderline"/>
          <w:highlight w:val="cyan"/>
        </w:rPr>
        <w:t>conflicts</w:t>
      </w:r>
      <w:r w:rsidRPr="002E405A">
        <w:rPr>
          <w:rStyle w:val="StyleUnderline"/>
        </w:rPr>
        <w:t xml:space="preserve"> can be managed, since they </w:t>
      </w:r>
      <w:r w:rsidRPr="00450610">
        <w:rPr>
          <w:rStyle w:val="StyleUnderline"/>
          <w:highlight w:val="cyan"/>
        </w:rPr>
        <w:t>will</w:t>
      </w:r>
      <w:r w:rsidRPr="002E405A">
        <w:rPr>
          <w:rStyle w:val="StyleUnderline"/>
        </w:rPr>
        <w:t xml:space="preserve"> likely </w:t>
      </w:r>
      <w:r w:rsidRPr="00450610">
        <w:rPr>
          <w:rStyle w:val="Emphasis"/>
          <w:highlight w:val="cyan"/>
        </w:rPr>
        <w:t>remain limited and compartmentalized</w:t>
      </w:r>
      <w:r w:rsidRPr="00450610">
        <w:rPr>
          <w:highlight w:val="cyan"/>
        </w:rPr>
        <w:t xml:space="preserve">. </w:t>
      </w:r>
      <w:r w:rsidRPr="00450610">
        <w:rPr>
          <w:rStyle w:val="StyleUnderline"/>
          <w:highlight w:val="cyan"/>
        </w:rPr>
        <w:t xml:space="preserve">Russia and the West </w:t>
      </w:r>
      <w:r w:rsidRPr="00450610">
        <w:rPr>
          <w:rStyle w:val="Emphasis"/>
          <w:highlight w:val="cyan"/>
        </w:rPr>
        <w:t>do not have fundamentally conflicting</w:t>
      </w:r>
      <w:r w:rsidRPr="004B5E02">
        <w:rPr>
          <w:rStyle w:val="Emphasis"/>
        </w:rPr>
        <w:t xml:space="preserve"> </w:t>
      </w:r>
      <w:r w:rsidRPr="002E405A">
        <w:rPr>
          <w:rStyle w:val="Emphasis"/>
        </w:rPr>
        <w:t xml:space="preserve">vital </w:t>
      </w:r>
      <w:r w:rsidRPr="00450610">
        <w:rPr>
          <w:rStyle w:val="Emphasis"/>
          <w:highlight w:val="cyan"/>
        </w:rPr>
        <w:t>interests of the kind countries</w:t>
      </w:r>
      <w:r w:rsidRPr="002E405A">
        <w:rPr>
          <w:rStyle w:val="Emphasis"/>
        </w:rPr>
        <w:t xml:space="preserve"> would </w:t>
      </w:r>
      <w:r w:rsidRPr="00450610">
        <w:rPr>
          <w:rStyle w:val="Emphasis"/>
          <w:highlight w:val="cyan"/>
        </w:rPr>
        <w:t>go to war over</w:t>
      </w:r>
      <w:r w:rsidRPr="002E405A">
        <w:t xml:space="preserve">. And as the Cold War demonstrated, </w:t>
      </w:r>
      <w:r w:rsidRPr="00450610">
        <w:rPr>
          <w:rStyle w:val="StyleUnderline"/>
          <w:highlight w:val="cyan"/>
        </w:rPr>
        <w:t>nuclear weapons are a</w:t>
      </w:r>
      <w:r w:rsidRPr="002E405A">
        <w:rPr>
          <w:rStyle w:val="StyleUnderline"/>
        </w:rPr>
        <w:t xml:space="preserve"> great </w:t>
      </w:r>
      <w:r w:rsidRPr="00450610">
        <w:rPr>
          <w:rStyle w:val="StyleUnderline"/>
          <w:highlight w:val="cyan"/>
        </w:rPr>
        <w:t>pacifier</w:t>
      </w:r>
      <w:r w:rsidRPr="002E405A">
        <w:rPr>
          <w:rStyle w:val="StyleUnderline"/>
        </w:rPr>
        <w:t xml:space="preserve"> under such conditions.</w:t>
      </w:r>
      <w:r w:rsidRPr="002E405A">
        <w:t xml:space="preserve"> Another novel development is </w:t>
      </w:r>
      <w:r w:rsidRPr="002E405A">
        <w:rPr>
          <w:rStyle w:val="StyleUnderline"/>
        </w:rPr>
        <w:t xml:space="preserve">that </w:t>
      </w:r>
      <w:r w:rsidRPr="00450610">
        <w:rPr>
          <w:rStyle w:val="StyleUnderline"/>
          <w:highlight w:val="cyan"/>
        </w:rPr>
        <w:t>Russia is</w:t>
      </w:r>
      <w:r w:rsidRPr="002E405A">
        <w:rPr>
          <w:rStyle w:val="StyleUnderline"/>
        </w:rPr>
        <w:t xml:space="preserve"> much more </w:t>
      </w:r>
      <w:r w:rsidRPr="00450610">
        <w:rPr>
          <w:rStyle w:val="StyleUnderline"/>
          <w:highlight w:val="cyan"/>
        </w:rPr>
        <w:t>integrated into the</w:t>
      </w:r>
      <w:r w:rsidRPr="002E405A">
        <w:rPr>
          <w:rStyle w:val="StyleUnderline"/>
        </w:rPr>
        <w:t xml:space="preserve"> international </w:t>
      </w:r>
      <w:r w:rsidRPr="00450610">
        <w:rPr>
          <w:rStyle w:val="StyleUnderline"/>
          <w:highlight w:val="cyan"/>
        </w:rPr>
        <w:t>economy</w:t>
      </w:r>
      <w:r w:rsidRPr="002E405A">
        <w:rPr>
          <w:rStyle w:val="StyleUnderline"/>
        </w:rPr>
        <w:t xml:space="preserve"> and global society than the Soviet Union was, and Putin's popularity depends heavily on his economic track record</w:t>
      </w:r>
      <w:r w:rsidRPr="002E405A">
        <w:t xml:space="preserve">. Beyond that, there are objective criteria, such as </w:t>
      </w:r>
      <w:r w:rsidRPr="002E405A">
        <w:rPr>
          <w:rStyle w:val="StyleUnderline"/>
        </w:rPr>
        <w:t xml:space="preserve">the smaller size of the Russian population and economy as well as the </w:t>
      </w:r>
      <w:r w:rsidRPr="00450610">
        <w:rPr>
          <w:rStyle w:val="StyleUnderline"/>
          <w:highlight w:val="cyan"/>
        </w:rPr>
        <w:t>difficulty</w:t>
      </w:r>
      <w:r w:rsidRPr="002E405A">
        <w:rPr>
          <w:rStyle w:val="StyleUnderline"/>
        </w:rPr>
        <w:t xml:space="preserve"> of </w:t>
      </w:r>
      <w:r w:rsidRPr="00450610">
        <w:rPr>
          <w:rStyle w:val="StyleUnderline"/>
          <w:highlight w:val="cyan"/>
        </w:rPr>
        <w:t>controlling</w:t>
      </w:r>
      <w:r w:rsidRPr="002E405A">
        <w:rPr>
          <w:rStyle w:val="StyleUnderline"/>
        </w:rPr>
        <w:t xml:space="preserve"> modern means of social </w:t>
      </w:r>
      <w:proofErr w:type="gramStart"/>
      <w:r w:rsidRPr="00450610">
        <w:rPr>
          <w:rStyle w:val="StyleUnderline"/>
          <w:highlight w:val="cyan"/>
        </w:rPr>
        <w:t>communication</w:t>
      </w:r>
      <w:r w:rsidRPr="002E405A">
        <w:rPr>
          <w:rStyle w:val="StyleUnderline"/>
        </w:rPr>
        <w:t>, that</w:t>
      </w:r>
      <w:proofErr w:type="gramEnd"/>
      <w:r w:rsidRPr="002E405A">
        <w:rPr>
          <w:rStyle w:val="StyleUnderline"/>
        </w:rPr>
        <w:t xml:space="preserve"> </w:t>
      </w:r>
      <w:r w:rsidRPr="00450610">
        <w:rPr>
          <w:rStyle w:val="StyleUnderline"/>
          <w:highlight w:val="cyan"/>
        </w:rPr>
        <w:t>will constrain</w:t>
      </w:r>
      <w:r w:rsidRPr="002E405A">
        <w:rPr>
          <w:rStyle w:val="StyleUnderline"/>
        </w:rPr>
        <w:t xml:space="preserve"> whoever is in charge of </w:t>
      </w:r>
      <w:r w:rsidRPr="00450610">
        <w:rPr>
          <w:rStyle w:val="StyleUnderline"/>
          <w:highlight w:val="cyan"/>
        </w:rPr>
        <w:t>Russia</w:t>
      </w:r>
      <w:r w:rsidRPr="002E405A">
        <w:t>.</w:t>
      </w:r>
    </w:p>
    <w:p w:rsidR="000960D1" w:rsidRPr="00AC4BF2" w:rsidRDefault="000960D1" w:rsidP="000960D1">
      <w:pPr>
        <w:pStyle w:val="Heading4"/>
      </w:pPr>
      <w:r w:rsidRPr="00AC4BF2">
        <w:t>Ties check</w:t>
      </w:r>
    </w:p>
    <w:p w:rsidR="000960D1" w:rsidRPr="00E90675" w:rsidRDefault="000960D1" w:rsidP="000960D1">
      <w:r w:rsidRPr="00E90675">
        <w:rPr>
          <w:rStyle w:val="Style13ptBold"/>
        </w:rPr>
        <w:t>Hoffman ’12</w:t>
      </w:r>
      <w:r>
        <w:t xml:space="preserve"> (</w:t>
      </w:r>
      <w:r w:rsidRPr="00E90675">
        <w:t xml:space="preserve">David E. </w:t>
      </w:r>
      <w:r>
        <w:t>Hoffman</w:t>
      </w:r>
      <w:r w:rsidRPr="00E90675">
        <w:t xml:space="preserve">, contributing editor to Foreign Policy and the author of The Dead Hand: The Untold Story of the Cold War Arms Race and Its Dangerous Legacy, which won the 2010 Pulitzer Prize for general non-fiction, "Hey, Big Spender," Foreign Policy, </w:t>
      </w:r>
      <w:r w:rsidRPr="004B0FA1">
        <w:t>www.foreignpolicy.com/articles/2012/10/22/hey_big_spender?page=full</w:t>
      </w:r>
      <w:r w:rsidRPr="00E90675">
        <w:t>, October 22, 2012)</w:t>
      </w:r>
    </w:p>
    <w:p w:rsidR="000960D1" w:rsidRDefault="000960D1" w:rsidP="000960D1">
      <w:r w:rsidRPr="00450610">
        <w:rPr>
          <w:bCs/>
          <w:highlight w:val="cyan"/>
          <w:u w:val="single"/>
        </w:rPr>
        <w:t>Despite tensions that flare up, the U</w:t>
      </w:r>
      <w:r w:rsidRPr="002637AD">
        <w:rPr>
          <w:bCs/>
          <w:u w:val="single"/>
        </w:rPr>
        <w:t xml:space="preserve">nited </w:t>
      </w:r>
      <w:r w:rsidRPr="00450610">
        <w:rPr>
          <w:bCs/>
          <w:highlight w:val="cyan"/>
          <w:u w:val="single"/>
        </w:rPr>
        <w:t>S</w:t>
      </w:r>
      <w:r w:rsidRPr="002637AD">
        <w:rPr>
          <w:bCs/>
          <w:u w:val="single"/>
        </w:rPr>
        <w:t xml:space="preserve">tates </w:t>
      </w:r>
      <w:r w:rsidRPr="00450610">
        <w:rPr>
          <w:bCs/>
          <w:highlight w:val="cyan"/>
          <w:u w:val="single"/>
        </w:rPr>
        <w:t xml:space="preserve">and Russia are no longer enemies; </w:t>
      </w:r>
      <w:r w:rsidRPr="00450610">
        <w:rPr>
          <w:rStyle w:val="Emphasis"/>
          <w:highlight w:val="cyan"/>
        </w:rPr>
        <w:t>the chance of nuclear war or surprise attack is nearly zero</w:t>
      </w:r>
      <w:r w:rsidRPr="002637AD">
        <w:rPr>
          <w:bCs/>
          <w:u w:val="single"/>
        </w:rPr>
        <w:t xml:space="preserve">. </w:t>
      </w:r>
      <w:r w:rsidRPr="00450610">
        <w:rPr>
          <w:rStyle w:val="Emphasis"/>
          <w:highlight w:val="cyan"/>
        </w:rPr>
        <w:t>We trade</w:t>
      </w:r>
      <w:r w:rsidRPr="00450610">
        <w:rPr>
          <w:bCs/>
          <w:highlight w:val="cyan"/>
          <w:u w:val="single"/>
        </w:rPr>
        <w:t xml:space="preserve"> in each other's equity markets</w:t>
      </w:r>
      <w:r w:rsidRPr="002637AD">
        <w:rPr>
          <w:bCs/>
          <w:u w:val="single"/>
        </w:rPr>
        <w:t xml:space="preserve">. </w:t>
      </w:r>
      <w:r w:rsidRPr="00450610">
        <w:rPr>
          <w:bCs/>
          <w:highlight w:val="cyan"/>
          <w:u w:val="single"/>
        </w:rPr>
        <w:t>Russia</w:t>
      </w:r>
      <w:r w:rsidRPr="002637AD">
        <w:rPr>
          <w:bCs/>
          <w:u w:val="single"/>
        </w:rPr>
        <w:t xml:space="preserve"> has the largest audience of Facebook users in Europe, and </w:t>
      </w:r>
      <w:r w:rsidRPr="00450610">
        <w:rPr>
          <w:bCs/>
          <w:highlight w:val="cyan"/>
          <w:u w:val="single"/>
        </w:rPr>
        <w:t>is open to the world in a way the Soviet Union never was</w:t>
      </w:r>
      <w:r>
        <w:t>.</w:t>
      </w:r>
    </w:p>
    <w:p w:rsidR="000960D1" w:rsidRDefault="000960D1" w:rsidP="000960D1">
      <w:pPr>
        <w:pStyle w:val="Heading4"/>
      </w:pPr>
      <w:r>
        <w:t>Russia is peaceful</w:t>
      </w:r>
    </w:p>
    <w:p w:rsidR="000960D1" w:rsidRDefault="000960D1" w:rsidP="000960D1">
      <w:proofErr w:type="spellStart"/>
      <w:r>
        <w:rPr>
          <w:b/>
          <w:bCs/>
        </w:rPr>
        <w:t>Ottens</w:t>
      </w:r>
      <w:proofErr w:type="spellEnd"/>
      <w:r>
        <w:rPr>
          <w:b/>
          <w:bCs/>
        </w:rPr>
        <w:t xml:space="preserve"> ‘11</w:t>
      </w:r>
      <w:r>
        <w:t xml:space="preserve"> (Nick </w:t>
      </w:r>
      <w:proofErr w:type="spellStart"/>
      <w:r>
        <w:t>Ottens</w:t>
      </w:r>
      <w:proofErr w:type="spellEnd"/>
      <w:r>
        <w:t xml:space="preserve">, editor of the transatlantic news and commentary site the Atlantic Sentinel and contributing analyst for the geostrategic consultancy </w:t>
      </w:r>
      <w:proofErr w:type="spellStart"/>
      <w:r>
        <w:t>Wikistrat</w:t>
      </w:r>
      <w:proofErr w:type="spellEnd"/>
      <w:r>
        <w:t xml:space="preserve">, “The Myth of Russia’s Resurgence,” August 20 2011, </w:t>
      </w:r>
      <w:r>
        <w:rPr>
          <w:color w:val="000000"/>
        </w:rPr>
        <w:t>http://atlanticsentinel.com/2011/08/the-myth-of-russias-resurgence/</w:t>
      </w:r>
      <w:r>
        <w:t>)</w:t>
      </w:r>
    </w:p>
    <w:p w:rsidR="000960D1" w:rsidRDefault="000960D1" w:rsidP="000960D1">
      <w:pPr>
        <w:tabs>
          <w:tab w:val="left" w:pos="1234"/>
        </w:tabs>
        <w:ind w:right="288"/>
        <w:rPr>
          <w:sz w:val="16"/>
        </w:rPr>
      </w:pPr>
      <w:r>
        <w:rPr>
          <w:sz w:val="16"/>
        </w:rPr>
        <w:tab/>
      </w:r>
    </w:p>
    <w:p w:rsidR="000960D1" w:rsidRPr="00C93BA7" w:rsidRDefault="000960D1" w:rsidP="000960D1">
      <w:pPr>
        <w:ind w:right="288"/>
      </w:pPr>
      <w:proofErr w:type="spellStart"/>
      <w:r w:rsidRPr="00C93BA7">
        <w:t>Wikistrat‘s</w:t>
      </w:r>
      <w:proofErr w:type="spellEnd"/>
      <w:r w:rsidRPr="00C93BA7">
        <w:t xml:space="preserve"> Thomas Barnett reminds readers of Russian fears of encirclement in his latest World Politics Review column. After shrugging off its empire </w:t>
      </w:r>
      <w:r w:rsidRPr="00450610">
        <w:rPr>
          <w:bCs/>
          <w:highlight w:val="cyan"/>
          <w:u w:val="single"/>
        </w:rPr>
        <w:t>in 1991</w:t>
      </w:r>
      <w:r w:rsidRPr="00C93BA7">
        <w:t xml:space="preserve">, </w:t>
      </w:r>
      <w:r w:rsidRPr="002637AD">
        <w:rPr>
          <w:bCs/>
          <w:u w:val="single"/>
        </w:rPr>
        <w:t>Russia was denied a “sense of belonging</w:t>
      </w:r>
      <w:r w:rsidRPr="00C93BA7">
        <w:t xml:space="preserve">,” Barnett notes, </w:t>
      </w:r>
      <w:r w:rsidRPr="002637AD">
        <w:rPr>
          <w:bCs/>
          <w:u w:val="single"/>
        </w:rPr>
        <w:t xml:space="preserve">when Europe and the United States refused to consider Russia’s entry to NATO. Instead, </w:t>
      </w:r>
      <w:r w:rsidRPr="00450610">
        <w:rPr>
          <w:bCs/>
          <w:highlight w:val="cyan"/>
          <w:u w:val="single"/>
        </w:rPr>
        <w:t>America moved in militarily from the south</w:t>
      </w:r>
      <w:r w:rsidRPr="00C93BA7">
        <w:t xml:space="preserve"> as part of its global War on Terror while China progressively encroached, in an economic sense, on Russia’s “near abroad” in Central Asia and the Far East. </w:t>
      </w:r>
      <w:r w:rsidRPr="00450610">
        <w:rPr>
          <w:bCs/>
          <w:highlight w:val="cyan"/>
          <w:u w:val="single"/>
        </w:rPr>
        <w:t>Russia has been</w:t>
      </w:r>
      <w:r w:rsidRPr="002637AD">
        <w:rPr>
          <w:bCs/>
          <w:u w:val="single"/>
        </w:rPr>
        <w:t xml:space="preserve"> remarkably </w:t>
      </w:r>
      <w:r w:rsidRPr="00450610">
        <w:rPr>
          <w:bCs/>
          <w:highlight w:val="cyan"/>
          <w:u w:val="single"/>
        </w:rPr>
        <w:t>reluctant to counter</w:t>
      </w:r>
      <w:r w:rsidRPr="00C93BA7">
        <w:t xml:space="preserve"> </w:t>
      </w:r>
      <w:r w:rsidRPr="00450610">
        <w:rPr>
          <w:bCs/>
          <w:highlight w:val="cyan"/>
          <w:u w:val="single"/>
        </w:rPr>
        <w:t>these</w:t>
      </w:r>
      <w:r w:rsidRPr="00C93BA7">
        <w:t xml:space="preserve"> </w:t>
      </w:r>
      <w:r w:rsidRPr="00450610">
        <w:rPr>
          <w:bCs/>
          <w:highlight w:val="cyan"/>
          <w:u w:val="single"/>
        </w:rPr>
        <w:t>infringements</w:t>
      </w:r>
      <w:r w:rsidRPr="00C93BA7">
        <w:t xml:space="preserve">. Although nearly all former Warsaw Pact members belong to the European Union now, </w:t>
      </w:r>
      <w:r w:rsidRPr="00450610">
        <w:rPr>
          <w:bCs/>
          <w:highlight w:val="cyan"/>
          <w:u w:val="single"/>
        </w:rPr>
        <w:t>it</w:t>
      </w:r>
      <w:r w:rsidRPr="002637AD">
        <w:rPr>
          <w:bCs/>
          <w:u w:val="single"/>
        </w:rPr>
        <w:t xml:space="preserve"> has </w:t>
      </w:r>
      <w:r w:rsidRPr="00450610">
        <w:rPr>
          <w:bCs/>
          <w:highlight w:val="cyan"/>
          <w:u w:val="single"/>
        </w:rPr>
        <w:t>made only halfhearted attempts to regain</w:t>
      </w:r>
      <w:r w:rsidRPr="002637AD">
        <w:rPr>
          <w:bCs/>
          <w:u w:val="single"/>
        </w:rPr>
        <w:t xml:space="preserve"> a semblance of </w:t>
      </w:r>
      <w:r w:rsidRPr="00450610">
        <w:rPr>
          <w:bCs/>
          <w:highlight w:val="cyan"/>
          <w:u w:val="single"/>
        </w:rPr>
        <w:t>hegemony</w:t>
      </w:r>
      <w:r w:rsidRPr="002637AD">
        <w:rPr>
          <w:bCs/>
          <w:u w:val="single"/>
        </w:rPr>
        <w:t xml:space="preserve"> on its western border</w:t>
      </w:r>
      <w:r w:rsidRPr="00C93BA7">
        <w:t>. Old Eastern Bloc nations may still worry about Russian antagonism, especially if Germany, which is so dependent on Russian gas imports, won’t truly protect them in the EU (which is why they expect security from the United States in NATO)—</w:t>
      </w:r>
      <w:r w:rsidRPr="00450610">
        <w:rPr>
          <w:bCs/>
          <w:highlight w:val="cyan"/>
          <w:u w:val="single"/>
        </w:rPr>
        <w:t>the likelihood of Moscow deploying force against Poland, Lithuania or</w:t>
      </w:r>
      <w:r w:rsidRPr="002637AD">
        <w:rPr>
          <w:bCs/>
          <w:u w:val="single"/>
        </w:rPr>
        <w:t xml:space="preserve"> even the </w:t>
      </w:r>
      <w:r w:rsidRPr="00450610">
        <w:rPr>
          <w:bCs/>
          <w:highlight w:val="cyan"/>
          <w:u w:val="single"/>
        </w:rPr>
        <w:t>Ukraine is close to zero</w:t>
      </w:r>
      <w:r w:rsidRPr="002637AD">
        <w:rPr>
          <w:bCs/>
          <w:u w:val="single"/>
        </w:rPr>
        <w:t xml:space="preserve">. </w:t>
      </w:r>
      <w:r w:rsidRPr="00450610">
        <w:rPr>
          <w:bCs/>
          <w:highlight w:val="cyan"/>
          <w:u w:val="single"/>
        </w:rPr>
        <w:t>In other parts of its</w:t>
      </w:r>
      <w:r w:rsidRPr="002637AD">
        <w:rPr>
          <w:bCs/>
          <w:u w:val="single"/>
        </w:rPr>
        <w:t xml:space="preserve"> former </w:t>
      </w:r>
      <w:r w:rsidRPr="00450610">
        <w:rPr>
          <w:bCs/>
          <w:highlight w:val="cyan"/>
          <w:u w:val="single"/>
        </w:rPr>
        <w:t>empire</w:t>
      </w:r>
      <w:r w:rsidRPr="002637AD">
        <w:rPr>
          <w:bCs/>
          <w:u w:val="single"/>
        </w:rPr>
        <w:t xml:space="preserve">, too, </w:t>
      </w:r>
      <w:r w:rsidRPr="00450610">
        <w:rPr>
          <w:bCs/>
          <w:highlight w:val="cyan"/>
          <w:u w:val="single"/>
        </w:rPr>
        <w:t>Russia is far from belligerent</w:t>
      </w:r>
      <w:r w:rsidRPr="002637AD">
        <w:rPr>
          <w:bCs/>
          <w:u w:val="single"/>
        </w:rPr>
        <w:t>. Although vying for influence</w:t>
      </w:r>
      <w:r w:rsidRPr="00C93BA7">
        <w:t xml:space="preserve"> there with nearby greater powers, </w:t>
      </w:r>
      <w:r w:rsidRPr="002637AD">
        <w:rPr>
          <w:bCs/>
          <w:u w:val="single"/>
        </w:rPr>
        <w:t xml:space="preserve">Russia has </w:t>
      </w:r>
      <w:r w:rsidRPr="00450610">
        <w:rPr>
          <w:bCs/>
          <w:highlight w:val="cyan"/>
          <w:u w:val="single"/>
        </w:rPr>
        <w:t>refrained from policing Central Asia in Soviet style</w:t>
      </w:r>
      <w:r w:rsidRPr="002637AD">
        <w:rPr>
          <w:bCs/>
          <w:u w:val="single"/>
        </w:rPr>
        <w:t xml:space="preserve"> despite the alluring natural resources</w:t>
      </w:r>
      <w:r w:rsidRPr="00C93BA7">
        <w:t xml:space="preserve"> that the region possesses. When Kyrgyzstan asked for a Russian troop presence last year to quell political unrest, the Kremlin balked at the request. </w:t>
      </w:r>
      <w:r w:rsidRPr="00450610">
        <w:rPr>
          <w:bCs/>
          <w:highlight w:val="cyan"/>
          <w:u w:val="single"/>
        </w:rPr>
        <w:t xml:space="preserve">It </w:t>
      </w:r>
      <w:r w:rsidRPr="00450610">
        <w:rPr>
          <w:rStyle w:val="Emphasis"/>
          <w:highlight w:val="cyan"/>
        </w:rPr>
        <w:t xml:space="preserve">had no desire to become entangled in </w:t>
      </w:r>
      <w:r w:rsidRPr="00C93BA7">
        <w:rPr>
          <w:rStyle w:val="Emphasis"/>
        </w:rPr>
        <w:t xml:space="preserve">the </w:t>
      </w:r>
      <w:r w:rsidRPr="00450610">
        <w:rPr>
          <w:rStyle w:val="Emphasis"/>
          <w:highlight w:val="cyan"/>
        </w:rPr>
        <w:t>internal power struggles</w:t>
      </w:r>
      <w:r w:rsidRPr="002637AD">
        <w:rPr>
          <w:bCs/>
          <w:u w:val="single"/>
        </w:rPr>
        <w:t xml:space="preserve"> of its former client state. </w:t>
      </w:r>
      <w:r w:rsidRPr="00C93BA7">
        <w:t xml:space="preserve">Russian cultural and political influence pervades especially in the northernmost of former socialist republics in Central Asia but Chinese, Iranian and Turkish attempts at fostering stable relations in the area could set the stage for a greater power confrontation, one from which Moscow stands nothing to gain. Russian governors in the Far East occasionally raise the specter of the “yellow menace” and talk of the danger posed to their underpopulated provinces by unregulated Chinese labor migrants but as Dmitry </w:t>
      </w:r>
      <w:proofErr w:type="spellStart"/>
      <w:r w:rsidRPr="00C93BA7">
        <w:t>Gorenburg</w:t>
      </w:r>
      <w:proofErr w:type="spellEnd"/>
      <w:r w:rsidRPr="00C93BA7">
        <w:t xml:space="preserve"> pointed out here last year, “this kind of talk rarely emanates from Moscow and certainly does not affect troop positioning.” Indeed, “</w:t>
      </w:r>
      <w:r w:rsidRPr="00450610">
        <w:rPr>
          <w:bCs/>
          <w:highlight w:val="cyan"/>
          <w:u w:val="single"/>
        </w:rPr>
        <w:t>it is stunning how little trouble Moscow has fomented</w:t>
      </w:r>
      <w:r w:rsidRPr="002637AD">
        <w:rPr>
          <w:bCs/>
          <w:u w:val="single"/>
        </w:rPr>
        <w:t>” since the demise of the Soviet Union,</w:t>
      </w:r>
      <w:r w:rsidRPr="00C93BA7">
        <w:t xml:space="preserve"> writes Barnett, “all </w:t>
      </w:r>
      <w:r w:rsidRPr="00450610">
        <w:rPr>
          <w:bCs/>
          <w:highlight w:val="cyan"/>
          <w:u w:val="single"/>
        </w:rPr>
        <w:t>while engineering</w:t>
      </w:r>
      <w:r w:rsidRPr="002637AD">
        <w:rPr>
          <w:bCs/>
          <w:u w:val="single"/>
        </w:rPr>
        <w:t xml:space="preserve"> arguably the greatest </w:t>
      </w:r>
      <w:r w:rsidRPr="00450610">
        <w:rPr>
          <w:bCs/>
          <w:highlight w:val="cyan"/>
          <w:u w:val="single"/>
        </w:rPr>
        <w:t>military demobilization</w:t>
      </w:r>
      <w:r w:rsidRPr="002637AD">
        <w:rPr>
          <w:bCs/>
          <w:u w:val="single"/>
        </w:rPr>
        <w:t xml:space="preserve"> in human history</w:t>
      </w:r>
      <w:r w:rsidRPr="00C93BA7">
        <w:t>, going from more than two hundred army divisions to less than one hundred brigades.”</w:t>
      </w:r>
    </w:p>
    <w:p w:rsidR="000960D1" w:rsidRDefault="000960D1" w:rsidP="000960D1">
      <w:pPr>
        <w:pStyle w:val="Heading3"/>
      </w:pPr>
      <w:r>
        <w:t>AT: Russia Threat</w:t>
      </w:r>
    </w:p>
    <w:p w:rsidR="000960D1" w:rsidRPr="00FF579F" w:rsidRDefault="000960D1" w:rsidP="000960D1">
      <w:pPr>
        <w:pStyle w:val="Heading4"/>
      </w:pPr>
      <w:r w:rsidRPr="00FF579F">
        <w:t>Russia not a threat – corruption, aging infrastructure, no cash</w:t>
      </w:r>
    </w:p>
    <w:p w:rsidR="000960D1" w:rsidRPr="00FF579F" w:rsidRDefault="000960D1" w:rsidP="000960D1">
      <w:r w:rsidRPr="00FF579F">
        <w:rPr>
          <w:rStyle w:val="Style13ptBold"/>
        </w:rPr>
        <w:t>RTT 14</w:t>
      </w:r>
      <w:r w:rsidRPr="00FF579F">
        <w:t xml:space="preserve">, RTT News, “"Russian Military Suffers </w:t>
      </w:r>
      <w:proofErr w:type="gramStart"/>
      <w:r w:rsidRPr="00FF579F">
        <w:t>From</w:t>
      </w:r>
      <w:proofErr w:type="gramEnd"/>
      <w:r w:rsidRPr="00FF579F">
        <w:t xml:space="preserve"> Corruption; Capabilities Limited," 4/9, http://www.rttnews.com/2299533/russian-military-suffers-from-corruption-capabilities-limited.aspx</w:t>
      </w:r>
    </w:p>
    <w:p w:rsidR="000960D1" w:rsidRPr="008656B7" w:rsidRDefault="000960D1" w:rsidP="000960D1">
      <w:pPr>
        <w:rPr>
          <w:sz w:val="16"/>
        </w:rPr>
      </w:pPr>
      <w:r w:rsidRPr="00450610">
        <w:rPr>
          <w:rStyle w:val="StyleUnderline"/>
          <w:highlight w:val="cyan"/>
        </w:rPr>
        <w:t>The Russian military "suffers from corruption</w:t>
      </w:r>
      <w:r w:rsidRPr="00742590">
        <w:rPr>
          <w:rStyle w:val="StyleUnderline"/>
        </w:rPr>
        <w:t xml:space="preserve">, and </w:t>
      </w:r>
      <w:r w:rsidRPr="00450610">
        <w:rPr>
          <w:rStyle w:val="StyleUnderline"/>
          <w:highlight w:val="cyan"/>
        </w:rPr>
        <w:t>its logistic capabilities are limited</w:t>
      </w:r>
      <w:r w:rsidRPr="00742590">
        <w:rPr>
          <w:sz w:val="16"/>
        </w:rPr>
        <w:t xml:space="preserve">," the US Joint Staff's director for strategic plans and policy told Congress on Tuesday. </w:t>
      </w:r>
      <w:r w:rsidRPr="00450610">
        <w:rPr>
          <w:rStyle w:val="StyleUnderline"/>
          <w:highlight w:val="cyan"/>
        </w:rPr>
        <w:t>Russia's</w:t>
      </w:r>
      <w:r w:rsidRPr="00742590">
        <w:rPr>
          <w:sz w:val="16"/>
        </w:rPr>
        <w:t xml:space="preserve"> conventional </w:t>
      </w:r>
      <w:r w:rsidRPr="00450610">
        <w:rPr>
          <w:rStyle w:val="StyleUnderline"/>
          <w:highlight w:val="cyan"/>
        </w:rPr>
        <w:t>military</w:t>
      </w:r>
      <w:r w:rsidRPr="00742590">
        <w:rPr>
          <w:sz w:val="16"/>
        </w:rPr>
        <w:t xml:space="preserve"> is a regional power, but </w:t>
      </w:r>
      <w:r w:rsidRPr="00450610">
        <w:rPr>
          <w:rStyle w:val="StyleUnderline"/>
          <w:highlight w:val="cyan"/>
        </w:rPr>
        <w:t>has</w:t>
      </w:r>
      <w:r w:rsidRPr="00742590">
        <w:rPr>
          <w:rStyle w:val="StyleUnderline"/>
        </w:rPr>
        <w:t xml:space="preserve"> limited capability for global power projection</w:t>
      </w:r>
      <w:r w:rsidRPr="00742590">
        <w:rPr>
          <w:sz w:val="16"/>
        </w:rPr>
        <w:t xml:space="preserve">, Navy </w:t>
      </w:r>
      <w:proofErr w:type="gramStart"/>
      <w:r w:rsidRPr="00742590">
        <w:rPr>
          <w:sz w:val="16"/>
        </w:rPr>
        <w:t>Vice</w:t>
      </w:r>
      <w:proofErr w:type="gramEnd"/>
      <w:r w:rsidRPr="00742590">
        <w:rPr>
          <w:sz w:val="16"/>
        </w:rPr>
        <w:t xml:space="preserve"> Adm. Frank C. </w:t>
      </w:r>
      <w:proofErr w:type="spellStart"/>
      <w:r w:rsidRPr="00742590">
        <w:rPr>
          <w:sz w:val="16"/>
        </w:rPr>
        <w:t>Pandolfe</w:t>
      </w:r>
      <w:proofErr w:type="spellEnd"/>
      <w:r w:rsidRPr="00742590">
        <w:rPr>
          <w:sz w:val="16"/>
        </w:rPr>
        <w:t xml:space="preserve"> said while discussing the evolution of Russian conventional military power during testimony alongside Derek </w:t>
      </w:r>
      <w:proofErr w:type="spellStart"/>
      <w:r w:rsidRPr="00742590">
        <w:rPr>
          <w:sz w:val="16"/>
        </w:rPr>
        <w:t>Chollet</w:t>
      </w:r>
      <w:proofErr w:type="spellEnd"/>
      <w:r w:rsidRPr="00742590">
        <w:rPr>
          <w:sz w:val="16"/>
        </w:rPr>
        <w:t xml:space="preserve">, Assistant Secretary of Defense for international security affairs, before the House Armed Services Committee. "Today, Russia is a regional power that can project force into nearby states, but it has very limited global power projection capability," </w:t>
      </w:r>
      <w:proofErr w:type="spellStart"/>
      <w:r w:rsidRPr="00742590">
        <w:rPr>
          <w:sz w:val="16"/>
        </w:rPr>
        <w:t>Pandolfe</w:t>
      </w:r>
      <w:proofErr w:type="spellEnd"/>
      <w:r w:rsidRPr="00742590">
        <w:rPr>
          <w:sz w:val="16"/>
        </w:rPr>
        <w:t xml:space="preserve"> said. "It has a military of </w:t>
      </w:r>
      <w:proofErr w:type="spellStart"/>
      <w:r w:rsidRPr="00742590">
        <w:rPr>
          <w:sz w:val="16"/>
        </w:rPr>
        <w:t>neven</w:t>
      </w:r>
      <w:proofErr w:type="spellEnd"/>
      <w:r w:rsidRPr="00742590">
        <w:rPr>
          <w:sz w:val="16"/>
        </w:rPr>
        <w:t xml:space="preserve"> readiness. While some units are well trained, most are less so." </w:t>
      </w:r>
      <w:proofErr w:type="spellStart"/>
      <w:r w:rsidRPr="00742590">
        <w:rPr>
          <w:sz w:val="16"/>
        </w:rPr>
        <w:t>Pandolfe</w:t>
      </w:r>
      <w:proofErr w:type="spellEnd"/>
      <w:r w:rsidRPr="00742590">
        <w:rPr>
          <w:sz w:val="16"/>
        </w:rPr>
        <w:t xml:space="preserve"> said "</w:t>
      </w:r>
      <w:r w:rsidRPr="00450610">
        <w:rPr>
          <w:rStyle w:val="StyleUnderline"/>
          <w:highlight w:val="cyan"/>
        </w:rPr>
        <w:t>Aging equipment, infrastructure</w:t>
      </w:r>
      <w:r w:rsidRPr="00742590">
        <w:rPr>
          <w:sz w:val="16"/>
        </w:rPr>
        <w:t xml:space="preserve"> and </w:t>
      </w:r>
      <w:r w:rsidRPr="00450610">
        <w:rPr>
          <w:rStyle w:val="StyleUnderline"/>
          <w:highlight w:val="cyan"/>
        </w:rPr>
        <w:t>demographic and social problems</w:t>
      </w:r>
      <w:r w:rsidRPr="00742590">
        <w:rPr>
          <w:rStyle w:val="StyleUnderline"/>
        </w:rPr>
        <w:t xml:space="preserve"> will continue to hamper reform efforts</w:t>
      </w:r>
      <w:r w:rsidRPr="00742590">
        <w:rPr>
          <w:sz w:val="16"/>
        </w:rPr>
        <w:t xml:space="preserve"> of the Russian military." The U.S. military, in contrast, employs a military of global reach and engagement, he added. </w:t>
      </w:r>
      <w:proofErr w:type="spellStart"/>
      <w:r w:rsidRPr="00742590">
        <w:rPr>
          <w:sz w:val="16"/>
        </w:rPr>
        <w:t>Pandolfe</w:t>
      </w:r>
      <w:proofErr w:type="spellEnd"/>
      <w:r w:rsidRPr="00742590">
        <w:rPr>
          <w:sz w:val="16"/>
        </w:rPr>
        <w:t xml:space="preserve"> said "The readiness of our rotationally deployed forces is high." "We are working to address readiness shortfalls at home. And we operate in alliances, the strongest of which is NATO," he said. The admiral vowed that "Should Russia undertake an armed attack against any NATO state, it will find that our commitment to collective defense is immediate and unwavering." </w:t>
      </w:r>
      <w:proofErr w:type="spellStart"/>
      <w:r w:rsidRPr="00742590">
        <w:rPr>
          <w:sz w:val="16"/>
        </w:rPr>
        <w:t>Pandolfe</w:t>
      </w:r>
      <w:proofErr w:type="spellEnd"/>
      <w:r w:rsidRPr="00742590">
        <w:rPr>
          <w:sz w:val="16"/>
        </w:rPr>
        <w:t xml:space="preserve"> said the Soviet Union was truly a global competitor at the height of its military power. "With millions of people under arms, a vast number of tanks and planes, a global navy and an extensive intelligence gathering infrastructure," he said, "the Soviet military machine posed a very real threat." Following the breakup of the Soviet Union in 1991, </w:t>
      </w:r>
      <w:r w:rsidRPr="00450610">
        <w:rPr>
          <w:rStyle w:val="StyleUnderline"/>
          <w:highlight w:val="cyan"/>
        </w:rPr>
        <w:t>its arsenal fell into disrepair</w:t>
      </w:r>
      <w:r w:rsidRPr="00742590">
        <w:rPr>
          <w:rStyle w:val="StyleUnderline"/>
        </w:rPr>
        <w:t xml:space="preserve">. </w:t>
      </w:r>
      <w:r w:rsidRPr="00450610">
        <w:rPr>
          <w:rStyle w:val="StyleUnderline"/>
          <w:highlight w:val="cyan"/>
        </w:rPr>
        <w:t>Starved of funding and fragmented</w:t>
      </w:r>
      <w:r w:rsidRPr="00742590">
        <w:rPr>
          <w:rStyle w:val="StyleUnderline"/>
        </w:rPr>
        <w:t xml:space="preserve">. </w:t>
      </w:r>
      <w:r w:rsidRPr="00450610">
        <w:rPr>
          <w:rStyle w:val="StyleUnderline"/>
          <w:highlight w:val="cyan"/>
        </w:rPr>
        <w:t>Russian military capability decayed</w:t>
      </w:r>
      <w:r w:rsidRPr="00742590">
        <w:rPr>
          <w:sz w:val="16"/>
        </w:rPr>
        <w:t xml:space="preserve"> throughout the 1990s, </w:t>
      </w:r>
      <w:proofErr w:type="spellStart"/>
      <w:r w:rsidRPr="00742590">
        <w:rPr>
          <w:sz w:val="16"/>
        </w:rPr>
        <w:t>Pandolfe</w:t>
      </w:r>
      <w:proofErr w:type="spellEnd"/>
      <w:r w:rsidRPr="00742590">
        <w:rPr>
          <w:sz w:val="16"/>
        </w:rPr>
        <w:t xml:space="preserve"> said.</w:t>
      </w:r>
    </w:p>
    <w:p w:rsidR="000960D1" w:rsidRPr="000960D1" w:rsidRDefault="000960D1" w:rsidP="000960D1"/>
    <w:p w:rsidR="00CB3CB6" w:rsidRDefault="00CB3CB6" w:rsidP="00CB3CB6">
      <w:pPr>
        <w:pStyle w:val="Heading1"/>
      </w:pPr>
      <w:r>
        <w:t>---Link Turns---</w:t>
      </w:r>
    </w:p>
    <w:p w:rsidR="009F6927" w:rsidRDefault="009F6927" w:rsidP="00CB3CB6">
      <w:pPr>
        <w:pStyle w:val="Heading2"/>
      </w:pPr>
      <w:r>
        <w:t xml:space="preserve">Agriculture </w:t>
      </w:r>
      <w:proofErr w:type="spellStart"/>
      <w:r>
        <w:t>Aff</w:t>
      </w:r>
      <w:proofErr w:type="spellEnd"/>
    </w:p>
    <w:p w:rsidR="009F6927" w:rsidRDefault="009F6927" w:rsidP="009F6927">
      <w:pPr>
        <w:pStyle w:val="Heading3"/>
      </w:pPr>
      <w:r>
        <w:t>2AC Politics</w:t>
      </w:r>
    </w:p>
    <w:p w:rsidR="008A72BC" w:rsidRPr="008A72BC" w:rsidRDefault="008A72BC" w:rsidP="008A72BC">
      <w:pPr>
        <w:pStyle w:val="Heading4"/>
      </w:pPr>
      <w:r>
        <w:t>No one likes the program</w:t>
      </w:r>
    </w:p>
    <w:p w:rsidR="009F6927" w:rsidRPr="009F6927" w:rsidRDefault="009F6927" w:rsidP="009F6927">
      <w:pPr>
        <w:rPr>
          <w:rStyle w:val="Style13ptBold"/>
          <w:b w:val="0"/>
        </w:rPr>
      </w:pPr>
      <w:r>
        <w:rPr>
          <w:rStyle w:val="Style13ptBold"/>
        </w:rPr>
        <w:t xml:space="preserve">Flynn 11 </w:t>
      </w:r>
      <w:r w:rsidRPr="009F6927">
        <w:t xml:space="preserve">(Dan- food safety news writer, Denver-based writer and editor with more than ten years of food safety experience. As a public affairs professional, he worked with government and regulatory agencies at the local, state, and federal levels. His career as a journalist included working for newspapers throughout the West, from the Black Hills to </w:t>
      </w:r>
      <w:proofErr w:type="gramStart"/>
      <w:r w:rsidRPr="009F6927">
        <w:t>Seattle.,</w:t>
      </w:r>
      <w:proofErr w:type="gramEnd"/>
      <w:r w:rsidRPr="009F6927">
        <w:t xml:space="preserve"> September 20, “Second Go at Animal Disease Traceability Hits Bumps”, http://www.foodsafetynews.com/2011/09/new-animal-disease-traceability-proposal-hits-bumps/)</w:t>
      </w:r>
    </w:p>
    <w:p w:rsidR="009F6927" w:rsidRPr="008E25FF" w:rsidRDefault="009F6927" w:rsidP="009F6927">
      <w:pPr>
        <w:rPr>
          <w:sz w:val="14"/>
        </w:rPr>
      </w:pPr>
      <w:r w:rsidRPr="00450610">
        <w:rPr>
          <w:rStyle w:val="StyleUnderline"/>
          <w:highlight w:val="cyan"/>
        </w:rPr>
        <w:t>USDA</w:t>
      </w:r>
      <w:r w:rsidRPr="008E25FF">
        <w:rPr>
          <w:rStyle w:val="StyleUnderline"/>
        </w:rPr>
        <w:t>’s</w:t>
      </w:r>
      <w:r w:rsidRPr="008E25FF">
        <w:rPr>
          <w:sz w:val="14"/>
        </w:rPr>
        <w:t xml:space="preserve"> Animal and Plant Health Inspection Service </w:t>
      </w:r>
      <w:r w:rsidRPr="00450610">
        <w:rPr>
          <w:rStyle w:val="StyleUnderline"/>
          <w:highlight w:val="cyan"/>
        </w:rPr>
        <w:t xml:space="preserve">is experiencing a </w:t>
      </w:r>
      <w:r w:rsidRPr="00450610">
        <w:rPr>
          <w:rStyle w:val="Emphasis"/>
          <w:highlight w:val="cyan"/>
        </w:rPr>
        <w:t>hailstorm of opposition</w:t>
      </w:r>
      <w:r w:rsidRPr="00450610">
        <w:rPr>
          <w:rStyle w:val="StyleUnderline"/>
          <w:highlight w:val="cyan"/>
        </w:rPr>
        <w:t xml:space="preserve"> to its new</w:t>
      </w:r>
      <w:r w:rsidRPr="008E25FF">
        <w:rPr>
          <w:rStyle w:val="StyleUnderline"/>
        </w:rPr>
        <w:t xml:space="preserve"> animal disease </w:t>
      </w:r>
      <w:r w:rsidRPr="00450610">
        <w:rPr>
          <w:rStyle w:val="StyleUnderline"/>
          <w:highlight w:val="cyan"/>
        </w:rPr>
        <w:t>traceability system</w:t>
      </w:r>
      <w:r w:rsidRPr="008E25FF">
        <w:rPr>
          <w:rStyle w:val="StyleUnderline"/>
        </w:rPr>
        <w:t xml:space="preserve"> as the proposal reaches the halfway point in the comment period that ends November 9.</w:t>
      </w:r>
      <w:r w:rsidR="008E25FF">
        <w:rPr>
          <w:rStyle w:val="StyleUnderline"/>
        </w:rPr>
        <w:t xml:space="preserve"> </w:t>
      </w:r>
      <w:r w:rsidRPr="008E25FF">
        <w:rPr>
          <w:rStyle w:val="StyleUnderline"/>
        </w:rPr>
        <w:t xml:space="preserve">The replacement for </w:t>
      </w:r>
      <w:r w:rsidRPr="00450610">
        <w:rPr>
          <w:rStyle w:val="StyleUnderline"/>
          <w:highlight w:val="cyan"/>
        </w:rPr>
        <w:t>the ill-fated National Animal Identification System</w:t>
      </w:r>
      <w:r w:rsidRPr="008E25FF">
        <w:rPr>
          <w:rStyle w:val="StyleUnderline"/>
        </w:rPr>
        <w:t xml:space="preserve">, which </w:t>
      </w:r>
      <w:r w:rsidRPr="00450610">
        <w:rPr>
          <w:rStyle w:val="StyleUnderline"/>
          <w:highlight w:val="cyan"/>
        </w:rPr>
        <w:t xml:space="preserve">was </w:t>
      </w:r>
      <w:r w:rsidRPr="00450610">
        <w:rPr>
          <w:rStyle w:val="Emphasis"/>
          <w:highlight w:val="cyan"/>
        </w:rPr>
        <w:t>so unpopular</w:t>
      </w:r>
      <w:r w:rsidRPr="008E25FF">
        <w:rPr>
          <w:rStyle w:val="StyleUnderline"/>
        </w:rPr>
        <w:t xml:space="preserve"> with rural America that </w:t>
      </w:r>
      <w:r w:rsidRPr="00450610">
        <w:rPr>
          <w:rStyle w:val="Emphasis"/>
          <w:highlight w:val="cyan"/>
        </w:rPr>
        <w:t>Congress cut its funding</w:t>
      </w:r>
      <w:r w:rsidRPr="008E25FF">
        <w:rPr>
          <w:rStyle w:val="StyleUnderline"/>
        </w:rPr>
        <w:t>, was a late summer rollout by Secretary of Agriculture Tom Vilsack.</w:t>
      </w:r>
      <w:r w:rsidR="008E25FF">
        <w:rPr>
          <w:rStyle w:val="StyleUnderline"/>
        </w:rPr>
        <w:t xml:space="preserve"> </w:t>
      </w:r>
      <w:r w:rsidRPr="008E25FF">
        <w:rPr>
          <w:sz w:val="14"/>
        </w:rPr>
        <w:t>Vilsack touted four standard features of the new animal disease traceability program that he thought would make it acceptable to farmers and ranchers. The four features are:</w:t>
      </w:r>
      <w:r w:rsidR="008E25FF" w:rsidRPr="008E25FF">
        <w:rPr>
          <w:sz w:val="14"/>
        </w:rPr>
        <w:t xml:space="preserve"> </w:t>
      </w:r>
      <w:r w:rsidRPr="008E25FF">
        <w:rPr>
          <w:sz w:val="14"/>
        </w:rPr>
        <w:t>- it applies only to animals moved interstate.</w:t>
      </w:r>
      <w:r w:rsidR="008E25FF" w:rsidRPr="008E25FF">
        <w:rPr>
          <w:sz w:val="14"/>
        </w:rPr>
        <w:t xml:space="preserve"> </w:t>
      </w:r>
      <w:r w:rsidRPr="008E25FF">
        <w:rPr>
          <w:sz w:val="14"/>
        </w:rPr>
        <w:t>- it will be run by state and tribal governments</w:t>
      </w:r>
      <w:r w:rsidR="008E25FF" w:rsidRPr="008E25FF">
        <w:rPr>
          <w:sz w:val="14"/>
        </w:rPr>
        <w:t xml:space="preserve"> </w:t>
      </w:r>
      <w:r w:rsidRPr="008E25FF">
        <w:rPr>
          <w:sz w:val="14"/>
        </w:rPr>
        <w:t>- it will use low-cost technology</w:t>
      </w:r>
      <w:r w:rsidR="008E25FF" w:rsidRPr="008E25FF">
        <w:rPr>
          <w:sz w:val="14"/>
        </w:rPr>
        <w:t xml:space="preserve"> </w:t>
      </w:r>
      <w:r w:rsidRPr="008E25FF">
        <w:rPr>
          <w:sz w:val="14"/>
        </w:rPr>
        <w:t xml:space="preserve">- it be </w:t>
      </w:r>
      <w:proofErr w:type="spellStart"/>
      <w:r w:rsidRPr="008E25FF">
        <w:rPr>
          <w:sz w:val="14"/>
        </w:rPr>
        <w:t>be</w:t>
      </w:r>
      <w:proofErr w:type="spellEnd"/>
      <w:r w:rsidRPr="008E25FF">
        <w:rPr>
          <w:sz w:val="14"/>
        </w:rPr>
        <w:t xml:space="preserve"> implemented only through transparent federal regulations using full rule making</w:t>
      </w:r>
      <w:r w:rsidR="008E25FF" w:rsidRPr="008E25FF">
        <w:rPr>
          <w:sz w:val="14"/>
        </w:rPr>
        <w:t xml:space="preserve"> </w:t>
      </w:r>
      <w:r w:rsidRPr="008E25FF">
        <w:rPr>
          <w:sz w:val="14"/>
        </w:rPr>
        <w:t>If most of more than 160 comments sent to APHIS to date are any indication</w:t>
      </w:r>
      <w:r w:rsidRPr="008E25FF">
        <w:rPr>
          <w:rStyle w:val="StyleUnderline"/>
        </w:rPr>
        <w:t xml:space="preserve">, </w:t>
      </w:r>
      <w:r w:rsidRPr="00450610">
        <w:rPr>
          <w:rStyle w:val="StyleUnderline"/>
          <w:highlight w:val="cyan"/>
        </w:rPr>
        <w:t>the new plan is</w:t>
      </w:r>
      <w:r w:rsidRPr="008E25FF">
        <w:rPr>
          <w:rStyle w:val="StyleUnderline"/>
        </w:rPr>
        <w:t xml:space="preserve"> </w:t>
      </w:r>
      <w:r w:rsidRPr="008E25FF">
        <w:rPr>
          <w:sz w:val="14"/>
        </w:rPr>
        <w:t>roughly</w:t>
      </w:r>
      <w:r w:rsidRPr="008E25FF">
        <w:rPr>
          <w:rStyle w:val="Emphasis"/>
        </w:rPr>
        <w:t xml:space="preserve"> </w:t>
      </w:r>
      <w:r w:rsidRPr="00450610">
        <w:rPr>
          <w:rStyle w:val="Emphasis"/>
          <w:highlight w:val="cyan"/>
        </w:rPr>
        <w:t>as unpopular as NAIS</w:t>
      </w:r>
      <w:r w:rsidRPr="008E25FF">
        <w:rPr>
          <w:rStyle w:val="Emphasis"/>
        </w:rPr>
        <w:t xml:space="preserve"> </w:t>
      </w:r>
      <w:r w:rsidRPr="008E25FF">
        <w:rPr>
          <w:rStyle w:val="StyleUnderline"/>
        </w:rPr>
        <w:t>was</w:t>
      </w:r>
      <w:r w:rsidRPr="008E25FF">
        <w:rPr>
          <w:sz w:val="14"/>
        </w:rPr>
        <w:t>.</w:t>
      </w:r>
      <w:r w:rsidR="008E25FF" w:rsidRPr="008E25FF">
        <w:rPr>
          <w:sz w:val="14"/>
        </w:rPr>
        <w:t xml:space="preserve"> </w:t>
      </w:r>
      <w:r w:rsidRPr="008E25FF">
        <w:rPr>
          <w:sz w:val="14"/>
        </w:rPr>
        <w:t>“What part of ‘NO’ is beyond your comprehension?” asks Laura Richardson of Deer Lodge, TN. “</w:t>
      </w:r>
      <w:r w:rsidRPr="00450610">
        <w:rPr>
          <w:rStyle w:val="StyleUnderline"/>
          <w:highlight w:val="cyan"/>
        </w:rPr>
        <w:t>This latest salvo from USDA is NAIS all over again</w:t>
      </w:r>
      <w:r w:rsidRPr="008E25FF">
        <w:rPr>
          <w:sz w:val="14"/>
        </w:rPr>
        <w:t>.”</w:t>
      </w:r>
      <w:r w:rsidR="008E25FF" w:rsidRPr="008E25FF">
        <w:rPr>
          <w:sz w:val="14"/>
        </w:rPr>
        <w:t xml:space="preserve"> </w:t>
      </w:r>
      <w:r w:rsidRPr="008E25FF">
        <w:rPr>
          <w:sz w:val="14"/>
        </w:rPr>
        <w:t>Dale Allen Taggart, from Walking Cross Ranch at California, MO, said in written comments to the agency that the new rule will make an option mandatory.</w:t>
      </w:r>
      <w:r w:rsidR="008E25FF" w:rsidRPr="008E25FF">
        <w:rPr>
          <w:sz w:val="14"/>
        </w:rPr>
        <w:t xml:space="preserve"> </w:t>
      </w:r>
      <w:r w:rsidRPr="008E25FF">
        <w:rPr>
          <w:sz w:val="14"/>
        </w:rPr>
        <w:t>“It is written to help meat packers and is an export enhancement tool for our products, not a rule to help disease control or prevention, because it hurts the producers,” Taggart said.</w:t>
      </w:r>
      <w:r w:rsidR="008E25FF" w:rsidRPr="008E25FF">
        <w:rPr>
          <w:sz w:val="14"/>
        </w:rPr>
        <w:t xml:space="preserve"> </w:t>
      </w:r>
      <w:r w:rsidRPr="008E25FF">
        <w:rPr>
          <w:sz w:val="14"/>
        </w:rPr>
        <w:t>“Currently, we have to OPTION to source verify our beef.</w:t>
      </w:r>
      <w:r w:rsidR="008E25FF" w:rsidRPr="008E25FF">
        <w:rPr>
          <w:sz w:val="14"/>
        </w:rPr>
        <w:t xml:space="preserve"> </w:t>
      </w:r>
      <w:r w:rsidRPr="00450610">
        <w:rPr>
          <w:rStyle w:val="StyleUnderline"/>
          <w:highlight w:val="cyan"/>
        </w:rPr>
        <w:t>This OPTION cost</w:t>
      </w:r>
      <w:r w:rsidRPr="008E25FF">
        <w:rPr>
          <w:rStyle w:val="StyleUnderline"/>
        </w:rPr>
        <w:t xml:space="preserve"> me </w:t>
      </w:r>
      <w:r w:rsidRPr="00450610">
        <w:rPr>
          <w:rStyle w:val="StyleUnderline"/>
          <w:highlight w:val="cyan"/>
        </w:rPr>
        <w:t>$4.00 per</w:t>
      </w:r>
      <w:r w:rsidRPr="008E25FF">
        <w:rPr>
          <w:rStyle w:val="StyleUnderline"/>
        </w:rPr>
        <w:t xml:space="preserve"> Electronic Identification (EID) </w:t>
      </w:r>
      <w:r w:rsidRPr="00450610">
        <w:rPr>
          <w:rStyle w:val="StyleUnderline"/>
          <w:highlight w:val="cyan"/>
        </w:rPr>
        <w:t>tag</w:t>
      </w:r>
      <w:r w:rsidRPr="008E25FF">
        <w:rPr>
          <w:rStyle w:val="StyleUnderline"/>
        </w:rPr>
        <w:t xml:space="preserve"> to purchase</w:t>
      </w:r>
      <w:r w:rsidRPr="008E25FF">
        <w:rPr>
          <w:sz w:val="14"/>
        </w:rPr>
        <w:t>,” Taggart continued.</w:t>
      </w:r>
      <w:r w:rsidR="008E25FF" w:rsidRPr="008E25FF">
        <w:rPr>
          <w:sz w:val="14"/>
        </w:rPr>
        <w:t xml:space="preserve"> </w:t>
      </w:r>
      <w:r w:rsidRPr="008E25FF">
        <w:rPr>
          <w:sz w:val="14"/>
        </w:rPr>
        <w:t>“If I hit the market with my beef, and the buyer has an order for source verified beef, I get an average of $9.00 to $10.00 per head extra.</w:t>
      </w:r>
      <w:r w:rsidR="008E25FF" w:rsidRPr="008E25FF">
        <w:rPr>
          <w:sz w:val="14"/>
        </w:rPr>
        <w:t xml:space="preserve"> </w:t>
      </w:r>
      <w:r w:rsidRPr="008E25FF">
        <w:rPr>
          <w:sz w:val="14"/>
        </w:rPr>
        <w:t>This helps me keep my production of quality beef continuing to happen. Now, the USDA wants to make the OPTION MANDATORY.”</w:t>
      </w:r>
      <w:r w:rsidR="008E25FF" w:rsidRPr="008E25FF">
        <w:rPr>
          <w:sz w:val="14"/>
        </w:rPr>
        <w:t xml:space="preserve"> </w:t>
      </w:r>
      <w:r w:rsidRPr="008E25FF">
        <w:rPr>
          <w:sz w:val="14"/>
        </w:rPr>
        <w:t xml:space="preserve">Taggart says the new proposal is </w:t>
      </w:r>
      <w:proofErr w:type="gramStart"/>
      <w:r w:rsidRPr="008E25FF">
        <w:rPr>
          <w:sz w:val="14"/>
        </w:rPr>
        <w:t>a</w:t>
      </w:r>
      <w:proofErr w:type="gramEnd"/>
      <w:r w:rsidRPr="008E25FF">
        <w:rPr>
          <w:sz w:val="14"/>
        </w:rPr>
        <w:t xml:space="preserve"> “a giant perk for the packers and a great export enhancement tool.”</w:t>
      </w:r>
      <w:r w:rsidR="008E25FF" w:rsidRPr="008E25FF">
        <w:rPr>
          <w:sz w:val="14"/>
        </w:rPr>
        <w:t xml:space="preserve"> </w:t>
      </w:r>
      <w:r w:rsidRPr="008E25FF">
        <w:rPr>
          <w:sz w:val="14"/>
        </w:rPr>
        <w:t xml:space="preserve">But, Taggart says, </w:t>
      </w:r>
      <w:r w:rsidRPr="00450610">
        <w:rPr>
          <w:rStyle w:val="StyleUnderline"/>
          <w:highlight w:val="cyan"/>
        </w:rPr>
        <w:t xml:space="preserve">farmers and ranchers will have to pay, </w:t>
      </w:r>
      <w:r w:rsidRPr="00450610">
        <w:rPr>
          <w:rStyle w:val="Emphasis"/>
          <w:highlight w:val="cyan"/>
        </w:rPr>
        <w:t>again and again</w:t>
      </w:r>
      <w:r w:rsidRPr="008E25FF">
        <w:rPr>
          <w:rStyle w:val="StyleUnderline"/>
        </w:rPr>
        <w:t>,</w:t>
      </w:r>
      <w:r w:rsidRPr="008E25FF">
        <w:rPr>
          <w:sz w:val="14"/>
        </w:rPr>
        <w:t xml:space="preserve"> to make it happen.</w:t>
      </w:r>
      <w:r w:rsidR="008E25FF" w:rsidRPr="008E25FF">
        <w:rPr>
          <w:sz w:val="14"/>
        </w:rPr>
        <w:t xml:space="preserve"> </w:t>
      </w:r>
      <w:r w:rsidRPr="008E25FF">
        <w:rPr>
          <w:sz w:val="14"/>
        </w:rPr>
        <w:t xml:space="preserve">Also opposed is Patricia Garland Stewart with the Ashburnham, MA-based </w:t>
      </w:r>
      <w:r w:rsidRPr="008E25FF">
        <w:rPr>
          <w:rStyle w:val="StyleUnderline"/>
        </w:rPr>
        <w:t>North Country Sustainability Center</w:t>
      </w:r>
      <w:r w:rsidRPr="008E25FF">
        <w:rPr>
          <w:sz w:val="14"/>
        </w:rPr>
        <w:t>.</w:t>
      </w:r>
      <w:r w:rsidR="008E25FF" w:rsidRPr="008E25FF">
        <w:rPr>
          <w:sz w:val="14"/>
        </w:rPr>
        <w:t xml:space="preserve"> </w:t>
      </w:r>
      <w:r w:rsidRPr="008E25FF">
        <w:rPr>
          <w:sz w:val="14"/>
        </w:rPr>
        <w:t>“</w:t>
      </w:r>
      <w:r w:rsidRPr="00450610">
        <w:rPr>
          <w:rStyle w:val="StyleUnderline"/>
          <w:highlight w:val="cyan"/>
        </w:rPr>
        <w:t>It will</w:t>
      </w:r>
      <w:r w:rsidRPr="008E25FF">
        <w:rPr>
          <w:rStyle w:val="StyleUnderline"/>
        </w:rPr>
        <w:t xml:space="preserve"> make more people keep animals without proper veterinary care, cost a lot of growth in local food, and </w:t>
      </w:r>
      <w:r w:rsidRPr="00450610">
        <w:rPr>
          <w:rStyle w:val="StyleUnderline"/>
          <w:highlight w:val="cyan"/>
        </w:rPr>
        <w:t>undermine the very small businesses that</w:t>
      </w:r>
      <w:r w:rsidRPr="008E25FF">
        <w:rPr>
          <w:rStyle w:val="StyleUnderline"/>
        </w:rPr>
        <w:t xml:space="preserve"> will </w:t>
      </w:r>
      <w:r w:rsidRPr="00450610">
        <w:rPr>
          <w:rStyle w:val="StyleUnderline"/>
          <w:highlight w:val="cyan"/>
        </w:rPr>
        <w:t>grow the strongest, most diverse economy</w:t>
      </w:r>
      <w:r w:rsidRPr="008E25FF">
        <w:rPr>
          <w:rStyle w:val="StyleUnderline"/>
        </w:rPr>
        <w:t>,”</w:t>
      </w:r>
      <w:r w:rsidRPr="008E25FF">
        <w:rPr>
          <w:sz w:val="14"/>
        </w:rPr>
        <w:t xml:space="preserve"> she says.</w:t>
      </w:r>
    </w:p>
    <w:sectPr w:rsidR="009F6927" w:rsidRPr="008E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HDNIOJ+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8E03E0"/>
    <w:multiLevelType w:val="hybridMultilevel"/>
    <w:tmpl w:val="0EF89AB4"/>
    <w:lvl w:ilvl="0" w:tplc="9ED60E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EA48C5"/>
    <w:multiLevelType w:val="hybridMultilevel"/>
    <w:tmpl w:val="CCBCBEE0"/>
    <w:lvl w:ilvl="0" w:tplc="ACC0AD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D73570"/>
    <w:multiLevelType w:val="hybridMultilevel"/>
    <w:tmpl w:val="6024C3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7A0DF1"/>
    <w:multiLevelType w:val="hybridMultilevel"/>
    <w:tmpl w:val="D7322D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C6636F"/>
    <w:multiLevelType w:val="hybridMultilevel"/>
    <w:tmpl w:val="B3C2A8C2"/>
    <w:lvl w:ilvl="0" w:tplc="A7A868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C13BAF"/>
    <w:multiLevelType w:val="hybridMultilevel"/>
    <w:tmpl w:val="D7C2C77C"/>
    <w:lvl w:ilvl="0" w:tplc="715401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5357F7"/>
    <w:multiLevelType w:val="hybridMultilevel"/>
    <w:tmpl w:val="29AAAF5E"/>
    <w:lvl w:ilvl="0" w:tplc="A2D6539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4B31BF"/>
    <w:multiLevelType w:val="hybridMultilevel"/>
    <w:tmpl w:val="47E80960"/>
    <w:lvl w:ilvl="0" w:tplc="891EA66E">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6C0B69"/>
    <w:multiLevelType w:val="hybridMultilevel"/>
    <w:tmpl w:val="D302766E"/>
    <w:lvl w:ilvl="0" w:tplc="B66CC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942DDB"/>
    <w:multiLevelType w:val="hybridMultilevel"/>
    <w:tmpl w:val="90161DEA"/>
    <w:lvl w:ilvl="0" w:tplc="E0E2E80C">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DD4A4B"/>
    <w:multiLevelType w:val="hybridMultilevel"/>
    <w:tmpl w:val="5BF413BE"/>
    <w:lvl w:ilvl="0" w:tplc="07801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E01B84"/>
    <w:multiLevelType w:val="hybridMultilevel"/>
    <w:tmpl w:val="DC08B706"/>
    <w:lvl w:ilvl="0" w:tplc="15107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3C72F1"/>
    <w:multiLevelType w:val="hybridMultilevel"/>
    <w:tmpl w:val="6ABC24B6"/>
    <w:lvl w:ilvl="0" w:tplc="D892150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58A1B6F"/>
    <w:multiLevelType w:val="hybridMultilevel"/>
    <w:tmpl w:val="7B74A2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E53F79"/>
    <w:multiLevelType w:val="hybridMultilevel"/>
    <w:tmpl w:val="73B0AD74"/>
    <w:lvl w:ilvl="0" w:tplc="3D12588C">
      <w:start w:val="2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A36DD4"/>
    <w:multiLevelType w:val="hybridMultilevel"/>
    <w:tmpl w:val="F4E8085E"/>
    <w:lvl w:ilvl="0" w:tplc="B00A1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18082D"/>
    <w:multiLevelType w:val="hybridMultilevel"/>
    <w:tmpl w:val="25F8144A"/>
    <w:lvl w:ilvl="0" w:tplc="D9C4B5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0754C3"/>
    <w:multiLevelType w:val="hybridMultilevel"/>
    <w:tmpl w:val="1F44B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CF0891"/>
    <w:multiLevelType w:val="hybridMultilevel"/>
    <w:tmpl w:val="0FFEBF06"/>
    <w:lvl w:ilvl="0" w:tplc="46C2F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22"/>
  </w:num>
  <w:num w:numId="13">
    <w:abstractNumId w:val="24"/>
  </w:num>
  <w:num w:numId="14">
    <w:abstractNumId w:val="16"/>
  </w:num>
  <w:num w:numId="15">
    <w:abstractNumId w:val="25"/>
  </w:num>
  <w:num w:numId="16">
    <w:abstractNumId w:val="28"/>
  </w:num>
  <w:num w:numId="17">
    <w:abstractNumId w:val="11"/>
  </w:num>
  <w:num w:numId="18">
    <w:abstractNumId w:val="21"/>
  </w:num>
  <w:num w:numId="19">
    <w:abstractNumId w:val="26"/>
  </w:num>
  <w:num w:numId="20">
    <w:abstractNumId w:val="10"/>
  </w:num>
  <w:num w:numId="21">
    <w:abstractNumId w:val="14"/>
  </w:num>
  <w:num w:numId="22">
    <w:abstractNumId w:val="19"/>
  </w:num>
  <w:num w:numId="23">
    <w:abstractNumId w:val="15"/>
  </w:num>
  <w:num w:numId="24">
    <w:abstractNumId w:val="18"/>
  </w:num>
  <w:num w:numId="25">
    <w:abstractNumId w:val="17"/>
  </w:num>
  <w:num w:numId="26">
    <w:abstractNumId w:val="20"/>
  </w:num>
  <w:num w:numId="27">
    <w:abstractNumId w:val="12"/>
  </w:num>
  <w:num w:numId="28">
    <w:abstractNumId w:val="1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CB3CB6"/>
    <w:rsid w:val="000139A3"/>
    <w:rsid w:val="000149DA"/>
    <w:rsid w:val="000960D1"/>
    <w:rsid w:val="000C3477"/>
    <w:rsid w:val="000D28AE"/>
    <w:rsid w:val="000D2DE0"/>
    <w:rsid w:val="000E650C"/>
    <w:rsid w:val="00100833"/>
    <w:rsid w:val="00104529"/>
    <w:rsid w:val="00154A57"/>
    <w:rsid w:val="001706D7"/>
    <w:rsid w:val="00177B7D"/>
    <w:rsid w:val="0018322D"/>
    <w:rsid w:val="001B5776"/>
    <w:rsid w:val="001E3AB0"/>
    <w:rsid w:val="00251FC7"/>
    <w:rsid w:val="00283399"/>
    <w:rsid w:val="002855A7"/>
    <w:rsid w:val="003135F8"/>
    <w:rsid w:val="00315690"/>
    <w:rsid w:val="00325646"/>
    <w:rsid w:val="00336655"/>
    <w:rsid w:val="00361E66"/>
    <w:rsid w:val="00366C67"/>
    <w:rsid w:val="003902BA"/>
    <w:rsid w:val="003A09E2"/>
    <w:rsid w:val="003A5CAE"/>
    <w:rsid w:val="003F476F"/>
    <w:rsid w:val="00407037"/>
    <w:rsid w:val="00450610"/>
    <w:rsid w:val="004605D6"/>
    <w:rsid w:val="00476355"/>
    <w:rsid w:val="004C090D"/>
    <w:rsid w:val="004C60E8"/>
    <w:rsid w:val="004E3579"/>
    <w:rsid w:val="004F39E0"/>
    <w:rsid w:val="00537BD5"/>
    <w:rsid w:val="0059267F"/>
    <w:rsid w:val="005A1082"/>
    <w:rsid w:val="005B6E5F"/>
    <w:rsid w:val="005C5B7E"/>
    <w:rsid w:val="006065BD"/>
    <w:rsid w:val="00665003"/>
    <w:rsid w:val="006C4A09"/>
    <w:rsid w:val="006C50E9"/>
    <w:rsid w:val="00703481"/>
    <w:rsid w:val="00712B15"/>
    <w:rsid w:val="00776CE0"/>
    <w:rsid w:val="00787EC2"/>
    <w:rsid w:val="007C202B"/>
    <w:rsid w:val="007E40E5"/>
    <w:rsid w:val="007F5B66"/>
    <w:rsid w:val="00812A0B"/>
    <w:rsid w:val="00817335"/>
    <w:rsid w:val="00823A1C"/>
    <w:rsid w:val="00832A60"/>
    <w:rsid w:val="00845B9D"/>
    <w:rsid w:val="00860984"/>
    <w:rsid w:val="008747AB"/>
    <w:rsid w:val="008A21BD"/>
    <w:rsid w:val="008A72BC"/>
    <w:rsid w:val="008B3ECB"/>
    <w:rsid w:val="008C1B2E"/>
    <w:rsid w:val="008D7C54"/>
    <w:rsid w:val="008E25FF"/>
    <w:rsid w:val="0091627E"/>
    <w:rsid w:val="00966F9C"/>
    <w:rsid w:val="0097155D"/>
    <w:rsid w:val="00987841"/>
    <w:rsid w:val="009C2B94"/>
    <w:rsid w:val="009E1922"/>
    <w:rsid w:val="009E3BFC"/>
    <w:rsid w:val="009F6927"/>
    <w:rsid w:val="009F6FCE"/>
    <w:rsid w:val="00A76627"/>
    <w:rsid w:val="00A93661"/>
    <w:rsid w:val="00A95652"/>
    <w:rsid w:val="00AC2592"/>
    <w:rsid w:val="00AF696B"/>
    <w:rsid w:val="00B33C6D"/>
    <w:rsid w:val="00B4508F"/>
    <w:rsid w:val="00B6462C"/>
    <w:rsid w:val="00B8057C"/>
    <w:rsid w:val="00B840E5"/>
    <w:rsid w:val="00B8632F"/>
    <w:rsid w:val="00BA4BF4"/>
    <w:rsid w:val="00BF593B"/>
    <w:rsid w:val="00C83417"/>
    <w:rsid w:val="00C95282"/>
    <w:rsid w:val="00CB3CB6"/>
    <w:rsid w:val="00CC6B17"/>
    <w:rsid w:val="00CD736E"/>
    <w:rsid w:val="00CE161E"/>
    <w:rsid w:val="00CE713D"/>
    <w:rsid w:val="00CF59A8"/>
    <w:rsid w:val="00D325A9"/>
    <w:rsid w:val="00D36A8A"/>
    <w:rsid w:val="00D71170"/>
    <w:rsid w:val="00DA6538"/>
    <w:rsid w:val="00E359EB"/>
    <w:rsid w:val="00E916C6"/>
    <w:rsid w:val="00ED30CF"/>
    <w:rsid w:val="00F01BA2"/>
    <w:rsid w:val="00F03D50"/>
    <w:rsid w:val="00F13ED2"/>
    <w:rsid w:val="00F176EF"/>
    <w:rsid w:val="00FC031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A8FE77B5-711F-44E5-B816-FC67CAD2A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267F"/>
    <w:rPr>
      <w:rFonts w:ascii="Calibri" w:hAnsi="Calibri"/>
    </w:rPr>
  </w:style>
  <w:style w:type="paragraph" w:styleId="Heading1">
    <w:name w:val="heading 1"/>
    <w:aliases w:val="Pocket, Char"/>
    <w:basedOn w:val="Normal"/>
    <w:next w:val="Normal"/>
    <w:link w:val="Heading1Char"/>
    <w:autoRedefine/>
    <w:qFormat/>
    <w:rsid w:val="00592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autoRedefine/>
    <w:uiPriority w:val="1"/>
    <w:unhideWhenUsed/>
    <w:qFormat/>
    <w:rsid w:val="005926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autoRedefine/>
    <w:uiPriority w:val="2"/>
    <w:unhideWhenUsed/>
    <w:qFormat/>
    <w:rsid w:val="005926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autoRedefine/>
    <w:uiPriority w:val="3"/>
    <w:unhideWhenUsed/>
    <w:qFormat/>
    <w:rsid w:val="005926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7C202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qFormat/>
    <w:rsid w:val="007C202B"/>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592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267F"/>
  </w:style>
  <w:style w:type="character" w:customStyle="1" w:styleId="Heading1Char">
    <w:name w:val="Heading 1 Char"/>
    <w:aliases w:val="Pocket Char, Char Char1"/>
    <w:basedOn w:val="DefaultParagraphFont"/>
    <w:link w:val="Heading1"/>
    <w:rsid w:val="0059267F"/>
    <w:rPr>
      <w:rFonts w:ascii="Calibri" w:eastAsiaTheme="majorEastAsia" w:hAnsi="Calibri" w:cstheme="majorBidi"/>
      <w:b/>
      <w:sz w:val="52"/>
      <w:szCs w:val="32"/>
    </w:rPr>
  </w:style>
  <w:style w:type="character" w:customStyle="1" w:styleId="Heading2Char">
    <w:name w:val="Heading 2 Char"/>
    <w:aliases w:val="Hat Char,Heading 21 Char1,Char Char Char Char1 Char2,Char Char Char Char1 Char Char1, Char Char Char Char1 Char1,Heading 2 Char1 Char,Char2 Char1,Heading 2 Char Char1 Char1,Heading 2 Char Char Char Char1,Heading 2 Char Char Char2"/>
    <w:basedOn w:val="DefaultParagraphFont"/>
    <w:link w:val="Heading2"/>
    <w:uiPriority w:val="1"/>
    <w:rsid w:val="0059267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2"/>
    <w:basedOn w:val="DefaultParagraphFont"/>
    <w:link w:val="Heading3"/>
    <w:uiPriority w:val="2"/>
    <w:rsid w:val="0059267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59267F"/>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small,Qualifications,bold underline,normal card text,Shrunk,qualifications in card,qualifications,Style1,Bold Underline,Box"/>
    <w:basedOn w:val="DefaultParagraphFont"/>
    <w:link w:val="textbold"/>
    <w:uiPriority w:val="7"/>
    <w:qFormat/>
    <w:rsid w:val="0059267F"/>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9267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B,8.5,ci"/>
    <w:basedOn w:val="DefaultParagraphFont"/>
    <w:uiPriority w:val="6"/>
    <w:qFormat/>
    <w:rsid w:val="0059267F"/>
    <w:rPr>
      <w:b w:val="0"/>
      <w:sz w:val="22"/>
      <w:u w:val="single"/>
    </w:rPr>
  </w:style>
  <w:style w:type="character" w:styleId="Hyperlink">
    <w:name w:val="Hyperlink"/>
    <w:aliases w:val="heading 1 (block title),Important,Read,Internet Link,Card Text,Analytic Text"/>
    <w:basedOn w:val="DefaultParagraphFont"/>
    <w:uiPriority w:val="99"/>
    <w:unhideWhenUsed/>
    <w:rsid w:val="0059267F"/>
    <w:rPr>
      <w:color w:val="auto"/>
      <w:u w:val="none"/>
    </w:rPr>
  </w:style>
  <w:style w:type="character" w:styleId="FollowedHyperlink">
    <w:name w:val="FollowedHyperlink"/>
    <w:basedOn w:val="DefaultParagraphFont"/>
    <w:uiPriority w:val="99"/>
    <w:unhideWhenUsed/>
    <w:rsid w:val="0059267F"/>
    <w:rPr>
      <w:color w:val="auto"/>
      <w:u w:val="none"/>
    </w:rPr>
  </w:style>
  <w:style w:type="paragraph" w:customStyle="1" w:styleId="textbold">
    <w:name w:val="text bold"/>
    <w:basedOn w:val="Normal"/>
    <w:link w:val="Emphasis"/>
    <w:uiPriority w:val="7"/>
    <w:qFormat/>
    <w:rsid w:val="007C202B"/>
    <w:pPr>
      <w:ind w:left="720"/>
      <w:jc w:val="both"/>
    </w:pPr>
    <w:rPr>
      <w:b/>
      <w:iCs/>
      <w:sz w:val="24"/>
      <w:u w:val="single"/>
      <w:bdr w:val="single" w:sz="24" w:space="0" w:color="auto"/>
    </w:rPr>
  </w:style>
  <w:style w:type="character" w:customStyle="1" w:styleId="Heading5Char">
    <w:name w:val="Heading 5 Char"/>
    <w:basedOn w:val="DefaultParagraphFont"/>
    <w:link w:val="Heading5"/>
    <w:uiPriority w:val="9"/>
    <w:semiHidden/>
    <w:rsid w:val="007C202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7C202B"/>
    <w:rPr>
      <w:rFonts w:asciiTheme="majorHAnsi" w:eastAsiaTheme="majorEastAsia" w:hAnsiTheme="majorHAnsi" w:cstheme="majorBidi"/>
      <w:i/>
      <w:iCs/>
      <w:color w:val="1F4D78" w:themeColor="accent1" w:themeShade="7F"/>
    </w:rPr>
  </w:style>
  <w:style w:type="character" w:customStyle="1" w:styleId="StyleBold">
    <w:name w:val="Style Bold"/>
    <w:basedOn w:val="DefaultParagraphFont"/>
    <w:uiPriority w:val="9"/>
    <w:semiHidden/>
    <w:rsid w:val="007C202B"/>
    <w:rPr>
      <w:b/>
      <w:bCs/>
    </w:rPr>
  </w:style>
  <w:style w:type="paragraph" w:styleId="Header">
    <w:name w:val="header"/>
    <w:basedOn w:val="Normal"/>
    <w:link w:val="HeaderChar"/>
    <w:uiPriority w:val="99"/>
    <w:rsid w:val="007C202B"/>
    <w:pPr>
      <w:tabs>
        <w:tab w:val="center" w:pos="4680"/>
        <w:tab w:val="right" w:pos="9360"/>
      </w:tabs>
    </w:pPr>
  </w:style>
  <w:style w:type="character" w:customStyle="1" w:styleId="HeaderChar">
    <w:name w:val="Header Char"/>
    <w:basedOn w:val="DefaultParagraphFont"/>
    <w:link w:val="Header"/>
    <w:uiPriority w:val="99"/>
    <w:rsid w:val="007C202B"/>
    <w:rPr>
      <w:rFonts w:ascii="Calibri" w:hAnsi="Calibri"/>
    </w:rPr>
  </w:style>
  <w:style w:type="paragraph" w:styleId="Footer">
    <w:name w:val="footer"/>
    <w:basedOn w:val="Normal"/>
    <w:link w:val="FooterChar"/>
    <w:uiPriority w:val="99"/>
    <w:rsid w:val="007C202B"/>
    <w:pPr>
      <w:tabs>
        <w:tab w:val="center" w:pos="4680"/>
        <w:tab w:val="right" w:pos="9360"/>
      </w:tabs>
    </w:pPr>
  </w:style>
  <w:style w:type="character" w:customStyle="1" w:styleId="FooterChar">
    <w:name w:val="Footer Char"/>
    <w:basedOn w:val="DefaultParagraphFont"/>
    <w:link w:val="Footer"/>
    <w:uiPriority w:val="99"/>
    <w:rsid w:val="007C202B"/>
    <w:rPr>
      <w:rFonts w:ascii="Calibri" w:hAnsi="Calibri"/>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qFormat/>
    <w:rsid w:val="007C202B"/>
    <w:rPr>
      <w:rFonts w:cs="Arial"/>
      <w:b/>
      <w:bCs/>
      <w:iCs/>
      <w:szCs w:val="28"/>
      <w:lang w:val="en-US" w:eastAsia="en-US" w:bidi="ar-SA"/>
    </w:rPr>
  </w:style>
  <w:style w:type="character" w:customStyle="1" w:styleId="Style11ptUnderline">
    <w:name w:val="Style 11 pt Underline"/>
    <w:basedOn w:val="DefaultParagraphFont"/>
    <w:rsid w:val="007C202B"/>
    <w:rPr>
      <w:sz w:val="20"/>
      <w:u w:val="single"/>
    </w:rPr>
  </w:style>
  <w:style w:type="character" w:customStyle="1" w:styleId="Style11ptBoldUnderline">
    <w:name w:val="Style 11 pt Bold Underline"/>
    <w:basedOn w:val="DefaultParagraphFont"/>
    <w:rsid w:val="007C202B"/>
    <w:rPr>
      <w:b/>
      <w:bCs/>
      <w:sz w:val="20"/>
      <w:u w:val="single"/>
    </w:rPr>
  </w:style>
  <w:style w:type="character" w:customStyle="1" w:styleId="Style11pt">
    <w:name w:val="Style 11 pt"/>
    <w:basedOn w:val="DefaultParagraphFont"/>
    <w:rsid w:val="007C202B"/>
    <w:rPr>
      <w:sz w:val="20"/>
    </w:rPr>
  </w:style>
  <w:style w:type="character" w:customStyle="1" w:styleId="Style11ptUnderlineBorderSinglesolidlineAuto05pt">
    <w:name w:val="Style 11 pt Underline Border: : (Single solid line Auto  0.5 pt..."/>
    <w:basedOn w:val="DefaultParagraphFont"/>
    <w:rsid w:val="007C202B"/>
    <w:rPr>
      <w:sz w:val="20"/>
      <w:u w:val="single"/>
      <w:bdr w:val="single" w:sz="4" w:space="0" w:color="auto"/>
    </w:rPr>
  </w:style>
  <w:style w:type="paragraph" w:customStyle="1" w:styleId="card">
    <w:name w:val="card"/>
    <w:basedOn w:val="Normal"/>
    <w:next w:val="Normal"/>
    <w:link w:val="cardChar"/>
    <w:uiPriority w:val="6"/>
    <w:qFormat/>
    <w:rsid w:val="007C202B"/>
    <w:pPr>
      <w:ind w:left="288" w:right="288"/>
    </w:pPr>
    <w:rPr>
      <w:rFonts w:eastAsia="Times New Roman"/>
    </w:rPr>
  </w:style>
  <w:style w:type="character" w:customStyle="1" w:styleId="cardChar">
    <w:name w:val="card Char"/>
    <w:link w:val="card"/>
    <w:rsid w:val="007C202B"/>
    <w:rPr>
      <w:rFonts w:ascii="Calibri" w:eastAsia="Times New Roman" w:hAnsi="Calibri"/>
    </w:rPr>
  </w:style>
  <w:style w:type="paragraph" w:customStyle="1" w:styleId="cardtext">
    <w:name w:val="card text"/>
    <w:basedOn w:val="Normal"/>
    <w:link w:val="cardtextChar"/>
    <w:qFormat/>
    <w:rsid w:val="007C202B"/>
    <w:pPr>
      <w:ind w:left="288" w:right="288"/>
    </w:pPr>
  </w:style>
  <w:style w:type="character" w:customStyle="1" w:styleId="cardtextChar">
    <w:name w:val="card text Char"/>
    <w:link w:val="cardtext"/>
    <w:rsid w:val="007C202B"/>
    <w:rPr>
      <w:rFonts w:ascii="Calibri" w:hAnsi="Calibri"/>
    </w:rPr>
  </w:style>
  <w:style w:type="paragraph" w:styleId="ListParagraph">
    <w:name w:val="List Paragraph"/>
    <w:basedOn w:val="Normal"/>
    <w:uiPriority w:val="34"/>
    <w:unhideWhenUsed/>
    <w:qFormat/>
    <w:rsid w:val="007C202B"/>
    <w:pPr>
      <w:ind w:left="720"/>
      <w:contextualSpacing/>
    </w:pPr>
  </w:style>
  <w:style w:type="character" w:customStyle="1" w:styleId="Style1Char">
    <w:name w:val="Style1 Char"/>
    <w:basedOn w:val="DefaultParagraphFont"/>
    <w:rsid w:val="007C202B"/>
    <w:rPr>
      <w:rFonts w:eastAsia="SimSun"/>
      <w:szCs w:val="24"/>
      <w:u w:val="single"/>
      <w:lang w:val="en-US" w:eastAsia="zh-CN" w:bidi="ar-SA"/>
    </w:rPr>
  </w:style>
  <w:style w:type="character" w:customStyle="1" w:styleId="Styleunderline11pt">
    <w:name w:val="Style underline + 11 pt"/>
    <w:basedOn w:val="DefaultParagraphFont"/>
    <w:rsid w:val="007C202B"/>
    <w:rPr>
      <w:rFonts w:ascii="Times New Roman" w:hAnsi="Times New Roman"/>
      <w:b w:val="0"/>
      <w:bCs/>
      <w:sz w:val="20"/>
      <w:u w:val="single"/>
    </w:rPr>
  </w:style>
  <w:style w:type="paragraph" w:customStyle="1" w:styleId="Stylecard11pt">
    <w:name w:val="Style card + 11 pt"/>
    <w:basedOn w:val="card"/>
    <w:link w:val="Stylecard11ptChar"/>
    <w:rsid w:val="007C202B"/>
    <w:pPr>
      <w:spacing w:after="0" w:line="240" w:lineRule="auto"/>
    </w:pPr>
    <w:rPr>
      <w:rFonts w:eastAsia="SimSun"/>
      <w:szCs w:val="24"/>
      <w:lang w:eastAsia="zh-CN"/>
    </w:rPr>
  </w:style>
  <w:style w:type="character" w:customStyle="1" w:styleId="Stylecard11ptChar">
    <w:name w:val="Style card + 11 pt Char"/>
    <w:basedOn w:val="cardChar"/>
    <w:link w:val="Stylecard11pt"/>
    <w:rsid w:val="007C202B"/>
    <w:rPr>
      <w:rFonts w:ascii="Calibri" w:eastAsia="SimSun" w:hAnsi="Calibri"/>
      <w:szCs w:val="24"/>
      <w:lang w:eastAsia="zh-CN"/>
    </w:rPr>
  </w:style>
  <w:style w:type="paragraph" w:customStyle="1" w:styleId="Stylecard11ptUnderline">
    <w:name w:val="Style card + 11 pt Underline"/>
    <w:basedOn w:val="card"/>
    <w:link w:val="Stylecard11ptUnderlineChar"/>
    <w:rsid w:val="007C202B"/>
    <w:pPr>
      <w:spacing w:after="0" w:line="240" w:lineRule="auto"/>
    </w:pPr>
    <w:rPr>
      <w:rFonts w:eastAsia="SimSun"/>
      <w:szCs w:val="24"/>
      <w:u w:val="single"/>
      <w:lang w:eastAsia="zh-CN"/>
    </w:rPr>
  </w:style>
  <w:style w:type="character" w:customStyle="1" w:styleId="Stylecard11ptUnderlineChar">
    <w:name w:val="Style card + 11 pt Underline Char"/>
    <w:basedOn w:val="cardChar"/>
    <w:link w:val="Stylecard11ptUnderline"/>
    <w:rsid w:val="007C202B"/>
    <w:rPr>
      <w:rFonts w:ascii="Calibri" w:eastAsia="SimSun" w:hAnsi="Calibri"/>
      <w:szCs w:val="24"/>
      <w:u w:val="single"/>
      <w:lang w:eastAsia="zh-CN"/>
    </w:rPr>
  </w:style>
  <w:style w:type="paragraph" w:customStyle="1" w:styleId="Stylecard11ptBoldUnderline">
    <w:name w:val="Style card + 11 pt Bold Underline"/>
    <w:basedOn w:val="card"/>
    <w:link w:val="Stylecard11ptBoldUnderlineChar"/>
    <w:rsid w:val="007C202B"/>
    <w:pPr>
      <w:spacing w:after="0" w:line="240" w:lineRule="auto"/>
    </w:pPr>
    <w:rPr>
      <w:rFonts w:eastAsia="SimSun"/>
      <w:b/>
      <w:bCs/>
      <w:szCs w:val="24"/>
      <w:u w:val="single"/>
      <w:lang w:eastAsia="zh-CN"/>
    </w:rPr>
  </w:style>
  <w:style w:type="character" w:customStyle="1" w:styleId="Stylecard11ptBoldUnderlineChar">
    <w:name w:val="Style card + 11 pt Bold Underline Char"/>
    <w:basedOn w:val="cardChar"/>
    <w:link w:val="Stylecard11ptBoldUnderline"/>
    <w:rsid w:val="007C202B"/>
    <w:rPr>
      <w:rFonts w:ascii="Calibri" w:eastAsia="SimSun" w:hAnsi="Calibri"/>
      <w:b/>
      <w:bCs/>
      <w:szCs w:val="24"/>
      <w:u w:val="single"/>
      <w:lang w:eastAsia="zh-CN"/>
    </w:rPr>
  </w:style>
  <w:style w:type="paragraph" w:customStyle="1" w:styleId="StyleStyle411pt">
    <w:name w:val="Style Style4 + 11 pt"/>
    <w:basedOn w:val="Normal"/>
    <w:link w:val="StyleStyle411ptChar"/>
    <w:rsid w:val="007C202B"/>
    <w:rPr>
      <w:rFonts w:eastAsia="Times New Roman"/>
      <w:szCs w:val="24"/>
      <w:u w:val="single"/>
    </w:rPr>
  </w:style>
  <w:style w:type="character" w:customStyle="1" w:styleId="StyleStyle411ptChar">
    <w:name w:val="Style Style4 + 11 pt Char"/>
    <w:basedOn w:val="DefaultParagraphFont"/>
    <w:link w:val="StyleStyle411pt"/>
    <w:rsid w:val="007C202B"/>
    <w:rPr>
      <w:rFonts w:ascii="Calibri" w:eastAsia="Times New Roman" w:hAnsi="Calibri"/>
      <w:szCs w:val="24"/>
      <w:u w:val="single"/>
    </w:rPr>
  </w:style>
  <w:style w:type="paragraph" w:customStyle="1" w:styleId="StyleStyle411ptBold">
    <w:name w:val="Style Style4 + 11 pt Bold"/>
    <w:basedOn w:val="Normal"/>
    <w:link w:val="StyleStyle411ptBoldChar"/>
    <w:rsid w:val="007C202B"/>
    <w:rPr>
      <w:rFonts w:eastAsia="Times New Roman"/>
      <w:b/>
      <w:bCs/>
      <w:szCs w:val="24"/>
      <w:u w:val="single"/>
    </w:rPr>
  </w:style>
  <w:style w:type="character" w:customStyle="1" w:styleId="StyleStyle411ptBoldChar">
    <w:name w:val="Style Style4 + 11 pt Bold Char"/>
    <w:basedOn w:val="DefaultParagraphFont"/>
    <w:link w:val="StyleStyle411ptBold"/>
    <w:rsid w:val="007C202B"/>
    <w:rPr>
      <w:rFonts w:ascii="Calibri" w:eastAsia="Times New Roman" w:hAnsi="Calibri"/>
      <w:b/>
      <w:bCs/>
      <w:szCs w:val="24"/>
      <w:u w:val="single"/>
    </w:rPr>
  </w:style>
  <w:style w:type="character" w:customStyle="1" w:styleId="apple-converted-space">
    <w:name w:val="apple-converted-space"/>
    <w:basedOn w:val="DefaultParagraphFont"/>
    <w:rsid w:val="007C202B"/>
  </w:style>
  <w:style w:type="character" w:customStyle="1" w:styleId="apple-style-span">
    <w:name w:val="apple-style-span"/>
    <w:basedOn w:val="DefaultParagraphFont"/>
    <w:rsid w:val="007C202B"/>
  </w:style>
  <w:style w:type="character" w:customStyle="1" w:styleId="body-text">
    <w:name w:val="body-text"/>
    <w:basedOn w:val="DefaultParagraphFont"/>
    <w:rsid w:val="007C202B"/>
  </w:style>
  <w:style w:type="paragraph" w:customStyle="1" w:styleId="StyleStyle411ptBoldBorderSinglesolidlineAuto0">
    <w:name w:val="Style Style4 + 11 pt Bold Border: : (Single solid line Auto  0...."/>
    <w:basedOn w:val="Normal"/>
    <w:link w:val="StyleStyle411ptBoldBorderSinglesolidlineAuto0Char"/>
    <w:rsid w:val="007C202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7C202B"/>
    <w:rPr>
      <w:rFonts w:ascii="Calibri" w:eastAsia="Times New Roman" w:hAnsi="Calibri"/>
      <w:b/>
      <w:bCs/>
      <w:szCs w:val="24"/>
      <w:u w:val="single"/>
      <w:bdr w:val="single" w:sz="4" w:space="0" w:color="auto"/>
    </w:rPr>
  </w:style>
  <w:style w:type="character" w:customStyle="1" w:styleId="term">
    <w:name w:val="term"/>
    <w:basedOn w:val="DefaultParagraphFont"/>
    <w:rsid w:val="007C202B"/>
  </w:style>
  <w:style w:type="character" w:customStyle="1" w:styleId="UnderlineChar">
    <w:name w:val="Underline Char"/>
    <w:aliases w:val="Underline Char Char Char,Underlined Text Char"/>
    <w:basedOn w:val="DefaultParagraphFont"/>
    <w:rsid w:val="007C202B"/>
    <w:rPr>
      <w:rFonts w:ascii="Garamond" w:hAnsi="Garamond"/>
      <w:sz w:val="22"/>
      <w:szCs w:val="24"/>
      <w:u w:val="single"/>
      <w:lang w:val="en-US" w:eastAsia="en-US" w:bidi="ar-SA"/>
    </w:rPr>
  </w:style>
  <w:style w:type="numbering" w:customStyle="1" w:styleId="NoList1">
    <w:name w:val="No List1"/>
    <w:next w:val="NoList"/>
    <w:uiPriority w:val="99"/>
    <w:semiHidden/>
    <w:unhideWhenUsed/>
    <w:rsid w:val="007C202B"/>
  </w:style>
  <w:style w:type="numbering" w:customStyle="1" w:styleId="NoList11">
    <w:name w:val="No List11"/>
    <w:next w:val="NoList"/>
    <w:uiPriority w:val="99"/>
    <w:semiHidden/>
    <w:unhideWhenUsed/>
    <w:rsid w:val="007C202B"/>
  </w:style>
  <w:style w:type="character" w:customStyle="1" w:styleId="Heading3Char2">
    <w:name w:val="Heading 3 Char2"/>
    <w:aliases w:val="Heading 3 Char Char Char4, Char Char2"/>
    <w:basedOn w:val="DefaultParagraphFont"/>
    <w:rsid w:val="007C202B"/>
    <w:rPr>
      <w:rFonts w:cs="Arial"/>
      <w:bCs/>
      <w:szCs w:val="26"/>
      <w:u w:val="single"/>
      <w:lang w:val="en-US" w:eastAsia="en-US" w:bidi="ar-SA"/>
    </w:rPr>
  </w:style>
  <w:style w:type="character" w:customStyle="1" w:styleId="StyleUnderlineChar9pt">
    <w:name w:val="Style Underline Char + 9 pt"/>
    <w:basedOn w:val="DefaultParagraphFont"/>
    <w:rsid w:val="007C202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C202B"/>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7C202B"/>
    <w:rPr>
      <w:rFonts w:ascii="Times New Roman" w:hAnsi="Times New Roman"/>
      <w:sz w:val="20"/>
      <w:u w:val="single"/>
      <w:bdr w:val="single" w:sz="4" w:space="0" w:color="auto" w:frame="1"/>
      <w:lang w:val="en-US" w:eastAsia="en-US" w:bidi="ar-SA"/>
    </w:rPr>
  </w:style>
  <w:style w:type="character" w:customStyle="1" w:styleId="Heading3CharCharCharChar">
    <w:name w:val="Heading 3 Char Char Char Char"/>
    <w:basedOn w:val="DefaultParagraphFont"/>
    <w:rsid w:val="007C202B"/>
    <w:rPr>
      <w:rFonts w:cs="Arial"/>
      <w:bCs/>
      <w:szCs w:val="26"/>
      <w:u w:val="single"/>
      <w:lang w:val="en-US" w:eastAsia="en-US" w:bidi="ar-SA"/>
    </w:rPr>
  </w:style>
  <w:style w:type="character" w:customStyle="1" w:styleId="StyleUnderlineCharChar9pt">
    <w:name w:val="Style Underline Char Char + 9 pt"/>
    <w:basedOn w:val="DefaultParagraphFont"/>
    <w:rsid w:val="007C202B"/>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7C202B"/>
    <w:rPr>
      <w:rFonts w:ascii="Times New Roman" w:hAnsi="Times New Roman" w:hint="default"/>
      <w:b/>
      <w:bCs/>
      <w:sz w:val="20"/>
      <w:szCs w:val="24"/>
      <w:u w:val="single"/>
      <w:lang w:val="en-US" w:eastAsia="en-US" w:bidi="ar-SA"/>
    </w:rPr>
  </w:style>
  <w:style w:type="paragraph" w:customStyle="1" w:styleId="StyleUnderlineChar11pt3">
    <w:name w:val="Style Underline Char + 11 pt3"/>
    <w:basedOn w:val="Normal"/>
    <w:link w:val="StyleUnderlineChar11pt3Char"/>
    <w:rsid w:val="007C202B"/>
    <w:rPr>
      <w:rFonts w:eastAsia="Times New Roman"/>
      <w:szCs w:val="24"/>
      <w:u w:val="single"/>
    </w:rPr>
  </w:style>
  <w:style w:type="character" w:customStyle="1" w:styleId="StyleUnderlineChar11pt3Char">
    <w:name w:val="Style Underline Char + 11 pt3 Char"/>
    <w:basedOn w:val="DefaultParagraphFont"/>
    <w:link w:val="StyleUnderlineChar11pt3"/>
    <w:rsid w:val="007C202B"/>
    <w:rPr>
      <w:rFonts w:ascii="Calibri" w:eastAsia="Times New Roman" w:hAnsi="Calibri"/>
      <w:szCs w:val="24"/>
      <w:u w:val="single"/>
    </w:rPr>
  </w:style>
  <w:style w:type="paragraph" w:customStyle="1" w:styleId="StyleUnderlineChar11ptBold3">
    <w:name w:val="Style Underline Char + 11 pt Bold3"/>
    <w:basedOn w:val="Normal"/>
    <w:link w:val="StyleUnderlineChar11ptBold3Char"/>
    <w:rsid w:val="007C202B"/>
    <w:rPr>
      <w:rFonts w:eastAsia="Times New Roman"/>
      <w:b/>
      <w:bCs/>
      <w:szCs w:val="24"/>
      <w:u w:val="single"/>
    </w:rPr>
  </w:style>
  <w:style w:type="character" w:customStyle="1" w:styleId="StyleUnderlineChar11ptBold3Char">
    <w:name w:val="Style Underline Char + 11 pt Bold3 Char"/>
    <w:basedOn w:val="DefaultParagraphFont"/>
    <w:link w:val="StyleUnderlineChar11ptBold3"/>
    <w:rsid w:val="007C202B"/>
    <w:rPr>
      <w:rFonts w:ascii="Calibri" w:eastAsia="Times New Roman" w:hAnsi="Calibri"/>
      <w:b/>
      <w:bCs/>
      <w:szCs w:val="24"/>
      <w:u w:val="single"/>
    </w:rPr>
  </w:style>
  <w:style w:type="character" w:customStyle="1" w:styleId="CardTextChar0">
    <w:name w:val="Card Text Char"/>
    <w:basedOn w:val="DefaultParagraphFont"/>
    <w:locked/>
    <w:rsid w:val="007C202B"/>
    <w:rPr>
      <w:rFonts w:ascii="Times New Roman" w:eastAsia="Cambria" w:hAnsi="Times New Roman" w:cs="Calibri"/>
      <w:sz w:val="20"/>
      <w:szCs w:val="24"/>
    </w:rPr>
  </w:style>
  <w:style w:type="numbering" w:customStyle="1" w:styleId="NoList2">
    <w:name w:val="No List2"/>
    <w:next w:val="NoList"/>
    <w:semiHidden/>
    <w:unhideWhenUsed/>
    <w:rsid w:val="007C202B"/>
  </w:style>
  <w:style w:type="character" w:styleId="PageNumber">
    <w:name w:val="page number"/>
    <w:basedOn w:val="DefaultParagraphFont"/>
    <w:rsid w:val="007C202B"/>
  </w:style>
  <w:style w:type="paragraph" w:customStyle="1" w:styleId="underlined">
    <w:name w:val="underlined"/>
    <w:basedOn w:val="Normal"/>
    <w:next w:val="Normal"/>
    <w:link w:val="underlinedCharChar"/>
    <w:rsid w:val="007C202B"/>
    <w:pPr>
      <w:widowControl w:val="0"/>
    </w:pPr>
    <w:rPr>
      <w:rFonts w:eastAsia="Times New Roman"/>
      <w:szCs w:val="20"/>
      <w:u w:val="single"/>
    </w:rPr>
  </w:style>
  <w:style w:type="character" w:customStyle="1" w:styleId="underlinedCharChar">
    <w:name w:val="underlined Char Char"/>
    <w:basedOn w:val="DefaultParagraphFont"/>
    <w:link w:val="underlined"/>
    <w:rsid w:val="007C202B"/>
    <w:rPr>
      <w:rFonts w:ascii="Calibri" w:eastAsia="Times New Roman" w:hAnsi="Calibri"/>
      <w:szCs w:val="20"/>
      <w:u w:val="single"/>
    </w:rPr>
  </w:style>
  <w:style w:type="paragraph" w:customStyle="1" w:styleId="BlockTitle2">
    <w:name w:val="Block Title2"/>
    <w:basedOn w:val="Normal"/>
    <w:next w:val="Normal"/>
    <w:rsid w:val="007C202B"/>
    <w:pPr>
      <w:widowControl w:val="0"/>
      <w:spacing w:after="240"/>
      <w:jc w:val="center"/>
    </w:pPr>
    <w:rPr>
      <w:rFonts w:eastAsia="Times New Roman"/>
      <w:b/>
      <w:sz w:val="32"/>
      <w:szCs w:val="20"/>
      <w:u w:val="single"/>
    </w:rPr>
  </w:style>
  <w:style w:type="paragraph" w:styleId="DocumentMap">
    <w:name w:val="Document Map"/>
    <w:basedOn w:val="Normal"/>
    <w:link w:val="DocumentMapChar"/>
    <w:rsid w:val="007C202B"/>
    <w:pPr>
      <w:widowControl w:val="0"/>
      <w:shd w:val="clear" w:color="auto" w:fill="000080"/>
    </w:pPr>
    <w:rPr>
      <w:rFonts w:ascii="Tahoma" w:eastAsia="Times New Roman" w:hAnsi="Tahoma" w:cs="Tahoma"/>
      <w:sz w:val="16"/>
      <w:szCs w:val="20"/>
    </w:rPr>
  </w:style>
  <w:style w:type="character" w:customStyle="1" w:styleId="DocumentMapChar">
    <w:name w:val="Document Map Char"/>
    <w:basedOn w:val="DefaultParagraphFont"/>
    <w:link w:val="DocumentMap"/>
    <w:rsid w:val="007C202B"/>
    <w:rPr>
      <w:rFonts w:ascii="Tahoma" w:eastAsia="Times New Roman" w:hAnsi="Tahoma" w:cs="Tahoma"/>
      <w:sz w:val="16"/>
      <w:szCs w:val="20"/>
      <w:shd w:val="clear" w:color="auto" w:fill="000080"/>
    </w:rPr>
  </w:style>
  <w:style w:type="paragraph" w:customStyle="1" w:styleId="BlockTitle">
    <w:name w:val="Block Title"/>
    <w:basedOn w:val="Heading1"/>
    <w:next w:val="Normal"/>
    <w:link w:val="BlockTitleChar"/>
    <w:rsid w:val="007C202B"/>
    <w:pPr>
      <w:keepNext w:val="0"/>
      <w:keepLines w:val="0"/>
      <w:widowControl w:val="0"/>
      <w:pBdr>
        <w:top w:val="single" w:sz="4" w:space="1" w:color="auto"/>
        <w:left w:val="single" w:sz="4" w:space="4" w:color="auto"/>
        <w:bottom w:val="single" w:sz="4" w:space="1" w:color="auto"/>
        <w:right w:val="single" w:sz="4" w:space="4" w:color="auto"/>
      </w:pBdr>
      <w:spacing w:before="0"/>
    </w:pPr>
    <w:rPr>
      <w:rFonts w:eastAsia="Times New Roman" w:cs="Arial"/>
      <w:sz w:val="20"/>
    </w:rPr>
  </w:style>
  <w:style w:type="character" w:customStyle="1" w:styleId="BlockTitleChar">
    <w:name w:val="Block Title Char"/>
    <w:basedOn w:val="DefaultParagraphFont"/>
    <w:link w:val="BlockTitle"/>
    <w:rsid w:val="007C202B"/>
    <w:rPr>
      <w:rFonts w:ascii="Calibri" w:eastAsia="Times New Roman" w:hAnsi="Calibri" w:cs="Arial"/>
      <w:b/>
      <w:sz w:val="20"/>
      <w:szCs w:val="32"/>
    </w:rPr>
  </w:style>
  <w:style w:type="paragraph" w:styleId="TOC1">
    <w:name w:val="toc 1"/>
    <w:basedOn w:val="Normal"/>
    <w:next w:val="Normal"/>
    <w:autoRedefine/>
    <w:semiHidden/>
    <w:rsid w:val="007C202B"/>
    <w:pPr>
      <w:widowControl w:val="0"/>
    </w:pPr>
    <w:rPr>
      <w:rFonts w:eastAsia="Times New Roman"/>
      <w:szCs w:val="20"/>
    </w:rPr>
  </w:style>
  <w:style w:type="paragraph" w:styleId="TOC2">
    <w:name w:val="toc 2"/>
    <w:basedOn w:val="Normal"/>
    <w:next w:val="Normal"/>
    <w:autoRedefine/>
    <w:semiHidden/>
    <w:rsid w:val="007C202B"/>
    <w:pPr>
      <w:widowControl w:val="0"/>
      <w:ind w:left="200"/>
    </w:pPr>
    <w:rPr>
      <w:rFonts w:eastAsia="Times New Roman"/>
      <w:szCs w:val="20"/>
    </w:rPr>
  </w:style>
  <w:style w:type="paragraph" w:styleId="TOC3">
    <w:name w:val="toc 3"/>
    <w:basedOn w:val="Normal"/>
    <w:next w:val="Normal"/>
    <w:autoRedefine/>
    <w:semiHidden/>
    <w:rsid w:val="007C202B"/>
    <w:pPr>
      <w:widowControl w:val="0"/>
      <w:ind w:left="400"/>
    </w:pPr>
    <w:rPr>
      <w:rFonts w:eastAsia="Times New Roman"/>
      <w:szCs w:val="20"/>
    </w:rPr>
  </w:style>
  <w:style w:type="paragraph" w:styleId="TOC4">
    <w:name w:val="toc 4"/>
    <w:basedOn w:val="Normal"/>
    <w:next w:val="Normal"/>
    <w:autoRedefine/>
    <w:semiHidden/>
    <w:rsid w:val="007C202B"/>
    <w:pPr>
      <w:widowControl w:val="0"/>
      <w:ind w:left="600"/>
    </w:pPr>
    <w:rPr>
      <w:rFonts w:eastAsia="Times New Roman"/>
      <w:szCs w:val="20"/>
    </w:rPr>
  </w:style>
  <w:style w:type="paragraph" w:styleId="TOC5">
    <w:name w:val="toc 5"/>
    <w:basedOn w:val="Normal"/>
    <w:next w:val="Normal"/>
    <w:autoRedefine/>
    <w:semiHidden/>
    <w:rsid w:val="007C202B"/>
    <w:pPr>
      <w:widowControl w:val="0"/>
      <w:ind w:left="800"/>
    </w:pPr>
    <w:rPr>
      <w:rFonts w:eastAsia="Times New Roman"/>
      <w:szCs w:val="20"/>
    </w:rPr>
  </w:style>
  <w:style w:type="paragraph" w:styleId="TOC6">
    <w:name w:val="toc 6"/>
    <w:basedOn w:val="Normal"/>
    <w:next w:val="Normal"/>
    <w:autoRedefine/>
    <w:semiHidden/>
    <w:rsid w:val="007C202B"/>
    <w:pPr>
      <w:widowControl w:val="0"/>
      <w:ind w:left="1000"/>
    </w:pPr>
    <w:rPr>
      <w:rFonts w:eastAsia="Times New Roman"/>
      <w:szCs w:val="20"/>
    </w:rPr>
  </w:style>
  <w:style w:type="paragraph" w:styleId="TOC7">
    <w:name w:val="toc 7"/>
    <w:basedOn w:val="Normal"/>
    <w:next w:val="Normal"/>
    <w:autoRedefine/>
    <w:semiHidden/>
    <w:rsid w:val="007C202B"/>
    <w:pPr>
      <w:widowControl w:val="0"/>
      <w:ind w:left="1200"/>
    </w:pPr>
    <w:rPr>
      <w:rFonts w:eastAsia="Times New Roman"/>
      <w:szCs w:val="20"/>
    </w:rPr>
  </w:style>
  <w:style w:type="paragraph" w:styleId="TOC8">
    <w:name w:val="toc 8"/>
    <w:basedOn w:val="Normal"/>
    <w:next w:val="Normal"/>
    <w:autoRedefine/>
    <w:semiHidden/>
    <w:rsid w:val="007C202B"/>
    <w:pPr>
      <w:widowControl w:val="0"/>
      <w:ind w:left="1400"/>
    </w:pPr>
    <w:rPr>
      <w:rFonts w:eastAsia="Times New Roman"/>
      <w:szCs w:val="20"/>
    </w:rPr>
  </w:style>
  <w:style w:type="paragraph" w:styleId="TOC9">
    <w:name w:val="toc 9"/>
    <w:basedOn w:val="Normal"/>
    <w:next w:val="Normal"/>
    <w:autoRedefine/>
    <w:semiHidden/>
    <w:rsid w:val="007C202B"/>
    <w:pPr>
      <w:widowControl w:val="0"/>
      <w:ind w:left="1600"/>
    </w:pPr>
    <w:rPr>
      <w:rFonts w:eastAsia="Times New Roman"/>
      <w:szCs w:val="20"/>
    </w:rPr>
  </w:style>
  <w:style w:type="paragraph" w:customStyle="1" w:styleId="TxBrp1">
    <w:name w:val="TxBr_p1"/>
    <w:basedOn w:val="Normal"/>
    <w:rsid w:val="007C202B"/>
    <w:pPr>
      <w:widowControl w:val="0"/>
      <w:tabs>
        <w:tab w:val="left" w:pos="204"/>
      </w:tabs>
      <w:autoSpaceDE w:val="0"/>
      <w:autoSpaceDN w:val="0"/>
      <w:adjustRightInd w:val="0"/>
      <w:spacing w:line="272" w:lineRule="atLeast"/>
      <w:jc w:val="both"/>
    </w:pPr>
    <w:rPr>
      <w:rFonts w:eastAsia="Times New Roman"/>
      <w:sz w:val="24"/>
      <w:szCs w:val="24"/>
    </w:rPr>
  </w:style>
  <w:style w:type="paragraph" w:styleId="NormalWeb">
    <w:name w:val="Normal (Web)"/>
    <w:basedOn w:val="Normal"/>
    <w:rsid w:val="007C202B"/>
    <w:pPr>
      <w:widowControl w:val="0"/>
      <w:spacing w:before="100" w:beforeAutospacing="1" w:after="100" w:afterAutospacing="1"/>
    </w:pPr>
    <w:rPr>
      <w:rFonts w:eastAsia="Times New Roman"/>
      <w:sz w:val="24"/>
      <w:szCs w:val="24"/>
    </w:rPr>
  </w:style>
  <w:style w:type="paragraph" w:customStyle="1" w:styleId="fullstory">
    <w:name w:val="fullstory"/>
    <w:basedOn w:val="Normal"/>
    <w:rsid w:val="007C202B"/>
    <w:pPr>
      <w:widowControl w:val="0"/>
      <w:spacing w:before="100" w:beforeAutospacing="1" w:after="100" w:afterAutospacing="1"/>
    </w:pPr>
    <w:rPr>
      <w:rFonts w:eastAsia="Times New Roman"/>
      <w:sz w:val="24"/>
      <w:szCs w:val="24"/>
    </w:rPr>
  </w:style>
  <w:style w:type="character" w:customStyle="1" w:styleId="Emphasis2">
    <w:name w:val="Emphasis2"/>
    <w:basedOn w:val="DefaultParagraphFont"/>
    <w:rsid w:val="007C202B"/>
    <w:rPr>
      <w:rFonts w:ascii="Franklin Gothic Heavy" w:hAnsi="Franklin Gothic Heavy"/>
      <w:iCs/>
      <w:u w:val="single"/>
    </w:rPr>
  </w:style>
  <w:style w:type="character" w:customStyle="1" w:styleId="standardcontent">
    <w:name w:val="standardcontent"/>
    <w:basedOn w:val="DefaultParagraphFont"/>
    <w:rsid w:val="007C202B"/>
  </w:style>
  <w:style w:type="paragraph" w:customStyle="1" w:styleId="hat">
    <w:name w:val="hat"/>
    <w:basedOn w:val="Normal"/>
    <w:next w:val="Normal"/>
    <w:rsid w:val="007C202B"/>
    <w:pPr>
      <w:widowControl w:val="0"/>
      <w:spacing w:before="240" w:after="240"/>
      <w:jc w:val="center"/>
      <w:outlineLvl w:val="0"/>
    </w:pPr>
    <w:rPr>
      <w:rFonts w:eastAsia="Times New Roman" w:cs="Arial"/>
      <w:b/>
      <w:bCs/>
      <w:sz w:val="32"/>
      <w:szCs w:val="24"/>
      <w:u w:val="single"/>
    </w:rPr>
  </w:style>
  <w:style w:type="character" w:customStyle="1" w:styleId="storyby">
    <w:name w:val="storyby"/>
    <w:basedOn w:val="DefaultParagraphFont"/>
    <w:rsid w:val="007C202B"/>
  </w:style>
  <w:style w:type="paragraph" w:customStyle="1" w:styleId="Default">
    <w:name w:val="Default"/>
    <w:rsid w:val="007C202B"/>
    <w:pPr>
      <w:autoSpaceDE w:val="0"/>
      <w:autoSpaceDN w:val="0"/>
      <w:adjustRightInd w:val="0"/>
      <w:spacing w:after="0" w:line="240" w:lineRule="auto"/>
    </w:pPr>
    <w:rPr>
      <w:rFonts w:ascii="HDNIOJ+TimesNewRoman" w:eastAsia="Times New Roman" w:hAnsi="HDNIOJ+TimesNewRoman" w:cs="HDNIOJ+TimesNewRoman"/>
      <w:color w:val="000000"/>
      <w:sz w:val="24"/>
      <w:szCs w:val="24"/>
    </w:rPr>
  </w:style>
  <w:style w:type="character" w:customStyle="1" w:styleId="underline">
    <w:name w:val="underline"/>
    <w:basedOn w:val="DefaultParagraphFont"/>
    <w:qFormat/>
    <w:rsid w:val="007C202B"/>
    <w:rPr>
      <w:u w:val="single"/>
    </w:rPr>
  </w:style>
  <w:style w:type="paragraph" w:customStyle="1" w:styleId="Minimize">
    <w:name w:val="Minimize"/>
    <w:basedOn w:val="card"/>
    <w:next w:val="Normal"/>
    <w:link w:val="MinimizeChar"/>
    <w:rsid w:val="007C202B"/>
    <w:pPr>
      <w:widowControl w:val="0"/>
      <w:autoSpaceDE w:val="0"/>
      <w:autoSpaceDN w:val="0"/>
      <w:adjustRightInd w:val="0"/>
      <w:spacing w:after="0" w:line="240" w:lineRule="auto"/>
    </w:pPr>
    <w:rPr>
      <w:rFonts w:cs="Calibri"/>
      <w:sz w:val="12"/>
      <w:szCs w:val="24"/>
    </w:rPr>
  </w:style>
  <w:style w:type="character" w:customStyle="1" w:styleId="pmterms11">
    <w:name w:val="pmterms11"/>
    <w:basedOn w:val="DefaultParagraphFont"/>
    <w:rsid w:val="007C202B"/>
    <w:rPr>
      <w:b/>
      <w:bCs/>
      <w:i w:val="0"/>
      <w:iCs w:val="0"/>
      <w:color w:val="000000"/>
    </w:rPr>
  </w:style>
  <w:style w:type="character" w:customStyle="1" w:styleId="Hyperlink6">
    <w:name w:val="Hyperlink6"/>
    <w:basedOn w:val="DefaultParagraphFont"/>
    <w:rsid w:val="007C202B"/>
    <w:rPr>
      <w:color w:val="3300CC"/>
      <w:u w:val="single"/>
    </w:rPr>
  </w:style>
  <w:style w:type="character" w:customStyle="1" w:styleId="term1">
    <w:name w:val="term1"/>
    <w:basedOn w:val="DefaultParagraphFont"/>
    <w:rsid w:val="007C202B"/>
    <w:rPr>
      <w:b/>
      <w:bCs/>
    </w:rPr>
  </w:style>
  <w:style w:type="paragraph" w:customStyle="1" w:styleId="DebateHeader">
    <w:name w:val="Debate Header"/>
    <w:basedOn w:val="Heading1"/>
    <w:autoRedefine/>
    <w:rsid w:val="007C202B"/>
    <w:pPr>
      <w:keepLines w:val="0"/>
      <w:pageBreakBefore w:val="0"/>
      <w:pBdr>
        <w:top w:val="none" w:sz="0" w:space="0" w:color="auto"/>
        <w:left w:val="none" w:sz="0" w:space="0" w:color="auto"/>
        <w:bottom w:val="none" w:sz="0" w:space="0" w:color="auto"/>
        <w:right w:val="none" w:sz="0" w:space="0" w:color="auto"/>
      </w:pBdr>
      <w:spacing w:after="60"/>
    </w:pPr>
    <w:rPr>
      <w:rFonts w:ascii="Arial" w:eastAsia="Times New Roman" w:hAnsi="Arial" w:cs="Arial"/>
      <w:kern w:val="32"/>
      <w:sz w:val="28"/>
    </w:rPr>
  </w:style>
  <w:style w:type="character" w:customStyle="1" w:styleId="Hyperlink4">
    <w:name w:val="Hyperlink4"/>
    <w:basedOn w:val="DefaultParagraphFont"/>
    <w:rsid w:val="007C202B"/>
    <w:rPr>
      <w:color w:val="3300CC"/>
      <w:u w:val="single"/>
    </w:rPr>
  </w:style>
  <w:style w:type="character" w:customStyle="1" w:styleId="documentbody1">
    <w:name w:val="documentbody1"/>
    <w:basedOn w:val="DefaultParagraphFont"/>
    <w:rsid w:val="007C202B"/>
    <w:rPr>
      <w:rFonts w:ascii="Verdana" w:hAnsi="Verdana" w:hint="default"/>
      <w:sz w:val="19"/>
      <w:szCs w:val="19"/>
    </w:rPr>
  </w:style>
  <w:style w:type="character" w:customStyle="1" w:styleId="searchterm">
    <w:name w:val="searchterm"/>
    <w:basedOn w:val="DefaultParagraphFont"/>
    <w:rsid w:val="007C202B"/>
  </w:style>
  <w:style w:type="paragraph" w:styleId="BodyText">
    <w:name w:val="Body Text"/>
    <w:basedOn w:val="Normal"/>
    <w:link w:val="BodyTextChar"/>
    <w:rsid w:val="007C202B"/>
    <w:rPr>
      <w:rFonts w:eastAsia="Times New Roman"/>
      <w:b/>
      <w:bCs/>
      <w:sz w:val="24"/>
      <w:szCs w:val="24"/>
      <w:u w:val="single"/>
    </w:rPr>
  </w:style>
  <w:style w:type="character" w:customStyle="1" w:styleId="BodyTextChar">
    <w:name w:val="Body Text Char"/>
    <w:basedOn w:val="DefaultParagraphFont"/>
    <w:link w:val="BodyText"/>
    <w:rsid w:val="007C202B"/>
    <w:rPr>
      <w:rFonts w:ascii="Calibri" w:eastAsia="Times New Roman" w:hAnsi="Calibri"/>
      <w:b/>
      <w:bCs/>
      <w:sz w:val="24"/>
      <w:szCs w:val="24"/>
      <w:u w:val="single"/>
    </w:rPr>
  </w:style>
  <w:style w:type="character" w:customStyle="1" w:styleId="MinimizeChar">
    <w:name w:val="Minimize Char"/>
    <w:basedOn w:val="cardChar"/>
    <w:link w:val="Minimize"/>
    <w:rsid w:val="007C202B"/>
    <w:rPr>
      <w:rFonts w:ascii="Calibri" w:eastAsia="Times New Roman" w:hAnsi="Calibri" w:cs="Calibri"/>
      <w:sz w:val="12"/>
      <w:szCs w:val="24"/>
    </w:rPr>
  </w:style>
  <w:style w:type="character" w:customStyle="1" w:styleId="CharChar3">
    <w:name w:val="Char Char3"/>
    <w:basedOn w:val="DefaultParagraphFont"/>
    <w:rsid w:val="007C202B"/>
    <w:rPr>
      <w:rFonts w:ascii="Arial" w:hAnsi="Arial" w:cs="Arial"/>
      <w:b/>
      <w:bCs/>
      <w:kern w:val="32"/>
      <w:sz w:val="28"/>
      <w:szCs w:val="32"/>
      <w:lang w:val="en-US" w:eastAsia="en-US" w:bidi="ar-SA"/>
    </w:rPr>
  </w:style>
  <w:style w:type="paragraph" w:styleId="BalloonText">
    <w:name w:val="Balloon Text"/>
    <w:basedOn w:val="Normal"/>
    <w:link w:val="BalloonTextChar"/>
    <w:uiPriority w:val="99"/>
    <w:rsid w:val="007C202B"/>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C202B"/>
    <w:rPr>
      <w:rFonts w:ascii="Tahoma" w:eastAsia="Times New Roman" w:hAnsi="Tahoma" w:cs="Tahoma"/>
      <w:sz w:val="16"/>
      <w:szCs w:val="16"/>
    </w:rPr>
  </w:style>
  <w:style w:type="character" w:customStyle="1" w:styleId="UnderlineCharChar">
    <w:name w:val="Underline Char Char"/>
    <w:basedOn w:val="DefaultParagraphFont"/>
    <w:rsid w:val="007C202B"/>
    <w:rPr>
      <w:rFonts w:ascii="Arial Narrow" w:eastAsia="SimSun" w:hAnsi="Arial Narrow" w:cs="Calibri"/>
      <w:sz w:val="20"/>
      <w:szCs w:val="24"/>
      <w:u w:val="single"/>
    </w:rPr>
  </w:style>
  <w:style w:type="character" w:customStyle="1" w:styleId="StyleUnderline1">
    <w:name w:val="Style Underline1"/>
    <w:basedOn w:val="DefaultParagraphFont"/>
    <w:rsid w:val="007C202B"/>
    <w:rPr>
      <w:u w:val="single"/>
    </w:rPr>
  </w:style>
  <w:style w:type="character" w:customStyle="1" w:styleId="StyleUnderline2">
    <w:name w:val="Style Underline2"/>
    <w:basedOn w:val="DefaultParagraphFont"/>
    <w:rsid w:val="007C202B"/>
    <w:rPr>
      <w:u w:val="single"/>
    </w:rPr>
  </w:style>
  <w:style w:type="character" w:styleId="Strong">
    <w:name w:val="Strong"/>
    <w:aliases w:val="8 pt font"/>
    <w:basedOn w:val="DefaultParagraphFont"/>
    <w:rsid w:val="007C202B"/>
    <w:rPr>
      <w:b/>
      <w:bCs/>
    </w:rPr>
  </w:style>
  <w:style w:type="character" w:customStyle="1" w:styleId="StyleUnderline3">
    <w:name w:val="Style Underline3"/>
    <w:basedOn w:val="DefaultParagraphFont"/>
    <w:rsid w:val="007C202B"/>
    <w:rPr>
      <w:u w:val="single"/>
    </w:rPr>
  </w:style>
  <w:style w:type="paragraph" w:customStyle="1" w:styleId="stories">
    <w:name w:val="stories"/>
    <w:basedOn w:val="Normal"/>
    <w:rsid w:val="007C202B"/>
    <w:pPr>
      <w:spacing w:before="100" w:beforeAutospacing="1" w:after="100" w:afterAutospacing="1"/>
    </w:pPr>
    <w:rPr>
      <w:rFonts w:ascii="Verdana" w:eastAsia="SimSun" w:hAnsi="Verdana"/>
      <w:color w:val="000000"/>
      <w:sz w:val="21"/>
      <w:szCs w:val="21"/>
      <w:lang w:eastAsia="zh-CN"/>
    </w:rPr>
  </w:style>
  <w:style w:type="paragraph" w:customStyle="1" w:styleId="type">
    <w:name w:val="type"/>
    <w:basedOn w:val="Normal"/>
    <w:rsid w:val="007C202B"/>
    <w:pPr>
      <w:spacing w:before="100" w:beforeAutospacing="1" w:after="100" w:afterAutospacing="1"/>
    </w:pPr>
    <w:rPr>
      <w:rFonts w:ascii="Arial" w:eastAsia="SimSun" w:hAnsi="Arial" w:cs="Arial"/>
      <w:sz w:val="24"/>
      <w:szCs w:val="24"/>
      <w:lang w:eastAsia="zh-CN"/>
    </w:rPr>
  </w:style>
  <w:style w:type="character" w:customStyle="1" w:styleId="StyleUnderline4">
    <w:name w:val="Style Underline4"/>
    <w:basedOn w:val="DefaultParagraphFont"/>
    <w:rsid w:val="007C202B"/>
    <w:rPr>
      <w:u w:val="single"/>
    </w:rPr>
  </w:style>
  <w:style w:type="character" w:customStyle="1" w:styleId="pmterms1">
    <w:name w:val="pmterms1"/>
    <w:basedOn w:val="DefaultParagraphFont"/>
    <w:rsid w:val="007C202B"/>
  </w:style>
  <w:style w:type="character" w:styleId="FootnoteReference">
    <w:name w:val="footnote reference"/>
    <w:basedOn w:val="DefaultParagraphFont"/>
    <w:semiHidden/>
    <w:rsid w:val="007C202B"/>
    <w:rPr>
      <w:vertAlign w:val="superscript"/>
    </w:rPr>
  </w:style>
  <w:style w:type="character" w:styleId="HTMLCite">
    <w:name w:val="HTML Cite"/>
    <w:basedOn w:val="DefaultParagraphFont"/>
    <w:rsid w:val="007C202B"/>
    <w:rPr>
      <w:i/>
      <w:iCs/>
    </w:rPr>
  </w:style>
  <w:style w:type="character" w:customStyle="1" w:styleId="CharCharChar1">
    <w:name w:val="Char Char Char1"/>
    <w:aliases w:val="Block Char1,Char Char Char Char Char Char Char Char1,3: Cite Char1,Bold Cite Char1,Citation Char Char Char Char Char1"/>
    <w:basedOn w:val="DefaultParagraphFont"/>
    <w:uiPriority w:val="6"/>
    <w:qFormat/>
    <w:rsid w:val="007C202B"/>
    <w:rPr>
      <w:rFonts w:cs="Arial"/>
      <w:b/>
      <w:bCs/>
      <w:iCs/>
      <w:szCs w:val="28"/>
      <w:lang w:val="en-US" w:eastAsia="en-US" w:bidi="ar-SA"/>
    </w:rPr>
  </w:style>
  <w:style w:type="paragraph" w:customStyle="1" w:styleId="Language">
    <w:name w:val="Language"/>
    <w:next w:val="Normal"/>
    <w:link w:val="LanguageChar"/>
    <w:rsid w:val="007C202B"/>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7C202B"/>
    <w:rPr>
      <w:rFonts w:ascii="Times New Roman" w:eastAsia="Times New Roman" w:hAnsi="Times New Roman" w:cs="Times New Roman"/>
      <w:strike/>
      <w:sz w:val="20"/>
      <w:szCs w:val="20"/>
    </w:rPr>
  </w:style>
  <w:style w:type="character" w:customStyle="1" w:styleId="UnderlineCharCharCharChar">
    <w:name w:val="Underline Char Char Char Char"/>
    <w:basedOn w:val="DefaultParagraphFont"/>
    <w:rsid w:val="007C202B"/>
    <w:rPr>
      <w:szCs w:val="16"/>
      <w:u w:val="single"/>
      <w:lang w:val="en-US" w:eastAsia="en-US" w:bidi="ar-SA"/>
    </w:rPr>
  </w:style>
  <w:style w:type="paragraph" w:customStyle="1" w:styleId="StyleUnderlineChar11pt">
    <w:name w:val="Style Underline Char + 11 pt"/>
    <w:basedOn w:val="Normal"/>
    <w:link w:val="StyleUnderlineChar11ptChar"/>
    <w:rsid w:val="007C202B"/>
    <w:rPr>
      <w:rFonts w:eastAsia="Times New Roman"/>
      <w:szCs w:val="24"/>
      <w:u w:val="single"/>
    </w:rPr>
  </w:style>
  <w:style w:type="character" w:customStyle="1" w:styleId="StyleUnderlineChar11ptChar">
    <w:name w:val="Style Underline Char + 11 pt Char"/>
    <w:basedOn w:val="DefaultParagraphFont"/>
    <w:link w:val="StyleUnderlineChar11pt"/>
    <w:rsid w:val="007C202B"/>
    <w:rPr>
      <w:rFonts w:ascii="Calibri" w:eastAsia="Times New Roman" w:hAnsi="Calibri"/>
      <w:szCs w:val="24"/>
      <w:u w:val="single"/>
    </w:rPr>
  </w:style>
  <w:style w:type="paragraph" w:customStyle="1" w:styleId="StyleUnderlineChar11ptBold">
    <w:name w:val="Style Underline Char + 11 pt Bold"/>
    <w:basedOn w:val="Normal"/>
    <w:link w:val="StyleUnderlineChar11ptBoldChar"/>
    <w:rsid w:val="007C202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C202B"/>
    <w:rPr>
      <w:rFonts w:ascii="Calibri" w:eastAsia="Times New Roman" w:hAnsi="Calibri"/>
      <w:b/>
      <w:bCs/>
      <w:szCs w:val="24"/>
      <w:u w:val="single"/>
    </w:rPr>
  </w:style>
  <w:style w:type="paragraph" w:customStyle="1" w:styleId="Pa6">
    <w:name w:val="Pa6"/>
    <w:basedOn w:val="Normal"/>
    <w:next w:val="Normal"/>
    <w:rsid w:val="007C202B"/>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7C202B"/>
    <w:pPr>
      <w:autoSpaceDE w:val="0"/>
      <w:autoSpaceDN w:val="0"/>
      <w:adjustRightInd w:val="0"/>
      <w:spacing w:line="181" w:lineRule="atLeast"/>
    </w:pPr>
    <w:rPr>
      <w:rFonts w:eastAsia="Times New Roman"/>
      <w:sz w:val="24"/>
      <w:szCs w:val="24"/>
    </w:rPr>
  </w:style>
  <w:style w:type="character" w:customStyle="1" w:styleId="A8">
    <w:name w:val="A8"/>
    <w:rsid w:val="007C202B"/>
    <w:rPr>
      <w:color w:val="000000"/>
      <w:sz w:val="12"/>
      <w:szCs w:val="12"/>
    </w:rPr>
  </w:style>
  <w:style w:type="paragraph" w:customStyle="1" w:styleId="Pa5">
    <w:name w:val="Pa5"/>
    <w:basedOn w:val="Normal"/>
    <w:next w:val="Normal"/>
    <w:rsid w:val="007C202B"/>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7C202B"/>
    <w:pPr>
      <w:autoSpaceDE w:val="0"/>
      <w:autoSpaceDN w:val="0"/>
      <w:adjustRightInd w:val="0"/>
      <w:spacing w:line="221" w:lineRule="atLeast"/>
    </w:pPr>
    <w:rPr>
      <w:rFonts w:eastAsia="Times New Roman"/>
      <w:sz w:val="24"/>
      <w:szCs w:val="24"/>
    </w:rPr>
  </w:style>
  <w:style w:type="paragraph" w:customStyle="1" w:styleId="Style3">
    <w:name w:val="Style3"/>
    <w:basedOn w:val="Normal"/>
    <w:link w:val="Style3Char"/>
    <w:rsid w:val="007C202B"/>
    <w:rPr>
      <w:rFonts w:ascii="Arial Narrow" w:eastAsia="Times New Roman" w:hAnsi="Arial Narrow"/>
      <w:b/>
      <w:szCs w:val="24"/>
    </w:rPr>
  </w:style>
  <w:style w:type="character" w:customStyle="1" w:styleId="Style3Char">
    <w:name w:val="Style3 Char"/>
    <w:basedOn w:val="DefaultParagraphFont"/>
    <w:link w:val="Style3"/>
    <w:rsid w:val="007C202B"/>
    <w:rPr>
      <w:rFonts w:ascii="Arial Narrow" w:eastAsia="Times New Roman" w:hAnsi="Arial Narrow"/>
      <w:b/>
      <w:szCs w:val="24"/>
    </w:rPr>
  </w:style>
  <w:style w:type="paragraph" w:styleId="FootnoteText">
    <w:name w:val="footnote text"/>
    <w:basedOn w:val="Normal"/>
    <w:link w:val="FootnoteTextChar"/>
    <w:semiHidden/>
    <w:rsid w:val="007C202B"/>
    <w:rPr>
      <w:rFonts w:eastAsia="Times New Roman"/>
      <w:szCs w:val="20"/>
      <w:lang w:eastAsia="it-IT"/>
    </w:rPr>
  </w:style>
  <w:style w:type="character" w:customStyle="1" w:styleId="FootnoteTextChar">
    <w:name w:val="Footnote Text Char"/>
    <w:basedOn w:val="DefaultParagraphFont"/>
    <w:link w:val="FootnoteText"/>
    <w:semiHidden/>
    <w:rsid w:val="007C202B"/>
    <w:rPr>
      <w:rFonts w:ascii="Calibri" w:eastAsia="Times New Roman" w:hAnsi="Calibri"/>
      <w:szCs w:val="20"/>
      <w:lang w:eastAsia="it-IT"/>
    </w:rPr>
  </w:style>
  <w:style w:type="character" w:customStyle="1" w:styleId="CharCharChar2">
    <w:name w:val="Char Char Char2"/>
    <w:basedOn w:val="DefaultParagraphFont"/>
    <w:rsid w:val="007C202B"/>
    <w:rPr>
      <w:rFonts w:cs="Arial"/>
      <w:b/>
      <w:bCs/>
      <w:szCs w:val="32"/>
      <w:lang w:val="en-US" w:eastAsia="en-US" w:bidi="ar-SA"/>
    </w:rPr>
  </w:style>
  <w:style w:type="character" w:customStyle="1" w:styleId="CharCharChar">
    <w:name w:val="Char Char Char"/>
    <w:basedOn w:val="DefaultParagraphFont"/>
    <w:rsid w:val="007C202B"/>
    <w:rPr>
      <w:rFonts w:cs="Arial"/>
      <w:bCs/>
      <w:szCs w:val="26"/>
      <w:u w:val="single"/>
      <w:lang w:val="en-US" w:eastAsia="en-US" w:bidi="ar-SA"/>
    </w:rPr>
  </w:style>
  <w:style w:type="character" w:customStyle="1" w:styleId="style1">
    <w:name w:val="style1"/>
    <w:basedOn w:val="DefaultParagraphFont"/>
    <w:rsid w:val="007C202B"/>
  </w:style>
  <w:style w:type="character" w:customStyle="1" w:styleId="subheader">
    <w:name w:val="subheader"/>
    <w:basedOn w:val="DefaultParagraphFont"/>
    <w:rsid w:val="007C202B"/>
  </w:style>
  <w:style w:type="paragraph" w:customStyle="1" w:styleId="attribution">
    <w:name w:val="attribution"/>
    <w:basedOn w:val="Normal"/>
    <w:rsid w:val="007C202B"/>
    <w:pPr>
      <w:spacing w:before="100" w:beforeAutospacing="1" w:after="100" w:afterAutospacing="1"/>
    </w:pPr>
    <w:rPr>
      <w:rFonts w:eastAsia="Times New Roman"/>
      <w:sz w:val="24"/>
      <w:szCs w:val="24"/>
    </w:rPr>
  </w:style>
  <w:style w:type="character" w:customStyle="1" w:styleId="author">
    <w:name w:val="author"/>
    <w:basedOn w:val="DefaultParagraphFont"/>
    <w:rsid w:val="007C202B"/>
  </w:style>
  <w:style w:type="paragraph" w:customStyle="1" w:styleId="text-textbodyhoustontexttext-dateline">
    <w:name w:val="text-textbody houstontext text-dateline"/>
    <w:basedOn w:val="Normal"/>
    <w:rsid w:val="007C202B"/>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7C202B"/>
    <w:pPr>
      <w:spacing w:before="100" w:beforeAutospacing="1" w:after="100" w:afterAutospacing="1"/>
    </w:pPr>
    <w:rPr>
      <w:rFonts w:eastAsia="Times New Roman"/>
      <w:sz w:val="24"/>
      <w:szCs w:val="24"/>
    </w:rPr>
  </w:style>
  <w:style w:type="paragraph" w:customStyle="1" w:styleId="Style4">
    <w:name w:val="Style4"/>
    <w:basedOn w:val="Normal"/>
    <w:link w:val="Style4Char"/>
    <w:rsid w:val="007C202B"/>
    <w:rPr>
      <w:rFonts w:eastAsia="Times New Roman"/>
      <w:szCs w:val="24"/>
      <w:u w:val="single"/>
    </w:rPr>
  </w:style>
  <w:style w:type="character" w:customStyle="1" w:styleId="Style4Char">
    <w:name w:val="Style4 Char"/>
    <w:basedOn w:val="DefaultParagraphFont"/>
    <w:link w:val="Style4"/>
    <w:rsid w:val="007C202B"/>
    <w:rPr>
      <w:rFonts w:ascii="Calibri" w:eastAsia="Times New Roman" w:hAnsi="Calibri"/>
      <w:szCs w:val="24"/>
      <w:u w:val="single"/>
    </w:rPr>
  </w:style>
  <w:style w:type="character" w:customStyle="1" w:styleId="text2">
    <w:name w:val="text2"/>
    <w:basedOn w:val="DefaultParagraphFont"/>
    <w:rsid w:val="007C202B"/>
  </w:style>
  <w:style w:type="character" w:customStyle="1" w:styleId="texto1">
    <w:name w:val="texto1"/>
    <w:basedOn w:val="DefaultParagraphFont"/>
    <w:rsid w:val="007C202B"/>
  </w:style>
  <w:style w:type="paragraph" w:customStyle="1" w:styleId="msolistparagraph0">
    <w:name w:val="msolistparagraph"/>
    <w:basedOn w:val="Normal"/>
    <w:rsid w:val="007C202B"/>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7C202B"/>
    <w:pPr>
      <w:spacing w:before="100" w:beforeAutospacing="1" w:after="100" w:afterAutospacing="1"/>
    </w:pPr>
    <w:rPr>
      <w:rFonts w:eastAsia="Times New Roman"/>
      <w:sz w:val="24"/>
      <w:szCs w:val="24"/>
    </w:rPr>
  </w:style>
  <w:style w:type="character" w:customStyle="1" w:styleId="pmtermsel">
    <w:name w:val="pmtermsel"/>
    <w:basedOn w:val="DefaultParagraphFont"/>
    <w:rsid w:val="007C202B"/>
  </w:style>
  <w:style w:type="paragraph" w:styleId="z-BottomofForm">
    <w:name w:val="HTML Bottom of Form"/>
    <w:basedOn w:val="Normal"/>
    <w:next w:val="Normal"/>
    <w:link w:val="z-BottomofFormChar"/>
    <w:hidden/>
    <w:rsid w:val="007C202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7C202B"/>
    <w:rPr>
      <w:rFonts w:ascii="Arial" w:eastAsia="Times New Roman" w:hAnsi="Arial" w:cs="Arial"/>
      <w:vanish/>
      <w:sz w:val="16"/>
      <w:szCs w:val="16"/>
    </w:rPr>
  </w:style>
  <w:style w:type="character" w:customStyle="1" w:styleId="StyleUnderlineChar2CharChar11pt">
    <w:name w:val="Style Underline Char2 Char Char + 11 pt"/>
    <w:basedOn w:val="Style11pt"/>
    <w:rsid w:val="007C202B"/>
    <w:rPr>
      <w:rFonts w:ascii="Times New Roman" w:hAnsi="Times New Roman"/>
      <w:sz w:val="20"/>
      <w:u w:val="single"/>
    </w:rPr>
  </w:style>
  <w:style w:type="character" w:customStyle="1" w:styleId="StyleStyleBoldUnderline11pt">
    <w:name w:val="Style Style Bold Underline + 11 pt"/>
    <w:basedOn w:val="DefaultParagraphFont"/>
    <w:rsid w:val="007C202B"/>
    <w:rPr>
      <w:b/>
      <w:bCs/>
      <w:sz w:val="20"/>
      <w:u w:val="single"/>
    </w:rPr>
  </w:style>
  <w:style w:type="paragraph" w:customStyle="1" w:styleId="StyleStyle4LatinTimesNewRomanAsianSimSun">
    <w:name w:val="Style Style4 + (Latin) Times New Roman (Asian) SimSun"/>
    <w:basedOn w:val="Style4"/>
    <w:link w:val="StyleStyle4LatinTimesNewRomanAsianSimSunChar"/>
    <w:rsid w:val="007C202B"/>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7C202B"/>
    <w:rPr>
      <w:rFonts w:ascii="Calibri" w:eastAsia="SimSun" w:hAnsi="Calibri"/>
      <w:szCs w:val="24"/>
      <w:u w:val="single"/>
    </w:rPr>
  </w:style>
  <w:style w:type="paragraph" w:customStyle="1" w:styleId="StyleStyle4LatinTimesNewRomanAsianSimSunBold">
    <w:name w:val="Style Style4 + (Latin) Times New Roman (Asian) SimSun Bold"/>
    <w:basedOn w:val="Style4"/>
    <w:link w:val="StyleStyle4LatinTimesNewRomanAsianSimSunBoldChar"/>
    <w:rsid w:val="007C202B"/>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7C202B"/>
    <w:rPr>
      <w:rFonts w:ascii="Calibri" w:eastAsia="SimSun" w:hAnsi="Calibri"/>
      <w:b/>
      <w:bCs/>
      <w:szCs w:val="24"/>
      <w:u w:val="single"/>
    </w:rPr>
  </w:style>
  <w:style w:type="character" w:customStyle="1" w:styleId="Styleunderline11ptBold">
    <w:name w:val="Style underline + 11 pt Bold"/>
    <w:basedOn w:val="underline"/>
    <w:rsid w:val="007C202B"/>
    <w:rPr>
      <w:rFonts w:ascii="Times New Roman" w:hAnsi="Times New Roman"/>
      <w:b/>
      <w:bCs/>
      <w:sz w:val="20"/>
      <w:u w:val="single"/>
    </w:rPr>
  </w:style>
  <w:style w:type="character" w:customStyle="1" w:styleId="ssl0">
    <w:name w:val="ss_l0"/>
    <w:rsid w:val="007C202B"/>
  </w:style>
  <w:style w:type="character" w:customStyle="1" w:styleId="verdana">
    <w:name w:val="verdana"/>
    <w:rsid w:val="007C202B"/>
  </w:style>
  <w:style w:type="character" w:customStyle="1" w:styleId="hit">
    <w:name w:val="hit"/>
    <w:rsid w:val="007C202B"/>
  </w:style>
  <w:style w:type="character" w:customStyle="1" w:styleId="CharChar11">
    <w:name w:val="Char Char11"/>
    <w:basedOn w:val="DefaultParagraphFont"/>
    <w:rsid w:val="007C202B"/>
    <w:rPr>
      <w:rFonts w:cs="Arial"/>
      <w:bCs/>
      <w:szCs w:val="26"/>
      <w:u w:val="single"/>
      <w:lang w:val="en-US" w:eastAsia="en-US" w:bidi="ar-SA"/>
    </w:rPr>
  </w:style>
  <w:style w:type="paragraph" w:customStyle="1" w:styleId="StyleStyle49pt10">
    <w:name w:val="Style Style4 + 9 pt10"/>
    <w:basedOn w:val="Style4"/>
    <w:link w:val="StyleStyle49pt10Char"/>
    <w:rsid w:val="007C202B"/>
  </w:style>
  <w:style w:type="character" w:customStyle="1" w:styleId="StyleStyle49pt10Char">
    <w:name w:val="Style Style4 + 9 pt10 Char"/>
    <w:basedOn w:val="Style4Char"/>
    <w:link w:val="StyleStyle49pt10"/>
    <w:rsid w:val="007C202B"/>
    <w:rPr>
      <w:rFonts w:ascii="Calibri" w:eastAsia="Times New Roman" w:hAnsi="Calibri"/>
      <w:szCs w:val="24"/>
      <w:u w:val="single"/>
    </w:rPr>
  </w:style>
  <w:style w:type="paragraph" w:customStyle="1" w:styleId="StyleStyle49ptBold7">
    <w:name w:val="Style Style4 + 9 pt Bold7"/>
    <w:basedOn w:val="Style4"/>
    <w:link w:val="StyleStyle49ptBold7Char"/>
    <w:rsid w:val="007C202B"/>
    <w:rPr>
      <w:b/>
      <w:bCs/>
    </w:rPr>
  </w:style>
  <w:style w:type="character" w:customStyle="1" w:styleId="StyleStyle49ptBold7Char">
    <w:name w:val="Style Style4 + 9 pt Bold7 Char"/>
    <w:basedOn w:val="Style4Char"/>
    <w:link w:val="StyleStyle49ptBold7"/>
    <w:rsid w:val="007C202B"/>
    <w:rPr>
      <w:rFonts w:ascii="Calibri" w:eastAsia="Times New Roman" w:hAnsi="Calibri"/>
      <w:b/>
      <w:bCs/>
      <w:szCs w:val="24"/>
      <w:u w:val="single"/>
    </w:rPr>
  </w:style>
  <w:style w:type="paragraph" w:customStyle="1" w:styleId="StyleStyle411ptBorderSinglesolidlineAuto05ptL">
    <w:name w:val="Style Style4 + 11 pt Border: : (Single solid line Auto  0.5 pt L..."/>
    <w:basedOn w:val="Style4"/>
    <w:link w:val="StyleStyle411ptBorderSinglesolidlineAuto05ptLChar"/>
    <w:rsid w:val="007C202B"/>
    <w:rPr>
      <w:bdr w:val="single" w:sz="4" w:space="0" w:color="auto"/>
    </w:rPr>
  </w:style>
  <w:style w:type="character" w:customStyle="1" w:styleId="StyleStyle411ptBorderSinglesolidlineAuto05ptLChar">
    <w:name w:val="Style Style4 + 11 pt Border: : (Single solid line Auto  0.5 pt L... Char"/>
    <w:basedOn w:val="Style4Char"/>
    <w:link w:val="StyleStyle411ptBorderSinglesolidlineAuto05ptL"/>
    <w:rsid w:val="007C202B"/>
    <w:rPr>
      <w:rFonts w:ascii="Calibri" w:eastAsia="Times New Roman" w:hAnsi="Calibri"/>
      <w:szCs w:val="24"/>
      <w:u w:val="single"/>
      <w:bdr w:val="single" w:sz="4" w:space="0" w:color="auto"/>
    </w:rPr>
  </w:style>
  <w:style w:type="paragraph" w:customStyle="1" w:styleId="BoldUnderline">
    <w:name w:val="BoldUnderline"/>
    <w:basedOn w:val="Normal"/>
    <w:link w:val="BoldUnderlineChar"/>
    <w:rsid w:val="007C202B"/>
    <w:rPr>
      <w:rFonts w:eastAsia="Times New Roman"/>
      <w:b/>
      <w:szCs w:val="24"/>
      <w:u w:val="single"/>
    </w:rPr>
  </w:style>
  <w:style w:type="character" w:customStyle="1" w:styleId="BoldUnderlineChar">
    <w:name w:val="BoldUnderline Char"/>
    <w:basedOn w:val="DefaultParagraphFont"/>
    <w:link w:val="BoldUnderline"/>
    <w:rsid w:val="007C202B"/>
    <w:rPr>
      <w:rFonts w:ascii="Calibri" w:eastAsia="Times New Roman" w:hAnsi="Calibri"/>
      <w:b/>
      <w:szCs w:val="24"/>
      <w:u w:val="single"/>
    </w:rPr>
  </w:style>
  <w:style w:type="paragraph" w:customStyle="1" w:styleId="Shrink">
    <w:name w:val="Shrink"/>
    <w:link w:val="ShrinkChar"/>
    <w:rsid w:val="007C202B"/>
    <w:pPr>
      <w:spacing w:after="0" w:line="240" w:lineRule="auto"/>
      <w:ind w:left="288" w:right="288"/>
    </w:pPr>
    <w:rPr>
      <w:rFonts w:ascii="Garamond" w:eastAsia="Times New Roman" w:hAnsi="Garamond" w:cs="Times New Roman"/>
      <w:sz w:val="12"/>
      <w:szCs w:val="20"/>
    </w:rPr>
  </w:style>
  <w:style w:type="character" w:customStyle="1" w:styleId="Boxed">
    <w:name w:val="Boxed"/>
    <w:rsid w:val="007C202B"/>
    <w:rPr>
      <w:rFonts w:ascii="Garamond" w:hAnsi="Garamond"/>
      <w:sz w:val="20"/>
      <w:bdr w:val="single" w:sz="6" w:space="0" w:color="auto"/>
    </w:rPr>
  </w:style>
  <w:style w:type="character" w:customStyle="1" w:styleId="ShrinkChar">
    <w:name w:val="Shrink Char"/>
    <w:basedOn w:val="DefaultParagraphFont"/>
    <w:link w:val="Shrink"/>
    <w:rsid w:val="007C202B"/>
    <w:rPr>
      <w:rFonts w:ascii="Garamond" w:eastAsia="Times New Roman" w:hAnsi="Garamond" w:cs="Times New Roman"/>
      <w:sz w:val="12"/>
      <w:szCs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w:next w:val="Normal"/>
    <w:rsid w:val="007C202B"/>
    <w:pPr>
      <w:spacing w:after="0" w:line="240" w:lineRule="auto"/>
    </w:pPr>
    <w:rPr>
      <w:rFonts w:ascii="Times New Roman" w:eastAsia="Calibri" w:hAnsi="Times New Roman" w:cs="Times New Roman"/>
      <w:sz w:val="24"/>
      <w:szCs w:val="20"/>
      <w:u w:val="single"/>
    </w:rPr>
  </w:style>
  <w:style w:type="character" w:customStyle="1" w:styleId="addmd">
    <w:name w:val="addmd"/>
    <w:basedOn w:val="DefaultParagraphFont"/>
    <w:rsid w:val="007C202B"/>
  </w:style>
  <w:style w:type="character" w:customStyle="1" w:styleId="articlehead2">
    <w:name w:val="articlehead2"/>
    <w:basedOn w:val="DefaultParagraphFont"/>
    <w:rsid w:val="007C202B"/>
  </w:style>
  <w:style w:type="character" w:customStyle="1" w:styleId="pronset">
    <w:name w:val="pronset"/>
    <w:basedOn w:val="DefaultParagraphFont"/>
    <w:rsid w:val="007C202B"/>
  </w:style>
  <w:style w:type="character" w:customStyle="1" w:styleId="showipapr">
    <w:name w:val="show_ipapr"/>
    <w:basedOn w:val="DefaultParagraphFont"/>
    <w:rsid w:val="007C202B"/>
  </w:style>
  <w:style w:type="character" w:customStyle="1" w:styleId="prondelim">
    <w:name w:val="prondelim"/>
    <w:basedOn w:val="DefaultParagraphFont"/>
    <w:rsid w:val="007C202B"/>
  </w:style>
  <w:style w:type="character" w:customStyle="1" w:styleId="pron">
    <w:name w:val="pron"/>
    <w:basedOn w:val="DefaultParagraphFont"/>
    <w:rsid w:val="007C202B"/>
  </w:style>
  <w:style w:type="character" w:customStyle="1" w:styleId="prontoggle">
    <w:name w:val="pron_toggle"/>
    <w:basedOn w:val="DefaultParagraphFont"/>
    <w:rsid w:val="007C202B"/>
  </w:style>
  <w:style w:type="character" w:customStyle="1" w:styleId="showspellpr">
    <w:name w:val="show_spellpr"/>
    <w:basedOn w:val="DefaultParagraphFont"/>
    <w:rsid w:val="007C202B"/>
  </w:style>
  <w:style w:type="character" w:customStyle="1" w:styleId="boldface">
    <w:name w:val="boldface"/>
    <w:basedOn w:val="DefaultParagraphFont"/>
    <w:rsid w:val="007C202B"/>
  </w:style>
  <w:style w:type="character" w:customStyle="1" w:styleId="pg">
    <w:name w:val="pg"/>
    <w:basedOn w:val="DefaultParagraphFont"/>
    <w:rsid w:val="007C202B"/>
  </w:style>
  <w:style w:type="character" w:customStyle="1" w:styleId="secondary-bf">
    <w:name w:val="secondary-bf"/>
    <w:basedOn w:val="DefaultParagraphFont"/>
    <w:rsid w:val="007C202B"/>
  </w:style>
  <w:style w:type="character" w:customStyle="1" w:styleId="dnindex">
    <w:name w:val="dnindex"/>
    <w:basedOn w:val="DefaultParagraphFont"/>
    <w:rsid w:val="007C202B"/>
  </w:style>
  <w:style w:type="character" w:customStyle="1" w:styleId="ital-inline">
    <w:name w:val="ital-inline"/>
    <w:basedOn w:val="DefaultParagraphFont"/>
    <w:rsid w:val="007C202B"/>
  </w:style>
  <w:style w:type="character" w:customStyle="1" w:styleId="hdr">
    <w:name w:val="hdr"/>
    <w:basedOn w:val="DefaultParagraphFont"/>
    <w:rsid w:val="007C202B"/>
  </w:style>
  <w:style w:type="character" w:customStyle="1" w:styleId="a">
    <w:name w:val="a"/>
    <w:basedOn w:val="DefaultParagraphFont"/>
    <w:rsid w:val="007C202B"/>
  </w:style>
  <w:style w:type="paragraph" w:customStyle="1" w:styleId="MinimizedText">
    <w:name w:val="Minimized Text"/>
    <w:basedOn w:val="Normal"/>
    <w:link w:val="MinimizedTextChar"/>
    <w:rsid w:val="007C202B"/>
    <w:rPr>
      <w:rFonts w:eastAsia="Times New Roman"/>
      <w:sz w:val="16"/>
      <w:szCs w:val="24"/>
    </w:rPr>
  </w:style>
  <w:style w:type="character" w:customStyle="1" w:styleId="MinimizedTextChar">
    <w:name w:val="Minimized Text Char"/>
    <w:basedOn w:val="DefaultParagraphFont"/>
    <w:link w:val="MinimizedText"/>
    <w:rsid w:val="007C202B"/>
    <w:rPr>
      <w:rFonts w:ascii="Calibri" w:eastAsia="Times New Roman" w:hAnsi="Calibri"/>
      <w:sz w:val="16"/>
      <w:szCs w:val="24"/>
    </w:rPr>
  </w:style>
  <w:style w:type="character" w:customStyle="1" w:styleId="Styleterm111ptUnderline">
    <w:name w:val="Style term1 + 11 pt Underline"/>
    <w:basedOn w:val="term1"/>
    <w:rsid w:val="007C202B"/>
    <w:rPr>
      <w:b/>
      <w:bCs/>
      <w:sz w:val="20"/>
      <w:u w:val="single"/>
    </w:rPr>
  </w:style>
  <w:style w:type="paragraph" w:customStyle="1" w:styleId="StyleMinimizedTextArialNarrow10pt">
    <w:name w:val="Style Minimized Text + Arial Narrow 10 pt"/>
    <w:basedOn w:val="MinimizedText"/>
    <w:link w:val="StyleMinimizedTextArialNarrow10ptChar"/>
    <w:rsid w:val="007C202B"/>
  </w:style>
  <w:style w:type="character" w:customStyle="1" w:styleId="StyleMinimizedTextArialNarrow10ptChar">
    <w:name w:val="Style Minimized Text + Arial Narrow 10 pt Char"/>
    <w:basedOn w:val="MinimizedTextChar"/>
    <w:link w:val="StyleMinimizedTextArialNarrow10pt"/>
    <w:rsid w:val="007C202B"/>
    <w:rPr>
      <w:rFonts w:ascii="Calibri" w:eastAsia="Times New Roman" w:hAnsi="Calibri"/>
      <w:sz w:val="16"/>
      <w:szCs w:val="24"/>
    </w:rPr>
  </w:style>
  <w:style w:type="paragraph" w:customStyle="1" w:styleId="StyleStyle49pt3">
    <w:name w:val="Style Style4 + 9 pt3"/>
    <w:basedOn w:val="Style4"/>
    <w:link w:val="StyleStyle49pt3Char"/>
    <w:rsid w:val="007C202B"/>
  </w:style>
  <w:style w:type="character" w:customStyle="1" w:styleId="StyleStyle49pt3Char">
    <w:name w:val="Style Style4 + 9 pt3 Char"/>
    <w:basedOn w:val="Style4Char"/>
    <w:link w:val="StyleStyle49pt3"/>
    <w:rsid w:val="007C202B"/>
    <w:rPr>
      <w:rFonts w:ascii="Calibri" w:eastAsia="Times New Roman" w:hAnsi="Calibri"/>
      <w:szCs w:val="24"/>
      <w:u w:val="single"/>
    </w:rPr>
  </w:style>
  <w:style w:type="paragraph" w:customStyle="1" w:styleId="StyleStyle49ptBold3">
    <w:name w:val="Style Style4 + 9 pt Bold3"/>
    <w:basedOn w:val="Style4"/>
    <w:link w:val="StyleStyle49ptBold3Char"/>
    <w:rsid w:val="007C202B"/>
    <w:rPr>
      <w:b/>
      <w:bCs/>
    </w:rPr>
  </w:style>
  <w:style w:type="character" w:customStyle="1" w:styleId="StyleStyle49ptBold3Char">
    <w:name w:val="Style Style4 + 9 pt Bold3 Char"/>
    <w:basedOn w:val="Style4Char"/>
    <w:link w:val="StyleStyle49ptBold3"/>
    <w:rsid w:val="007C202B"/>
    <w:rPr>
      <w:rFonts w:ascii="Calibri" w:eastAsia="Times New Roman" w:hAnsi="Calibri"/>
      <w:b/>
      <w:bCs/>
      <w:szCs w:val="24"/>
      <w:u w:val="single"/>
    </w:rPr>
  </w:style>
  <w:style w:type="character" w:customStyle="1" w:styleId="Style9ptUnderline6">
    <w:name w:val="Style 9 pt Underline6"/>
    <w:basedOn w:val="DefaultParagraphFont"/>
    <w:rsid w:val="007C202B"/>
    <w:rPr>
      <w:sz w:val="20"/>
      <w:u w:val="single"/>
    </w:rPr>
  </w:style>
  <w:style w:type="character" w:customStyle="1" w:styleId="ct-with-fmlt">
    <w:name w:val="ct-with-fmlt"/>
    <w:basedOn w:val="DefaultParagraphFont"/>
    <w:rsid w:val="007C202B"/>
  </w:style>
  <w:style w:type="character" w:customStyle="1" w:styleId="texttitlebigred">
    <w:name w:val="texttitlebigred"/>
    <w:basedOn w:val="DefaultParagraphFont"/>
    <w:rsid w:val="007C202B"/>
  </w:style>
  <w:style w:type="character" w:styleId="HTMLTypewriter">
    <w:name w:val="HTML Typewriter"/>
    <w:basedOn w:val="DefaultParagraphFont"/>
    <w:rsid w:val="007C202B"/>
    <w:rPr>
      <w:rFonts w:ascii="Courier New" w:eastAsia="Times New Roman" w:hAnsi="Courier New" w:cs="Courier New"/>
      <w:sz w:val="20"/>
      <w:szCs w:val="20"/>
    </w:rPr>
  </w:style>
  <w:style w:type="character" w:customStyle="1" w:styleId="StyleStyleUnderline411pt">
    <w:name w:val="Style Style Underline4 + 11 pt"/>
    <w:basedOn w:val="StyleUnderline4"/>
    <w:rsid w:val="007C202B"/>
    <w:rPr>
      <w:sz w:val="20"/>
      <w:u w:val="single"/>
    </w:rPr>
  </w:style>
  <w:style w:type="character" w:customStyle="1" w:styleId="StyleStyleUnderline411ptBold">
    <w:name w:val="Style Style Underline4 + 11 pt Bold"/>
    <w:basedOn w:val="StyleUnderline4"/>
    <w:rsid w:val="007C202B"/>
    <w:rPr>
      <w:b/>
      <w:bCs/>
      <w:sz w:val="20"/>
      <w:u w:val="single"/>
    </w:rPr>
  </w:style>
  <w:style w:type="character" w:customStyle="1" w:styleId="Styleunderline11ptBorderSinglesolidlineAuto05p">
    <w:name w:val="Style underline + 11 pt Border: : (Single solid line Auto  0.5 p..."/>
    <w:basedOn w:val="underline"/>
    <w:rsid w:val="007C202B"/>
    <w:rPr>
      <w:sz w:val="20"/>
      <w:u w:val="single"/>
      <w:bdr w:val="single" w:sz="4" w:space="0" w:color="auto"/>
    </w:rPr>
  </w:style>
  <w:style w:type="paragraph" w:customStyle="1" w:styleId="Cards">
    <w:name w:val="Cards"/>
    <w:basedOn w:val="Normal"/>
    <w:link w:val="CardsChar"/>
    <w:rsid w:val="007C202B"/>
    <w:rPr>
      <w:rFonts w:eastAsia="Times New Roman"/>
      <w:sz w:val="18"/>
      <w:szCs w:val="24"/>
    </w:rPr>
  </w:style>
  <w:style w:type="character" w:customStyle="1" w:styleId="CardsChar">
    <w:name w:val="Cards Char"/>
    <w:basedOn w:val="DefaultParagraphFont"/>
    <w:link w:val="Cards"/>
    <w:rsid w:val="007C202B"/>
    <w:rPr>
      <w:rFonts w:ascii="Calibri" w:eastAsia="Times New Roman" w:hAnsi="Calibri"/>
      <w:sz w:val="18"/>
      <w:szCs w:val="24"/>
    </w:rPr>
  </w:style>
  <w:style w:type="character" w:customStyle="1" w:styleId="BoldUnderlineChar0">
    <w:name w:val="Bold Underline Char"/>
    <w:rsid w:val="007C202B"/>
    <w:rPr>
      <w:rFonts w:ascii="Arial Narrow" w:eastAsia="Calibri" w:hAnsi="Arial Narrow" w:cs="Calibri"/>
      <w:b/>
      <w:sz w:val="20"/>
      <w:u w:val="thick"/>
    </w:rPr>
  </w:style>
  <w:style w:type="character" w:customStyle="1" w:styleId="DebateUnderline">
    <w:name w:val="Debate Underline"/>
    <w:rsid w:val="007C202B"/>
    <w:rPr>
      <w:rFonts w:ascii="Times New Roman" w:hAnsi="Times New Roman"/>
      <w:sz w:val="20"/>
      <w:u w:val="thick"/>
    </w:rPr>
  </w:style>
  <w:style w:type="numbering" w:customStyle="1" w:styleId="NoList3">
    <w:name w:val="No List3"/>
    <w:next w:val="NoList"/>
    <w:uiPriority w:val="99"/>
    <w:semiHidden/>
    <w:unhideWhenUsed/>
    <w:rsid w:val="007C202B"/>
  </w:style>
  <w:style w:type="numbering" w:customStyle="1" w:styleId="NoList12">
    <w:name w:val="No List12"/>
    <w:next w:val="NoList"/>
    <w:uiPriority w:val="99"/>
    <w:semiHidden/>
    <w:unhideWhenUsed/>
    <w:rsid w:val="007C202B"/>
  </w:style>
  <w:style w:type="numbering" w:customStyle="1" w:styleId="NoList21">
    <w:name w:val="No List21"/>
    <w:next w:val="NoList"/>
    <w:semiHidden/>
    <w:unhideWhenUsed/>
    <w:rsid w:val="007C202B"/>
  </w:style>
  <w:style w:type="character" w:styleId="CommentReference">
    <w:name w:val="annotation reference"/>
    <w:basedOn w:val="DefaultParagraphFont"/>
    <w:uiPriority w:val="99"/>
    <w:semiHidden/>
    <w:rsid w:val="007C202B"/>
    <w:rPr>
      <w:sz w:val="16"/>
      <w:szCs w:val="16"/>
    </w:rPr>
  </w:style>
  <w:style w:type="paragraph" w:styleId="CommentText">
    <w:name w:val="annotation text"/>
    <w:basedOn w:val="Normal"/>
    <w:link w:val="CommentTextChar"/>
    <w:uiPriority w:val="99"/>
    <w:semiHidden/>
    <w:rsid w:val="007C202B"/>
    <w:rPr>
      <w:szCs w:val="20"/>
    </w:rPr>
  </w:style>
  <w:style w:type="character" w:customStyle="1" w:styleId="CommentTextChar">
    <w:name w:val="Comment Text Char"/>
    <w:basedOn w:val="DefaultParagraphFont"/>
    <w:link w:val="CommentText"/>
    <w:uiPriority w:val="99"/>
    <w:semiHidden/>
    <w:rsid w:val="007C202B"/>
    <w:rPr>
      <w:rFonts w:ascii="Calibri" w:hAnsi="Calibri"/>
      <w:szCs w:val="20"/>
    </w:rPr>
  </w:style>
  <w:style w:type="paragraph" w:styleId="CommentSubject">
    <w:name w:val="annotation subject"/>
    <w:basedOn w:val="CommentText"/>
    <w:next w:val="CommentText"/>
    <w:link w:val="CommentSubjectChar"/>
    <w:uiPriority w:val="99"/>
    <w:semiHidden/>
    <w:rsid w:val="007C202B"/>
    <w:rPr>
      <w:b/>
      <w:bCs/>
    </w:rPr>
  </w:style>
  <w:style w:type="character" w:customStyle="1" w:styleId="CommentSubjectChar">
    <w:name w:val="Comment Subject Char"/>
    <w:basedOn w:val="CommentTextChar"/>
    <w:link w:val="CommentSubject"/>
    <w:uiPriority w:val="99"/>
    <w:semiHidden/>
    <w:rsid w:val="007C202B"/>
    <w:rPr>
      <w:rFonts w:ascii="Calibri" w:hAnsi="Calibri"/>
      <w:b/>
      <w:bCs/>
      <w:szCs w:val="20"/>
    </w:rPr>
  </w:style>
  <w:style w:type="paragraph" w:styleId="Revision">
    <w:name w:val="Revision"/>
    <w:hidden/>
    <w:uiPriority w:val="99"/>
    <w:semiHidden/>
    <w:rsid w:val="007C202B"/>
    <w:pPr>
      <w:spacing w:after="0" w:line="240" w:lineRule="auto"/>
    </w:pPr>
    <w:rPr>
      <w:rFonts w:ascii="Times New Roman" w:hAnsi="Times New Roman" w:cs="Times New Roman"/>
      <w:sz w:val="20"/>
    </w:rPr>
  </w:style>
  <w:style w:type="paragraph" w:customStyle="1" w:styleId="Nothing">
    <w:name w:val="Nothing"/>
    <w:link w:val="NothingChar"/>
    <w:rsid w:val="007C202B"/>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7C202B"/>
    <w:rPr>
      <w:rFonts w:ascii="Times New Roman" w:eastAsia="Times New Roman" w:hAnsi="Times New Roman" w:cs="Times New Roman"/>
      <w:sz w:val="20"/>
      <w:szCs w:val="24"/>
    </w:rPr>
  </w:style>
  <w:style w:type="character" w:customStyle="1" w:styleId="Author-Date">
    <w:name w:val="Author-Date"/>
    <w:rsid w:val="007C202B"/>
    <w:rPr>
      <w:b/>
      <w:sz w:val="24"/>
    </w:rPr>
  </w:style>
  <w:style w:type="character" w:customStyle="1" w:styleId="DebateHighlighted">
    <w:name w:val="Debate Highlighted"/>
    <w:rsid w:val="007C202B"/>
    <w:rPr>
      <w:rFonts w:ascii="Times New Roman" w:hAnsi="Times New Roman"/>
      <w:sz w:val="20"/>
      <w:u w:val="thick"/>
      <w:bdr w:val="none" w:sz="0" w:space="0" w:color="auto"/>
      <w:shd w:val="clear" w:color="auto" w:fill="00FFFF"/>
    </w:rPr>
  </w:style>
  <w:style w:type="paragraph" w:customStyle="1" w:styleId="citenon-bold">
    <w:name w:val="cite non-bold"/>
    <w:basedOn w:val="Normal"/>
    <w:link w:val="citenon-boldChar"/>
    <w:rsid w:val="007C202B"/>
    <w:pPr>
      <w:jc w:val="both"/>
    </w:pPr>
    <w:rPr>
      <w:rFonts w:eastAsia="Times New Roman"/>
      <w:sz w:val="16"/>
      <w:szCs w:val="20"/>
    </w:rPr>
  </w:style>
  <w:style w:type="character" w:customStyle="1" w:styleId="citenon-boldChar">
    <w:name w:val="cite non-bold Char"/>
    <w:link w:val="citenon-bold"/>
    <w:locked/>
    <w:rsid w:val="007C202B"/>
    <w:rPr>
      <w:rFonts w:ascii="Calibri" w:eastAsia="Times New Roman" w:hAnsi="Calibri"/>
      <w:sz w:val="16"/>
      <w:szCs w:val="20"/>
    </w:rPr>
  </w:style>
  <w:style w:type="paragraph" w:customStyle="1" w:styleId="Tagtemplate">
    <w:name w:val="Tagtemplate"/>
    <w:basedOn w:val="Normal"/>
    <w:link w:val="TagtemplateChar"/>
    <w:autoRedefine/>
    <w:rsid w:val="007C202B"/>
    <w:pPr>
      <w:keepNext/>
      <w:keepLines/>
    </w:pPr>
    <w:rPr>
      <w:rFonts w:ascii="Arial" w:eastAsiaTheme="minorEastAsia" w:hAnsi="Arial"/>
      <w:b/>
      <w:sz w:val="24"/>
      <w:szCs w:val="24"/>
    </w:rPr>
  </w:style>
  <w:style w:type="character" w:customStyle="1" w:styleId="TagtemplateChar">
    <w:name w:val="Tagtemplate Char"/>
    <w:basedOn w:val="DefaultParagraphFont"/>
    <w:link w:val="Tagtemplate"/>
    <w:rsid w:val="007C202B"/>
    <w:rPr>
      <w:rFonts w:ascii="Arial" w:eastAsiaTheme="minorEastAsia" w:hAnsi="Arial"/>
      <w:b/>
      <w:sz w:val="24"/>
      <w:szCs w:val="24"/>
    </w:rPr>
  </w:style>
  <w:style w:type="character" w:customStyle="1" w:styleId="TitleChar">
    <w:name w:val="Title Char"/>
    <w:aliases w:val="Cites and Cards Char1,Bold Underlined Char,UNDERLINE Char"/>
    <w:basedOn w:val="DefaultParagraphFont"/>
    <w:link w:val="Title"/>
    <w:uiPriority w:val="6"/>
    <w:qFormat/>
    <w:rsid w:val="007C202B"/>
    <w:rPr>
      <w:bCs/>
      <w:sz w:val="20"/>
      <w:u w:val="single"/>
    </w:rPr>
  </w:style>
  <w:style w:type="paragraph" w:styleId="Title">
    <w:name w:val="Title"/>
    <w:aliases w:val="Cites and Cards,Bold Underlined,UNDERLINE"/>
    <w:basedOn w:val="Normal"/>
    <w:next w:val="Normal"/>
    <w:link w:val="TitleChar"/>
    <w:uiPriority w:val="6"/>
    <w:qFormat/>
    <w:rsid w:val="007C202B"/>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semiHidden/>
    <w:rsid w:val="007C202B"/>
    <w:rPr>
      <w:rFonts w:asciiTheme="majorHAnsi" w:eastAsiaTheme="majorEastAsia" w:hAnsiTheme="majorHAnsi" w:cstheme="majorBidi"/>
      <w:spacing w:val="-10"/>
      <w:kern w:val="28"/>
      <w:sz w:val="56"/>
      <w:szCs w:val="56"/>
    </w:rPr>
  </w:style>
  <w:style w:type="character" w:styleId="IntenseEmphasis">
    <w:name w:val="Intense Emphasis"/>
    <w:aliases w:val="Block Heading Char,Cites and Cards Char,Heading 3 Char Char Char Char Char,Heading 3 Char Char1 Char,cites Char Char,Citation Char Char1 Char Char Char Char Char,Intense Emphasis11111,Cards + Font: 12 pt Char,Intense Emphasis111"/>
    <w:uiPriority w:val="6"/>
    <w:qFormat/>
    <w:rsid w:val="007C202B"/>
    <w:rPr>
      <w:b w:val="0"/>
      <w:bCs/>
      <w:u w:val="single"/>
    </w:rPr>
  </w:style>
  <w:style w:type="paragraph" w:customStyle="1" w:styleId="tiny">
    <w:name w:val="tiny"/>
    <w:next w:val="Normal"/>
    <w:link w:val="tinyChar"/>
    <w:autoRedefine/>
    <w:rsid w:val="007C202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C202B"/>
    <w:rPr>
      <w:rFonts w:ascii="Times New Roman" w:eastAsia="Malgun Gothic" w:hAnsi="Times New Roman" w:cs="Times New Roman"/>
      <w:sz w:val="20"/>
      <w:szCs w:val="20"/>
    </w:rPr>
  </w:style>
  <w:style w:type="paragraph" w:customStyle="1" w:styleId="NormalText">
    <w:name w:val="Normal Text"/>
    <w:basedOn w:val="Normal"/>
    <w:autoRedefine/>
    <w:rsid w:val="007C202B"/>
    <w:pPr>
      <w:tabs>
        <w:tab w:val="left" w:pos="7290"/>
      </w:tabs>
      <w:jc w:val="both"/>
    </w:pPr>
    <w:rPr>
      <w:rFonts w:eastAsia="Times New Roman"/>
      <w:szCs w:val="26"/>
    </w:rPr>
  </w:style>
  <w:style w:type="paragraph" w:customStyle="1" w:styleId="Normaltag">
    <w:name w:val="Normal tag"/>
    <w:basedOn w:val="Normal"/>
    <w:link w:val="NormaltagChar"/>
    <w:qFormat/>
    <w:rsid w:val="007C202B"/>
    <w:rPr>
      <w:b/>
      <w:sz w:val="24"/>
      <w:szCs w:val="20"/>
    </w:rPr>
  </w:style>
  <w:style w:type="character" w:customStyle="1" w:styleId="NormaltagChar">
    <w:name w:val="Normal tag Char"/>
    <w:link w:val="Normaltag"/>
    <w:locked/>
    <w:rsid w:val="007C202B"/>
    <w:rPr>
      <w:rFonts w:ascii="Calibri" w:hAnsi="Calibri"/>
      <w:b/>
      <w:sz w:val="24"/>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7C202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C202B"/>
    <w:rPr>
      <w:rFonts w:ascii="Calibri" w:eastAsia="Times New Roman" w:hAnsi="Calibri" w:cs="Arial"/>
      <w:b/>
      <w:sz w:val="24"/>
      <w:szCs w:val="28"/>
    </w:rPr>
  </w:style>
  <w:style w:type="paragraph" w:customStyle="1" w:styleId="StyleStyle49pt">
    <w:name w:val="Style Style4 + 9 pt"/>
    <w:basedOn w:val="Normal"/>
    <w:link w:val="StyleStyle49ptChar"/>
    <w:rsid w:val="007C202B"/>
    <w:rPr>
      <w:rFonts w:eastAsia="Times New Roman"/>
      <w:szCs w:val="24"/>
      <w:u w:val="single"/>
    </w:rPr>
  </w:style>
  <w:style w:type="character" w:customStyle="1" w:styleId="StyleStyle49ptChar">
    <w:name w:val="Style Style4 + 9 pt Char"/>
    <w:basedOn w:val="DefaultParagraphFont"/>
    <w:link w:val="StyleStyle49pt"/>
    <w:rsid w:val="007C202B"/>
    <w:rPr>
      <w:rFonts w:ascii="Calibri" w:eastAsia="Times New Roman" w:hAnsi="Calibri"/>
      <w:szCs w:val="24"/>
      <w:u w:val="single"/>
    </w:rPr>
  </w:style>
  <w:style w:type="paragraph" w:customStyle="1" w:styleId="Small">
    <w:name w:val="Small"/>
    <w:basedOn w:val="Normal"/>
    <w:link w:val="SmallChar"/>
    <w:uiPriority w:val="4"/>
    <w:rsid w:val="007C202B"/>
    <w:rPr>
      <w:sz w:val="14"/>
    </w:rPr>
  </w:style>
  <w:style w:type="character" w:customStyle="1" w:styleId="SmallChar">
    <w:name w:val="Small Char"/>
    <w:basedOn w:val="DefaultParagraphFont"/>
    <w:link w:val="Small"/>
    <w:uiPriority w:val="4"/>
    <w:rsid w:val="007C202B"/>
    <w:rPr>
      <w:rFonts w:ascii="Calibri" w:hAnsi="Calibri"/>
      <w:sz w:val="14"/>
    </w:rPr>
  </w:style>
  <w:style w:type="character" w:customStyle="1" w:styleId="UnderlineBold">
    <w:name w:val="Underline + Bold"/>
    <w:uiPriority w:val="1"/>
    <w:qFormat/>
    <w:rsid w:val="007C202B"/>
    <w:rPr>
      <w:rFonts w:ascii="Georgia" w:hAnsi="Georgia"/>
      <w:sz w:val="22"/>
      <w:u w:val="single"/>
    </w:rPr>
  </w:style>
  <w:style w:type="paragraph" w:customStyle="1" w:styleId="CardIndented">
    <w:name w:val="Card (Indented)"/>
    <w:basedOn w:val="Normal"/>
    <w:link w:val="CardIndentedChar"/>
    <w:rsid w:val="007C202B"/>
    <w:pPr>
      <w:ind w:left="288"/>
    </w:pPr>
  </w:style>
  <w:style w:type="character" w:customStyle="1" w:styleId="CardIndentedChar">
    <w:name w:val="Card (Indented) Char"/>
    <w:basedOn w:val="DefaultParagraphFont"/>
    <w:link w:val="CardIndented"/>
    <w:rsid w:val="007C202B"/>
    <w:rPr>
      <w:rFonts w:ascii="Calibri" w:hAnsi="Calibri"/>
    </w:rPr>
  </w:style>
  <w:style w:type="character" w:customStyle="1" w:styleId="medium-font">
    <w:name w:val="medium-font"/>
    <w:basedOn w:val="DefaultParagraphFont"/>
    <w:rsid w:val="007C2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fgate.com/?controllerName=search&amp;action=search&amp;channel=nation&amp;search=1&amp;inlineLink=1&amp;query=%22Democrats%22" TargetMode="External"/><Relationship Id="rId18" Type="http://schemas.openxmlformats.org/officeDocument/2006/relationships/hyperlink" Target="http://www.sfgate.com/?controllerName=search&amp;action=search&amp;channel=nation&amp;search=1&amp;inlineLink=1&amp;query=%22Ken+Calvert%22" TargetMode="External"/><Relationship Id="rId26" Type="http://schemas.openxmlformats.org/officeDocument/2006/relationships/hyperlink" Target="http://dailycaller.com/2014/03/06/trade-promotion-authority-for-the-tpp-and-ttip-is-a-vital-step-for-our-economy/2/" TargetMode="External"/><Relationship Id="rId39" Type="http://schemas.openxmlformats.org/officeDocument/2006/relationships/hyperlink" Target="http://www.businessinsider.com/senate-leader-reid-opposes-obamas-big-bipartisan-proposal-2014-1" TargetMode="External"/><Relationship Id="rId3" Type="http://schemas.openxmlformats.org/officeDocument/2006/relationships/styles" Target="styles.xml"/><Relationship Id="rId21" Type="http://schemas.openxmlformats.org/officeDocument/2006/relationships/hyperlink" Target="http://firststreetresearch.cqpress.com/" TargetMode="External"/><Relationship Id="rId34" Type="http://schemas.openxmlformats.org/officeDocument/2006/relationships/hyperlink" Target="http://www.washingtonexaminer.com/obamas-trade-missteps-wont-soon-fade-away/article/2564462" TargetMode="External"/><Relationship Id="rId42" Type="http://schemas.openxmlformats.org/officeDocument/2006/relationships/hyperlink" Target="http://www.cato.org/publications/free-trade-bulletin/trade-policy-priority-one-averting-uschina-trade-war" TargetMode="External"/><Relationship Id="rId47" Type="http://schemas.openxmlformats.org/officeDocument/2006/relationships/hyperlink" Target="http://www.scribd.com/doc/66579517/Global-Insights-Putin-not-a-Game-Changer-for-U-S-Russia-Ties" TargetMode="External"/><Relationship Id="rId7" Type="http://schemas.openxmlformats.org/officeDocument/2006/relationships/hyperlink" Target="http://www.sfgate.com/?controllerName=search&amp;action=search&amp;channel=nation&amp;search=1&amp;inlineLink=1&amp;query=%22Association+for+Unmanned+Vehicle+Systems+International%22" TargetMode="External"/><Relationship Id="rId12" Type="http://schemas.openxmlformats.org/officeDocument/2006/relationships/hyperlink" Target="http://www.sfgate.com/?controllerName=search&amp;action=search&amp;channel=nation&amp;search=1&amp;inlineLink=1&amp;query=%22Teal+Group%22" TargetMode="External"/><Relationship Id="rId17" Type="http://schemas.openxmlformats.org/officeDocument/2006/relationships/hyperlink" Target="http://www.sfgate.com/?controllerName=search&amp;action=search&amp;channel=nation&amp;search=1&amp;inlineLink=1&amp;query=%22Duncan+Hunter%22" TargetMode="External"/><Relationship Id="rId25" Type="http://schemas.openxmlformats.org/officeDocument/2006/relationships/hyperlink" Target="http://www.huffingtonpost.com/thomas-f-mclarty/a-critical-test-of-leader_b_4705623.html" TargetMode="External"/><Relationship Id="rId33" Type="http://schemas.openxmlformats.org/officeDocument/2006/relationships/hyperlink" Target="http://www.nationalreview.com/node/373392/print" TargetMode="External"/><Relationship Id="rId38" Type="http://schemas.openxmlformats.org/officeDocument/2006/relationships/hyperlink" Target="http://www.opednews.com/articles/1/TPP-Toxicity-Grows-We-Can-by-Kevin-Zeese-Baucus-Max_Fast-Track_Tpp-Trans-pacific-Partnership-140117-281.html" TargetMode="External"/><Relationship Id="rId46" Type="http://schemas.openxmlformats.org/officeDocument/2006/relationships/hyperlink" Target="http://en.wikipedia.org/wiki/Russo-Georgian_war" TargetMode="External"/><Relationship Id="rId2" Type="http://schemas.openxmlformats.org/officeDocument/2006/relationships/numbering" Target="numbering.xml"/><Relationship Id="rId16" Type="http://schemas.openxmlformats.org/officeDocument/2006/relationships/hyperlink" Target="http://www.sfgate.com/?controllerName=search&amp;action=search&amp;channel=nation&amp;search=1&amp;inlineLink=1&amp;query=%22Jerry+Lewis%22" TargetMode="External"/><Relationship Id="rId20" Type="http://schemas.openxmlformats.org/officeDocument/2006/relationships/hyperlink" Target="http://unmannedsystemscaucus.mckeon.house.gov/" TargetMode="External"/><Relationship Id="rId29" Type="http://schemas.openxmlformats.org/officeDocument/2006/relationships/hyperlink" Target="http://www.nickbostrom.com/existential/risks.html" TargetMode="External"/><Relationship Id="rId41" Type="http://schemas.openxmlformats.org/officeDocument/2006/relationships/hyperlink" Target="http://www.cato.org/people/daniel-ikenson" TargetMode="External"/><Relationship Id="rId1" Type="http://schemas.openxmlformats.org/officeDocument/2006/relationships/customXml" Target="../customXml/item1.xml"/><Relationship Id="rId6" Type="http://schemas.openxmlformats.org/officeDocument/2006/relationships/hyperlink" Target="http://www.theguardian.com/business/2015/may/18/tpp-pacific-trade-deal-could-be-two-weeks-away-if-us-fast-track-measure-passes" TargetMode="External"/><Relationship Id="rId11" Type="http://schemas.openxmlformats.org/officeDocument/2006/relationships/hyperlink" Target="http://www.sfgate.com/?controllerName=search&amp;action=search&amp;channel=nation&amp;search=1&amp;inlineLink=1&amp;query=%22Philip+Finnegan%22" TargetMode="External"/><Relationship Id="rId24" Type="http://schemas.openxmlformats.org/officeDocument/2006/relationships/hyperlink" Target="http://www.freetrade.org/node/681" TargetMode="External"/><Relationship Id="rId32" Type="http://schemas.openxmlformats.org/officeDocument/2006/relationships/hyperlink" Target="http://cns.miis.edu/npr/pdfs/72muell.pdf" TargetMode="External"/><Relationship Id="rId37" Type="http://schemas.openxmlformats.org/officeDocument/2006/relationships/hyperlink" Target="http://www.scoop.co.nz/stories/PO1311/S00163/tppa-leaked-ip-text-us-congress-revolts-against-fast-track.htm" TargetMode="External"/><Relationship Id="rId40" Type="http://schemas.openxmlformats.org/officeDocument/2006/relationships/hyperlink" Target="http://www.foreffectivegov.org/blog/updated-fast-track-authority-trade-agreements-faces-dead-end-congress" TargetMode="External"/><Relationship Id="rId45" Type="http://schemas.openxmlformats.org/officeDocument/2006/relationships/hyperlink" Target="http://www.iiss.org/en/militarybalanceblog/blogsections/2014-3bea/january-1138/milbal-advertorial-dfa6" TargetMode="External"/><Relationship Id="rId5" Type="http://schemas.openxmlformats.org/officeDocument/2006/relationships/webSettings" Target="webSettings.xml"/><Relationship Id="rId15" Type="http://schemas.openxmlformats.org/officeDocument/2006/relationships/hyperlink" Target="http://www.sfgate.com/?controllerName=search&amp;action=search&amp;channel=nation&amp;search=1&amp;inlineLink=1&amp;query=%22Darrell+Issa%22" TargetMode="External"/><Relationship Id="rId23" Type="http://schemas.openxmlformats.org/officeDocument/2006/relationships/hyperlink" Target="http://www.freetrade.org/node/681" TargetMode="External"/><Relationship Id="rId28" Type="http://schemas.openxmlformats.org/officeDocument/2006/relationships/hyperlink" Target="http://www.nickbostrom.com/existential/risks.html" TargetMode="External"/><Relationship Id="rId36" Type="http://schemas.openxmlformats.org/officeDocument/2006/relationships/hyperlink" Target="http://www.marketwatch.com/story/congress-wont-give-obama-blank-check-on-trade-deals-2014-01-22?pagenumber=1" TargetMode="External"/><Relationship Id="rId49" Type="http://schemas.openxmlformats.org/officeDocument/2006/relationships/theme" Target="theme/theme1.xml"/><Relationship Id="rId10" Type="http://schemas.openxmlformats.org/officeDocument/2006/relationships/hyperlink" Target="http://www.sfgate.com/?controllerName=search&amp;action=search&amp;channel=nation&amp;search=1&amp;inlineLink=1&amp;query=%22Joe+Manchin%22" TargetMode="External"/><Relationship Id="rId19" Type="http://schemas.openxmlformats.org/officeDocument/2006/relationships/hyperlink" Target="http://www.sfgate.com/?controllerName=search&amp;action=search&amp;channel=nation&amp;search=1&amp;inlineLink=1&amp;query=%22Lockheed+Martin%22" TargetMode="External"/><Relationship Id="rId31" Type="http://schemas.openxmlformats.org/officeDocument/2006/relationships/hyperlink" Target="http://www.themoscowtimes.com/opinion/article/putin-is-living-in-the-past/510289.html" TargetMode="External"/><Relationship Id="rId44" Type="http://schemas.openxmlformats.org/officeDocument/2006/relationships/hyperlink" Target="http://www.fas.org/programs/ssp/nukes/nuclearweapons/nukestatus.html" TargetMode="External"/><Relationship Id="rId4" Type="http://schemas.openxmlformats.org/officeDocument/2006/relationships/settings" Target="settings.xml"/><Relationship Id="rId9" Type="http://schemas.openxmlformats.org/officeDocument/2006/relationships/hyperlink" Target="http://www.sfgate.com/?controllerName=search&amp;action=search&amp;channel=nation&amp;search=1&amp;inlineLink=1&amp;query=%22Henry+Cuellar%22" TargetMode="External"/><Relationship Id="rId14" Type="http://schemas.openxmlformats.org/officeDocument/2006/relationships/hyperlink" Target="http://www.sfgate.com/?controllerName=search&amp;action=search&amp;channel=nation&amp;search=1&amp;inlineLink=1&amp;query=%22Buck+McKeon%22" TargetMode="External"/><Relationship Id="rId22" Type="http://schemas.openxmlformats.org/officeDocument/2006/relationships/hyperlink" Target="http://www.huffingtonpost.com/rich-rubino/presidents-and-their-poli_b_7286884.html" TargetMode="External"/><Relationship Id="rId27" Type="http://schemas.openxmlformats.org/officeDocument/2006/relationships/hyperlink" Target="http://seattletimes.com/html/opinion/2022546185_dougoberhelmanprotradeoped30xml.html)" TargetMode="External"/><Relationship Id="rId30" Type="http://schemas.openxmlformats.org/officeDocument/2006/relationships/hyperlink" Target="http://www.nickbostrom.com/existential/risks.html" TargetMode="External"/><Relationship Id="rId35" Type="http://schemas.openxmlformats.org/officeDocument/2006/relationships/hyperlink" Target="http://www.motherjones.com/politics/2013/11/fast-track-authority-obama-trans-pacific-partnership" TargetMode="External"/><Relationship Id="rId43" Type="http://schemas.openxmlformats.org/officeDocument/2006/relationships/hyperlink" Target="http://www.forbes.com/sites/michaelpeck/" TargetMode="External"/><Relationship Id="rId48" Type="http://schemas.openxmlformats.org/officeDocument/2006/relationships/fontTable" Target="fontTable.xml"/><Relationship Id="rId8" Type="http://schemas.openxmlformats.org/officeDocument/2006/relationships/hyperlink" Target="http://www.sfgate.com/?controllerName=search&amp;action=search&amp;channel=nation&amp;search=1&amp;inlineLink=1&amp;query=%22Federal+Election+Commission%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4DFB13-7FAD-4AFA-8213-6ACCB19D7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14533</TotalTime>
  <Pages>1</Pages>
  <Words>55242</Words>
  <Characters>314883</Characters>
  <Application>Microsoft Office Word</Application>
  <DocSecurity>0</DocSecurity>
  <Lines>2624</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cp:lastModifiedBy>
  <cp:revision>23</cp:revision>
  <dcterms:created xsi:type="dcterms:W3CDTF">2015-05-19T15:26:00Z</dcterms:created>
  <dcterms:modified xsi:type="dcterms:W3CDTF">2015-06-01T14:43:00Z</dcterms:modified>
</cp:coreProperties>
</file>