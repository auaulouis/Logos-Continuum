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5F7" w:rsidRPr="00046865" w:rsidRDefault="000D2797" w:rsidP="00046865">
      <w:pPr>
        <w:pStyle w:val="Heading2"/>
      </w:pPr>
      <w:r>
        <w:t>General</w:t>
      </w:r>
    </w:p>
    <w:p w:rsidR="000B55F7" w:rsidRPr="00046865" w:rsidRDefault="000B55F7" w:rsidP="00046865">
      <w:pPr>
        <w:pStyle w:val="Heading3"/>
      </w:pPr>
      <w:r w:rsidRPr="00046865">
        <w:lastRenderedPageBreak/>
        <w:t>Bipartisanship Low</w:t>
      </w:r>
    </w:p>
    <w:p w:rsidR="000B55F7" w:rsidRPr="00046865" w:rsidRDefault="000B55F7" w:rsidP="00046865">
      <w:pPr>
        <w:pStyle w:val="Heading4"/>
      </w:pPr>
      <w:r w:rsidRPr="00046865">
        <w:t xml:space="preserve">Partisanship high – GOP is upset about </w:t>
      </w:r>
      <w:proofErr w:type="gramStart"/>
      <w:r w:rsidRPr="00046865">
        <w:t>supreme court</w:t>
      </w:r>
      <w:proofErr w:type="gramEnd"/>
      <w:r w:rsidRPr="00046865">
        <w:t xml:space="preserve"> health care ruling</w:t>
      </w:r>
    </w:p>
    <w:p w:rsidR="000B55F7" w:rsidRPr="00046865" w:rsidRDefault="000B55F7" w:rsidP="00046865">
      <w:pPr>
        <w:spacing w:line="240" w:lineRule="auto"/>
        <w:rPr>
          <w:sz w:val="24"/>
          <w:szCs w:val="24"/>
        </w:rPr>
      </w:pPr>
      <w:r w:rsidRPr="00046865">
        <w:rPr>
          <w:rStyle w:val="Style13ptBold"/>
        </w:rPr>
        <w:t>Philadelphia Inquirer 6/25</w:t>
      </w:r>
      <w:r w:rsidRPr="00046865">
        <w:rPr>
          <w:sz w:val="24"/>
          <w:szCs w:val="24"/>
        </w:rPr>
        <w:t xml:space="preserve"> [Jonathan Tamari is the DC correspondent for the Philadelphia inquirer, “In Congress, ruling reaction reflects partisan divide”</w:t>
      </w:r>
      <w:proofErr w:type="gramStart"/>
      <w:r w:rsidRPr="00046865">
        <w:rPr>
          <w:sz w:val="24"/>
          <w:szCs w:val="24"/>
        </w:rPr>
        <w:t>,http</w:t>
      </w:r>
      <w:proofErr w:type="gramEnd"/>
      <w:r w:rsidRPr="00046865">
        <w:rPr>
          <w:sz w:val="24"/>
          <w:szCs w:val="24"/>
        </w:rPr>
        <w:t>://www.philly.com/philly/news/politics/20150626_In_Congress__ruling_reaction_reflects_partisan_divide.html]</w:t>
      </w:r>
    </w:p>
    <w:p w:rsidR="000B55F7" w:rsidRDefault="000B55F7" w:rsidP="00046865">
      <w:pPr>
        <w:spacing w:line="240" w:lineRule="auto"/>
        <w:rPr>
          <w:rStyle w:val="StyleUnderline"/>
          <w:sz w:val="24"/>
          <w:szCs w:val="24"/>
        </w:rPr>
      </w:pPr>
      <w:r w:rsidRPr="00046865">
        <w:rPr>
          <w:sz w:val="16"/>
          <w:szCs w:val="24"/>
        </w:rPr>
        <w:t xml:space="preserve">WASHINGTON - Rep. Bill Pascrell (D., N.J.), held his arms up like a victorious boxer. Rep. Chaka Fattah (D., Pa.) tweeted a photo of himself and President Obama, taken as the president savored a spoonful of Italian ice. "America Wins! Obamacare Wins!" read the caption. Both were among the Philadelphia-area Democrats who gleefully celebrated a Supreme Court victory Thursday that preserved a critical plank of the Affordable Care Act, one of Obama's signature accomplishments. "Affordable health care should be available to everyone in our country on the same </w:t>
      </w:r>
      <w:proofErr w:type="spellStart"/>
      <w:r w:rsidRPr="00046865">
        <w:rPr>
          <w:sz w:val="16"/>
          <w:szCs w:val="24"/>
        </w:rPr>
        <w:t>basis.When</w:t>
      </w:r>
      <w:proofErr w:type="spellEnd"/>
      <w:r w:rsidRPr="00046865">
        <w:rPr>
          <w:sz w:val="16"/>
          <w:szCs w:val="24"/>
        </w:rPr>
        <w:t xml:space="preserve"> you get past the legalese, that's something that I think almost every American should be able to agree with," Fattah said in an interview. "This is a great day for those who want a healthier country." </w:t>
      </w:r>
      <w:r w:rsidRPr="00046865">
        <w:rPr>
          <w:rStyle w:val="StyleUnderline"/>
          <w:sz w:val="24"/>
          <w:szCs w:val="24"/>
        </w:rPr>
        <w:t>Republicans</w:t>
      </w:r>
      <w:r w:rsidRPr="00046865">
        <w:rPr>
          <w:sz w:val="16"/>
          <w:szCs w:val="24"/>
        </w:rPr>
        <w:t xml:space="preserve">, meanwhile, </w:t>
      </w:r>
      <w:r w:rsidRPr="00046865">
        <w:rPr>
          <w:rStyle w:val="StyleUnderline"/>
          <w:sz w:val="24"/>
          <w:szCs w:val="24"/>
        </w:rPr>
        <w:t>blasted the decision - but without a consensus on what to do now that another attempt to kill the law has failed.</w:t>
      </w:r>
      <w:r w:rsidRPr="00046865">
        <w:rPr>
          <w:sz w:val="16"/>
          <w:szCs w:val="24"/>
        </w:rPr>
        <w:t xml:space="preserve"> Sen. Pat Toomey (R., Pa.) said the ruling "does not change the fundamental fact that Obamacare is inflicting widespread damage on our economy and our health care system." House Speaker </w:t>
      </w:r>
      <w:r w:rsidRPr="00046865">
        <w:rPr>
          <w:rStyle w:val="StyleUnderline"/>
          <w:sz w:val="24"/>
          <w:szCs w:val="24"/>
        </w:rPr>
        <w:t>John Boehner</w:t>
      </w:r>
      <w:r w:rsidRPr="00046865">
        <w:rPr>
          <w:sz w:val="16"/>
          <w:szCs w:val="24"/>
        </w:rPr>
        <w:t xml:space="preserve"> (R., Ohio) </w:t>
      </w:r>
      <w:r w:rsidRPr="00046865">
        <w:rPr>
          <w:rStyle w:val="StyleUnderline"/>
          <w:sz w:val="24"/>
          <w:szCs w:val="24"/>
        </w:rPr>
        <w:t>said the health law is "fundamentally broken" and vowed to keep pushing to repeal and replace it</w:t>
      </w:r>
      <w:r w:rsidRPr="00046865">
        <w:rPr>
          <w:sz w:val="16"/>
          <w:szCs w:val="24"/>
        </w:rPr>
        <w:t xml:space="preserve">. Senate Majority Leader Mitch McConnell (R., Ky.) made no such promises. Instead, he said the law's supporters can either "crow" or try to fix a law "that continues to make life miserable for too many of the same people it purported to help." </w:t>
      </w:r>
      <w:r w:rsidRPr="00046865">
        <w:rPr>
          <w:rStyle w:val="StyleUnderline"/>
          <w:sz w:val="24"/>
          <w:szCs w:val="24"/>
        </w:rPr>
        <w:t xml:space="preserve">The partisan divide on the long-awaited ruling was stark. </w:t>
      </w:r>
      <w:r w:rsidRPr="00046865">
        <w:rPr>
          <w:sz w:val="16"/>
          <w:szCs w:val="24"/>
        </w:rPr>
        <w:t xml:space="preserve">Gov. Wolf, a Democrat in his first term, said the decision will help roughly 382,000 Pennsylvanians keep aid that helps them pay for health coverage. In New Jersey, senators said the number was about 172,000. "The Supreme Court has made clear once and for all that the Affordable Care Act is the law of the land and is here to stay," Sen. Bob Menendez (D, N.J.) said in a statement. Rick Santorum, the former Pennsylvania Republican senator now running for president, said the decision shows the need to elect a conservative president. </w:t>
      </w:r>
      <w:r w:rsidRPr="00046865">
        <w:rPr>
          <w:rStyle w:val="StyleUnderline"/>
          <w:sz w:val="24"/>
          <w:szCs w:val="24"/>
        </w:rPr>
        <w:t xml:space="preserve">"I will be committed to repealing the monstrosity of Obamacare and replacing it with a patient-centered program that puts people first, not the government," Santorum said in a statement. </w:t>
      </w:r>
      <w:r w:rsidRPr="00046865">
        <w:rPr>
          <w:sz w:val="16"/>
          <w:szCs w:val="24"/>
        </w:rPr>
        <w:t xml:space="preserve">But Rep. Tom MacArthur (R., N.J.), said that while he would like to see the law replaced, "the court has ruled - and my view is you move forward at this point." MacArthur, of South Jersey, said he would focus on improving a law that he blames for making health care more expensive. "To sit here and do nothing and just cry about how bad it is, I think that fails the American people," he said in an interview. Pascrell, a fellow New </w:t>
      </w:r>
      <w:proofErr w:type="spellStart"/>
      <w:r w:rsidRPr="00046865">
        <w:rPr>
          <w:sz w:val="16"/>
          <w:szCs w:val="24"/>
        </w:rPr>
        <w:t>Jerseyan</w:t>
      </w:r>
      <w:proofErr w:type="spellEnd"/>
      <w:r w:rsidRPr="00046865">
        <w:rPr>
          <w:sz w:val="16"/>
          <w:szCs w:val="24"/>
        </w:rPr>
        <w:t xml:space="preserve">, predicted more challenges from Republicans. </w:t>
      </w:r>
      <w:r w:rsidRPr="00046865">
        <w:rPr>
          <w:rStyle w:val="StyleUnderline"/>
          <w:sz w:val="24"/>
          <w:szCs w:val="24"/>
        </w:rPr>
        <w:t>"A rational human being would change," he said. "These guys? You're asking too much."</w:t>
      </w:r>
    </w:p>
    <w:p w:rsidR="00750652" w:rsidRDefault="00750652" w:rsidP="00750652">
      <w:pPr>
        <w:pStyle w:val="Heading4"/>
      </w:pPr>
      <w:r>
        <w:t>Washington in gridlock now – Congress can’t agree on anything</w:t>
      </w:r>
    </w:p>
    <w:p w:rsidR="00750652" w:rsidRPr="004F461F" w:rsidRDefault="00750652" w:rsidP="00750652">
      <w:proofErr w:type="spellStart"/>
      <w:r w:rsidRPr="004F461F">
        <w:rPr>
          <w:rStyle w:val="Style13ptBold"/>
        </w:rPr>
        <w:t>Pickler</w:t>
      </w:r>
      <w:proofErr w:type="spellEnd"/>
      <w:r w:rsidRPr="004F461F">
        <w:rPr>
          <w:rStyle w:val="Style13ptBold"/>
        </w:rPr>
        <w:t xml:space="preserve"> 6/18</w:t>
      </w:r>
      <w:r>
        <w:t>/15 [</w:t>
      </w:r>
      <w:proofErr w:type="spellStart"/>
      <w:r>
        <w:t>Nedra</w:t>
      </w:r>
      <w:proofErr w:type="spellEnd"/>
      <w:r>
        <w:t xml:space="preserve">, is an American national political journalist employed by the Associated Press (AP) since 2000, she graduated from Michigan State with a degree in Journalism, The Denver Post, “Obama unleashes frustration over Washington gridlock”, </w:t>
      </w:r>
      <w:r w:rsidRPr="004F461F">
        <w:t>http://www.denverpost.com/breakingnews/ci_28336140/despite-trade-clash-obama-and-pelosi-fundraising-together</w:t>
      </w:r>
      <w:r>
        <w:t>]</w:t>
      </w:r>
    </w:p>
    <w:p w:rsidR="00750652" w:rsidRPr="00750652" w:rsidRDefault="00750652" w:rsidP="00750652">
      <w:pPr>
        <w:rPr>
          <w:sz w:val="16"/>
        </w:rPr>
      </w:pPr>
      <w:r w:rsidRPr="00750652">
        <w:rPr>
          <w:sz w:val="16"/>
        </w:rPr>
        <w:t xml:space="preserve">BEVERLY HILLS, Calif. (AP) — </w:t>
      </w:r>
      <w:r w:rsidRPr="00CF75C1">
        <w:rPr>
          <w:rStyle w:val="StyleUnderline"/>
        </w:rPr>
        <w:t xml:space="preserve">President Barack Obama unleashed a torrent of frustration Thursday night over Washington gridlock </w:t>
      </w:r>
      <w:r w:rsidRPr="00750652">
        <w:rPr>
          <w:sz w:val="16"/>
        </w:rPr>
        <w:t>and acknowledged he has not been able to bring the hope and change to America's political system that he campaigned on. Obama told donors at a Democratic Party fundraiser hosted by filmmaker Tyler Perry that he has struggled "mightily" against division in politics but the system "still is broken." "</w:t>
      </w:r>
      <w:r w:rsidRPr="004F461F">
        <w:rPr>
          <w:rStyle w:val="StyleUnderline"/>
        </w:rPr>
        <w:t>The problem is that too often the political system doesn't reflect the common sense and decency of the American people," Obama said</w:t>
      </w:r>
      <w:r w:rsidRPr="00750652">
        <w:rPr>
          <w:sz w:val="16"/>
        </w:rPr>
        <w:t xml:space="preserve">. Speaking on the day of the arrest of a white man accused of shooting dead nine at a black church in South Carolina, Obama decried inaction over gun control, poverty, stagnant incomes, criminal justice reform and equal opportunity. He spoke of a Colorado man who wrote him a letter decrying all that had not been accomplished during his presidency. Obama said the man wrote that he voted for him twice but was "deeply disappointed." "He thought that when I got to Washington I could bring people together and make them work more effectively, and the fact of the matter is that Washington is still gridlocked and still seems obsessed with the short-term and the next election instead of the next generation," Obama said. "And on that issue, I had to tell him, 'You're right. I am frustrated and you have every right to be frustrated because Congress doesn't work the way it should." </w:t>
      </w:r>
      <w:r w:rsidRPr="004F461F">
        <w:rPr>
          <w:rStyle w:val="StyleUnderline"/>
        </w:rPr>
        <w:t xml:space="preserve">Obama spoke in a tent set up on the lawn of Perry's hilltop home in the gated Beverly Ridge Estates, one </w:t>
      </w:r>
      <w:r w:rsidRPr="004F461F">
        <w:rPr>
          <w:rStyle w:val="StyleUnderline"/>
        </w:rPr>
        <w:lastRenderedPageBreak/>
        <w:t>of four fundraisers with tickets as high as $33,400 he's headlining for Democrats, even as the party's lawmakers are standing in the way of his trade agenda from winning final approval.</w:t>
      </w:r>
      <w:r w:rsidRPr="00750652">
        <w:rPr>
          <w:sz w:val="16"/>
        </w:rPr>
        <w:t xml:space="preserve"> He also planned to appear with House Democratic leader Nancy Pelosi, who broke with Obama on the trade vote last week, in a fundraiser in her San Francisco district on Friday.</w:t>
      </w:r>
    </w:p>
    <w:p w:rsidR="00750652" w:rsidRDefault="00750652" w:rsidP="00750652">
      <w:pPr>
        <w:pStyle w:val="Heading4"/>
      </w:pPr>
      <w:r>
        <w:t>The fed is partisan – Gun control and racial issues prove</w:t>
      </w:r>
    </w:p>
    <w:p w:rsidR="00750652" w:rsidRDefault="00750652" w:rsidP="00750652">
      <w:r>
        <w:rPr>
          <w:rStyle w:val="Style13ptBold"/>
        </w:rPr>
        <w:t>Sink 6/22</w:t>
      </w:r>
      <w:r w:rsidRPr="00737747">
        <w:t>/15</w:t>
      </w:r>
      <w:r>
        <w:t xml:space="preserve"> [Justin, writes about the White House for Bloomberg in Washington, DC, The News Tribune, “Obama: Bitter partisan debate is making everyone cynical”, </w:t>
      </w:r>
      <w:hyperlink r:id="rId9" w:history="1">
        <w:r w:rsidRPr="00D2730E">
          <w:rPr>
            <w:rStyle w:val="Hyperlink"/>
          </w:rPr>
          <w:t>http://www.thenewstribune.com/2015/06/22/3851918/obama-bitter-partisan-debate-is.html</w:t>
        </w:r>
      </w:hyperlink>
      <w:r>
        <w:t>]</w:t>
      </w:r>
    </w:p>
    <w:p w:rsidR="00750652" w:rsidRPr="00750652" w:rsidRDefault="00750652" w:rsidP="00750652">
      <w:pPr>
        <w:rPr>
          <w:sz w:val="16"/>
        </w:rPr>
      </w:pPr>
      <w:r w:rsidRPr="00737747">
        <w:rPr>
          <w:rStyle w:val="StyleUnderline"/>
        </w:rPr>
        <w:t>WASHINGTON — President Barack Obama said the U.S. has become fragmented by highly partisan and bitter political debate, which has driven portions of the public away from voting and made it harder to act on national interests.</w:t>
      </w:r>
      <w:r>
        <w:rPr>
          <w:rStyle w:val="StyleUnderline"/>
        </w:rPr>
        <w:t xml:space="preserve"> </w:t>
      </w:r>
      <w:r w:rsidRPr="00750652">
        <w:rPr>
          <w:sz w:val="16"/>
        </w:rPr>
        <w:t>American political institutions have become “</w:t>
      </w:r>
      <w:r w:rsidRPr="00737747">
        <w:rPr>
          <w:rStyle w:val="StyleUnderline"/>
        </w:rPr>
        <w:t xml:space="preserve">detached from how people live on a day-to-day basis,” deepening gridlock </w:t>
      </w:r>
      <w:r w:rsidRPr="00750652">
        <w:rPr>
          <w:sz w:val="16"/>
        </w:rPr>
        <w:t xml:space="preserve">and reinforcing cynicism, he said. “There’s this big gap between who we are as a people and how our politics expresses itself,” Obama said in a podcast interview with comedian Marc </w:t>
      </w:r>
      <w:proofErr w:type="spellStart"/>
      <w:r w:rsidRPr="00750652">
        <w:rPr>
          <w:sz w:val="16"/>
        </w:rPr>
        <w:t>Maron</w:t>
      </w:r>
      <w:proofErr w:type="spellEnd"/>
      <w:r w:rsidRPr="00750652">
        <w:rPr>
          <w:sz w:val="16"/>
        </w:rPr>
        <w:t xml:space="preserve"> that was recorded Friday and released Monday morning. “Part of that has to do with gerrymandering, and super PACs, and lobbyists, and a media that is so splintered now that we’re not in a common conversation.” </w:t>
      </w:r>
      <w:r w:rsidRPr="00737747">
        <w:rPr>
          <w:rStyle w:val="StyleUnderline"/>
        </w:rPr>
        <w:t>Obama, who was elected in part on his promise to change the tone and the debate in Washington, said he’s spent much of his six and a half years in office looking for a way to break the political stalemate.</w:t>
      </w:r>
      <w:r>
        <w:rPr>
          <w:rStyle w:val="StyleUnderline"/>
        </w:rPr>
        <w:t xml:space="preserve"> </w:t>
      </w:r>
      <w:r w:rsidRPr="00737747">
        <w:rPr>
          <w:rStyle w:val="StyleUnderline"/>
        </w:rPr>
        <w:t>One area where divisiveness has stymied action is on gun control, he said. Obama said he was “disgusted” after Congress refused to enact tighter controls on firearms after a school massacre in Connecticut</w:t>
      </w:r>
      <w:r w:rsidRPr="00750652">
        <w:rPr>
          <w:sz w:val="16"/>
        </w:rPr>
        <w:t xml:space="preserve"> in 2012 and that he sees no chance of action in response to last week’s mass shooting at a historic black church in Charleston, South Carolina. “Unfortunately, </w:t>
      </w:r>
      <w:r w:rsidRPr="00737747">
        <w:rPr>
          <w:rStyle w:val="StyleUnderline"/>
        </w:rPr>
        <w:t>the grip of the NRA on Congress is extremely strong,” he said, referring to the National Rifle Association, the nation’s biggest lobby for gun manufacturers</w:t>
      </w:r>
      <w:r w:rsidRPr="00750652">
        <w:rPr>
          <w:sz w:val="16"/>
        </w:rPr>
        <w:t xml:space="preserve"> and owners. “I don’t foresee any legislative action being taken in this Congress.” The Charleston shootings, in which a 21-year-old white man, </w:t>
      </w:r>
      <w:proofErr w:type="spellStart"/>
      <w:r w:rsidRPr="00750652">
        <w:rPr>
          <w:sz w:val="16"/>
        </w:rPr>
        <w:t>Dylann</w:t>
      </w:r>
      <w:proofErr w:type="spellEnd"/>
      <w:r w:rsidRPr="00750652">
        <w:rPr>
          <w:sz w:val="16"/>
        </w:rPr>
        <w:t xml:space="preserve"> Storm Roof, has been charged, also demonstrate that the nation hasn’t fully come to grips with dealing with its legacy of racism. </w:t>
      </w:r>
      <w:r w:rsidRPr="00737747">
        <w:rPr>
          <w:rStyle w:val="StyleUnderline"/>
        </w:rPr>
        <w:t>While the U.S. has made “incontrovertible” progress on race relations, the issue is deeper than changing norms of overt discrimination, like the use of racial epithets in public, Obama said.</w:t>
      </w:r>
      <w:r>
        <w:rPr>
          <w:rStyle w:val="StyleUnderline"/>
        </w:rPr>
        <w:t xml:space="preserve"> </w:t>
      </w:r>
      <w:r w:rsidRPr="00737747">
        <w:rPr>
          <w:rStyle w:val="StyleUnderline"/>
        </w:rPr>
        <w:t>“Societies don’t, overnight, completely erase everything that happened 200 to 300 years prior,” Obama said. Still, it’s wrong to say nothing has changed or that no further progress on race relations can be made, he said.</w:t>
      </w:r>
      <w:r>
        <w:rPr>
          <w:rStyle w:val="StyleUnderline"/>
        </w:rPr>
        <w:t xml:space="preserve"> </w:t>
      </w:r>
      <w:r w:rsidRPr="00750652">
        <w:rPr>
          <w:sz w:val="16"/>
        </w:rPr>
        <w:t xml:space="preserve">“You want to get to those decent, well-meaning Americans who would agree with that, but when it gets translated into politics it gets all confused,” Obama said. “Trying to bridge that gap between I think the good impulses of the overwhelming majority of Americans and how our politics expresses itself continues to be the biggest challenge.” </w:t>
      </w:r>
      <w:r w:rsidRPr="00737747">
        <w:rPr>
          <w:rStyle w:val="StyleUnderline"/>
        </w:rPr>
        <w:t>Obama said that his inability to make headway on gun control was “the exception rather than the rule” because in other areas where Congress has proven unwilling to act, he has been able to pursue his agenda through regulation.</w:t>
      </w:r>
      <w:r>
        <w:rPr>
          <w:rStyle w:val="StyleUnderline"/>
        </w:rPr>
        <w:t xml:space="preserve"> </w:t>
      </w:r>
      <w:r w:rsidRPr="00750652">
        <w:rPr>
          <w:sz w:val="16"/>
        </w:rPr>
        <w:t xml:space="preserve">Part of what Obama said he learned during his time in office was the importance of communicating policy priorities “in a way that is digestible, easily enough for the public that you can move the needle of public opinion.” He said the decision to do an interview with </w:t>
      </w:r>
      <w:proofErr w:type="spellStart"/>
      <w:r w:rsidRPr="00750652">
        <w:rPr>
          <w:sz w:val="16"/>
        </w:rPr>
        <w:t>Maron</w:t>
      </w:r>
      <w:proofErr w:type="spellEnd"/>
      <w:r w:rsidRPr="00750652">
        <w:rPr>
          <w:sz w:val="16"/>
        </w:rPr>
        <w:t>, a stand-up comedian known both for his acerbic and neurotic tendencies and an ability to draw intimate conversations out of his guests, was part of a strategy to reach new audiences.</w:t>
      </w:r>
    </w:p>
    <w:p w:rsidR="00750652" w:rsidRDefault="00750652" w:rsidP="00750652">
      <w:pPr>
        <w:pStyle w:val="Heading4"/>
      </w:pPr>
      <w:r>
        <w:t>Republicans hate each other – Boehner is losing leadership</w:t>
      </w:r>
    </w:p>
    <w:p w:rsidR="00750652" w:rsidRDefault="00750652" w:rsidP="00750652">
      <w:r>
        <w:rPr>
          <w:rStyle w:val="Style13ptBold"/>
        </w:rPr>
        <w:t>Sherman and Palmer 7/9</w:t>
      </w:r>
      <w:r w:rsidRPr="004F2A05">
        <w:t>/15</w:t>
      </w:r>
      <w:r>
        <w:t xml:space="preserve"> </w:t>
      </w:r>
      <w:r w:rsidRPr="004F2A05">
        <w:rPr>
          <w:sz w:val="16"/>
          <w:szCs w:val="16"/>
        </w:rPr>
        <w:t xml:space="preserve">[Jake and Anna, cover Congress on Capitol Hill at POLITICO, Sherman graduated from The George Washington University and Palmer is a graduate of St. Olaf College, POLITICO, “Republican infighting at full throttle: Every week sparks a new fire for GOP leaders, and the right flank is feeling emboldened to challenge Speaker John Boehner.”, </w:t>
      </w:r>
      <w:hyperlink r:id="rId10" w:history="1">
        <w:r w:rsidRPr="004F2A05">
          <w:rPr>
            <w:rStyle w:val="Hyperlink"/>
            <w:sz w:val="16"/>
            <w:szCs w:val="16"/>
          </w:rPr>
          <w:t>http://www.politico.com/story/2015/07/gop-infighting-at-full-throttle-john-boehner-119881.html</w:t>
        </w:r>
      </w:hyperlink>
      <w:r w:rsidRPr="004F2A05">
        <w:rPr>
          <w:sz w:val="16"/>
          <w:szCs w:val="16"/>
        </w:rPr>
        <w:t>]</w:t>
      </w:r>
    </w:p>
    <w:p w:rsidR="00750652" w:rsidRPr="0046096E" w:rsidRDefault="00750652" w:rsidP="00750652">
      <w:pPr>
        <w:rPr>
          <w:rStyle w:val="StyleUnderline"/>
        </w:rPr>
      </w:pPr>
      <w:r w:rsidRPr="004F2A05">
        <w:rPr>
          <w:rStyle w:val="Emphasis"/>
        </w:rPr>
        <w:t>House Republicans have entered a new season of sniping.</w:t>
      </w:r>
      <w:r>
        <w:rPr>
          <w:rStyle w:val="Emphasis"/>
        </w:rPr>
        <w:t xml:space="preserve"> </w:t>
      </w:r>
      <w:r w:rsidRPr="004F2A05">
        <w:rPr>
          <w:rStyle w:val="StyleUnderline"/>
        </w:rPr>
        <w:t>GOP leadership has spent weeks twisting arms to get dozens of lawmakers — even some subcommittee chairs — to pony up to the campaign arm, a basic annual obligation of party loyalty.</w:t>
      </w:r>
      <w:r>
        <w:rPr>
          <w:rStyle w:val="StyleUnderline"/>
        </w:rPr>
        <w:t xml:space="preserve"> </w:t>
      </w:r>
      <w:r w:rsidRPr="004F2A05">
        <w:rPr>
          <w:rStyle w:val="StyleUnderline"/>
        </w:rPr>
        <w:t>The party is warring over funding for disease research, bickering over an education bill and deeply divided on the possible renewal of the Export-Import Bank,</w:t>
      </w:r>
      <w:r w:rsidRPr="00750652">
        <w:rPr>
          <w:sz w:val="16"/>
        </w:rPr>
        <w:t xml:space="preserve"> an object of scorn among the far right. On Wednesday evening, </w:t>
      </w:r>
      <w:r w:rsidRPr="004F2A05">
        <w:rPr>
          <w:rStyle w:val="StyleUnderline"/>
        </w:rPr>
        <w:t xml:space="preserve">House Republican leaders had to work the floor feverishly </w:t>
      </w:r>
      <w:r w:rsidRPr="004F2A05">
        <w:rPr>
          <w:rStyle w:val="StyleUnderline"/>
        </w:rPr>
        <w:lastRenderedPageBreak/>
        <w:t>to pass the education measure, clearing it with no margin for error.</w:t>
      </w:r>
      <w:r>
        <w:rPr>
          <w:rStyle w:val="StyleUnderline"/>
        </w:rPr>
        <w:t xml:space="preserve"> </w:t>
      </w:r>
      <w:r w:rsidRPr="00750652">
        <w:rPr>
          <w:sz w:val="16"/>
        </w:rPr>
        <w:t xml:space="preserve">The bipartisan </w:t>
      </w:r>
      <w:proofErr w:type="spellStart"/>
      <w:r w:rsidRPr="00750652">
        <w:rPr>
          <w:sz w:val="16"/>
        </w:rPr>
        <w:t>Kumbaya</w:t>
      </w:r>
      <w:proofErr w:type="spellEnd"/>
      <w:r w:rsidRPr="00750652">
        <w:rPr>
          <w:sz w:val="16"/>
        </w:rPr>
        <w:t xml:space="preserve"> that swept Washington after Congress cleared a trade package last month has completely dissipated. And Republicans are clashing in private — and, at times, openly — over their entire agenda. </w:t>
      </w:r>
      <w:r w:rsidRPr="004F2A05">
        <w:rPr>
          <w:rStyle w:val="StyleUnderline"/>
        </w:rPr>
        <w:t>The broad disagreement on so many fronts lately is striking.</w:t>
      </w:r>
      <w:r>
        <w:rPr>
          <w:rStyle w:val="StyleUnderline"/>
        </w:rPr>
        <w:t xml:space="preserve"> </w:t>
      </w:r>
      <w:r w:rsidRPr="004F2A05">
        <w:rPr>
          <w:rStyle w:val="StyleUnderline"/>
        </w:rPr>
        <w:t>Congress is almost certain, again, to fail to come to a timely agreement on a long-term highway bill. Republican leaders had to abruptly pull the emergency brake</w:t>
      </w:r>
      <w:r w:rsidRPr="00750652">
        <w:rPr>
          <w:sz w:val="16"/>
        </w:rPr>
        <w:t xml:space="preserve"> on a sweeping reauthorization of the Federal Aviation Administration, amid a tiff about privatizing air traffic controllers. As if all that wasn’t enough, a showdown over government funding is fast approaching. </w:t>
      </w:r>
      <w:r w:rsidRPr="004F2A05">
        <w:rPr>
          <w:rStyle w:val="StyleUnderline"/>
        </w:rPr>
        <w:t>The GOP-controlled Senate and House are at loggerheads, and if they can’t broker a deal with Democrats, the government will shut down at the end of September</w:t>
      </w:r>
      <w:r w:rsidRPr="00750652">
        <w:rPr>
          <w:sz w:val="16"/>
        </w:rPr>
        <w:t xml:space="preserve">. A deadline to raise the debt ceiling looms late this year or possibly in early 2016. House GOP leaders face a collection of conservatives once again feeling emboldened by their ability to stifle the leadership’s agenda without retribution. The latest, most glaring example: Rep. Mark Meadows (R-N.C.), who lost but then regained his chairmanship in the course of a few days, was greeted by raucous applause from constituents in his district for taking on the Washington establishment. </w:t>
      </w:r>
      <w:r w:rsidRPr="004F2A05">
        <w:rPr>
          <w:rStyle w:val="StyleUnderline"/>
        </w:rPr>
        <w:t>The House Freedom Caucus — several dozen conservatives who take pride in bucking Speaker John Boehner (R-Ohio) — said it grew by three members just this week</w:t>
      </w:r>
      <w:r w:rsidRPr="0046096E">
        <w:rPr>
          <w:rStyle w:val="StyleUnderline"/>
        </w:rPr>
        <w:t xml:space="preserve">. Former top-ranking Republicans — like Rep. Darrell </w:t>
      </w:r>
      <w:proofErr w:type="spellStart"/>
      <w:r w:rsidRPr="0046096E">
        <w:rPr>
          <w:rStyle w:val="StyleUnderline"/>
        </w:rPr>
        <w:t>Issa</w:t>
      </w:r>
      <w:proofErr w:type="spellEnd"/>
      <w:r w:rsidRPr="0046096E">
        <w:rPr>
          <w:rStyle w:val="StyleUnderline"/>
        </w:rPr>
        <w:t xml:space="preserve"> of California — have expressed interest in joining</w:t>
      </w:r>
      <w:r w:rsidRPr="00750652">
        <w:rPr>
          <w:sz w:val="16"/>
        </w:rPr>
        <w:t xml:space="preserve">. “I don’t think that’s something anyone comments on, either way,” </w:t>
      </w:r>
      <w:proofErr w:type="spellStart"/>
      <w:r w:rsidRPr="00750652">
        <w:rPr>
          <w:sz w:val="16"/>
        </w:rPr>
        <w:t>Issa</w:t>
      </w:r>
      <w:proofErr w:type="spellEnd"/>
      <w:r w:rsidRPr="00750652">
        <w:rPr>
          <w:sz w:val="16"/>
        </w:rPr>
        <w:t xml:space="preserve"> said in a brief interview, noting he’s a member of other caucuses. </w:t>
      </w:r>
      <w:r w:rsidRPr="0046096E">
        <w:rPr>
          <w:rStyle w:val="StyleUnderline"/>
        </w:rPr>
        <w:t>Top committee chairmen are now realizing the ragtag group of conservatives deserves attention</w:t>
      </w:r>
      <w:r w:rsidRPr="00750652">
        <w:rPr>
          <w:sz w:val="16"/>
        </w:rPr>
        <w:t xml:space="preserve">. Rep. Joe Pitts (R-Pa.), who chairs a key health care subcommittee, met with the group’s leadership to drum up support for a bill to increase funding for research to find cures for diseases. The bill is sure to pass, but faces </w:t>
      </w:r>
      <w:r w:rsidRPr="0046096E">
        <w:rPr>
          <w:rStyle w:val="StyleUnderline"/>
        </w:rPr>
        <w:t>stiff resistance within the Freedom Caucus who have taken issue with the way the program is funded.</w:t>
      </w:r>
      <w:r>
        <w:rPr>
          <w:rStyle w:val="StyleUnderline"/>
        </w:rPr>
        <w:t xml:space="preserve"> </w:t>
      </w:r>
      <w:r w:rsidRPr="00750652">
        <w:rPr>
          <w:sz w:val="16"/>
        </w:rPr>
        <w:t xml:space="preserve">Leaders have also had to wrangle with several GOP lawmakers over “dues” they’re expected to pay to the National Republican Congressional Committee. </w:t>
      </w:r>
      <w:r w:rsidRPr="0046096E">
        <w:rPr>
          <w:rStyle w:val="StyleUnderline"/>
        </w:rPr>
        <w:t>While the party committee relies on donors to underwrite most of their political activities — primarily to help reelect incumbent Republicans — money from lawmakers is another important source of funding. But top Republicans, chiefly Missouri Rep. Ann Wagner, were forced to make a last-minute push to collect dues from tardy lawmakers.</w:t>
      </w:r>
    </w:p>
    <w:p w:rsidR="00750652" w:rsidRDefault="00750652" w:rsidP="00750652">
      <w:pPr>
        <w:pStyle w:val="Heading3"/>
      </w:pPr>
      <w:r>
        <w:lastRenderedPageBreak/>
        <w:t>Bipartisanship high</w:t>
      </w:r>
    </w:p>
    <w:p w:rsidR="00750652" w:rsidRDefault="00750652" w:rsidP="00750652">
      <w:pPr>
        <w:pStyle w:val="Heading4"/>
      </w:pPr>
      <w:r>
        <w:t>Bipartisanship breaks out – New bills being signed together</w:t>
      </w:r>
    </w:p>
    <w:p w:rsidR="00750652" w:rsidRDefault="00750652" w:rsidP="00750652">
      <w:r>
        <w:rPr>
          <w:rStyle w:val="Style13ptBold"/>
        </w:rPr>
        <w:t>Barone 4/28</w:t>
      </w:r>
      <w:r w:rsidRPr="0046096E">
        <w:t>/15</w:t>
      </w:r>
      <w:r>
        <w:t xml:space="preserve"> [Michael, is senior political analyst for the Washington Examiner and is a resident fellow at the American Enterprise Institute. He is the principal co-author of The Almanac of American Politics, National Review, “Has Spring Become the Season of Congressional Bipartisanship?</w:t>
      </w:r>
      <w:proofErr w:type="gramStart"/>
      <w:r>
        <w:t>”,</w:t>
      </w:r>
      <w:proofErr w:type="gramEnd"/>
      <w:r>
        <w:t xml:space="preserve"> </w:t>
      </w:r>
      <w:hyperlink r:id="rId11" w:history="1">
        <w:r w:rsidRPr="00D2730E">
          <w:rPr>
            <w:rStyle w:val="Hyperlink"/>
          </w:rPr>
          <w:t>http://www.nationalreview.com/article/417560/has-spring-become-season-congressional-bipartisanship-michael-barone</w:t>
        </w:r>
      </w:hyperlink>
      <w:r>
        <w:t>]</w:t>
      </w:r>
    </w:p>
    <w:p w:rsidR="00750652" w:rsidRPr="00750652" w:rsidRDefault="00750652" w:rsidP="00750652">
      <w:pPr>
        <w:rPr>
          <w:sz w:val="16"/>
        </w:rPr>
      </w:pPr>
      <w:r w:rsidRPr="0043012A">
        <w:rPr>
          <w:rStyle w:val="StyleUnderline"/>
        </w:rPr>
        <w:t>Like spring, bipartisanship is busting out all over</w:t>
      </w:r>
      <w:r w:rsidRPr="00750652">
        <w:rPr>
          <w:sz w:val="16"/>
        </w:rPr>
        <w:t xml:space="preserve">. Even more so maybe: Washington in a time of alleged global warming is suffering through a chilly, wet springtime, but </w:t>
      </w:r>
      <w:r w:rsidRPr="0043012A">
        <w:rPr>
          <w:rStyle w:val="StyleUnderline"/>
        </w:rPr>
        <w:t xml:space="preserve">bipartisanship is sprouting up like gangbusters. Exhibit A is the Corker-Cardin legislation, passed unanimously in the Senate Foreign Relations Committee, providing for limited congressional review of negotiations with Iran over its nuclear-weapons program. Exhibit B is the legislation combating human trafficking, passed unanimously by the Senate last Wednesday. Exhibit C is the elimination of the annual “doc fix,” engineered by Speaker John Boehner and House minority leader Nancy Pelosi. These legislative achievements came despite great partisan differences. </w:t>
      </w:r>
      <w:r w:rsidRPr="00750652">
        <w:rPr>
          <w:sz w:val="16"/>
        </w:rPr>
        <w:t xml:space="preserve">Senate Foreign Relations chairman Bob Corker (R., Tenn.) worked out a deal with ranking Democrat Ben Cardin (D., Md.) that overcame many Senate Democrats’ reluctance to buck the Obama administration on this issue. </w:t>
      </w:r>
      <w:r w:rsidRPr="0043012A">
        <w:rPr>
          <w:rStyle w:val="StyleUnderline"/>
        </w:rPr>
        <w:t xml:space="preserve">Obama withdrew his veto threat in the face of the committee’s unanimous vote. Democrats, after supporting the trafficking bill in committee, started filibustering it in response to feminist groups’ opposition to its limitation on federal funding of abortion </w:t>
      </w:r>
      <w:r w:rsidRPr="00750652">
        <w:rPr>
          <w:sz w:val="16"/>
        </w:rPr>
        <w:t xml:space="preserve">— even though such limits have been routinely passed for 39 years. When Senate majority leader Mitch McConnell, (R., Ky.) responded by holding up the confirmation vote on attorney-general–nominee Loretta Lynch, Democrats agreed to a meaningless tweak in the language and the bill passed. Bipartisanship is busting out on other issues, too. </w:t>
      </w:r>
      <w:r w:rsidRPr="0043012A">
        <w:rPr>
          <w:rStyle w:val="StyleUnderline"/>
        </w:rPr>
        <w:t>Agreement was reached on extension of the children’s health insurance program, first passed as part of a bipartisan agreement between Democrat Bill Clinton and Republican Speaker Newt Gingrich. Senators Lamar Alexander (R., Tenn.) and Patty Murray (D., Wash.) reached agreement in the Health Education Labor and Pensions Committee on reauthorization of the education bill passed in 2001 as No Child Left Behind.</w:t>
      </w:r>
      <w:r w:rsidRPr="00750652">
        <w:rPr>
          <w:sz w:val="16"/>
        </w:rPr>
        <w:t xml:space="preserve"> Murray showed similar skill in reaching a bipartisan budget agreement with Paul Ryan, then the House Budget chairman, in 2013. Similarly, legislation on energy-efficiency standards is moving forward after agreement by senators Rob Portman (R., Ohio) and Jeanne </w:t>
      </w:r>
      <w:proofErr w:type="spellStart"/>
      <w:r w:rsidRPr="00750652">
        <w:rPr>
          <w:sz w:val="16"/>
        </w:rPr>
        <w:t>Shaheen</w:t>
      </w:r>
      <w:proofErr w:type="spellEnd"/>
      <w:r w:rsidRPr="00750652">
        <w:rPr>
          <w:sz w:val="16"/>
        </w:rPr>
        <w:t xml:space="preserve"> (D., N.H</w:t>
      </w:r>
      <w:r w:rsidRPr="0043012A">
        <w:rPr>
          <w:rStyle w:val="StyleUnderline"/>
        </w:rPr>
        <w:t>.). That’s not an earthshaking issue, but it’s one of those issues on which Congress needs to keep laws up to date in light of experience and technological developments.</w:t>
      </w:r>
      <w:r w:rsidRPr="00750652">
        <w:rPr>
          <w:sz w:val="16"/>
        </w:rPr>
        <w:t xml:space="preserve"> A considerably more important issue is foreign trade. Opponents of freer trade tend to aggregate support and have arguments that appeal to certain voters. Labor unions reflexively oppose trade agreements, in memory of all those auto and steel jobs that disappeared some 35 years ago. Immigration </w:t>
      </w:r>
      <w:proofErr w:type="spellStart"/>
      <w:r w:rsidRPr="00750652">
        <w:rPr>
          <w:sz w:val="16"/>
        </w:rPr>
        <w:t>restrictionists</w:t>
      </w:r>
      <w:proofErr w:type="spellEnd"/>
      <w:r w:rsidRPr="00750652">
        <w:rPr>
          <w:sz w:val="16"/>
        </w:rPr>
        <w:t xml:space="preserve"> fear trade pacts would increase guest-worker immigration. </w:t>
      </w:r>
      <w:r w:rsidRPr="0043012A">
        <w:rPr>
          <w:rStyle w:val="StyleUnderline"/>
        </w:rPr>
        <w:t>Now legislation is moving to give the president trade-promotion authority (TPA), without which the Obama administration will be unable to complete the ongoing negotiation of the Trans-Pacific Partnership and the Trans-Atlantic Trade and Investment Partnership. The TPA legislation, agreed to by Senate Finance chairman Orrin Hatch (</w:t>
      </w:r>
      <w:proofErr w:type="spellStart"/>
      <w:r w:rsidRPr="0043012A">
        <w:rPr>
          <w:rStyle w:val="StyleUnderline"/>
        </w:rPr>
        <w:t>R.</w:t>
      </w:r>
      <w:proofErr w:type="gramStart"/>
      <w:r w:rsidRPr="0043012A">
        <w:rPr>
          <w:rStyle w:val="StyleUnderline"/>
        </w:rPr>
        <w:t>,Utah</w:t>
      </w:r>
      <w:proofErr w:type="spellEnd"/>
      <w:proofErr w:type="gramEnd"/>
      <w:r w:rsidRPr="0043012A">
        <w:rPr>
          <w:rStyle w:val="StyleUnderline"/>
        </w:rPr>
        <w:t>) and ranking Democrat Ron Wyden (D., Ore.), plus Ryan, now chairman of House Ways and Means, would require the administration to keep Congress informed on the specifics of the negotiations</w:t>
      </w:r>
      <w:r w:rsidRPr="00750652">
        <w:rPr>
          <w:sz w:val="16"/>
        </w:rPr>
        <w:t xml:space="preserve">. Like previous TPA bills, it would require Congress to give an up-or-down vote on final trade agreements submitted by the administration. That’s necessary, because other countries aren’t going to make concessions to administration negotiators if they know Congress will try to extract further concessions as the price of ratification. TPA seems likely to pass the Senate, but passage in the House is uncertain. In 1993, Clinton pushed through the NAFTA agreement with Mexico with 234 votes in the House — 132 from Republicans and 102 from Democrats. In 2002, the House passed trade promotion authority by just a 215-212 margin, with aye votes from 190 Republicans and only 25 Democrats. Now there may be even fewer Democrats for TPA, and Boehner, lacking enough Republicans to pass it, is pressing the president to get more votes from his party. </w:t>
      </w:r>
      <w:r w:rsidRPr="0043012A">
        <w:rPr>
          <w:rStyle w:val="StyleUnderline"/>
        </w:rPr>
        <w:t xml:space="preserve">Which brings to mind the one person who is largely missing from the bursting out of bipartisanship: President Obama. All these recent bipartisan agreements have been reached with little or no involvement by him. They were forged by knowledgeable members of Congress skillful at bridging differences with colleagues across the aisle. As Senate majority leader, Harry Reid blocked </w:t>
      </w:r>
      <w:r w:rsidRPr="0043012A">
        <w:rPr>
          <w:rStyle w:val="StyleUnderline"/>
        </w:rPr>
        <w:lastRenderedPageBreak/>
        <w:t xml:space="preserve">bipartisan measures, and Obama has shown neither the inclination nor the capacity to advance them. </w:t>
      </w:r>
      <w:r w:rsidRPr="00750652">
        <w:rPr>
          <w:sz w:val="16"/>
        </w:rPr>
        <w:t>But with McConnell opening up the Senate floor for votes and amendments, agreements are now possible. Bipartisanship is not necessarily a good thing. Strong partisans often dislike the results, and some bipartisan compromises are bad policy. But like it or not, bipartisanship is suddenly busting out all over.</w:t>
      </w:r>
    </w:p>
    <w:p w:rsidR="00750652" w:rsidRPr="00046865" w:rsidRDefault="00750652" w:rsidP="00046865">
      <w:pPr>
        <w:spacing w:line="240" w:lineRule="auto"/>
        <w:rPr>
          <w:rStyle w:val="StyleUnderline"/>
          <w:sz w:val="24"/>
          <w:szCs w:val="24"/>
        </w:rPr>
      </w:pPr>
    </w:p>
    <w:p w:rsidR="000B55F7" w:rsidRPr="00046865" w:rsidRDefault="000B55F7" w:rsidP="00046865">
      <w:pPr>
        <w:pStyle w:val="Heading3"/>
      </w:pPr>
      <w:r w:rsidRPr="00046865">
        <w:lastRenderedPageBreak/>
        <w:t>Bipartisanship High</w:t>
      </w:r>
    </w:p>
    <w:p w:rsidR="00750652" w:rsidRDefault="00750652" w:rsidP="00750652">
      <w:pPr>
        <w:pStyle w:val="Heading4"/>
      </w:pPr>
      <w:r>
        <w:t>Bipartisanship high – New bills being signed together</w:t>
      </w:r>
    </w:p>
    <w:p w:rsidR="00750652" w:rsidRDefault="00750652" w:rsidP="00750652">
      <w:r>
        <w:rPr>
          <w:rStyle w:val="Style13ptBold"/>
        </w:rPr>
        <w:t>Barone 4/28</w:t>
      </w:r>
      <w:r w:rsidRPr="0046096E">
        <w:t>/15</w:t>
      </w:r>
      <w:r>
        <w:t xml:space="preserve"> [Michael, is senior political analyst for the Washington Examiner and is a resident fellow at the American Enterprise Institute. He is the principal co-author of The Almanac of American Politics, National Review, “Has Spring Become the Season of Congressional Bipartisanship?</w:t>
      </w:r>
      <w:proofErr w:type="gramStart"/>
      <w:r>
        <w:t>”,</w:t>
      </w:r>
      <w:proofErr w:type="gramEnd"/>
      <w:r>
        <w:t xml:space="preserve"> </w:t>
      </w:r>
      <w:hyperlink r:id="rId12" w:history="1">
        <w:r w:rsidRPr="00D2730E">
          <w:rPr>
            <w:rStyle w:val="Hyperlink"/>
          </w:rPr>
          <w:t>http://www.nationalreview.com/article/417560/has-spring-become-season-congressional-bipartisanship-michael-barone</w:t>
        </w:r>
      </w:hyperlink>
      <w:r>
        <w:t>]</w:t>
      </w:r>
    </w:p>
    <w:p w:rsidR="00750652" w:rsidRPr="00750652" w:rsidRDefault="00750652" w:rsidP="00750652">
      <w:pPr>
        <w:rPr>
          <w:sz w:val="16"/>
        </w:rPr>
      </w:pPr>
      <w:r w:rsidRPr="0043012A">
        <w:rPr>
          <w:rStyle w:val="StyleUnderline"/>
        </w:rPr>
        <w:t>Like spring, bipartisanship is busting out all over</w:t>
      </w:r>
      <w:r w:rsidRPr="00750652">
        <w:rPr>
          <w:sz w:val="16"/>
        </w:rPr>
        <w:t xml:space="preserve">. Even more so maybe: Washington in a time of alleged global warming is suffering through a chilly, wet springtime, but </w:t>
      </w:r>
      <w:r w:rsidRPr="0043012A">
        <w:rPr>
          <w:rStyle w:val="StyleUnderline"/>
        </w:rPr>
        <w:t xml:space="preserve">bipartisanship is sprouting up like gangbusters. Exhibit A is the Corker-Cardin legislation, passed unanimously in the Senate Foreign Relations Committee, providing for limited congressional review of negotiations with Iran over its nuclear-weapons program. Exhibit B is the legislation combating human trafficking, passed unanimously by the Senate last Wednesday. Exhibit C is the elimination of the annual “doc fix,” engineered by Speaker John Boehner and House minority leader Nancy Pelosi. These legislative achievements came despite great partisan differences. </w:t>
      </w:r>
      <w:r w:rsidRPr="00750652">
        <w:rPr>
          <w:sz w:val="16"/>
        </w:rPr>
        <w:t xml:space="preserve">Senate Foreign Relations chairman Bob Corker (R., Tenn.) worked out a deal with ranking Democrat Ben Cardin (D., Md.) that overcame many Senate Democrats’ reluctance to buck the Obama administration on this issue. </w:t>
      </w:r>
      <w:r w:rsidRPr="0043012A">
        <w:rPr>
          <w:rStyle w:val="StyleUnderline"/>
        </w:rPr>
        <w:t xml:space="preserve">Obama withdrew his veto threat in the face of the committee’s unanimous vote. Democrats, after supporting the trafficking bill in committee, started filibustering it in response to feminist groups’ opposition to its limitation on federal funding of abortion </w:t>
      </w:r>
      <w:r w:rsidRPr="00750652">
        <w:rPr>
          <w:sz w:val="16"/>
        </w:rPr>
        <w:t xml:space="preserve">— even though such limits have been routinely passed for 39 years. When Senate majority leader Mitch McConnell, (R., Ky.) responded by holding up the confirmation vote on attorney-general–nominee Loretta Lynch, Democrats agreed to a meaningless tweak in the language and the bill passed. Bipartisanship is busting out on other issues, too. </w:t>
      </w:r>
      <w:r w:rsidRPr="0043012A">
        <w:rPr>
          <w:rStyle w:val="StyleUnderline"/>
        </w:rPr>
        <w:t>Agreement was reached on extension of the children’s health insurance program, first passed as part of a bipartisan agreement between Democrat Bill Clinton and Republican Speaker Newt Gingrich. Senators Lamar Alexander (R., Tenn.) and Patty Murray (D., Wash.) reached agreement in the Health Education Labor and Pensions Committee on reauthorization of the education bill passed in 2001 as No Child Left Behind.</w:t>
      </w:r>
      <w:r w:rsidRPr="00750652">
        <w:rPr>
          <w:sz w:val="16"/>
        </w:rPr>
        <w:t xml:space="preserve"> Murray showed similar skill in reaching a bipartisan budget agreement with Paul Ryan, then the House Budget chairman, in 2013. Similarly, legislation on energy-efficiency standards is moving forward after agreement by senators Rob Portman (R., Ohio) and Jeanne </w:t>
      </w:r>
      <w:proofErr w:type="spellStart"/>
      <w:r w:rsidRPr="00750652">
        <w:rPr>
          <w:sz w:val="16"/>
        </w:rPr>
        <w:t>Shaheen</w:t>
      </w:r>
      <w:proofErr w:type="spellEnd"/>
      <w:r w:rsidRPr="00750652">
        <w:rPr>
          <w:sz w:val="16"/>
        </w:rPr>
        <w:t xml:space="preserve"> (D., N.H</w:t>
      </w:r>
      <w:r w:rsidRPr="0043012A">
        <w:rPr>
          <w:rStyle w:val="StyleUnderline"/>
        </w:rPr>
        <w:t>.). That’s not an earthshaking issue, but it’s one of those issues on which Congress needs to keep laws up to date in light of experience and technological developments.</w:t>
      </w:r>
      <w:r w:rsidRPr="00750652">
        <w:rPr>
          <w:sz w:val="16"/>
        </w:rPr>
        <w:t xml:space="preserve"> A considerably more important issue is foreign trade. Opponents of freer trade tend to aggregate support and have arguments that appeal to certain voters. Labor unions reflexively oppose trade agreements, in memory of all those auto and steel jobs that disappeared some 35 years ago. Immigration </w:t>
      </w:r>
      <w:proofErr w:type="spellStart"/>
      <w:r w:rsidRPr="00750652">
        <w:rPr>
          <w:sz w:val="16"/>
        </w:rPr>
        <w:t>restrictionists</w:t>
      </w:r>
      <w:proofErr w:type="spellEnd"/>
      <w:r w:rsidRPr="00750652">
        <w:rPr>
          <w:sz w:val="16"/>
        </w:rPr>
        <w:t xml:space="preserve"> fear trade pacts would increase guest-worker immigration. </w:t>
      </w:r>
      <w:r w:rsidRPr="0043012A">
        <w:rPr>
          <w:rStyle w:val="StyleUnderline"/>
        </w:rPr>
        <w:t>Now legislation is moving to give the president trade-promotion authority (TPA), without which the Obama administration will be unable to complete the ongoing negotiation of the Trans-Pacific Partnership and the Trans-Atlantic Trade and Investment Partnership. The TPA legislation, agreed to by Senate Finance chairman Orrin Hatch (</w:t>
      </w:r>
      <w:proofErr w:type="spellStart"/>
      <w:r w:rsidRPr="0043012A">
        <w:rPr>
          <w:rStyle w:val="StyleUnderline"/>
        </w:rPr>
        <w:t>R.</w:t>
      </w:r>
      <w:proofErr w:type="gramStart"/>
      <w:r w:rsidRPr="0043012A">
        <w:rPr>
          <w:rStyle w:val="StyleUnderline"/>
        </w:rPr>
        <w:t>,Utah</w:t>
      </w:r>
      <w:proofErr w:type="spellEnd"/>
      <w:proofErr w:type="gramEnd"/>
      <w:r w:rsidRPr="0043012A">
        <w:rPr>
          <w:rStyle w:val="StyleUnderline"/>
        </w:rPr>
        <w:t>) and ranking Democrat Ron Wyden (D., Ore.), plus Ryan, now chairman of House Ways and Means, would require the administration to keep Congress informed on the specifics of the negotiations</w:t>
      </w:r>
      <w:r w:rsidRPr="00750652">
        <w:rPr>
          <w:sz w:val="16"/>
        </w:rPr>
        <w:t xml:space="preserve">. Like previous TPA bills, it would require Congress to give an up-or-down vote on final trade agreements submitted by the administration. That’s necessary, because other countries aren’t going to make concessions to administration negotiators if they know Congress will try to extract further concessions as the price of ratification. TPA seems likely to pass the Senate, but passage in the House is uncertain. In 1993, Clinton pushed through the NAFTA agreement with Mexico with 234 votes in the House — 132 from Republicans and 102 from Democrats. In 2002, the House passed trade promotion authority by just a 215-212 margin, with aye votes from 190 Republicans and only 25 Democrats. Now there may be even fewer Democrats for TPA, and Boehner, lacking enough Republicans to pass it, is pressing the president to get more votes from his party. </w:t>
      </w:r>
      <w:r w:rsidRPr="0043012A">
        <w:rPr>
          <w:rStyle w:val="StyleUnderline"/>
        </w:rPr>
        <w:t xml:space="preserve">Which brings to mind the one person who is largely missing from the bursting out of bipartisanship: President Obama. All these recent bipartisan agreements have been reached with little or no involvement by him. They were forged by knowledgeable members of Congress skillful at bridging differences with colleagues across the aisle. As Senate majority leader, Harry Reid blocked </w:t>
      </w:r>
      <w:r w:rsidRPr="0043012A">
        <w:rPr>
          <w:rStyle w:val="StyleUnderline"/>
        </w:rPr>
        <w:lastRenderedPageBreak/>
        <w:t xml:space="preserve">bipartisan measures, and Obama has shown neither the inclination nor the capacity to advance them. </w:t>
      </w:r>
      <w:r w:rsidRPr="00750652">
        <w:rPr>
          <w:sz w:val="16"/>
        </w:rPr>
        <w:t>But with McConnell opening up the Senate floor for votes and amendments, agreements are now possible. Bipartisanship is not necessarily a good thing. Strong partisans often dislike the results, and some bipartisan compromises are bad policy. But like it or not, bipartisanship is suddenly busting out all over.</w:t>
      </w:r>
    </w:p>
    <w:p w:rsidR="000B55F7" w:rsidRPr="00046865" w:rsidRDefault="000B55F7" w:rsidP="00046865">
      <w:pPr>
        <w:pStyle w:val="Heading4"/>
      </w:pPr>
      <w:r w:rsidRPr="00046865">
        <w:t>Congress is bipartisan now – Cuba proves</w:t>
      </w:r>
    </w:p>
    <w:p w:rsidR="000B55F7" w:rsidRPr="00046865" w:rsidRDefault="000B55F7" w:rsidP="00046865">
      <w:pPr>
        <w:spacing w:line="240" w:lineRule="auto"/>
        <w:rPr>
          <w:sz w:val="24"/>
          <w:szCs w:val="24"/>
        </w:rPr>
      </w:pPr>
      <w:r w:rsidRPr="00046865">
        <w:rPr>
          <w:rStyle w:val="Style13ptBold"/>
        </w:rPr>
        <w:t>James Williams et al 6/16</w:t>
      </w:r>
      <w:r w:rsidRPr="00046865">
        <w:rPr>
          <w:sz w:val="24"/>
          <w:szCs w:val="24"/>
        </w:rPr>
        <w:t xml:space="preserve"> [Williams is president of Engage Cuba, Law and Albee are senior advisers, The Hill, “On Cuba, A bipartisan path emerges,” http://thehill.com/blogs/congress-blog/foreign-policy/245074-on-cuba-a-bipartisanship-path-emerges]</w:t>
      </w:r>
    </w:p>
    <w:p w:rsidR="000B55F7" w:rsidRPr="00046865" w:rsidRDefault="000B55F7" w:rsidP="00046865">
      <w:pPr>
        <w:spacing w:line="240" w:lineRule="auto"/>
        <w:rPr>
          <w:rStyle w:val="StyleUnderline"/>
          <w:sz w:val="24"/>
          <w:szCs w:val="24"/>
        </w:rPr>
      </w:pPr>
      <w:r w:rsidRPr="00046865">
        <w:rPr>
          <w:sz w:val="16"/>
          <w:szCs w:val="24"/>
        </w:rPr>
        <w:t xml:space="preserve">In Washington it used to be that </w:t>
      </w:r>
      <w:r w:rsidRPr="00046865">
        <w:rPr>
          <w:rStyle w:val="StyleUnderline"/>
          <w:sz w:val="24"/>
          <w:szCs w:val="24"/>
        </w:rPr>
        <w:t xml:space="preserve">elected officials could vigorously spar in the halls of Congress, but then put partisanship aside to solve important problems </w:t>
      </w:r>
      <w:r w:rsidRPr="00046865">
        <w:rPr>
          <w:sz w:val="16"/>
          <w:szCs w:val="24"/>
        </w:rPr>
        <w:t xml:space="preserve">or just meet together over a meal. It’s not easy to build consensus and goodwill on tough issues, but it’s what most Americans expect of their government. While there are plenty of big fights still to be had, </w:t>
      </w:r>
      <w:r w:rsidRPr="00046865">
        <w:rPr>
          <w:rStyle w:val="StyleUnderline"/>
          <w:sz w:val="24"/>
          <w:szCs w:val="24"/>
        </w:rPr>
        <w:t xml:space="preserve">bipartisan progress is clearly emerging on an unlikely issue: Cuba policy. </w:t>
      </w:r>
      <w:r w:rsidRPr="00046865">
        <w:rPr>
          <w:sz w:val="16"/>
          <w:szCs w:val="24"/>
        </w:rPr>
        <w:t>There may be reasonable disagreement over how to move forward, but few people believe our fifty-year-old policy of isolating Cuba is working. Across party lines and demographics, poll after poll has shown that Americans want the freedom to engage with Cuba through travel and trade. Even inside Cuba, support for engaging with America runs high: a groundbreaking poll recently revealed that 97 percent of the Cuban people support normalization, and 96 percent want to see an end to the embargo. And one of the top fashion trends in Cuba is clothing emblazoned with American flags. Congress has taken note</w:t>
      </w:r>
      <w:r w:rsidRPr="00046865">
        <w:rPr>
          <w:rStyle w:val="StyleUnderline"/>
          <w:sz w:val="24"/>
          <w:szCs w:val="24"/>
        </w:rPr>
        <w:t>. A flurry of bills have been introduced on both sides of the aisle since President Obama</w:t>
      </w:r>
      <w:r w:rsidRPr="00046865">
        <w:rPr>
          <w:sz w:val="16"/>
          <w:szCs w:val="24"/>
        </w:rPr>
        <w:t xml:space="preserve">’s December 17th announcement that </w:t>
      </w:r>
      <w:r w:rsidRPr="00046865">
        <w:rPr>
          <w:rStyle w:val="StyleUnderline"/>
          <w:sz w:val="24"/>
          <w:szCs w:val="24"/>
        </w:rPr>
        <w:t>put us on the path to normalization</w:t>
      </w:r>
      <w:r w:rsidRPr="00046865">
        <w:rPr>
          <w:sz w:val="16"/>
          <w:szCs w:val="24"/>
        </w:rPr>
        <w:t xml:space="preserve">. Republican Sen. Jeff Flake (Ariz.) teamed up with Democratic Sen. Patrick Leahy (Vt.) on legislation to end the ban on U.S. travel to Cuba. Last week, Republican Sen. Jerry Moran (Kan.) joined with Independent Sen. Angus King (Maine) to introduce a bill ending the trade embargo but maintaining a ban on the use of federal taxpayer dollars on trade promotion. </w:t>
      </w:r>
      <w:r w:rsidRPr="00046865">
        <w:rPr>
          <w:rStyle w:val="StyleUnderline"/>
          <w:sz w:val="24"/>
          <w:szCs w:val="24"/>
        </w:rPr>
        <w:t xml:space="preserve">These are good examples of seeking compromise and working across party lines. </w:t>
      </w:r>
      <w:r w:rsidRPr="00046865">
        <w:rPr>
          <w:sz w:val="16"/>
          <w:szCs w:val="24"/>
        </w:rPr>
        <w:t xml:space="preserve">Engage Cuba, a new public advocacy organization focused on ending the trade and travel bans, reflects that same bipartisan spirit. The founder of the group (James Williams) is a public policy adviser to philanthropists with strong ties to the Obama Administration. Its top two advisers come from opposite sides of the political barricades: Steven Law runs American Crossroads and Luke Albee is a well-known Democrat who served more than two decades in Congress as Chief of Staff to Sens. Leahy and Warner (D-Va.). What brought us together was an interest in helping to make history in Cuba – and a shared enthusiasm for Cuban cigars. This past week revealed why this effort is needed and timely. In the House of Representatives provisions were added to funding bills to try to roll Cuba policy back to a Cold War posture, even as embassies are in the process of being announced. The bills immediately drew veto threats, and it’s clear they have little chance of getting through the Senate with those measures. However, progress isn’t going to be made by fighting rear-guard actions; we need to move our policy toward Cuba in a new, positive direction. The Flake-Leahy bill to end the travel ban already has 40 cosponsors from both parties as of this writing, with more being added by the week. Bipartisan congressional trips to Cuba are growing, often driven by constituent interests such as agricultural economic opportunities. The new Moran-King bill aims to strike a balance by extending the ban on using federal money for Cuba trade promotion while freeing up the American private sector to do what it does best just as Cuba undergoes an historic transition. That’s how Washington should work: respectful of other points of view but with an eye toward moving America’s best interests forward. Together we should be asking questions like: if the U.S. government isn’t stopping us from traveling to Iran or even a pariah state like North Korea, why are we prohibited from hopping on a short flight to Cuba? If foreign companies have carte blanche to develop lucrative business deals 90 miles off our shores, why should American businesses be shut out? If we believe in the persuasive power of American free enterprise, why are we banning it from Cuba? These are conversations worth having, but a robust debate requires new, diverse voices on this issue from all over America. </w:t>
      </w:r>
      <w:r w:rsidRPr="00046865">
        <w:rPr>
          <w:rStyle w:val="StyleUnderline"/>
          <w:sz w:val="24"/>
          <w:szCs w:val="24"/>
        </w:rPr>
        <w:t>We’re looking forward to helping bring those voices to Washington and informing this historic debate in Congress.</w:t>
      </w:r>
    </w:p>
    <w:p w:rsidR="000B55F7" w:rsidRPr="00046865" w:rsidRDefault="000B55F7" w:rsidP="00046865">
      <w:pPr>
        <w:spacing w:line="240" w:lineRule="auto"/>
        <w:rPr>
          <w:sz w:val="24"/>
          <w:szCs w:val="24"/>
        </w:rPr>
      </w:pPr>
    </w:p>
    <w:p w:rsidR="00750652" w:rsidRPr="00750652" w:rsidRDefault="00750652" w:rsidP="00750652">
      <w:pPr>
        <w:pStyle w:val="Heading3"/>
      </w:pPr>
      <w:r w:rsidRPr="00750652">
        <w:lastRenderedPageBreak/>
        <w:t>Political Capital Low</w:t>
      </w:r>
    </w:p>
    <w:p w:rsidR="00750652" w:rsidRDefault="00750652" w:rsidP="00750652">
      <w:pPr>
        <w:pStyle w:val="Heading4"/>
      </w:pPr>
      <w:r>
        <w:t>Obama’s own party doesn’t agree – TPP and Nancy Pelosi show</w:t>
      </w:r>
    </w:p>
    <w:p w:rsidR="00750652" w:rsidRPr="00FB21B9" w:rsidRDefault="00750652" w:rsidP="00750652">
      <w:r w:rsidRPr="00FB21B9">
        <w:rPr>
          <w:rStyle w:val="Style13ptBold"/>
        </w:rPr>
        <w:t>Collinson 6/13</w:t>
      </w:r>
      <w:r>
        <w:t xml:space="preserve">/15 [Stephen,  is a senior enterprise reporter for CNN Politics, covering the 2016 presidential campaign and politics across the United States and around the world, CNN Politics, “Lame duck: Democrats clip President Obama's wings”, </w:t>
      </w:r>
      <w:r w:rsidRPr="00FB21B9">
        <w:t>http://www.cnn.com/2015/06/12/politics/trade-deal-obama-defeat-democrats/</w:t>
      </w:r>
      <w:r>
        <w:t>]</w:t>
      </w:r>
    </w:p>
    <w:p w:rsidR="00750652" w:rsidRDefault="00750652" w:rsidP="00750652">
      <w:r>
        <w:t xml:space="preserve">Washington (CNN) </w:t>
      </w:r>
      <w:proofErr w:type="gramStart"/>
      <w:r w:rsidRPr="00737747">
        <w:rPr>
          <w:rStyle w:val="StyleUnderline"/>
        </w:rPr>
        <w:t>It</w:t>
      </w:r>
      <w:proofErr w:type="gramEnd"/>
      <w:r w:rsidRPr="00737747">
        <w:rPr>
          <w:rStyle w:val="StyleUnderline"/>
        </w:rPr>
        <w:t xml:space="preserve"> may go down as the day Barack Obama could no longer defy political gravity.</w:t>
      </w:r>
      <w:r>
        <w:rPr>
          <w:rStyle w:val="StyleUnderline"/>
        </w:rPr>
        <w:t xml:space="preserve"> </w:t>
      </w:r>
      <w:r w:rsidRPr="00737747">
        <w:rPr>
          <w:rStyle w:val="StyleUnderline"/>
        </w:rPr>
        <w:t>The President went all in Friday, placing his personal prestige on the line in a last-ditch effort to convince globalization-weary House Democrats to give him the power</w:t>
      </w:r>
      <w:r>
        <w:t xml:space="preserve"> to negotiate the world's biggest trade pact, a vital building block in his legacy. </w:t>
      </w:r>
      <w:r w:rsidRPr="00737747">
        <w:rPr>
          <w:rStyle w:val="StyleUnderline"/>
        </w:rPr>
        <w:t>But he came up empty-handed when his own party mostly voted to repudiate the agreement</w:t>
      </w:r>
      <w:r>
        <w:t xml:space="preserve"> -- a setback that could have profound implications for America's economy and its place in the world, as well as how Obama's two terms are seen by history. </w:t>
      </w:r>
      <w:r w:rsidRPr="00737747">
        <w:rPr>
          <w:rStyle w:val="StyleUnderline"/>
        </w:rPr>
        <w:t>Until now, Obama has defied expectations that he is on an unstoppable slide to becoming a lame duck president, partly through his muscular use of executive power on issues such as immigration and climate change. But the fact that he has only 18 months to go in office and has often seemed loath to go the extra mile to build coalitions on Capitol Hill may have caught up with him.</w:t>
      </w:r>
      <w:r>
        <w:rPr>
          <w:rStyle w:val="StyleUnderline"/>
        </w:rPr>
        <w:t xml:space="preserve"> </w:t>
      </w:r>
      <w:r>
        <w:t>All that his unusual embrace of in-person lobbying on behalf of the deal -- capped by a trip to Capitol Hill on Friday morning -- got him was an extraordinary personal rebuke from his own party. "</w:t>
      </w:r>
      <w:r w:rsidRPr="00FB21B9">
        <w:rPr>
          <w:rStyle w:val="StyleUnderline"/>
        </w:rPr>
        <w:t>Whatever the deal is with the other countries, we want a better deal for American workers," said top house Democrat Nancy Pelosi, the former speaker who helped drive Obama's most enduring domestic victories into law but in her last-minute opposition gave substantial political cover to scores of Democrats to vote against their own president.</w:t>
      </w:r>
      <w:r>
        <w:rPr>
          <w:rStyle w:val="StyleUnderline"/>
        </w:rPr>
        <w:t xml:space="preserve"> </w:t>
      </w:r>
      <w:r>
        <w:t>O</w:t>
      </w:r>
      <w:r w:rsidRPr="00FB21B9">
        <w:rPr>
          <w:rStyle w:val="StyleUnderline"/>
        </w:rPr>
        <w:t>ther party stalwarts made clear that Obama's efforts were too little, too late</w:t>
      </w:r>
      <w:r>
        <w:t xml:space="preserve">. There is a widespread feeling among Democratic lawmakers that trade deals, like massive pacts with Pacific nations and the European Union that the president is trying to conclude, have resulted only in the loss of millions of American jobs abroad. And they, too, seem to have grown tired of a tone and approach that has rankled many of the President's opponents over the years. </w:t>
      </w:r>
      <w:r w:rsidRPr="00FB21B9">
        <w:rPr>
          <w:rStyle w:val="StyleUnderline"/>
        </w:rPr>
        <w:t>Democrats reject Obama on trade</w:t>
      </w:r>
      <w:r>
        <w:rPr>
          <w:rStyle w:val="StyleUnderline"/>
        </w:rPr>
        <w:t xml:space="preserve"> </w:t>
      </w:r>
      <w:r w:rsidRPr="00FB21B9">
        <w:rPr>
          <w:rStyle w:val="StyleUnderline"/>
        </w:rPr>
        <w:t>"The President tried to both guilt people and impugn their integrity. I was insulted," Rep. Peter DeFazio of Oregon told reporters after meeting with Obama.</w:t>
      </w:r>
      <w:r>
        <w:rPr>
          <w:rStyle w:val="StyleUnderline"/>
        </w:rPr>
        <w:t xml:space="preserve"> </w:t>
      </w:r>
      <w:r>
        <w:t xml:space="preserve">Another Democrat told CNN's Jake Tapper on condition of anonymity that the president's speech was "fine until he turned it at the end and became indignant and alienated some folks. Bottom line, he may have swayed some Democrats to vote yes, but Pelosi sealed the deal to vote no." </w:t>
      </w:r>
      <w:r w:rsidRPr="00FB21B9">
        <w:rPr>
          <w:rStyle w:val="StyleUnderline"/>
        </w:rPr>
        <w:t>Another Democrat in the meeting agreed that Obama had actually hurt the chances of the bill going through.</w:t>
      </w:r>
      <w:r>
        <w:rPr>
          <w:rStyle w:val="StyleUnderline"/>
        </w:rPr>
        <w:t xml:space="preserve"> </w:t>
      </w:r>
      <w:r>
        <w:t xml:space="preserve">"Democrats believe they often are taken for granted and not appreciated," this second House Democrat told Tapper. "There was a very strong concern about the lost jobs and growing income inequality." The House Democrats' vote against Obama also signals that the traditional political coalition that has seen trade deals with China, Vietnam, South Korea and Panama come into force over the last 15 years is fraying. </w:t>
      </w:r>
    </w:p>
    <w:p w:rsidR="00750652" w:rsidRDefault="00750652" w:rsidP="00750652">
      <w:pPr>
        <w:pStyle w:val="Heading4"/>
      </w:pPr>
      <w:r>
        <w:t>Obama’s bully pulpit becomes increasingly useless – Trade vote proves</w:t>
      </w:r>
    </w:p>
    <w:p w:rsidR="00750652" w:rsidRPr="00764E8E" w:rsidRDefault="00750652" w:rsidP="00750652">
      <w:pPr>
        <w:rPr>
          <w:rStyle w:val="Style13ptBold"/>
        </w:rPr>
      </w:pPr>
      <w:proofErr w:type="spellStart"/>
      <w:r>
        <w:rPr>
          <w:rStyle w:val="Style13ptBold"/>
        </w:rPr>
        <w:t>Cilliza</w:t>
      </w:r>
      <w:proofErr w:type="spellEnd"/>
      <w:r>
        <w:rPr>
          <w:rStyle w:val="Style13ptBold"/>
        </w:rPr>
        <w:t xml:space="preserve"> 6/12</w:t>
      </w:r>
      <w:r w:rsidRPr="00764E8E">
        <w:t>/15</w:t>
      </w:r>
      <w:r>
        <w:t xml:space="preserve"> [Chris, writes “The Fix”, a politics blog for the Washington Post. He also covers the White House for the newspaper and Web site. Chris has appeared as a guest on NBC, CBS, ABC, MSNBC, Fox News Channel and CNN to talk politics, The Washington Post, “The president’s ‘bully pulpit’ is way overrated. This trade vote proved </w:t>
      </w:r>
      <w:proofErr w:type="gramStart"/>
      <w:r>
        <w:t>it</w:t>
      </w:r>
      <w:proofErr w:type="gramEnd"/>
      <w:r>
        <w:t>.”, http://www.washingtonpost.com/blogs/the-fix/wp/2015/06/12/how-overrated-is-the-bully-pulpit-this-trade-vote-shows-it/]</w:t>
      </w:r>
    </w:p>
    <w:p w:rsidR="00750652" w:rsidRPr="004B7DAE" w:rsidRDefault="00750652" w:rsidP="00750652">
      <w:pPr>
        <w:rPr>
          <w:rStyle w:val="StyleUnderline"/>
        </w:rPr>
      </w:pPr>
      <w:r w:rsidRPr="00764E8E">
        <w:rPr>
          <w:rStyle w:val="StyleUnderline"/>
        </w:rPr>
        <w:lastRenderedPageBreak/>
        <w:t>President Obama went all-out to convince two dozen or so House Democrats to vote for the Trans Pacific Partnership trade deal Friday afternoon, a level of effort that laid bare his desire to make the deal a centerpiece of his second-term legacy. And he failed.</w:t>
      </w:r>
      <w:r>
        <w:rPr>
          <w:rStyle w:val="StyleUnderline"/>
        </w:rPr>
        <w:t xml:space="preserve"> </w:t>
      </w:r>
      <w:r>
        <w:t xml:space="preserve">For all of his courting -- he went to the Congressional Baseball Game on Thursday night, for </w:t>
      </w:r>
      <w:proofErr w:type="spellStart"/>
      <w:proofErr w:type="gramStart"/>
      <w:r>
        <w:t>pete's</w:t>
      </w:r>
      <w:proofErr w:type="spellEnd"/>
      <w:proofErr w:type="gramEnd"/>
      <w:r>
        <w:t xml:space="preserve"> sake! -- </w:t>
      </w:r>
      <w:proofErr w:type="gramStart"/>
      <w:r>
        <w:t>the</w:t>
      </w:r>
      <w:proofErr w:type="gramEnd"/>
      <w:r>
        <w:t xml:space="preserve"> effort failed miserably after a 302-126 vote against granting financial aid to displaced workers, which was needed to pass the full package. Wrote </w:t>
      </w:r>
      <w:proofErr w:type="spellStart"/>
      <w:r>
        <w:t>WaPo's</w:t>
      </w:r>
      <w:proofErr w:type="spellEnd"/>
      <w:r>
        <w:t xml:space="preserve"> David Nakamura before the votes: "The president’s pitch has been met with widespread skepticism among Democrats who blame past trade deals for killing jobs and depressing wages for Americans in traditional manufacturing work." This tweet from freshman Pennsylvania Democratic Rep. Brendan Boyle, written in the wake of Obama's surprise visit to Capitol Hill on Friday morning, speaks to the president's problems: </w:t>
      </w:r>
      <w:r w:rsidRPr="00764E8E">
        <w:rPr>
          <w:rStyle w:val="StyleUnderline"/>
        </w:rPr>
        <w:t>And shortly before the votes, House Minority Leader Nancy Pelosi (D-Calif.) -- a pivotal figure in the debate -- broke with the president</w:t>
      </w:r>
      <w:r>
        <w:t xml:space="preserve">. How can this be, you ask? </w:t>
      </w:r>
      <w:r w:rsidRPr="00764E8E">
        <w:rPr>
          <w:rStyle w:val="StyleUnderline"/>
        </w:rPr>
        <w:t>How can a sitting Democratic president -- elected and re-elected convincingly, popular among his party's base -- not be able to convince a tiny sliver of his own caucus -- or even his party's leader -- in the House to be for something that he quite clearly sees as legacy-defining (</w:t>
      </w:r>
      <w:r>
        <w:t xml:space="preserve">not to mention good for the country)? </w:t>
      </w:r>
      <w:r w:rsidRPr="00764E8E">
        <w:rPr>
          <w:rStyle w:val="StyleUnderline"/>
        </w:rPr>
        <w:t>And the answer is that the persuasive powers of the president are simply overrated in this modern political age -- for lots of reasons.</w:t>
      </w:r>
      <w:r>
        <w:rPr>
          <w:rStyle w:val="StyleUnderline"/>
        </w:rPr>
        <w:t xml:space="preserve"> </w:t>
      </w:r>
      <w:r>
        <w:t>This overestimation is grounded in the idea that presidents lead, that the job description includes finding a way when no way appears available. Defenders of that view cite the likes of Theodore Roosevelt (who coined the term "bully pulpit") and Abraham Lincoln -- presidents who, at times, dragged the country along with them on the right path</w:t>
      </w:r>
      <w:r w:rsidRPr="004B7DAE">
        <w:rPr>
          <w:rStyle w:val="StyleUnderline"/>
        </w:rPr>
        <w:t>. Presidents like them reveal that leadership can overcome even the greatest obstacles thrown before the Congress or the country. After all, compared to slavery, what's a little trade deal?</w:t>
      </w:r>
      <w:r>
        <w:rPr>
          <w:rStyle w:val="StyleUnderline"/>
        </w:rPr>
        <w:t xml:space="preserve"> </w:t>
      </w:r>
      <w:r w:rsidRPr="004B7DAE">
        <w:rPr>
          <w:rStyle w:val="StyleUnderline"/>
        </w:rPr>
        <w:t>The problem with that analysis is, of course, that neither Roosevelt nor Lincoln nor anyone who has been president anytime other than the last 10 years (or so) had to deal with the unique challenges of</w:t>
      </w:r>
      <w:r>
        <w:rPr>
          <w:rStyle w:val="StyleUnderline"/>
        </w:rPr>
        <w:t xml:space="preserve"> </w:t>
      </w:r>
      <w:r w:rsidRPr="004B7DAE">
        <w:rPr>
          <w:rStyle w:val="StyleUnderline"/>
        </w:rPr>
        <w:t>this moment in political life</w:t>
      </w:r>
      <w:r>
        <w:t xml:space="preserve"> -- all of which conspire to make the idea of the president leading from the bully pulpit look like a quaint relic of times past. Consider: </w:t>
      </w:r>
      <w:r w:rsidRPr="004B7DAE">
        <w:rPr>
          <w:rStyle w:val="StyleUnderline"/>
        </w:rPr>
        <w:t xml:space="preserve">1. </w:t>
      </w:r>
      <w:proofErr w:type="gramStart"/>
      <w:r w:rsidRPr="004B7DAE">
        <w:rPr>
          <w:rStyle w:val="StyleUnderline"/>
        </w:rPr>
        <w:t>The</w:t>
      </w:r>
      <w:proofErr w:type="gramEnd"/>
      <w:r w:rsidRPr="004B7DAE">
        <w:rPr>
          <w:rStyle w:val="StyleUnderline"/>
        </w:rPr>
        <w:t xml:space="preserve"> massive fracturing of the media </w:t>
      </w:r>
      <w:r>
        <w:t xml:space="preserve">-- and not just the political media -- means that "talking to the country" is simply impossible. The closest a president can get to talking to the country is when Obama gives an interview just before the Super Bowl. Short of that, things like the State of the Union, addresses to joint sessions of Congress and other attempts to reach a large portion of the electorate are just </w:t>
      </w:r>
      <w:proofErr w:type="spellStart"/>
      <w:r>
        <w:t>non starters</w:t>
      </w:r>
      <w:proofErr w:type="spellEnd"/>
      <w:r>
        <w:t xml:space="preserve">. Even when all three broadcast networks carry an Obama speech live -- and that is a tremendous rarity these days -- the White House is reaching far fewer people than it could even a decade ago. </w:t>
      </w:r>
      <w:r w:rsidRPr="004B7DAE">
        <w:rPr>
          <w:rStyle w:val="StyleUnderline"/>
        </w:rPr>
        <w:t>2. The political polarization of the country coupled with the two straight decades of redistricting that have made 90 percent of congressional districts almost impermeable</w:t>
      </w:r>
      <w:r>
        <w:t xml:space="preserve"> to a serious challenge means that the number of persuadable members on any vote is just not very high. Most Members of Congress only have to worry about losing in a primary and, therefore, are constantly worried about getting out of step with their activist base. So, on this series of trade votes, Democrats are wary of siding against organized labor and environmental groups -- both of whom oppose supporting fast-track or the Trans-Pacific Partnership. Labor has promised to field primary challenges to those Democrats who support the trade deal and, even if the unions don't make good on that threat in every case, it's enough to scare members already nervous about pissing off their base. For Republicans who are on the fence, they know that their base hates Obama more than they hate anyone or anything else in politics. So voting for an Obama priority -- no matter the "why" behind that vote -- could be enough fodder to get a conservative primary come 2016. And why risk it? </w:t>
      </w:r>
      <w:r w:rsidRPr="004B7DAE">
        <w:rPr>
          <w:rStyle w:val="StyleUnderline"/>
        </w:rPr>
        <w:t>3. Obama is in the fourth quarter of his presidency -- and lame-duck status comes faster than ever these days. Obama never has to run for anything again</w:t>
      </w:r>
      <w:r>
        <w:t xml:space="preserve"> -- and will be gone totally from the political scene in January 2017. That makes him </w:t>
      </w:r>
      <w:r>
        <w:lastRenderedPageBreak/>
        <w:t xml:space="preserve">different than roughly 95 percent of the members who voted on the trade deal today -- or so they hope. While Democrats would undoubtedly like to help Obama out, they understand that he's a short timer -- and as such is focused on getting things done now. His timeline and their timelines are not the same. </w:t>
      </w:r>
      <w:r w:rsidRPr="004B7DAE">
        <w:rPr>
          <w:rStyle w:val="StyleUnderline"/>
        </w:rPr>
        <w:t>The reality of modern politics is that after about a year of a president's second term, he begins to fade in terms of influence over Congress and the country. Our forever-distracted, phone-staring, second-screen watching culture is always looking for the next thing to pay attention to.</w:t>
      </w:r>
      <w:r>
        <w:t xml:space="preserve"> That's why the 2016 presidential race effectively was going on just below the surface as early as mid-2014 (or maybe even earlier). Persuading people who have only one eye on whatever you are doing (if that) is a very </w:t>
      </w:r>
      <w:proofErr w:type="spellStart"/>
      <w:r>
        <w:t>very</w:t>
      </w:r>
      <w:proofErr w:type="spellEnd"/>
      <w:r>
        <w:t xml:space="preserve"> hard thing to do. </w:t>
      </w:r>
      <w:r w:rsidRPr="004B7DAE">
        <w:rPr>
          <w:rStyle w:val="StyleUnderline"/>
        </w:rPr>
        <w:t>Now, it's possible that Obama finds a way to cajole the two dozen or so Democrats he needs to get the bill passed later today. But that still won't prove the power of the bully pulpit. In fact, quite the opposite. The fact that he and his team have had to work THIS hard for what is less than 13 percent of the 188 Democrats in the House caucus speaks to just how hard it is to change minds these days -- for a president or any other politician.</w:t>
      </w:r>
    </w:p>
    <w:p w:rsidR="00750652" w:rsidRDefault="00750652" w:rsidP="00750652">
      <w:pPr>
        <w:spacing w:line="240" w:lineRule="auto"/>
        <w:rPr>
          <w:rStyle w:val="StyleUnderline"/>
          <w:sz w:val="24"/>
          <w:szCs w:val="24"/>
        </w:rPr>
      </w:pPr>
    </w:p>
    <w:p w:rsidR="00A95652" w:rsidRPr="00046865" w:rsidRDefault="000B55F7" w:rsidP="00046865">
      <w:pPr>
        <w:pStyle w:val="Heading3"/>
      </w:pPr>
      <w:r w:rsidRPr="00046865">
        <w:lastRenderedPageBreak/>
        <w:t>Political Capital High</w:t>
      </w:r>
    </w:p>
    <w:p w:rsidR="000B55F7" w:rsidRPr="00046865" w:rsidRDefault="000B55F7" w:rsidP="00046865">
      <w:pPr>
        <w:pStyle w:val="Heading4"/>
      </w:pPr>
      <w:r w:rsidRPr="00046865">
        <w:t xml:space="preserve">Obama has PC now -- </w:t>
      </w:r>
      <w:proofErr w:type="gramStart"/>
      <w:r w:rsidRPr="00046865">
        <w:t>supreme court</w:t>
      </w:r>
      <w:proofErr w:type="gramEnd"/>
      <w:r w:rsidRPr="00046865">
        <w:t xml:space="preserve"> rulings and recent victories</w:t>
      </w:r>
    </w:p>
    <w:p w:rsidR="000B55F7" w:rsidRPr="00046865" w:rsidRDefault="000B55F7" w:rsidP="00046865">
      <w:pPr>
        <w:spacing w:line="240" w:lineRule="auto"/>
        <w:rPr>
          <w:sz w:val="24"/>
          <w:szCs w:val="24"/>
        </w:rPr>
      </w:pPr>
      <w:r w:rsidRPr="00046865">
        <w:rPr>
          <w:rStyle w:val="Style13ptBold"/>
        </w:rPr>
        <w:t>Milbank July 1</w:t>
      </w:r>
      <w:r w:rsidRPr="00046865">
        <w:rPr>
          <w:sz w:val="24"/>
          <w:szCs w:val="24"/>
        </w:rPr>
        <w:t xml:space="preserve"> [Dana Milbank, Dana Milbank is a columnist with The Washington Post whose work is syndicated in 200 newspapers nationwide.  He is also the author of three books on politics — “Tears of a Clown” (2010), the national best-seller “Homo </w:t>
      </w:r>
      <w:proofErr w:type="spellStart"/>
      <w:r w:rsidRPr="00046865">
        <w:rPr>
          <w:sz w:val="24"/>
          <w:szCs w:val="24"/>
        </w:rPr>
        <w:t>Politicus</w:t>
      </w:r>
      <w:proofErr w:type="spellEnd"/>
      <w:r w:rsidRPr="00046865">
        <w:rPr>
          <w:sz w:val="24"/>
          <w:szCs w:val="24"/>
        </w:rPr>
        <w:t>” (2008) and “</w:t>
      </w:r>
      <w:proofErr w:type="spellStart"/>
      <w:r w:rsidRPr="00046865">
        <w:rPr>
          <w:sz w:val="24"/>
          <w:szCs w:val="24"/>
        </w:rPr>
        <w:t>Smashmouth</w:t>
      </w:r>
      <w:proofErr w:type="spellEnd"/>
      <w:r w:rsidRPr="00046865">
        <w:rPr>
          <w:sz w:val="24"/>
          <w:szCs w:val="24"/>
        </w:rPr>
        <w:t>” (2000) — and provides commentary for MSNBC and CNN, http://www.washingtonpost.com/opinions/obama-regains-the-momentum/2015/07/01/43a6b932-203c-11e5-aeb9-a411a84c9d55_story.html]</w:t>
      </w:r>
    </w:p>
    <w:p w:rsidR="000B55F7" w:rsidRDefault="000B55F7" w:rsidP="00046865">
      <w:pPr>
        <w:spacing w:line="240" w:lineRule="auto"/>
        <w:rPr>
          <w:rStyle w:val="StyleUnderline"/>
          <w:sz w:val="24"/>
          <w:szCs w:val="24"/>
        </w:rPr>
      </w:pPr>
      <w:r w:rsidRPr="00046865">
        <w:rPr>
          <w:sz w:val="16"/>
          <w:szCs w:val="24"/>
        </w:rPr>
        <w:t xml:space="preserve">“This,” President Obama said in the Rose Garden on Wednesday as he announced the restoration of diplomatic relations with Cuba, “is what change looks like.” This echo of his 2008 campaign theme was self-congratulatory but deserved, coming at a time of unexpected hope late in his presidency. </w:t>
      </w:r>
      <w:r w:rsidRPr="00046865">
        <w:rPr>
          <w:rStyle w:val="StyleUnderline"/>
          <w:sz w:val="24"/>
          <w:szCs w:val="24"/>
        </w:rPr>
        <w:t>In the space of just over a week, Obama’s tired tenure came back to life</w:t>
      </w:r>
      <w:r w:rsidRPr="00046865">
        <w:rPr>
          <w:sz w:val="16"/>
          <w:szCs w:val="24"/>
        </w:rPr>
        <w:t xml:space="preserve">. </w:t>
      </w:r>
      <w:r w:rsidRPr="00046865">
        <w:rPr>
          <w:rStyle w:val="StyleUnderline"/>
          <w:sz w:val="24"/>
          <w:szCs w:val="24"/>
        </w:rPr>
        <w:t xml:space="preserve">He bested congressional Democrats and got trade legislation on his desk. The Supreme Court upheld the signature achievement of his presidency — Obamacare — and </w:t>
      </w:r>
      <w:r w:rsidRPr="00046865">
        <w:rPr>
          <w:sz w:val="16"/>
          <w:szCs w:val="24"/>
        </w:rPr>
        <w:t xml:space="preserve">thereby </w:t>
      </w:r>
      <w:r w:rsidRPr="00046865">
        <w:rPr>
          <w:rStyle w:val="StyleUnderline"/>
          <w:sz w:val="24"/>
          <w:szCs w:val="24"/>
        </w:rPr>
        <w:t>cemented his legacy</w:t>
      </w:r>
      <w:r w:rsidRPr="00046865">
        <w:rPr>
          <w:sz w:val="16"/>
          <w:szCs w:val="24"/>
        </w:rPr>
        <w:t xml:space="preserve">. The high court also made same-sex marriage legal across the land following a tidal change in public opinion that Obama’s own conversion accelerated. Had the court’s decisions not dominated the nation’s attention, Obama’s eulogy Friday for those slain in a South Carolina church, and his extraordinary rendition of “Amazing Grace,” would have itself been one of the most powerful moments of his presidency. It is little surprise, then, that this lame duck’s job approval rating hit a respectable 50 percent this week for the first time in two years in a CNN poll, and his disapproval rating dropped to 47. The good tidings of the past week have been arguably more luck than achievement for </w:t>
      </w:r>
      <w:r w:rsidRPr="00046865">
        <w:rPr>
          <w:rStyle w:val="StyleUnderline"/>
          <w:sz w:val="24"/>
          <w:szCs w:val="24"/>
        </w:rPr>
        <w:t>Obama</w:t>
      </w:r>
      <w:r w:rsidRPr="00046865">
        <w:rPr>
          <w:sz w:val="16"/>
          <w:szCs w:val="24"/>
        </w:rPr>
        <w:t xml:space="preserve">, but he </w:t>
      </w:r>
      <w:r w:rsidRPr="00046865">
        <w:rPr>
          <w:rStyle w:val="StyleUnderline"/>
          <w:sz w:val="24"/>
          <w:szCs w:val="24"/>
        </w:rPr>
        <w:t>deserves credit for his effort to use the momentum of his victories to revive what had been a moribund presidency</w:t>
      </w:r>
      <w:r w:rsidRPr="00046865">
        <w:rPr>
          <w:sz w:val="16"/>
          <w:szCs w:val="24"/>
        </w:rPr>
        <w:t xml:space="preserve">. When you earn political capital, as George W. Bush liked to say, you spend it. This is why it was shrewd of the surging Obama to be in the Rose Garden on Wednesday morning, demanding new action from Congress on Cuba. “Americans and Cubans alike are ready to move forward; I believe it’s time for Congress to do the same,” he said, renewing his call to lift the travel and trade embargo. “. . . Yes, there are those who want to turn back the clock and double down on a policy of isolation, but it’s long past time for us to realize that this approach doesn’t work. It hasn’t worked for 50 years. . . . So I’d ask Congress to listen to the Cuban people, listen to the American people, listen to the words of a proud Cuban American, [former Bush commerce secretary] Carlos Gutierrez, who recently came out against the policy of the past.” Fifteen minutes later, Obama lifted off from the South Lawn in Marine One on his way to Nashville, where he tried to use the momentum generated by the Supreme Court Obamacare victory to spread the program to states where Republican governors have resisted. “What I’m hoping is that with the Supreme Court case now behind us, what we can do is . . . now focus on how we can make it even better,” he said, adding, “My hope is that on a bipartisan basis, in places like Tennessee but all across the country, we can now focus on . . . what have we learned? What’s working? What’s not working?” He said that “because of politics, not all states have taken advantage of the options that are out there. Our hope is, is that more of them do.” He urged people to “think about this in a practical American way instead of a partisan, political way.” This probably won’t happen, but it’s refreshing to see Obama, too often passive, regaining vigor as he approaches the final 18 months of his presidency. </w:t>
      </w:r>
      <w:r w:rsidRPr="00046865">
        <w:rPr>
          <w:rStyle w:val="StyleUnderline"/>
          <w:sz w:val="24"/>
          <w:szCs w:val="24"/>
        </w:rPr>
        <w:t>The energy had, at least for the moment, returned to the White House, where no fewer than six network correspondents were doing live stand-ups before Obama’s appearance</w:t>
      </w:r>
      <w:r w:rsidRPr="00046865">
        <w:rPr>
          <w:sz w:val="16"/>
          <w:szCs w:val="24"/>
        </w:rPr>
        <w:t xml:space="preserve"> Wednesday morning. </w:t>
      </w:r>
      <w:r w:rsidRPr="00046865">
        <w:rPr>
          <w:rStyle w:val="StyleUnderline"/>
          <w:sz w:val="24"/>
          <w:szCs w:val="24"/>
        </w:rPr>
        <w:t>There was a spring in the president’s step, if not a swagger</w:t>
      </w:r>
      <w:r w:rsidRPr="00046865">
        <w:rPr>
          <w:sz w:val="16"/>
          <w:szCs w:val="24"/>
        </w:rPr>
        <w:t xml:space="preserve">, as he emerged from the Oval Office trailed by Vice President Biden. Republican presidential candidates were nearly unanimous in denouncing the plan to open a U.S. embassy in Havana. But Obama, squinting in the sunlight as he read from his </w:t>
      </w:r>
      <w:proofErr w:type="gramStart"/>
      <w:r w:rsidRPr="00046865">
        <w:rPr>
          <w:sz w:val="16"/>
          <w:szCs w:val="24"/>
        </w:rPr>
        <w:t>teleprompters</w:t>
      </w:r>
      <w:proofErr w:type="gramEnd"/>
      <w:r w:rsidRPr="00046865">
        <w:rPr>
          <w:sz w:val="16"/>
          <w:szCs w:val="24"/>
        </w:rPr>
        <w:t xml:space="preserve">, welcomed the fight. “The progress that we mark today is yet another demonstration that we don’t have to be imprisoned by the past,” he said. Quoting a Cuban American’s view that “you can’t hold the future of Cuba hostage to what happened in the past,” Obama added, “That’s what this is about: a choice between the future and the past.” Obama turned to go back inside, ignoring the question shouted by Bloomberg’s Margaret </w:t>
      </w:r>
      <w:proofErr w:type="spellStart"/>
      <w:r w:rsidRPr="00046865">
        <w:rPr>
          <w:sz w:val="16"/>
          <w:szCs w:val="24"/>
        </w:rPr>
        <w:t>Talev</w:t>
      </w:r>
      <w:proofErr w:type="spellEnd"/>
      <w:r w:rsidRPr="00046865">
        <w:rPr>
          <w:sz w:val="16"/>
          <w:szCs w:val="24"/>
        </w:rPr>
        <w:t xml:space="preserve">: “How will you get an ambassador confirmed?” That will indeed be tricky. But </w:t>
      </w:r>
      <w:r w:rsidRPr="00046865">
        <w:rPr>
          <w:rStyle w:val="StyleUnderline"/>
          <w:sz w:val="24"/>
          <w:szCs w:val="24"/>
        </w:rPr>
        <w:t>momentum is everything in politics — and for the moment, Obama has it again.</w:t>
      </w:r>
    </w:p>
    <w:p w:rsidR="00750652" w:rsidRDefault="00750652" w:rsidP="00750652">
      <w:pPr>
        <w:pStyle w:val="Heading4"/>
      </w:pPr>
      <w:r>
        <w:t>Obama has the power now – He disproves every lame duck ever</w:t>
      </w:r>
    </w:p>
    <w:p w:rsidR="00750652" w:rsidRDefault="00750652" w:rsidP="00750652">
      <w:r>
        <w:rPr>
          <w:rStyle w:val="Style13ptBold"/>
        </w:rPr>
        <w:t>Sopel 6/25</w:t>
      </w:r>
      <w:r w:rsidRPr="004F2A05">
        <w:t>/15</w:t>
      </w:r>
      <w:r>
        <w:t xml:space="preserve"> [John, is BBC’s North American Correspondent and Editor, “President Obama defies lame-duck expectations after big wins”, BBC, </w:t>
      </w:r>
      <w:hyperlink r:id="rId13" w:history="1">
        <w:r w:rsidRPr="00D2730E">
          <w:rPr>
            <w:rStyle w:val="Hyperlink"/>
          </w:rPr>
          <w:t>http://www.bbc.com/news/world-us-canada-33273689</w:t>
        </w:r>
      </w:hyperlink>
      <w:r>
        <w:t>]</w:t>
      </w:r>
    </w:p>
    <w:p w:rsidR="00750652" w:rsidRDefault="00750652" w:rsidP="00750652">
      <w:pPr>
        <w:rPr>
          <w:rStyle w:val="StyleUnderline"/>
        </w:rPr>
      </w:pPr>
      <w:r w:rsidRPr="00DD65DA">
        <w:rPr>
          <w:sz w:val="16"/>
        </w:rPr>
        <w:t xml:space="preserve">Some of the immutable laws of politics: If it walks like a duck and it quacks like a duck, it's a duck. If on the other hand it can't make a noise and waddles and then falls over, it's a lame duck. </w:t>
      </w:r>
      <w:r w:rsidRPr="004F2A05">
        <w:rPr>
          <w:rStyle w:val="StyleUnderline"/>
        </w:rPr>
        <w:t>And a president at the end of a second term with a highly partisan Congress ranged against him is as lame a duck as you will ever see.</w:t>
      </w:r>
      <w:r>
        <w:rPr>
          <w:rStyle w:val="StyleUnderline"/>
        </w:rPr>
        <w:t xml:space="preserve"> </w:t>
      </w:r>
      <w:r w:rsidRPr="004F2A05">
        <w:rPr>
          <w:rStyle w:val="StyleUnderline"/>
        </w:rPr>
        <w:t>So maybe it's time to rewrite those immutable rules.</w:t>
      </w:r>
      <w:r w:rsidRPr="00DD65DA">
        <w:rPr>
          <w:sz w:val="16"/>
        </w:rPr>
        <w:t xml:space="preserve"> Because on Thursday the president looks anything but lame. </w:t>
      </w:r>
      <w:r w:rsidRPr="004F2A05">
        <w:rPr>
          <w:rStyle w:val="StyleUnderline"/>
        </w:rPr>
        <w:t xml:space="preserve">The signature legislative achievement of </w:t>
      </w:r>
      <w:r w:rsidRPr="004F2A05">
        <w:rPr>
          <w:rStyle w:val="StyleUnderline"/>
        </w:rPr>
        <w:lastRenderedPageBreak/>
        <w:t>the Obama years was to drive through the Affordable Care Act - or Obamacare as it is more widely known - that has given health insurance to millions more Americans.</w:t>
      </w:r>
      <w:r>
        <w:rPr>
          <w:rStyle w:val="StyleUnderline"/>
        </w:rPr>
        <w:t xml:space="preserve"> </w:t>
      </w:r>
      <w:r w:rsidRPr="00DD65DA">
        <w:rPr>
          <w:sz w:val="16"/>
        </w:rPr>
        <w:t xml:space="preserve">It had been a Democratic ambition for 50 years to overhaul healthcare in the US. People in Washington and around the country have been waiting on a ruling from the Supreme Court on quite a narrow challenge to Obamacare, but which if it had been successful would have caused total chaos in its implementation in about 30 US states. The stakes could not have been higher. People's health (crucially important) and Obama's legacy (less important, but for him and those around him fairly vital) were at stake. Well a politically finely balanced Supreme Court has given an emphatic, overwhelming vote in </w:t>
      </w:r>
      <w:proofErr w:type="spellStart"/>
      <w:r w:rsidRPr="00DD65DA">
        <w:rPr>
          <w:sz w:val="16"/>
        </w:rPr>
        <w:t>favour</w:t>
      </w:r>
      <w:proofErr w:type="spellEnd"/>
      <w:r w:rsidRPr="00DD65DA">
        <w:rPr>
          <w:sz w:val="16"/>
        </w:rPr>
        <w:t xml:space="preserve"> of the President by 6-3. </w:t>
      </w:r>
      <w:r w:rsidRPr="004F2A05">
        <w:rPr>
          <w:rStyle w:val="StyleUnderline"/>
        </w:rPr>
        <w:t>I bet no-drama Obama is high fiving anyone and everyone in the White House - that is how big it is.</w:t>
      </w:r>
      <w:r>
        <w:rPr>
          <w:rStyle w:val="StyleUnderline"/>
        </w:rPr>
        <w:t xml:space="preserve"> </w:t>
      </w:r>
      <w:r w:rsidRPr="004F2A05">
        <w:rPr>
          <w:rStyle w:val="StyleUnderline"/>
        </w:rPr>
        <w:t>Add to that the TPP trade deal with Asia. That is huge too. Congress (yes, do you remember back in November after the midterms when everyone was predicting that nothing would ever get done again, and how it would be total gridlock until after the elections in 2016?) last night gave Barack Obama 'fast-track' authority to complete what the Financial Times describes as "the most ambitious regional trade deal in recent history".</w:t>
      </w:r>
      <w:r w:rsidRPr="00DD65DA">
        <w:rPr>
          <w:sz w:val="16"/>
        </w:rPr>
        <w:t xml:space="preserve"> With Japan and the US and 10 other countries involved the deal accounts for 40% of world trade. And it should be said, this was won in the teeth of opposition from many Democrats, and the </w:t>
      </w:r>
      <w:proofErr w:type="spellStart"/>
      <w:r w:rsidRPr="00DD65DA">
        <w:rPr>
          <w:sz w:val="16"/>
        </w:rPr>
        <w:t>labour</w:t>
      </w:r>
      <w:proofErr w:type="spellEnd"/>
      <w:r w:rsidRPr="00DD65DA">
        <w:rPr>
          <w:sz w:val="16"/>
        </w:rPr>
        <w:t xml:space="preserve"> unions in the US. Obama now wants to repeat that victory with a similar deal with the Europeans. There is still a long way to go after all there's many a slip twixt cup and lip (ask Dustin Johnson after his three putt from 12ft that cost him the US Open last weekend.) But last November no one would have thought we would have been here. Another bit of the legacy in place. </w:t>
      </w:r>
      <w:r w:rsidRPr="004F2A05">
        <w:rPr>
          <w:rStyle w:val="StyleUnderline"/>
        </w:rPr>
        <w:t>And then there is Cuba</w:t>
      </w:r>
      <w:r w:rsidRPr="00DD65DA">
        <w:rPr>
          <w:sz w:val="16"/>
        </w:rPr>
        <w:t xml:space="preserve">, where the US and the Caribbean island seem on the cusp of resuming diplomatic relations after a recent history that brought the world the closest to nuclear war in many of our lifetimes. And on the subject of which, it maybe that the P5+1, led by the USA, is on the edge of concluding a deal with Iran that - </w:t>
      </w:r>
      <w:r w:rsidRPr="004F2A05">
        <w:rPr>
          <w:rStyle w:val="StyleUnderline"/>
        </w:rPr>
        <w:t xml:space="preserve">if you buy the Obama administration narrative - will prevent Tehran from </w:t>
      </w:r>
      <w:proofErr w:type="spellStart"/>
      <w:r w:rsidRPr="004F2A05">
        <w:rPr>
          <w:rStyle w:val="StyleUnderline"/>
        </w:rPr>
        <w:t>realising</w:t>
      </w:r>
      <w:proofErr w:type="spellEnd"/>
      <w:r w:rsidRPr="004F2A05">
        <w:rPr>
          <w:rStyle w:val="StyleUnderline"/>
        </w:rPr>
        <w:t xml:space="preserve"> its nuclear ambitions.</w:t>
      </w:r>
      <w:r w:rsidRPr="00DD65DA">
        <w:rPr>
          <w:sz w:val="16"/>
        </w:rPr>
        <w:t xml:space="preserve"> </w:t>
      </w:r>
      <w:r w:rsidRPr="004F2A05">
        <w:rPr>
          <w:rStyle w:val="StyleUnderline"/>
        </w:rPr>
        <w:t xml:space="preserve">Wherever you stand on the rights and wrongs of the Iran deal - and there are strong passions and deep concerns aroused by this - it is hard to present a storyline of an administration becalmed, sails flapping, bobbing up and down, </w:t>
      </w:r>
      <w:proofErr w:type="gramStart"/>
      <w:r w:rsidRPr="004F2A05">
        <w:rPr>
          <w:rStyle w:val="StyleUnderline"/>
        </w:rPr>
        <w:t>going</w:t>
      </w:r>
      <w:proofErr w:type="gramEnd"/>
      <w:r w:rsidRPr="004F2A05">
        <w:rPr>
          <w:rStyle w:val="StyleUnderline"/>
        </w:rPr>
        <w:t xml:space="preserve"> nowhere. Whether it is going in the wrong direction is a different question</w:t>
      </w:r>
      <w:r>
        <w:rPr>
          <w:rStyle w:val="StyleUnderline"/>
        </w:rPr>
        <w:t xml:space="preserve"> </w:t>
      </w:r>
      <w:r w:rsidRPr="00DD65DA">
        <w:rPr>
          <w:sz w:val="16"/>
        </w:rPr>
        <w:t xml:space="preserve">And if someone from the White House press office were looking over my shoulder they'd be no doubt chipping in saying: "And what about the jobs creation, and the turnaround of the US economy since the financial crisis..." But today is today and tomorrow is tomorrow. As I write this Obama is about to come into the Rose Garden to salute his famous victory on Obamacare. Tomorrow, though, he will board Air Force One with the First Lady, the Vice President and his wife to travel the 400 miles south to Charleston to deliver the eulogy at the funeral of his friend. </w:t>
      </w:r>
      <w:proofErr w:type="spellStart"/>
      <w:r w:rsidRPr="00DD65DA">
        <w:rPr>
          <w:sz w:val="16"/>
        </w:rPr>
        <w:t>Clementa</w:t>
      </w:r>
      <w:proofErr w:type="spellEnd"/>
      <w:r w:rsidRPr="00DD65DA">
        <w:rPr>
          <w:sz w:val="16"/>
        </w:rPr>
        <w:t xml:space="preserve"> Pinckney was one of the nine shot dead by a white supremacist in the most cowardly act imaginable - gunned down in their church as they gathered for a bible study class. Obama's legacy there is more uncertain. America is very much not living in post-racial harmony. The events of the past year have been ugly, with race riots, a high number of black men killed by white police officers for no apparent reason, and now the horror of Charleston. And there is gun crime. After the Charleston shootings there was a note of resignation and failure in the president's voice as he bemoaned America's record to tackle this issue. Race and guns will go very much into the 'tried and failed' folder. Churchill is widely quoted as saying that history is written by the winners. What he actually said was that he was confident history would find the then prime-minister Stanley Baldwin wrong - and with a big grin on his face added "because I shall write that history". He then knocked out at great speed his six-volume History of the Second World War, published between 1948 and 1954, which came to dominate Western thinking about the conflict for a generation. </w:t>
      </w:r>
      <w:r w:rsidRPr="004F2A05">
        <w:rPr>
          <w:rStyle w:val="StyleUnderline"/>
        </w:rPr>
        <w:t>It is too soon to write anything decisive about Obama's legacy. But if the Supreme Court had ruled against him on Thursday, and if the trade deal had faltered - then there would be many writing his political obituary.</w:t>
      </w:r>
    </w:p>
    <w:p w:rsidR="00750652" w:rsidRDefault="00750652" w:rsidP="00750652">
      <w:pPr>
        <w:pStyle w:val="Heading4"/>
      </w:pPr>
      <w:r w:rsidRPr="004444C2">
        <w:t>Obama</w:t>
      </w:r>
      <w:r>
        <w:t xml:space="preserve"> defies expectations and holds Political momentum now – multiple victories</w:t>
      </w:r>
    </w:p>
    <w:p w:rsidR="00750652" w:rsidRDefault="00750652" w:rsidP="00750652">
      <w:r>
        <w:rPr>
          <w:rStyle w:val="Style13ptBold"/>
        </w:rPr>
        <w:t>Japan Times 7/6</w:t>
      </w:r>
      <w:r w:rsidRPr="004444C2">
        <w:t>/</w:t>
      </w:r>
      <w:r>
        <w:t xml:space="preserve">15 [Japan Times is Japan’s oldest English Newspaper, it is run by Toshiaki Ogasawara who has served on multiple governmental committees, and is the CEO of Simmons Co. Ltd, “Obama a lame duck? Think again”, </w:t>
      </w:r>
      <w:hyperlink r:id="rId14" w:anchor=".VZ7CPvlVhBc" w:history="1">
        <w:r w:rsidRPr="00D2730E">
          <w:rPr>
            <w:rStyle w:val="Hyperlink"/>
          </w:rPr>
          <w:t>http://www.japantimes.co.jp/opinion/2015/07/06/editorials/obama-a-lame-duck-think-again/#.VZ7CPvlVhBc</w:t>
        </w:r>
      </w:hyperlink>
      <w:r>
        <w:t>]</w:t>
      </w:r>
    </w:p>
    <w:p w:rsidR="00750652" w:rsidRDefault="00750652" w:rsidP="00750652">
      <w:pPr>
        <w:rPr>
          <w:rStyle w:val="StyleUnderline"/>
        </w:rPr>
      </w:pPr>
      <w:r w:rsidRPr="00764E8E">
        <w:rPr>
          <w:rStyle w:val="StyleUnderline"/>
        </w:rPr>
        <w:t xml:space="preserve">The power of the president of the United States weakens considerably from the beginning of his second term. </w:t>
      </w:r>
      <w:r w:rsidRPr="00A27FF8">
        <w:rPr>
          <w:rStyle w:val="Style13ptBold"/>
          <w:b w:val="0"/>
          <w:sz w:val="16"/>
        </w:rPr>
        <w:t>The mandate gained by re-election quickly dissipates as Washington begins to focus on the process of selecting his successor. The second mid-term election, which typically rewards the party that does not occupy the White House, deepens the slide to irrelevance</w:t>
      </w:r>
      <w:r w:rsidRPr="00A27FF8">
        <w:rPr>
          <w:rStyle w:val="Style13ptBold"/>
          <w:sz w:val="16"/>
        </w:rPr>
        <w:t xml:space="preserve">. </w:t>
      </w:r>
      <w:r w:rsidRPr="00764E8E">
        <w:rPr>
          <w:rStyle w:val="StyleUnderline"/>
        </w:rPr>
        <w:t>In the case of Barack Obama, the conventional wisdom is that he is biding his time until he leaves, fighting a rear guard battle against a determined opposition, desperate to consolidate and protect his legacy.</w:t>
      </w:r>
      <w:r>
        <w:rPr>
          <w:rStyle w:val="StyleUnderline"/>
        </w:rPr>
        <w:t xml:space="preserve"> </w:t>
      </w:r>
      <w:r w:rsidRPr="00764E8E">
        <w:rPr>
          <w:rStyle w:val="StyleUnderline"/>
        </w:rPr>
        <w:t xml:space="preserve">The </w:t>
      </w:r>
      <w:r w:rsidRPr="00764E8E">
        <w:rPr>
          <w:rStyle w:val="StyleUnderline"/>
        </w:rPr>
        <w:lastRenderedPageBreak/>
        <w:t>conventional wisdom is wrong. Recent events have confirmed to the U.S. public, lawmakers and the rest of the world that Obama remains a powerful figure, able to move the levers of government as he desires and to rouse public passions. He remains a force to be reckoned with. His presidency is by no means over.</w:t>
      </w:r>
      <w:r>
        <w:rPr>
          <w:rStyle w:val="StyleUnderline"/>
        </w:rPr>
        <w:t xml:space="preserve"> </w:t>
      </w:r>
      <w:r w:rsidRPr="00764E8E">
        <w:rPr>
          <w:rStyle w:val="StyleUnderline"/>
        </w:rPr>
        <w:t xml:space="preserve">Obama made clear at the beginning of 2014 that he would not be sidelined. </w:t>
      </w:r>
      <w:r w:rsidRPr="00A27FF8">
        <w:rPr>
          <w:rStyle w:val="Style13ptBold"/>
          <w:sz w:val="16"/>
        </w:rPr>
        <w:t xml:space="preserve">He </w:t>
      </w:r>
      <w:r w:rsidRPr="00A27FF8">
        <w:rPr>
          <w:rStyle w:val="Style13ptBold"/>
          <w:b w:val="0"/>
          <w:sz w:val="16"/>
        </w:rPr>
        <w:t>reminded Congress that he “had a pen and a phone”</w:t>
      </w:r>
      <w:r w:rsidRPr="00A27FF8">
        <w:rPr>
          <w:rStyle w:val="Style13ptBold"/>
          <w:sz w:val="16"/>
        </w:rPr>
        <w:t xml:space="preserve"> and </w:t>
      </w:r>
      <w:r w:rsidRPr="00764E8E">
        <w:rPr>
          <w:rStyle w:val="StyleUnderline"/>
        </w:rPr>
        <w:t>he was ready to use both to push his agenda</w:t>
      </w:r>
      <w:r w:rsidRPr="00A27FF8">
        <w:rPr>
          <w:rStyle w:val="Style13ptBold"/>
          <w:sz w:val="16"/>
        </w:rPr>
        <w:t xml:space="preserve">. </w:t>
      </w:r>
      <w:r w:rsidRPr="00764E8E">
        <w:rPr>
          <w:rStyle w:val="StyleUnderline"/>
        </w:rPr>
        <w:t>The most prominent actions he has taken include an executive order to defer the deportation of millions of illegal immigrants, opening negotiations to normalize relations with Cuba</w:t>
      </w:r>
      <w:r w:rsidRPr="00A27FF8">
        <w:rPr>
          <w:rStyle w:val="Style13ptBold"/>
          <w:sz w:val="16"/>
        </w:rPr>
        <w:t xml:space="preserve"> </w:t>
      </w:r>
      <w:r w:rsidRPr="00A27FF8">
        <w:rPr>
          <w:rStyle w:val="Style13ptBold"/>
          <w:b w:val="0"/>
          <w:sz w:val="16"/>
        </w:rPr>
        <w:t xml:space="preserve">and vetoing the first bill passed by the Republican-controlled Congress that would force the commencement of construction of the controversial Keystone pipeline. Each move triggered outrage, protests and countermeasures by his opponents. Undaunted, </w:t>
      </w:r>
      <w:r w:rsidRPr="00764E8E">
        <w:rPr>
          <w:rStyle w:val="StyleUnderline"/>
        </w:rPr>
        <w:t>Obama pressed on, and last month he won some of his biggest victories yet. In a key decision, the U.S. Supreme Court rejected a challenge to Obama’s most important legacy, his health care reforms</w:t>
      </w:r>
      <w:r w:rsidRPr="00A27FF8">
        <w:rPr>
          <w:rStyle w:val="Style13ptBold"/>
          <w:sz w:val="16"/>
        </w:rPr>
        <w:t xml:space="preserve">. </w:t>
      </w:r>
      <w:r w:rsidRPr="00A27FF8">
        <w:rPr>
          <w:rStyle w:val="Style13ptBold"/>
          <w:b w:val="0"/>
          <w:sz w:val="16"/>
        </w:rPr>
        <w:t>That ruling has two important implications. First, it means that the law will stay on the books for another two years, during which more Americans will benefit from the reforms and will make it virtually impossible to repeal should a GOP candidate claim the White House in the 2016 election. Second, the legal basis of the ruling was such that it will require a congressional vote to repeal the law; it cannot be “reinterpreted” by a future administration in ways that gut its intent</w:t>
      </w:r>
      <w:r w:rsidRPr="00A27FF8">
        <w:rPr>
          <w:rStyle w:val="Style13ptBold"/>
          <w:sz w:val="16"/>
        </w:rPr>
        <w:t xml:space="preserve">. </w:t>
      </w:r>
      <w:r w:rsidRPr="00764E8E">
        <w:rPr>
          <w:rStyle w:val="StyleUnderline"/>
        </w:rPr>
        <w:t>The Supreme Court gave the president a second victory days later when it recognized a constitutional right to same-sex marriage. The president has been a staunch supporter of LGBT rights and this decision gives him a big domestic boost</w:t>
      </w:r>
      <w:r w:rsidRPr="00A27FF8">
        <w:rPr>
          <w:rStyle w:val="Style13ptBold"/>
          <w:sz w:val="16"/>
        </w:rPr>
        <w:t xml:space="preserve">. </w:t>
      </w:r>
      <w:r w:rsidRPr="00A27FF8">
        <w:rPr>
          <w:rStyle w:val="Style13ptBold"/>
          <w:b w:val="0"/>
          <w:sz w:val="16"/>
        </w:rPr>
        <w:t>Equally significantly, it puts opponents on the defensive; Obama can use their rejection of this decision to discredit their opposition on other issues.</w:t>
      </w:r>
      <w:r w:rsidRPr="00A27FF8">
        <w:rPr>
          <w:rStyle w:val="Style13ptBold"/>
          <w:sz w:val="16"/>
        </w:rPr>
        <w:t xml:space="preserve"> </w:t>
      </w:r>
      <w:r w:rsidRPr="00764E8E">
        <w:rPr>
          <w:rStyle w:val="StyleUnderline"/>
        </w:rPr>
        <w:t xml:space="preserve">A third important victory came with congressional approval of Trade Promotion Authority (TPA), the vital prerequisite to conclude negotiations on the Trans-Pacific Partnership (TPP), the key economic initiative of his foreign policy toward Asia, as well as the </w:t>
      </w:r>
      <w:proofErr w:type="spellStart"/>
      <w:r w:rsidRPr="00764E8E">
        <w:rPr>
          <w:rStyle w:val="StyleUnderline"/>
        </w:rPr>
        <w:t>TransAtlantic</w:t>
      </w:r>
      <w:proofErr w:type="spellEnd"/>
      <w:r w:rsidRPr="00764E8E">
        <w:rPr>
          <w:rStyle w:val="StyleUnderline"/>
        </w:rPr>
        <w:t xml:space="preserve"> Trade and Investment Partnership (TTIP) that is also under negotiation and likely to conclude during Obama’s term</w:t>
      </w:r>
      <w:r w:rsidRPr="00A27FF8">
        <w:rPr>
          <w:rStyle w:val="Style13ptBold"/>
          <w:sz w:val="16"/>
        </w:rPr>
        <w:t xml:space="preserve">. </w:t>
      </w:r>
      <w:r w:rsidRPr="00A27FF8">
        <w:rPr>
          <w:rStyle w:val="Style13ptBold"/>
          <w:b w:val="0"/>
          <w:sz w:val="16"/>
        </w:rPr>
        <w:t>This was a bitter fight, primarily against members of his own party, and the president’s readiness to take on fellow Democrats is a sign that he is still focused on his agenda, not merely that of his party. On the foreign policy front, the announcement that</w:t>
      </w:r>
      <w:r w:rsidRPr="00A27FF8">
        <w:rPr>
          <w:rStyle w:val="Style13ptBold"/>
          <w:sz w:val="16"/>
        </w:rPr>
        <w:t xml:space="preserve"> </w:t>
      </w:r>
      <w:r w:rsidRPr="00764E8E">
        <w:rPr>
          <w:rStyle w:val="StyleUnderline"/>
        </w:rPr>
        <w:t>the U.S and Cuba are ready to resume diplomatic ties and reopen embassies in each country is a long overdue development and another bold stroke. If the Iranian nuclear negotiations proceed to an agreement that both sides can accept, then Obama will have transformed relations with two long-standing adversaries</w:t>
      </w:r>
      <w:r w:rsidRPr="00A27FF8">
        <w:rPr>
          <w:rStyle w:val="Style13ptBold"/>
          <w:sz w:val="16"/>
        </w:rPr>
        <w:t xml:space="preserve"> </w:t>
      </w:r>
      <w:r w:rsidRPr="00A27FF8">
        <w:rPr>
          <w:rStyle w:val="Style13ptBold"/>
          <w:b w:val="0"/>
          <w:sz w:val="16"/>
        </w:rPr>
        <w:t>and, potentially, permanently altered dynamics in two vitally important regions</w:t>
      </w:r>
      <w:r w:rsidRPr="00A27FF8">
        <w:rPr>
          <w:rStyle w:val="Style13ptBold"/>
          <w:sz w:val="16"/>
        </w:rPr>
        <w:t xml:space="preserve">. </w:t>
      </w:r>
      <w:r w:rsidRPr="00764E8E">
        <w:rPr>
          <w:rStyle w:val="StyleUnderline"/>
        </w:rPr>
        <w:t>The announcement that Russian President Vladimir Putin has twice reached out to Obama in the past week is an indication that world leaders are aware of his new standing and authority</w:t>
      </w:r>
      <w:r w:rsidRPr="00A27FF8">
        <w:rPr>
          <w:rStyle w:val="Style13ptBold"/>
          <w:sz w:val="16"/>
        </w:rPr>
        <w:t xml:space="preserve">. </w:t>
      </w:r>
      <w:r w:rsidRPr="00A27FF8">
        <w:rPr>
          <w:rStyle w:val="Style13ptBold"/>
          <w:b w:val="0"/>
          <w:sz w:val="16"/>
        </w:rPr>
        <w:t xml:space="preserve">Putin can smell weakness and exploits it. His readiness to engage Obama suggests that he understands that a new dynamic is at work in Washington. In Beijing, Chinese officials are now preparing for the September visit of President Xi Jinping to the U.S. Their determination to ensure that meeting is a success, coupled with growing discontent in Asia over assertive Chinese behavior in the South China Sea, gives Obama additional leverage in that relationship. There is a final critical factor that cannot be estimated, nor can it be overlooked: the Obama image and his rhetorical gifts. For all the pomp and circumstance, the power of the U.S. president both at home and abroad is limited. The president, no matter who he is, cannot direct the economy nor bring peace to the Middle East. He does, however, occupy a bully pulpit, and from that post he can bring his moral stature to bear on problems, domestic and foreign. As has been made repeatedly clear in recent weeks — speaking in Selma on the 50th anniversary of the march there and again in Charleston, South Carolina at the funeral of the slain pastor </w:t>
      </w:r>
      <w:proofErr w:type="spellStart"/>
      <w:r w:rsidRPr="00A27FF8">
        <w:rPr>
          <w:rStyle w:val="Style13ptBold"/>
          <w:b w:val="0"/>
          <w:sz w:val="16"/>
        </w:rPr>
        <w:t>Clementa</w:t>
      </w:r>
      <w:proofErr w:type="spellEnd"/>
      <w:r w:rsidRPr="00A27FF8">
        <w:rPr>
          <w:rStyle w:val="Style13ptBold"/>
          <w:b w:val="0"/>
          <w:sz w:val="16"/>
        </w:rPr>
        <w:t xml:space="preserve"> Pinckney —</w:t>
      </w:r>
      <w:r w:rsidRPr="00A27FF8">
        <w:rPr>
          <w:rStyle w:val="Style13ptBold"/>
          <w:sz w:val="16"/>
        </w:rPr>
        <w:t xml:space="preserve"> </w:t>
      </w:r>
      <w:r w:rsidRPr="00764E8E">
        <w:rPr>
          <w:rStyle w:val="StyleUnderline"/>
        </w:rPr>
        <w:t>Obama has a singular gift to rise above the noise, raise his nation and focus its attention. That alone is reason why Obama remains a powerful leader, even as his term winds to a close.</w:t>
      </w:r>
    </w:p>
    <w:p w:rsidR="000D2797" w:rsidRDefault="000D2797" w:rsidP="000D2797">
      <w:pPr>
        <w:pStyle w:val="Heading3"/>
      </w:pPr>
      <w:r>
        <w:lastRenderedPageBreak/>
        <w:t xml:space="preserve">Yes </w:t>
      </w:r>
      <w:proofErr w:type="spellStart"/>
      <w:r>
        <w:t>Surveillence</w:t>
      </w:r>
      <w:proofErr w:type="spellEnd"/>
      <w:r>
        <w:t xml:space="preserve"> Fights Now</w:t>
      </w:r>
    </w:p>
    <w:p w:rsidR="000D2797" w:rsidRDefault="000D2797" w:rsidP="000D2797">
      <w:pPr>
        <w:pStyle w:val="Heading4"/>
      </w:pPr>
      <w:r>
        <w:t xml:space="preserve">Link non-unique – surveillance fights now over section 702 </w:t>
      </w:r>
    </w:p>
    <w:p w:rsidR="000D2797" w:rsidRPr="00747999" w:rsidRDefault="000D2797" w:rsidP="000D2797">
      <w:pPr>
        <w:rPr>
          <w:rStyle w:val="Style13ptBold"/>
        </w:rPr>
      </w:pPr>
      <w:r>
        <w:rPr>
          <w:rStyle w:val="Style13ptBold"/>
        </w:rPr>
        <w:t xml:space="preserve">Kelly 7/8 </w:t>
      </w:r>
      <w:r w:rsidRPr="00747999">
        <w:t xml:space="preserve">(Erin, reporter for USA Today, “New privacy debate focuses on government access to emails, texts, calls,” July 8th USA Today </w:t>
      </w:r>
      <w:hyperlink r:id="rId15" w:history="1">
        <w:r w:rsidRPr="00747999">
          <w:rPr>
            <w:rStyle w:val="Hyperlink"/>
          </w:rPr>
          <w:t>http://www.usatoday.com/story/news/politics/2015/07/08/patriot-act-section-702-privacy-debate/29823349/</w:t>
        </w:r>
      </w:hyperlink>
      <w:r w:rsidRPr="00747999">
        <w:t>)</w:t>
      </w:r>
    </w:p>
    <w:p w:rsidR="000D2797" w:rsidRDefault="000D2797" w:rsidP="000D2797">
      <w:pPr>
        <w:rPr>
          <w:rStyle w:val="StyleUnderline"/>
        </w:rPr>
      </w:pPr>
      <w:r w:rsidRPr="00B26B8F">
        <w:rPr>
          <w:sz w:val="16"/>
        </w:rPr>
        <w:t xml:space="preserve">WASHINGTON — Now that Congress has ended the National Security Agency's controversial dragnet of Americans' phone records, </w:t>
      </w:r>
      <w:r w:rsidRPr="002A697C">
        <w:rPr>
          <w:rStyle w:val="StyleUnderline"/>
        </w:rPr>
        <w:t>privacy advocates are pushing to curb a lesser-known surveillance power that allows the government to read the content of Americans' emails, texts, cellphone conversations and other electronic communication.</w:t>
      </w:r>
      <w:r w:rsidRPr="00B26B8F">
        <w:rPr>
          <w:sz w:val="16"/>
        </w:rPr>
        <w:t xml:space="preserve"> Rep. Thomas Massie, R-Ky., said the power, which comes from Section 702 of the 2008 FISA Amendments Act, was supposed to be aimed at foreign nationals living outside the USA but has ended up being used to collect massive amounts of personal communication from Americans. That data, including emails, photos, text and instant messages, can be gathered by U.S. intelligence agencies without a warrant as long as it crosses the U.S. border electronically at some point. Given the fluid nature of electronic communications and data storage, that happens all the time, Massie said. "Your email may go to a server in Canada or Iceland, and that's the loophole that allows the government into your communications," Massie told USA TODAY. "</w:t>
      </w:r>
      <w:r w:rsidRPr="002A697C">
        <w:rPr>
          <w:rStyle w:val="StyleUnderline"/>
        </w:rPr>
        <w:t>It's really troubling, and it's a clear violation of the Fourth Amendment prohibition against unreasonable searches and seizures."</w:t>
      </w:r>
      <w:r w:rsidRPr="00B26B8F">
        <w:rPr>
          <w:sz w:val="16"/>
        </w:rPr>
        <w:t xml:space="preserve"> A majority of House members agreed, </w:t>
      </w:r>
      <w:r w:rsidRPr="002A697C">
        <w:rPr>
          <w:rStyle w:val="Emphasis"/>
        </w:rPr>
        <w:t>voting 255-174</w:t>
      </w:r>
      <w:r w:rsidRPr="00B26B8F">
        <w:rPr>
          <w:sz w:val="16"/>
        </w:rPr>
        <w:t xml:space="preserve"> in June for legislation by Massie and Rep. Zoe Lofgren, D-Calif., to </w:t>
      </w:r>
      <w:r w:rsidRPr="002A697C">
        <w:rPr>
          <w:rStyle w:val="StyleUnderline"/>
        </w:rPr>
        <w:t>prohibit intelligence agencies from</w:t>
      </w:r>
      <w:r w:rsidRPr="00B26B8F">
        <w:rPr>
          <w:sz w:val="16"/>
        </w:rPr>
        <w:t xml:space="preserve"> using federal funds to </w:t>
      </w:r>
      <w:r w:rsidRPr="002A697C">
        <w:rPr>
          <w:rStyle w:val="StyleUnderline"/>
        </w:rPr>
        <w:t>search the data they collect under Section 702 for information about Americans.</w:t>
      </w:r>
      <w:r w:rsidRPr="00B26B8F">
        <w:rPr>
          <w:sz w:val="16"/>
        </w:rPr>
        <w:t xml:space="preserve"> It was the second time in two years that the House has voted for the measure as part of its passage of a sweeping defense spending bill. </w:t>
      </w:r>
      <w:r w:rsidRPr="002A697C">
        <w:rPr>
          <w:rStyle w:val="StyleUnderline"/>
        </w:rPr>
        <w:t xml:space="preserve">The vote came shortly after Congress passed the USA Freedom Act, which will end the NSA's mass collection of Americans' phone records under Section 215 of the Patriot Act anti-terrorism law. </w:t>
      </w:r>
      <w:r w:rsidRPr="00B26B8F">
        <w:rPr>
          <w:sz w:val="16"/>
        </w:rPr>
        <w:t xml:space="preserve">But </w:t>
      </w:r>
      <w:r w:rsidRPr="002A697C">
        <w:rPr>
          <w:rStyle w:val="Emphasis"/>
        </w:rPr>
        <w:t>security hawks in Congress and the Obama administration are pushing back,</w:t>
      </w:r>
      <w:r w:rsidRPr="002A697C">
        <w:rPr>
          <w:rStyle w:val="StyleUnderline"/>
        </w:rPr>
        <w:t xml:space="preserve"> vowing to fight any effort to weaken government surveillance programs at a time when terrorist threats from the Islamic State and other terrorist groups are on the rise.</w:t>
      </w:r>
      <w:r w:rsidRPr="00B26B8F">
        <w:rPr>
          <w:sz w:val="16"/>
        </w:rPr>
        <w:t xml:space="preserve"> House Intelligence Chairman Devin </w:t>
      </w:r>
      <w:proofErr w:type="spellStart"/>
      <w:r w:rsidRPr="00B26B8F">
        <w:rPr>
          <w:sz w:val="16"/>
        </w:rPr>
        <w:t>Nunes</w:t>
      </w:r>
      <w:proofErr w:type="spellEnd"/>
      <w:r w:rsidRPr="00B26B8F">
        <w:rPr>
          <w:sz w:val="16"/>
        </w:rPr>
        <w:t xml:space="preserve">, R-Calif., recently took the unusual step of writing letters to House Republicans who voted for the Massie-Lofgren amendment asking them to publicly renounce their vote. That would not actually rescind the outcome of the original vote, but supporters of the surveillance program hope it would help stop the legislation from being passed by the Senate or approved again in the House. </w:t>
      </w:r>
      <w:r w:rsidRPr="002A697C">
        <w:rPr>
          <w:rStyle w:val="StyleUnderline"/>
        </w:rPr>
        <w:t>"Despite the threats that face us,</w:t>
      </w:r>
      <w:r w:rsidRPr="00B26B8F">
        <w:rPr>
          <w:sz w:val="16"/>
        </w:rPr>
        <w:t xml:space="preserve"> Congressman Massie's amendment ... </w:t>
      </w:r>
      <w:r w:rsidRPr="002A697C">
        <w:rPr>
          <w:rStyle w:val="StyleUnderline"/>
        </w:rPr>
        <w:t>would end the use of a vital tool for identifying and disrupting terrorist plots at home and abroad,"</w:t>
      </w:r>
      <w:r w:rsidRPr="00B26B8F">
        <w:rPr>
          <w:sz w:val="16"/>
        </w:rPr>
        <w:t xml:space="preserve"> </w:t>
      </w:r>
      <w:proofErr w:type="spellStart"/>
      <w:r w:rsidRPr="00B26B8F">
        <w:rPr>
          <w:sz w:val="16"/>
        </w:rPr>
        <w:t>Nunes</w:t>
      </w:r>
      <w:proofErr w:type="spellEnd"/>
      <w:r w:rsidRPr="00B26B8F">
        <w:rPr>
          <w:sz w:val="16"/>
        </w:rPr>
        <w:t xml:space="preserve"> wrote. National Intelligence Director James Clapper provided </w:t>
      </w:r>
      <w:proofErr w:type="spellStart"/>
      <w:r w:rsidRPr="00B26B8F">
        <w:rPr>
          <w:sz w:val="16"/>
        </w:rPr>
        <w:t>Nunes</w:t>
      </w:r>
      <w:proofErr w:type="spellEnd"/>
      <w:r w:rsidRPr="00B26B8F">
        <w:rPr>
          <w:sz w:val="16"/>
        </w:rPr>
        <w:t xml:space="preserve"> with a letter in an effort to change lawmakers' minds about Section 702. He said the </w:t>
      </w:r>
      <w:r w:rsidRPr="002A697C">
        <w:rPr>
          <w:rStyle w:val="StyleUnderline"/>
        </w:rPr>
        <w:t>prohibition on searching</w:t>
      </w:r>
      <w:r w:rsidRPr="00B26B8F">
        <w:rPr>
          <w:sz w:val="16"/>
        </w:rPr>
        <w:t xml:space="preserve"> the data for information about U.S. residents could </w:t>
      </w:r>
      <w:r w:rsidRPr="002A697C">
        <w:rPr>
          <w:rStyle w:val="StyleUnderline"/>
        </w:rPr>
        <w:t>hamper investigations. "These queries can, among other things, enable analysts to identify terrorists plots ... alert potential victims of impending danger or locate hostages,"</w:t>
      </w:r>
      <w:r w:rsidRPr="00B26B8F">
        <w:rPr>
          <w:sz w:val="16"/>
        </w:rPr>
        <w:t xml:space="preserve"> Clapper said in a letter to House Intelligence Committee members the day after the Massie-Lofgren amendment passed the House. Lofgren said the intent of the letters was "to try to scare people into abandoning the Constitution." "It's hard to say that our current situation is more threatening than World War II, but we didn't throw out the Fourth Amendment during that war," she said in an interview. Under Section 702, </w:t>
      </w:r>
      <w:r w:rsidRPr="00D349D0">
        <w:rPr>
          <w:rStyle w:val="StyleUnderline"/>
        </w:rPr>
        <w:t>a</w:t>
      </w:r>
      <w:r w:rsidRPr="002A697C">
        <w:rPr>
          <w:rStyle w:val="StyleUnderline"/>
        </w:rPr>
        <w:t>n American citizen living in the United States could become the subject of an investigation</w:t>
      </w:r>
      <w:r w:rsidRPr="00B26B8F">
        <w:rPr>
          <w:sz w:val="16"/>
        </w:rPr>
        <w:t xml:space="preserve"> for merely contacting a human rights organization in London that opposes the use of military drones, said </w:t>
      </w:r>
      <w:proofErr w:type="spellStart"/>
      <w:r w:rsidRPr="00B26B8F">
        <w:rPr>
          <w:sz w:val="16"/>
        </w:rPr>
        <w:t>Neema</w:t>
      </w:r>
      <w:proofErr w:type="spellEnd"/>
      <w:r w:rsidRPr="00B26B8F">
        <w:rPr>
          <w:sz w:val="16"/>
        </w:rPr>
        <w:t xml:space="preserve"> Singh </w:t>
      </w:r>
      <w:proofErr w:type="spellStart"/>
      <w:r w:rsidRPr="00B26B8F">
        <w:rPr>
          <w:sz w:val="16"/>
        </w:rPr>
        <w:t>Guliani</w:t>
      </w:r>
      <w:proofErr w:type="spellEnd"/>
      <w:r w:rsidRPr="00B26B8F">
        <w:rPr>
          <w:sz w:val="16"/>
        </w:rPr>
        <w:t xml:space="preserve">, legislative counsel for the American Civil Liberties Union. </w:t>
      </w:r>
      <w:r w:rsidRPr="002A697C">
        <w:rPr>
          <w:rStyle w:val="StyleUnderline"/>
        </w:rPr>
        <w:t>"The government could say that the group has foreign intelligence information and collect the contents of your call or email with the group,"</w:t>
      </w:r>
      <w:r w:rsidRPr="00B26B8F">
        <w:rPr>
          <w:sz w:val="16"/>
        </w:rPr>
        <w:t xml:space="preserve"> she said. Massie said he has a simple answer for government agents who want to target Americans for surveillance. </w:t>
      </w:r>
      <w:r w:rsidRPr="002A697C">
        <w:rPr>
          <w:rStyle w:val="Emphasis"/>
        </w:rPr>
        <w:t>"Get a warrant,"</w:t>
      </w:r>
      <w:r w:rsidRPr="00B26B8F">
        <w:rPr>
          <w:sz w:val="16"/>
        </w:rPr>
        <w:t xml:space="preserve"> Massie said. </w:t>
      </w:r>
      <w:r w:rsidRPr="002A697C">
        <w:rPr>
          <w:rStyle w:val="StyleUnderline"/>
        </w:rPr>
        <w:t>"We're not taking away a tool for the people who are keeping us safe. We're just telling them 'get a warrant if you want to spy on Americans.'"</w:t>
      </w:r>
    </w:p>
    <w:p w:rsidR="000D2797" w:rsidRDefault="000D2797" w:rsidP="000D2797">
      <w:pPr>
        <w:pStyle w:val="Heading4"/>
      </w:pPr>
      <w:r>
        <w:t>Fights now over Snowden amnesty</w:t>
      </w:r>
    </w:p>
    <w:p w:rsidR="000D2797" w:rsidRPr="000F2F19" w:rsidRDefault="000D2797" w:rsidP="000D2797">
      <w:pPr>
        <w:rPr>
          <w:rStyle w:val="Style13ptBold"/>
        </w:rPr>
      </w:pPr>
      <w:proofErr w:type="spellStart"/>
      <w:r>
        <w:rPr>
          <w:rStyle w:val="Style13ptBold"/>
        </w:rPr>
        <w:t>Voltz</w:t>
      </w:r>
      <w:proofErr w:type="spellEnd"/>
      <w:r>
        <w:rPr>
          <w:rStyle w:val="Style13ptBold"/>
        </w:rPr>
        <w:t xml:space="preserve"> 7/6 </w:t>
      </w:r>
      <w:r w:rsidRPr="000F2F19">
        <w:t xml:space="preserve">(Dustin, staff correspondent for National Journal, “Eric Holder: The 'Possibility Exists' That Edward Snowden Could Come Home,” July 6th National Journal </w:t>
      </w:r>
      <w:hyperlink r:id="rId16" w:history="1">
        <w:r w:rsidRPr="000F2F19">
          <w:rPr>
            <w:rStyle w:val="Hyperlink"/>
          </w:rPr>
          <w:t>http://www.nationaljournal.com/tech/edward-snowden-clemency-eric-holder-obama-deal-20150706</w:t>
        </w:r>
      </w:hyperlink>
      <w:r w:rsidRPr="000F2F19">
        <w:t xml:space="preserve">) </w:t>
      </w:r>
    </w:p>
    <w:p w:rsidR="000D2797" w:rsidRPr="00B26B8F" w:rsidRDefault="000D2797" w:rsidP="000D2797">
      <w:pPr>
        <w:rPr>
          <w:sz w:val="16"/>
        </w:rPr>
      </w:pPr>
      <w:r w:rsidRPr="00B26B8F">
        <w:rPr>
          <w:sz w:val="16"/>
        </w:rPr>
        <w:lastRenderedPageBreak/>
        <w:t xml:space="preserve">In a subtle yet remarkable shift in tone, former Attorney General Eric </w:t>
      </w:r>
      <w:r w:rsidRPr="00FC6CDF">
        <w:rPr>
          <w:rStyle w:val="StyleUnderline"/>
        </w:rPr>
        <w:t>Holder said</w:t>
      </w:r>
      <w:r w:rsidRPr="00B26B8F">
        <w:rPr>
          <w:sz w:val="16"/>
        </w:rPr>
        <w:t xml:space="preserve"> Monday that </w:t>
      </w:r>
      <w:r w:rsidRPr="00FC6CDF">
        <w:rPr>
          <w:rStyle w:val="StyleUnderline"/>
        </w:rPr>
        <w:t>the "possibility exists" that the Justice Department could forge a deal with</w:t>
      </w:r>
      <w:r w:rsidRPr="00B26B8F">
        <w:rPr>
          <w:sz w:val="16"/>
        </w:rPr>
        <w:t xml:space="preserve"> fugitive leaker Edward </w:t>
      </w:r>
      <w:r w:rsidRPr="00FC6CDF">
        <w:rPr>
          <w:rStyle w:val="StyleUnderline"/>
        </w:rPr>
        <w:t>Snowden</w:t>
      </w:r>
      <w:r w:rsidRPr="00B26B8F">
        <w:rPr>
          <w:sz w:val="16"/>
        </w:rPr>
        <w:t xml:space="preserve"> that could bring him home. Speaking to Yahoo News, Holder said </w:t>
      </w:r>
      <w:r w:rsidRPr="00FC6CDF">
        <w:rPr>
          <w:rStyle w:val="StyleUnderline"/>
        </w:rPr>
        <w:t>"we are in a different place as a result of the Snowden disclosures,"</w:t>
      </w:r>
      <w:r w:rsidRPr="00B26B8F">
        <w:rPr>
          <w:sz w:val="16"/>
        </w:rPr>
        <w:t xml:space="preserve"> adding that Snowden's revelations about the size and scope of the National Security Agency's sweeping surveillance programs </w:t>
      </w:r>
      <w:r w:rsidRPr="00F20B06">
        <w:rPr>
          <w:rStyle w:val="Emphasis"/>
        </w:rPr>
        <w:t>"</w:t>
      </w:r>
      <w:r w:rsidRPr="00FC6CDF">
        <w:rPr>
          <w:rStyle w:val="Emphasis"/>
        </w:rPr>
        <w:t>spurred a necessary debate</w:t>
      </w:r>
      <w:proofErr w:type="gramStart"/>
      <w:r w:rsidRPr="00FC6CDF">
        <w:rPr>
          <w:rStyle w:val="Emphasis"/>
        </w:rPr>
        <w:t>. "</w:t>
      </w:r>
      <w:proofErr w:type="gramEnd"/>
      <w:r w:rsidRPr="00B26B8F">
        <w:rPr>
          <w:sz w:val="16"/>
        </w:rPr>
        <w:t xml:space="preserve"> </w:t>
      </w:r>
      <w:r w:rsidRPr="00FC6CDF">
        <w:rPr>
          <w:rStyle w:val="StyleUnderline"/>
        </w:rPr>
        <w:t>I</w:t>
      </w:r>
      <w:r w:rsidRPr="00B26B8F">
        <w:rPr>
          <w:sz w:val="16"/>
        </w:rPr>
        <w:t xml:space="preserve"> certainly </w:t>
      </w:r>
      <w:r w:rsidRPr="00FC6CDF">
        <w:rPr>
          <w:rStyle w:val="StyleUnderline"/>
        </w:rPr>
        <w:t>think there could be a basis for a resolution that everybody could</w:t>
      </w:r>
      <w:r w:rsidRPr="00B26B8F">
        <w:rPr>
          <w:sz w:val="16"/>
        </w:rPr>
        <w:t xml:space="preserve"> ultimately </w:t>
      </w:r>
      <w:r w:rsidRPr="00FC6CDF">
        <w:rPr>
          <w:rStyle w:val="StyleUnderline"/>
        </w:rPr>
        <w:t>be satisfied with.</w:t>
      </w:r>
      <w:r w:rsidRPr="00B26B8F">
        <w:rPr>
          <w:sz w:val="16"/>
        </w:rPr>
        <w:t xml:space="preserve"> I think the possibility exists," Holder said. </w:t>
      </w:r>
      <w:r w:rsidRPr="00FC6CDF">
        <w:rPr>
          <w:rStyle w:val="StyleUnderline"/>
        </w:rPr>
        <w:t>Holder,</w:t>
      </w:r>
      <w:r w:rsidRPr="00B26B8F">
        <w:rPr>
          <w:sz w:val="16"/>
        </w:rPr>
        <w:t xml:space="preserve"> who just returned to the private sector as a lawyer for the firm Covington &amp; Burling after spending six years at the helm of President Obama's Justice Department, has </w:t>
      </w:r>
      <w:r w:rsidRPr="00FC6CDF">
        <w:rPr>
          <w:rStyle w:val="StyleUnderline"/>
        </w:rPr>
        <w:t>suggested before that a deal could take place that would allow Snowden to return to the U.S. from Moscow, where he is living under asylum.</w:t>
      </w:r>
      <w:r w:rsidRPr="00B26B8F">
        <w:rPr>
          <w:sz w:val="16"/>
        </w:rPr>
        <w:t xml:space="preserve"> But Holder's previous comments, in January 2014, made clear that "the notion of clemency was not something we were willing to consider." If Holder's comments Monday signal any pivot in the Obama administration's approach to Snowden, the Justice Department is so far not publicly indicating it. "This is an ongoing case so I am not going to get into specific details but I can say our position regarding bringing Edward Snowden back to the United States to face charges has not changed," Marc Raimondi, a Justice Department spokesman, said in a statement to National Journal. Still, </w:t>
      </w:r>
      <w:r w:rsidRPr="00FC6CDF">
        <w:rPr>
          <w:rStyle w:val="StyleUnderline"/>
        </w:rPr>
        <w:t>Holder's</w:t>
      </w:r>
      <w:r w:rsidRPr="00B26B8F">
        <w:rPr>
          <w:sz w:val="16"/>
        </w:rPr>
        <w:t xml:space="preserve"> new </w:t>
      </w:r>
      <w:r w:rsidRPr="00FC6CDF">
        <w:rPr>
          <w:rStyle w:val="StyleUnderline"/>
        </w:rPr>
        <w:t>comments appear to be</w:t>
      </w:r>
      <w:r w:rsidRPr="00B26B8F">
        <w:rPr>
          <w:sz w:val="16"/>
        </w:rPr>
        <w:t xml:space="preserve"> more conciliatory and </w:t>
      </w:r>
      <w:r w:rsidRPr="00FC6CDF">
        <w:rPr>
          <w:rStyle w:val="StyleUnderline"/>
        </w:rPr>
        <w:t>sympathetic to Snowden than</w:t>
      </w:r>
      <w:r w:rsidRPr="00B26B8F">
        <w:rPr>
          <w:sz w:val="16"/>
        </w:rPr>
        <w:t xml:space="preserve"> any given by such a </w:t>
      </w:r>
      <w:r w:rsidRPr="00FC6CDF">
        <w:rPr>
          <w:rStyle w:val="StyleUnderline"/>
        </w:rPr>
        <w:t>high-ranking government official</w:t>
      </w:r>
      <w:r w:rsidRPr="00B26B8F">
        <w:rPr>
          <w:sz w:val="16"/>
        </w:rPr>
        <w:t xml:space="preserve">—current or former—since the disclosures began two years ago. In the interview, however, Holder—who was often criticized during his tenure for aggressively cracking down on government leakers—did not clarify what a potential deal might look like. In the Yahoo story, investigative journalist Michael </w:t>
      </w:r>
      <w:proofErr w:type="spellStart"/>
      <w:r w:rsidRPr="00B26B8F">
        <w:rPr>
          <w:sz w:val="16"/>
        </w:rPr>
        <w:t>Isikoff</w:t>
      </w:r>
      <w:proofErr w:type="spellEnd"/>
      <w:r w:rsidRPr="00B26B8F">
        <w:rPr>
          <w:sz w:val="16"/>
        </w:rPr>
        <w:t xml:space="preserve">, citing three unnamed sources familiar with Snowden's case, reported that Robert </w:t>
      </w:r>
      <w:proofErr w:type="spellStart"/>
      <w:r w:rsidRPr="00B26B8F">
        <w:rPr>
          <w:sz w:val="16"/>
        </w:rPr>
        <w:t>Litt</w:t>
      </w:r>
      <w:proofErr w:type="spellEnd"/>
      <w:r w:rsidRPr="00B26B8F">
        <w:rPr>
          <w:sz w:val="16"/>
        </w:rPr>
        <w:t xml:space="preserve">, the chief counsel to Director of National Intelligence James Clapper, has "recently privately floated the idea that the government might be open to a plea bargain in which Snowden returns to the United States, pleads guilty to one felony count and receives a prison sentence of three to five years in exchange for full cooperation with the government." A lawyer for Snowden, however, told Yahoo News that a plea deal that included any prison time would be off the table. President Obama himself has not shut the door entirely </w:t>
      </w:r>
      <w:proofErr w:type="gramStart"/>
      <w:r w:rsidRPr="00B26B8F">
        <w:rPr>
          <w:sz w:val="16"/>
        </w:rPr>
        <w:t>to</w:t>
      </w:r>
      <w:proofErr w:type="gramEnd"/>
      <w:r w:rsidRPr="00B26B8F">
        <w:rPr>
          <w:sz w:val="16"/>
        </w:rPr>
        <w:t xml:space="preserve"> some form of clemency being offered to Snowden. In a January 2014 interview with The New Yorker's David </w:t>
      </w:r>
      <w:proofErr w:type="spellStart"/>
      <w:r w:rsidRPr="00B26B8F">
        <w:rPr>
          <w:sz w:val="16"/>
        </w:rPr>
        <w:t>Remnick</w:t>
      </w:r>
      <w:proofErr w:type="spellEnd"/>
      <w:r w:rsidRPr="00B26B8F">
        <w:rPr>
          <w:sz w:val="16"/>
        </w:rPr>
        <w:t xml:space="preserve">, Obama said he did not "have a yes/no answer on clemency for Edward Snowden." He added that it was an "active case," but tempered any chance of leniency by arguing that "the benefit of the debate he generated was not worth the damage done, because there was another way of doing it." Snowden has repeatedly said he will not return to the U.S. under current espionage law, which he believes would not grant him a fair trial. The former NSA contractor has been living in Moscow for the past two years after igniting an international debate about the proper balance between government surveillance and privacy in the post-9/11 world. Many </w:t>
      </w:r>
      <w:r w:rsidRPr="00FC6CDF">
        <w:rPr>
          <w:rStyle w:val="Emphasis"/>
        </w:rPr>
        <w:t>lawmakers in Congress would immediately denounce any potential bargain for Snowden. Several hawkish members have accused him of being a traitor and fleeing the U.S. with the goal of aiding Russian President Vladimir Putin.</w:t>
      </w:r>
      <w:r w:rsidRPr="00B26B8F">
        <w:rPr>
          <w:sz w:val="16"/>
        </w:rPr>
        <w:t xml:space="preserve"> Snowden and his allies, however, have said he did not bring any of the documents he downloaded to Russia and that he had intended to seek safe haven in Latin America before the U.S. revoked his passport, effectively leaving him marooned in a Moscow airport. </w:t>
      </w:r>
      <w:r w:rsidRPr="00FC6CDF">
        <w:rPr>
          <w:rStyle w:val="StyleUnderline"/>
        </w:rPr>
        <w:t>Even those who have come to support changes in bulk data collection have said that they think Snowden breached protocol when he decided to hand over a massive trove of top-secret documents to journalists. The most ardent supporters of reining in government,</w:t>
      </w:r>
      <w:r w:rsidRPr="00B26B8F">
        <w:rPr>
          <w:sz w:val="16"/>
        </w:rPr>
        <w:t xml:space="preserve"> such as Sen. Ron Wyden, </w:t>
      </w:r>
      <w:r w:rsidRPr="00FC6CDF">
        <w:rPr>
          <w:rStyle w:val="StyleUnderline"/>
        </w:rPr>
        <w:t>have refused to give Snowden credit for legislation passed last month that will effectively end the NSA's dragnet collection of U.S. call data—the first program exposed by Snowden in June 2013.</w:t>
      </w:r>
      <w:r w:rsidRPr="00B26B8F">
        <w:rPr>
          <w:sz w:val="16"/>
        </w:rPr>
        <w:t xml:space="preserve"> Of the many politicians vying for president, only Democratic candidate Lincoln Chafee, the former governor of Rhode Island, has explicitly said it is time to allow Snowden to return to the U.S. Republican Sen. Rand Paul, who has made his opposition to NSA surveillance a key plank of his White House platform, has said Snowden deserves a "reasonable sentence" and has quipped that he would put Snowden and Clapper "in the same jail cell." Snowden was charged in a federal criminal complaint with unauthorized disclosure of national defense information, unauthorized disclosure of communications intelligence information, and theft of government property.</w:t>
      </w:r>
    </w:p>
    <w:p w:rsidR="000D2797" w:rsidRDefault="000D2797" w:rsidP="000D2797">
      <w:pPr>
        <w:pStyle w:val="Heading3"/>
      </w:pPr>
      <w:r>
        <w:lastRenderedPageBreak/>
        <w:t>No Surveillance Fights Now</w:t>
      </w:r>
    </w:p>
    <w:p w:rsidR="000D2797" w:rsidRDefault="000D2797" w:rsidP="000D2797">
      <w:pPr>
        <w:pStyle w:val="Heading4"/>
      </w:pPr>
      <w:r>
        <w:t>Dragnet was just reauthorized and no new debates are coming up</w:t>
      </w:r>
    </w:p>
    <w:p w:rsidR="000D2797" w:rsidRPr="00A17D18" w:rsidRDefault="000D2797" w:rsidP="000D2797">
      <w:pPr>
        <w:rPr>
          <w:rStyle w:val="Style13ptBold"/>
        </w:rPr>
      </w:pPr>
      <w:proofErr w:type="spellStart"/>
      <w:r>
        <w:rPr>
          <w:rStyle w:val="Style13ptBold"/>
        </w:rPr>
        <w:t>Nelosn</w:t>
      </w:r>
      <w:proofErr w:type="spellEnd"/>
      <w:r>
        <w:rPr>
          <w:rStyle w:val="Style13ptBold"/>
        </w:rPr>
        <w:t xml:space="preserve"> 7/1 </w:t>
      </w:r>
      <w:r w:rsidRPr="00A17D18">
        <w:t xml:space="preserve">(Steven, reporter at U.S. News &amp; World Report, “NSA Can Restart Phone Dragnet, Surveillance Court Rules,” July 1st US news </w:t>
      </w:r>
      <w:hyperlink r:id="rId17" w:history="1">
        <w:r w:rsidRPr="001134B6">
          <w:rPr>
            <w:rStyle w:val="Hyperlink"/>
          </w:rPr>
          <w:t>http://www.usnews.com/news/articles/2015/07/01/nsa-can-restart-phone-dragnet-surveillance-court-rules</w:t>
        </w:r>
      </w:hyperlink>
      <w:r w:rsidRPr="00A17D18">
        <w:t>)</w:t>
      </w:r>
    </w:p>
    <w:p w:rsidR="000D2797" w:rsidRDefault="000D2797" w:rsidP="000D2797">
      <w:pPr>
        <w:rPr>
          <w:rStyle w:val="StyleUnderline"/>
        </w:rPr>
      </w:pPr>
      <w:r w:rsidRPr="00B26B8F">
        <w:rPr>
          <w:sz w:val="16"/>
        </w:rPr>
        <w:t xml:space="preserve">After a month long delay </w:t>
      </w:r>
      <w:r w:rsidRPr="002A697C">
        <w:rPr>
          <w:rStyle w:val="StyleUnderline"/>
        </w:rPr>
        <w:t>the Obama administration</w:t>
      </w:r>
      <w:r w:rsidRPr="00B26B8F">
        <w:rPr>
          <w:sz w:val="16"/>
        </w:rPr>
        <w:t xml:space="preserve"> on Monday </w:t>
      </w:r>
      <w:r w:rsidRPr="002A697C">
        <w:rPr>
          <w:rStyle w:val="StyleUnderline"/>
        </w:rPr>
        <w:t>won permission to restart its dragnet collection of American call records.</w:t>
      </w:r>
      <w:r w:rsidRPr="00B26B8F">
        <w:rPr>
          <w:sz w:val="16"/>
        </w:rPr>
        <w:t xml:space="preserve"> In an order publicly released Tuesday, a judge on the secretive Foreign Intelligence Surveillance Court said the National Security Agency program discontinued May 31 can resume and continue until Nov. 29. The surveillance-reforming USA Freedom Act that became law June 2 specifically allows for the dragnet collection until 180 days after its enactment, Judge Michael </w:t>
      </w:r>
      <w:proofErr w:type="spellStart"/>
      <w:r w:rsidRPr="00B26B8F">
        <w:rPr>
          <w:sz w:val="16"/>
        </w:rPr>
        <w:t>Mosman</w:t>
      </w:r>
      <w:proofErr w:type="spellEnd"/>
      <w:r w:rsidRPr="00B26B8F">
        <w:rPr>
          <w:sz w:val="16"/>
        </w:rPr>
        <w:t xml:space="preserve"> wrote. "To some degree, finding supportive legislative history for a proposition is a little like stumbling upon a multi-family garage sale: if you rummage around long enough, you will find something for everybody, and none of it is worth much," he wrote. "But in this case, the clear impact of a statutory exegesis is amply supported by the views of the drafters." </w:t>
      </w:r>
      <w:proofErr w:type="spellStart"/>
      <w:r w:rsidRPr="00B26B8F">
        <w:rPr>
          <w:sz w:val="16"/>
        </w:rPr>
        <w:t>Mosman</w:t>
      </w:r>
      <w:proofErr w:type="spellEnd"/>
      <w:r w:rsidRPr="00B26B8F">
        <w:rPr>
          <w:sz w:val="16"/>
        </w:rPr>
        <w:t xml:space="preserve"> brushed aside various arguments made by former Virginia Attorney General Ken </w:t>
      </w:r>
      <w:proofErr w:type="spellStart"/>
      <w:r w:rsidRPr="00B26B8F">
        <w:rPr>
          <w:sz w:val="16"/>
        </w:rPr>
        <w:t>Cuccinelli</w:t>
      </w:r>
      <w:proofErr w:type="spellEnd"/>
      <w:r w:rsidRPr="00B26B8F">
        <w:rPr>
          <w:sz w:val="16"/>
        </w:rPr>
        <w:t xml:space="preserve">, who asked the court to reject the Obama administration’s request for resumed mass collection. </w:t>
      </w:r>
      <w:proofErr w:type="spellStart"/>
      <w:r w:rsidRPr="00B26B8F">
        <w:rPr>
          <w:sz w:val="16"/>
        </w:rPr>
        <w:t>Cuccinelli</w:t>
      </w:r>
      <w:proofErr w:type="spellEnd"/>
      <w:r w:rsidRPr="00B26B8F">
        <w:rPr>
          <w:sz w:val="16"/>
        </w:rPr>
        <w:t xml:space="preserve"> also is representing Sen. Rand Paul, R-Ky., who forced the program to expire by refusing to allow speedy Senate consideration of the Freedom Act, in a long-stalled lawsuit against the program. </w:t>
      </w:r>
      <w:proofErr w:type="spellStart"/>
      <w:r w:rsidRPr="00B26B8F">
        <w:rPr>
          <w:sz w:val="16"/>
        </w:rPr>
        <w:t>Mosman</w:t>
      </w:r>
      <w:proofErr w:type="spellEnd"/>
      <w:r w:rsidRPr="00B26B8F">
        <w:rPr>
          <w:sz w:val="16"/>
        </w:rPr>
        <w:t xml:space="preserve"> disputed claims the program is unconstitutional -- as found by U.S. District Judge Richard Leon in December 2013 -- or unauthorized by Congress, as judges on the U.S. Court of Appeals for the 2nd Circuit found in May. </w:t>
      </w:r>
      <w:r w:rsidRPr="002A697C">
        <w:rPr>
          <w:rStyle w:val="StyleUnderline"/>
        </w:rPr>
        <w:t>The dragnet collection of domestic call records was revealed by whistleblower Edward Snowden in June 2013. Two executive branch review panels have since found the program is not essential to preventing terror plots and the dragnet's most notable success cited by authorities is detection of a taxi driver who gave money to Somali militants. The Obama administration sought the temporary resumption to allow time for a new system to be set up allowing for case-by-case acquisition of call records of intelligence targets and their contacts.</w:t>
      </w:r>
      <w:r w:rsidRPr="00B26B8F">
        <w:rPr>
          <w:sz w:val="16"/>
        </w:rPr>
        <w:t xml:space="preserve"> The Justice Department expressed satisfaction in a statement that </w:t>
      </w:r>
      <w:proofErr w:type="spellStart"/>
      <w:r w:rsidRPr="00B26B8F">
        <w:rPr>
          <w:sz w:val="16"/>
        </w:rPr>
        <w:t>Mosman</w:t>
      </w:r>
      <w:proofErr w:type="spellEnd"/>
      <w:r w:rsidRPr="00B26B8F">
        <w:rPr>
          <w:sz w:val="16"/>
        </w:rPr>
        <w:t xml:space="preserve"> allowed for “an orderly transition to this new mechanism” and found “that the </w:t>
      </w:r>
      <w:r w:rsidRPr="002A697C">
        <w:rPr>
          <w:rStyle w:val="Emphasis"/>
        </w:rPr>
        <w:t>continuation of the NSA’s bulk telephony metadata program during the transition period remains consistent with both the statute and the Fourth Amendment.”</w:t>
      </w:r>
      <w:r w:rsidRPr="002A697C">
        <w:rPr>
          <w:rStyle w:val="StyleUnderline"/>
        </w:rPr>
        <w:t xml:space="preserve"> </w:t>
      </w:r>
    </w:p>
    <w:p w:rsidR="000D2797" w:rsidRDefault="000D2797" w:rsidP="000D2797">
      <w:pPr>
        <w:rPr>
          <w:rStyle w:val="StyleUnderline"/>
        </w:rPr>
      </w:pPr>
    </w:p>
    <w:p w:rsidR="000D2797" w:rsidRDefault="000D2797" w:rsidP="000D2797">
      <w:pPr>
        <w:pStyle w:val="Heading4"/>
      </w:pPr>
      <w:r w:rsidRPr="00DD70B8">
        <w:t>Holder</w:t>
      </w:r>
      <w:r>
        <w:t xml:space="preserve"> is just posturing</w:t>
      </w:r>
    </w:p>
    <w:p w:rsidR="000D2797" w:rsidRPr="00DD70B8" w:rsidRDefault="000D2797" w:rsidP="000D2797">
      <w:pPr>
        <w:rPr>
          <w:rStyle w:val="Style13ptBold"/>
        </w:rPr>
      </w:pPr>
      <w:r>
        <w:rPr>
          <w:rStyle w:val="Style13ptBold"/>
        </w:rPr>
        <w:t xml:space="preserve">Reilly 7/7 </w:t>
      </w:r>
      <w:r w:rsidRPr="00DD70B8">
        <w:t xml:space="preserve">(Ryan, a D.C.-based reporter who covers the Justice Department and the Supreme Court for The Huffington Post, “Eric Holder: Edward Snowden Could Have Sparked 'Useful' Debate </w:t>
      </w:r>
      <w:proofErr w:type="gramStart"/>
      <w:r w:rsidRPr="00DD70B8">
        <w:t>By Taking NSA Concerns To</w:t>
      </w:r>
      <w:proofErr w:type="gramEnd"/>
      <w:r w:rsidRPr="00DD70B8">
        <w:t xml:space="preserve"> Congress,” July 7th </w:t>
      </w:r>
      <w:hyperlink r:id="rId18" w:history="1">
        <w:r w:rsidRPr="00DD70B8">
          <w:rPr>
            <w:rStyle w:val="Hyperlink"/>
          </w:rPr>
          <w:t>http://www.huffingtonpost.com/2015/07/07/eric-holder-snowden_n_7745004.html</w:t>
        </w:r>
      </w:hyperlink>
      <w:r w:rsidRPr="00DD70B8">
        <w:t>)</w:t>
      </w:r>
      <w:r>
        <w:rPr>
          <w:rStyle w:val="Style13ptBold"/>
        </w:rPr>
        <w:t xml:space="preserve"> </w:t>
      </w:r>
    </w:p>
    <w:p w:rsidR="000D2797" w:rsidRDefault="000D2797" w:rsidP="000D2797">
      <w:pPr>
        <w:rPr>
          <w:rStyle w:val="Emphasis"/>
        </w:rPr>
      </w:pPr>
      <w:proofErr w:type="spellStart"/>
      <w:r>
        <w:t>Jesselyn</w:t>
      </w:r>
      <w:proofErr w:type="spellEnd"/>
      <w:r>
        <w:t xml:space="preserve"> </w:t>
      </w:r>
      <w:proofErr w:type="spellStart"/>
      <w:r>
        <w:t>Radack</w:t>
      </w:r>
      <w:proofErr w:type="spellEnd"/>
      <w:r>
        <w:t xml:space="preserve">, an attorney for Snowden, called </w:t>
      </w:r>
      <w:r w:rsidRPr="00DD70B8">
        <w:rPr>
          <w:rStyle w:val="Emphasis"/>
        </w:rPr>
        <w:t>Holder's comments disingenuous.</w:t>
      </w:r>
      <w:r>
        <w:t xml:space="preserve"> She told </w:t>
      </w:r>
      <w:proofErr w:type="spellStart"/>
      <w:r>
        <w:t>HuffPost</w:t>
      </w:r>
      <w:proofErr w:type="spellEnd"/>
      <w:r>
        <w:t xml:space="preserve"> that </w:t>
      </w:r>
      <w:r w:rsidRPr="00DD70B8">
        <w:rPr>
          <w:rStyle w:val="StyleUnderline"/>
        </w:rPr>
        <w:t>before Snowden made his disclosures, she took four other NSA whistleblowers to speak with congressional committees about domestic surveillance issues. The discussions,</w:t>
      </w:r>
      <w:r>
        <w:t xml:space="preserve"> she said, </w:t>
      </w:r>
      <w:r w:rsidRPr="00DD70B8">
        <w:rPr>
          <w:rStyle w:val="StyleUnderline"/>
        </w:rPr>
        <w:t xml:space="preserve">included information that overlapped with Snowden's revelations. </w:t>
      </w:r>
      <w:r w:rsidRPr="00DD70B8">
        <w:rPr>
          <w:rStyle w:val="Emphasis"/>
        </w:rPr>
        <w:t>"They did absolutely nothing,"</w:t>
      </w:r>
      <w:r>
        <w:t xml:space="preserve"> </w:t>
      </w:r>
      <w:proofErr w:type="spellStart"/>
      <w:r>
        <w:t>Radack</w:t>
      </w:r>
      <w:proofErr w:type="spellEnd"/>
      <w:r>
        <w:t xml:space="preserve"> said of the lawmakers. </w:t>
      </w:r>
      <w:r w:rsidRPr="00DD70B8">
        <w:rPr>
          <w:rStyle w:val="StyleUnderline"/>
        </w:rPr>
        <w:t>"Before Snowden, I don't think Congress would have done anything -- I know Congress wouldn't have done anything -- because they didn't. Nor did any of the other supposed channels that are set up for this,"</w:t>
      </w:r>
      <w:r>
        <w:t xml:space="preserve"> </w:t>
      </w:r>
      <w:proofErr w:type="spellStart"/>
      <w:r>
        <w:t>Radack</w:t>
      </w:r>
      <w:proofErr w:type="spellEnd"/>
      <w:r>
        <w:t xml:space="preserve"> said. </w:t>
      </w:r>
      <w:r w:rsidRPr="00DD70B8">
        <w:rPr>
          <w:rStyle w:val="StyleUnderline"/>
        </w:rPr>
        <w:t>"I'm glad that Holder is recognizing and acknowledging Snowden for creating a positive change and a badly needed debate, and that's good,"</w:t>
      </w:r>
      <w:r>
        <w:t xml:space="preserve"> she continued. </w:t>
      </w:r>
      <w:r w:rsidRPr="00DD70B8">
        <w:rPr>
          <w:rStyle w:val="Emphasis"/>
        </w:rPr>
        <w:t>"It's just easy for him to say that after leaving the Justice Department, where he presided over the most draconian crackdown on whistleblowers in U.S. history."</w:t>
      </w:r>
    </w:p>
    <w:p w:rsidR="004B5D46" w:rsidRDefault="004B5D46" w:rsidP="004B5D46">
      <w:pPr>
        <w:pStyle w:val="Heading3"/>
      </w:pPr>
      <w:r w:rsidRPr="004B5D46">
        <w:lastRenderedPageBreak/>
        <w:t xml:space="preserve">PC Theory </w:t>
      </w:r>
      <w:r>
        <w:t>False</w:t>
      </w:r>
    </w:p>
    <w:p w:rsidR="004B5D46" w:rsidRPr="000C3364" w:rsidRDefault="004B5D46" w:rsidP="004B5D46">
      <w:pPr>
        <w:pStyle w:val="Heading4"/>
      </w:pPr>
      <w:r w:rsidRPr="000C3364">
        <w:t>PC is fictitious and a useless concept---also winners win</w:t>
      </w:r>
    </w:p>
    <w:p w:rsidR="004B5D46" w:rsidRPr="000C3364" w:rsidRDefault="004B5D46" w:rsidP="004B5D46">
      <w:r w:rsidRPr="000C3364">
        <w:rPr>
          <w:rStyle w:val="Style13ptBold"/>
        </w:rPr>
        <w:t>Hirsh 13</w:t>
      </w:r>
      <w:r w:rsidRPr="000C3364">
        <w:t xml:space="preserve"> [Michael, chief correspondent for National Journal, “There’s No Such Thing as Political Capital”, http://www.nationaljournal.com/magazine/there-s-no-such-thing-as-political-capital-20130207] *Gender Modified </w:t>
      </w:r>
    </w:p>
    <w:p w:rsidR="004B5D46" w:rsidRPr="000C3364" w:rsidRDefault="004B5D46" w:rsidP="004B5D46">
      <w:pPr>
        <w:rPr>
          <w:sz w:val="12"/>
        </w:rPr>
      </w:pPr>
    </w:p>
    <w:p w:rsidR="004B5D46" w:rsidRPr="000C3364" w:rsidRDefault="004B5D46" w:rsidP="004B5D46">
      <w:pPr>
        <w:rPr>
          <w:sz w:val="12"/>
        </w:rPr>
      </w:pPr>
      <w:r w:rsidRPr="000C3364">
        <w:rPr>
          <w:sz w:val="12"/>
        </w:rPr>
        <w:t xml:space="preserve">In response, the </w:t>
      </w:r>
      <w:r w:rsidRPr="000C3364">
        <w:rPr>
          <w:rStyle w:val="StyleUnderline"/>
        </w:rPr>
        <w:t>pundits will do what they always do</w:t>
      </w:r>
      <w:r w:rsidRPr="000C3364">
        <w:rPr>
          <w:sz w:val="12"/>
        </w:rPr>
        <w:t xml:space="preserve"> this time of year: They will talk about how unrealistic most of the proposals are, </w:t>
      </w:r>
      <w:r w:rsidRPr="000C3364">
        <w:rPr>
          <w:rStyle w:val="StyleUnderline"/>
        </w:rPr>
        <w:t>discussions</w:t>
      </w:r>
      <w:r w:rsidRPr="000C3364">
        <w:rPr>
          <w:sz w:val="12"/>
        </w:rPr>
        <w:t xml:space="preserve"> </w:t>
      </w:r>
      <w:r w:rsidRPr="000C3364">
        <w:rPr>
          <w:rStyle w:val="StyleUnderline"/>
        </w:rPr>
        <w:t>often informed by sagacious reckonings of how much “political capital” Obama possesses</w:t>
      </w:r>
      <w:r w:rsidRPr="000C3364">
        <w:rPr>
          <w:sz w:val="12"/>
        </w:rPr>
        <w:t xml:space="preserve"> to push his program through. </w:t>
      </w:r>
      <w:r w:rsidRPr="000C3364">
        <w:rPr>
          <w:rStyle w:val="StyleUnderline"/>
        </w:rPr>
        <w:t>Most of this</w:t>
      </w:r>
      <w:r w:rsidRPr="000C3364">
        <w:rPr>
          <w:sz w:val="12"/>
        </w:rPr>
        <w:t xml:space="preserve"> talk </w:t>
      </w:r>
      <w:r w:rsidRPr="000C3364">
        <w:rPr>
          <w:rStyle w:val="StyleUnderline"/>
        </w:rPr>
        <w:t>will have no bearing on what actually happens</w:t>
      </w:r>
      <w:r w:rsidRPr="000C3364">
        <w:rPr>
          <w:sz w:val="12"/>
        </w:rPr>
        <w:t xml:space="preserve"> over the next four years. Consider this: </w:t>
      </w:r>
      <w:r w:rsidRPr="000C3364">
        <w:rPr>
          <w:rStyle w:val="StyleUnderline"/>
        </w:rPr>
        <w:t>Three months ago,</w:t>
      </w:r>
      <w:r w:rsidRPr="000C3364">
        <w:rPr>
          <w:sz w:val="12"/>
        </w:rPr>
        <w:t xml:space="preserve"> just before the November election</w:t>
      </w:r>
      <w:r w:rsidRPr="000C3364">
        <w:rPr>
          <w:rStyle w:val="StyleUnderline"/>
        </w:rPr>
        <w:t>, if someone had talked</w:t>
      </w:r>
      <w:r w:rsidRPr="000C3364">
        <w:rPr>
          <w:sz w:val="12"/>
        </w:rPr>
        <w:t xml:space="preserve"> seriously </w:t>
      </w:r>
      <w:r w:rsidRPr="000C3364">
        <w:rPr>
          <w:rStyle w:val="StyleUnderline"/>
        </w:rPr>
        <w:t>about Obama having</w:t>
      </w:r>
      <w:r w:rsidRPr="000C3364">
        <w:rPr>
          <w:sz w:val="12"/>
        </w:rPr>
        <w:t xml:space="preserve"> enough </w:t>
      </w:r>
      <w:r w:rsidRPr="000C3364">
        <w:rPr>
          <w:rStyle w:val="StyleUnderline"/>
        </w:rPr>
        <w:t>p</w:t>
      </w:r>
      <w:r w:rsidRPr="000C3364">
        <w:rPr>
          <w:sz w:val="12"/>
        </w:rPr>
        <w:t xml:space="preserve">olitical </w:t>
      </w:r>
      <w:r w:rsidRPr="000C3364">
        <w:rPr>
          <w:rStyle w:val="StyleUnderline"/>
        </w:rPr>
        <w:t>c</w:t>
      </w:r>
      <w:r w:rsidRPr="000C3364">
        <w:rPr>
          <w:sz w:val="12"/>
        </w:rPr>
        <w:t xml:space="preserve">apital </w:t>
      </w:r>
      <w:r w:rsidRPr="000C3364">
        <w:rPr>
          <w:rStyle w:val="StyleUnderline"/>
        </w:rPr>
        <w:t>to oversee passage of</w:t>
      </w:r>
      <w:r w:rsidRPr="000C3364">
        <w:rPr>
          <w:sz w:val="12"/>
        </w:rPr>
        <w:t xml:space="preserve"> both </w:t>
      </w:r>
      <w:r w:rsidRPr="000C3364">
        <w:rPr>
          <w:rStyle w:val="StyleUnderline"/>
        </w:rPr>
        <w:t>immigration</w:t>
      </w:r>
      <w:r w:rsidRPr="000C3364">
        <w:rPr>
          <w:sz w:val="12"/>
        </w:rPr>
        <w:t xml:space="preserve"> reform </w:t>
      </w:r>
      <w:r w:rsidRPr="000C3364">
        <w:rPr>
          <w:rStyle w:val="StyleUnderline"/>
        </w:rPr>
        <w:t>and gun-control</w:t>
      </w:r>
      <w:r w:rsidRPr="000C3364">
        <w:rPr>
          <w:sz w:val="12"/>
        </w:rPr>
        <w:t xml:space="preserve"> legislation at the beginning of his second term—even after winning the election by 4 percentage points and 5 million votes (the actual final tally)—</w:t>
      </w:r>
      <w:r w:rsidRPr="000C3364">
        <w:rPr>
          <w:rStyle w:val="StyleUnderline"/>
        </w:rPr>
        <w:t>this person would have</w:t>
      </w:r>
      <w:r w:rsidRPr="000C3364">
        <w:rPr>
          <w:sz w:val="12"/>
        </w:rPr>
        <w:t xml:space="preserve"> </w:t>
      </w:r>
      <w:r w:rsidRPr="000C3364">
        <w:rPr>
          <w:rStyle w:val="StyleUnderline"/>
        </w:rPr>
        <w:t>been</w:t>
      </w:r>
      <w:r w:rsidRPr="000C3364">
        <w:rPr>
          <w:sz w:val="12"/>
        </w:rPr>
        <w:t xml:space="preserve"> called crazy and </w:t>
      </w:r>
      <w:r w:rsidRPr="000C3364">
        <w:rPr>
          <w:rStyle w:val="StyleUnderline"/>
        </w:rPr>
        <w:t xml:space="preserve">stripped of </w:t>
      </w:r>
      <w:proofErr w:type="gramStart"/>
      <w:r w:rsidRPr="000C3364">
        <w:rPr>
          <w:rStyle w:val="StyleUnderline"/>
        </w:rPr>
        <w:t>his[</w:t>
      </w:r>
      <w:proofErr w:type="gramEnd"/>
      <w:r w:rsidRPr="000C3364">
        <w:rPr>
          <w:rStyle w:val="StyleUnderline"/>
        </w:rPr>
        <w:t>/her] pundit’s license.</w:t>
      </w:r>
      <w:r w:rsidRPr="000C3364">
        <w:rPr>
          <w:sz w:val="12"/>
        </w:rPr>
        <w:t xml:space="preserv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w:t>
      </w:r>
      <w:r w:rsidRPr="000C3364">
        <w:rPr>
          <w:rStyle w:val="StyleUnderline"/>
        </w:rPr>
        <w:t>for reasons that have</w:t>
      </w:r>
      <w:r w:rsidRPr="000C3364">
        <w:rPr>
          <w:sz w:val="12"/>
        </w:rPr>
        <w:t xml:space="preserve"> very </w:t>
      </w:r>
      <w:r w:rsidRPr="000C3364">
        <w:rPr>
          <w:rStyle w:val="StyleUnderline"/>
        </w:rPr>
        <w:t>little to do with Obama’s</w:t>
      </w:r>
      <w:r w:rsidRPr="000C3364">
        <w:rPr>
          <w:sz w:val="12"/>
        </w:rPr>
        <w:t xml:space="preserve"> personal </w:t>
      </w:r>
      <w:r w:rsidRPr="000C3364">
        <w:rPr>
          <w:rStyle w:val="StyleUnderline"/>
        </w:rPr>
        <w:t>prestige</w:t>
      </w:r>
      <w:r w:rsidRPr="000C3364">
        <w:rPr>
          <w:sz w:val="12"/>
        </w:rPr>
        <w:t xml:space="preserve"> or popularity—variously put in terms of a “mandate” </w:t>
      </w:r>
      <w:r w:rsidRPr="000C3364">
        <w:rPr>
          <w:rStyle w:val="StyleUnderline"/>
        </w:rPr>
        <w:t xml:space="preserve">or “political capital”—chances are fair that both will now happen. </w:t>
      </w:r>
      <w:r w:rsidRPr="000C3364">
        <w:rPr>
          <w:sz w:val="8"/>
          <w:szCs w:val="8"/>
        </w:rPr>
        <w:t xml:space="preserve">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w:t>
      </w:r>
      <w:proofErr w:type="spellStart"/>
      <w:r w:rsidRPr="000C3364">
        <w:rPr>
          <w:sz w:val="8"/>
          <w:szCs w:val="8"/>
        </w:rPr>
        <w:t>LaPierre</w:t>
      </w:r>
      <w:proofErr w:type="spellEnd"/>
      <w:r w:rsidRPr="000C3364">
        <w:rPr>
          <w:sz w:val="8"/>
          <w:szCs w:val="8"/>
        </w:rPr>
        <w:t xml:space="preserve"> of the National Rifle Association marginalized himself with poorly chosen comments soon after the massacre. The pro-gun lobby, once a phalanx of opposition, began to fissure into </w:t>
      </w:r>
      <w:proofErr w:type="spellStart"/>
      <w:r w:rsidRPr="000C3364">
        <w:rPr>
          <w:sz w:val="8"/>
          <w:szCs w:val="8"/>
        </w:rPr>
        <w:t>reasonables</w:t>
      </w:r>
      <w:proofErr w:type="spellEnd"/>
      <w:r w:rsidRPr="000C3364">
        <w:rPr>
          <w:sz w:val="8"/>
          <w:szCs w:val="8"/>
        </w:rPr>
        <w:t xml:space="preserve"> and crazies. Former Rep. Gabrielle </w:t>
      </w:r>
      <w:proofErr w:type="spellStart"/>
      <w:r w:rsidRPr="000C3364">
        <w:rPr>
          <w:sz w:val="8"/>
          <w:szCs w:val="8"/>
        </w:rPr>
        <w:t>Giffords</w:t>
      </w:r>
      <w:proofErr w:type="spellEnd"/>
      <w:r w:rsidRPr="000C3364">
        <w:rPr>
          <w:sz w:val="8"/>
          <w:szCs w:val="8"/>
        </w:rPr>
        <w:t xml:space="preserve">,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w:t>
      </w:r>
      <w:r w:rsidRPr="000C3364">
        <w:rPr>
          <w:rStyle w:val="StyleUnderline"/>
        </w:rPr>
        <w:t>immigration</w:t>
      </w:r>
      <w:r w:rsidRPr="000C3364">
        <w:rPr>
          <w:sz w:val="12"/>
        </w:rPr>
        <w:t xml:space="preserve"> reform, a sharp change after an election year in which the GOP standard-bearer declared he would make life so miserable for the 11 million illegal immigrants in the U.S. that they would “self-deport.” But this turnaround </w:t>
      </w:r>
      <w:r w:rsidRPr="000C3364">
        <w:rPr>
          <w:rStyle w:val="StyleUnderline"/>
        </w:rPr>
        <w:t xml:space="preserve">has </w:t>
      </w:r>
      <w:r w:rsidRPr="000C3364">
        <w:rPr>
          <w:sz w:val="12"/>
        </w:rPr>
        <w:t xml:space="preserve">very </w:t>
      </w:r>
      <w:r w:rsidRPr="000C3364">
        <w:rPr>
          <w:rStyle w:val="StyleUnderline"/>
        </w:rPr>
        <w:t>little to do with</w:t>
      </w:r>
      <w:r w:rsidRPr="000C3364">
        <w:rPr>
          <w:sz w:val="12"/>
        </w:rPr>
        <w:t xml:space="preserve"> </w:t>
      </w:r>
      <w:r w:rsidRPr="000C3364">
        <w:rPr>
          <w:rStyle w:val="StyleUnderline"/>
        </w:rPr>
        <w:t>Obama’s personal influence</w:t>
      </w:r>
      <w:r w:rsidRPr="000C3364">
        <w:rPr>
          <w:sz w:val="12"/>
        </w:rPr>
        <w:t xml:space="preserve">—his political mandate, as it were. </w:t>
      </w:r>
      <w:r w:rsidRPr="000C3364">
        <w:rPr>
          <w:rStyle w:val="StyleUnderline"/>
          <w:b/>
          <w:sz w:val="12"/>
          <w:szCs w:val="12"/>
        </w:rPr>
        <w:t>It has almost entirely to do with</w:t>
      </w:r>
      <w:r w:rsidRPr="000C3364">
        <w:rPr>
          <w:b/>
          <w:sz w:val="12"/>
          <w:szCs w:val="12"/>
        </w:rPr>
        <w:t xml:space="preserve"> just two numbers: 71 and 27. That’s 71 percent for Obama, 27 percent for Mitt Romney, the breakdown of </w:t>
      </w:r>
      <w:r w:rsidRPr="000C3364">
        <w:rPr>
          <w:rStyle w:val="StyleUnderline"/>
          <w:b/>
          <w:sz w:val="12"/>
          <w:szCs w:val="12"/>
        </w:rPr>
        <w:t>the Hispanic vote</w:t>
      </w:r>
      <w:r w:rsidRPr="000C3364">
        <w:rPr>
          <w:b/>
          <w:sz w:val="12"/>
          <w:szCs w:val="12"/>
        </w:rPr>
        <w:t xml:space="preserve"> in the 2012 presidential election. Obama drove home his advantage by giving a speech on immigration reform on Jan. 29 at a Hispanic-dominated high school in Nevada, a swing state he won by a surprising 8 percentage points in November. But the </w:t>
      </w:r>
      <w:r w:rsidRPr="000C3364">
        <w:rPr>
          <w:rStyle w:val="StyleUnderline"/>
          <w:b/>
          <w:sz w:val="12"/>
          <w:szCs w:val="12"/>
        </w:rPr>
        <w:t>movement on immigration</w:t>
      </w:r>
      <w:r w:rsidRPr="000C3364">
        <w:rPr>
          <w:b/>
          <w:sz w:val="12"/>
          <w:szCs w:val="12"/>
        </w:rPr>
        <w:t xml:space="preserve"> </w:t>
      </w:r>
      <w:r w:rsidRPr="000C3364">
        <w:rPr>
          <w:rStyle w:val="StyleUnderline"/>
          <w:b/>
          <w:sz w:val="12"/>
          <w:szCs w:val="12"/>
        </w:rPr>
        <w:t>has mainly come out of the Republican Party’s recent introspection</w:t>
      </w:r>
      <w:r w:rsidRPr="000C3364">
        <w:rPr>
          <w:sz w:val="12"/>
        </w:rPr>
        <w:t xml:space="preserve">, </w:t>
      </w:r>
      <w:r w:rsidRPr="000C3364">
        <w:rPr>
          <w:sz w:val="8"/>
          <w:szCs w:val="8"/>
        </w:rPr>
        <w:t>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w:t>
      </w:r>
      <w:r w:rsidRPr="000C3364">
        <w:rPr>
          <w:sz w:val="12"/>
        </w:rPr>
        <w:t xml:space="preserve"> </w:t>
      </w:r>
      <w:r w:rsidRPr="000C3364">
        <w:rPr>
          <w:rStyle w:val="StyleUnderline"/>
        </w:rPr>
        <w:t>the idea of p</w:t>
      </w:r>
      <w:r w:rsidRPr="000C3364">
        <w:rPr>
          <w:sz w:val="12"/>
        </w:rPr>
        <w:t xml:space="preserve">olitical </w:t>
      </w:r>
      <w:r w:rsidRPr="000C3364">
        <w:rPr>
          <w:rStyle w:val="StyleUnderline"/>
        </w:rPr>
        <w:t>c</w:t>
      </w:r>
      <w:r w:rsidRPr="000C3364">
        <w:rPr>
          <w:sz w:val="12"/>
        </w:rPr>
        <w:t>apital—or mandates, or momentum—</w:t>
      </w:r>
      <w:r w:rsidRPr="000C3364">
        <w:rPr>
          <w:rStyle w:val="StyleUnderline"/>
        </w:rPr>
        <w:t>is so poorly</w:t>
      </w:r>
      <w:r w:rsidRPr="000C3364">
        <w:rPr>
          <w:sz w:val="12"/>
        </w:rPr>
        <w:t xml:space="preserve"> </w:t>
      </w:r>
      <w:r w:rsidRPr="000C3364">
        <w:rPr>
          <w:rStyle w:val="StyleUnderline"/>
        </w:rPr>
        <w:t>defined that</w:t>
      </w:r>
      <w:r w:rsidRPr="000C3364">
        <w:rPr>
          <w:sz w:val="12"/>
        </w:rPr>
        <w:t xml:space="preserve"> presidents and </w:t>
      </w:r>
      <w:r w:rsidRPr="000C3364">
        <w:rPr>
          <w:rStyle w:val="StyleUnderline"/>
        </w:rPr>
        <w:t>pundits</w:t>
      </w:r>
      <w:r w:rsidRPr="000C3364">
        <w:rPr>
          <w:sz w:val="12"/>
        </w:rPr>
        <w:t xml:space="preserve"> often </w:t>
      </w:r>
      <w:r w:rsidRPr="000C3364">
        <w:rPr>
          <w:rStyle w:val="StyleUnderline"/>
        </w:rPr>
        <w:t>get it wrong. “Presidents usually over-estimate</w:t>
      </w:r>
      <w:r w:rsidRPr="000C3364">
        <w:rPr>
          <w:sz w:val="12"/>
        </w:rPr>
        <w:t xml:space="preserve"> it,” says George Edwards, a presidential scholar at Texas A&amp;M University. “</w:t>
      </w:r>
      <w:r w:rsidRPr="000C3364">
        <w:rPr>
          <w:rStyle w:val="StyleUnderline"/>
        </w:rPr>
        <w:t>The best kind of political capital</w:t>
      </w:r>
      <w:r w:rsidRPr="000C3364">
        <w:rPr>
          <w:sz w:val="12"/>
        </w:rPr>
        <w:t xml:space="preserve">—some sense of an electoral mandate to do something—is very rare. It </w:t>
      </w:r>
      <w:r w:rsidRPr="000C3364">
        <w:rPr>
          <w:rStyle w:val="StyleUnderline"/>
        </w:rPr>
        <w:t>almost never happens</w:t>
      </w:r>
      <w:r w:rsidRPr="000C3364">
        <w:rPr>
          <w:sz w:val="12"/>
        </w:rPr>
        <w:t xml:space="preserve">. In 1964, maybe. And to some degree in 1980.” For that reason, </w:t>
      </w:r>
      <w:r w:rsidRPr="000C3364">
        <w:rPr>
          <w:rStyle w:val="StyleUnderline"/>
        </w:rPr>
        <w:t>political capital</w:t>
      </w:r>
      <w:r w:rsidRPr="000C3364">
        <w:rPr>
          <w:sz w:val="12"/>
        </w:rPr>
        <w:t xml:space="preserve"> is a concept that </w:t>
      </w:r>
      <w:r w:rsidRPr="000C3364">
        <w:rPr>
          <w:rStyle w:val="StyleUnderline"/>
        </w:rPr>
        <w:t>misleads</w:t>
      </w:r>
      <w:r w:rsidRPr="000C3364">
        <w:rPr>
          <w:sz w:val="12"/>
        </w:rPr>
        <w:t xml:space="preserve"> far </w:t>
      </w:r>
      <w:r w:rsidRPr="000C3364">
        <w:rPr>
          <w:rStyle w:val="StyleUnderline"/>
        </w:rPr>
        <w:t>more than it enlightens</w:t>
      </w:r>
      <w:r w:rsidRPr="000C3364">
        <w:rPr>
          <w:sz w:val="12"/>
        </w:rPr>
        <w:t xml:space="preserve">. It is distortionary. </w:t>
      </w:r>
      <w:r w:rsidRPr="000C3364">
        <w:rPr>
          <w:rStyle w:val="StyleUnderline"/>
        </w:rPr>
        <w:t>It conveys the idea that we know more than we really do about the ever-elusive concept of political power, and it discounts the way unforeseen events can suddenly change everything. Instead, it suggests, erroneously, that a political figure has a concrete amount of political capital to invest, just as someone might have real investment capital—that a particular leader can bank his gains</w:t>
      </w:r>
      <w:r w:rsidRPr="000C3364">
        <w:rPr>
          <w:sz w:val="12"/>
        </w:rPr>
        <w:t xml:space="preserve">,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w:t>
      </w:r>
      <w:r w:rsidRPr="000C3364">
        <w:rPr>
          <w:rStyle w:val="StyleUnderline"/>
          <w:b/>
          <w:sz w:val="12"/>
          <w:szCs w:val="12"/>
        </w:rPr>
        <w:t>the abrupt emergence of</w:t>
      </w:r>
      <w:r w:rsidRPr="000C3364">
        <w:rPr>
          <w:b/>
          <w:sz w:val="12"/>
          <w:szCs w:val="12"/>
        </w:rPr>
        <w:t xml:space="preserve"> the </w:t>
      </w:r>
      <w:r w:rsidRPr="000C3364">
        <w:rPr>
          <w:rStyle w:val="StyleUnderline"/>
          <w:b/>
          <w:sz w:val="12"/>
          <w:szCs w:val="12"/>
        </w:rPr>
        <w:t>immigration and gun-control</w:t>
      </w:r>
      <w:r w:rsidRPr="000C3364">
        <w:rPr>
          <w:b/>
          <w:sz w:val="12"/>
          <w:szCs w:val="12"/>
        </w:rPr>
        <w:t xml:space="preserve"> issues </w:t>
      </w:r>
      <w:r w:rsidRPr="000C3364">
        <w:rPr>
          <w:rStyle w:val="StyleUnderline"/>
          <w:b/>
          <w:sz w:val="12"/>
          <w:szCs w:val="12"/>
        </w:rPr>
        <w:t>illustrates how suddenly</w:t>
      </w:r>
      <w:r w:rsidRPr="000C3364">
        <w:rPr>
          <w:b/>
          <w:sz w:val="12"/>
          <w:szCs w:val="12"/>
        </w:rPr>
        <w:t xml:space="preserve"> </w:t>
      </w:r>
      <w:r w:rsidRPr="000C3364">
        <w:rPr>
          <w:rStyle w:val="StyleUnderline"/>
          <w:b/>
          <w:sz w:val="12"/>
          <w:szCs w:val="12"/>
        </w:rPr>
        <w:t>shifts in mood can occur and how political interests can align in new ways just as suddenly</w:t>
      </w:r>
      <w:r w:rsidRPr="000C3364">
        <w:rPr>
          <w:b/>
          <w:sz w:val="12"/>
          <w:szCs w:val="12"/>
        </w:rPr>
        <w:t xml:space="preserve">. Indeed, the pseudo-concept of political capital masks a larger truth about Washington that is kindergarten simple: </w:t>
      </w:r>
      <w:r w:rsidRPr="000C3364">
        <w:rPr>
          <w:rStyle w:val="StyleUnderline"/>
          <w:b/>
          <w:sz w:val="12"/>
          <w:szCs w:val="12"/>
        </w:rPr>
        <w:t>You just don’t know what you can do until you try</w:t>
      </w:r>
      <w:r w:rsidRPr="000C3364">
        <w:rPr>
          <w:sz w:val="12"/>
        </w:rPr>
        <w:t xml:space="preserve">. Or as Ornstein </w:t>
      </w:r>
      <w:proofErr w:type="gramStart"/>
      <w:r w:rsidRPr="000C3364">
        <w:rPr>
          <w:sz w:val="12"/>
        </w:rPr>
        <w:t>himself</w:t>
      </w:r>
      <w:proofErr w:type="gramEnd"/>
      <w:r w:rsidRPr="000C3364">
        <w:rPr>
          <w:sz w:val="12"/>
        </w:rPr>
        <w:t xml:space="preserve"> once wrote years ago, “</w:t>
      </w:r>
      <w:r w:rsidRPr="000C3364">
        <w:rPr>
          <w:rStyle w:val="StyleUnderline"/>
        </w:rPr>
        <w:t>Winning wins</w:t>
      </w:r>
      <w:r w:rsidRPr="000C3364">
        <w:rPr>
          <w:sz w:val="12"/>
        </w:rPr>
        <w:t xml:space="preserve">.”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sidRPr="000C3364">
        <w:rPr>
          <w:rStyle w:val="StyleUnderline"/>
        </w:rPr>
        <w:t>political capital is, at best, an empty concept, and</w:t>
      </w:r>
      <w:r w:rsidRPr="000C3364">
        <w:rPr>
          <w:sz w:val="12"/>
        </w:rPr>
        <w:t xml:space="preserve"> that almost </w:t>
      </w:r>
      <w:r w:rsidRPr="000C3364">
        <w:rPr>
          <w:rStyle w:val="StyleUnderline"/>
        </w:rPr>
        <w:t>nothing in the academic literature successfully quantifies or even defines it. “It can refer to a very abstract thing, like a president’s popularity, but there’s no mechanism there</w:t>
      </w:r>
      <w:r w:rsidRPr="000C3364">
        <w:rPr>
          <w:sz w:val="12"/>
        </w:rPr>
        <w:t xml:space="preserve">. That makes it kind of useless,” says Richard </w:t>
      </w:r>
      <w:proofErr w:type="spellStart"/>
      <w:r w:rsidRPr="000C3364">
        <w:rPr>
          <w:sz w:val="12"/>
        </w:rPr>
        <w:t>Bensel</w:t>
      </w:r>
      <w:proofErr w:type="spellEnd"/>
      <w:r w:rsidRPr="000C3364">
        <w:rPr>
          <w:sz w:val="12"/>
        </w:rPr>
        <w:t xml:space="preserve">, a government professor at Cornell University. Even Ornstein concedes that the calculus is far more complex than the term suggests. </w:t>
      </w:r>
      <w:r w:rsidRPr="000C3364">
        <w:rPr>
          <w:rStyle w:val="StyleUnderline"/>
        </w:rPr>
        <w:t>Winning on one issue often changes the calculation for the next issue; there is never any known amount of capital</w:t>
      </w:r>
      <w:r w:rsidRPr="000C3364">
        <w:rPr>
          <w:sz w:val="12"/>
        </w:rPr>
        <w:t>. “The idea here is, if an issue comes up where the conventional wisdom is that president is not going to get what he wants, and he gets it, then each time that happens, it changes the calculus of the other actors” Ornstein says. “</w:t>
      </w:r>
      <w:r w:rsidRPr="000C3364">
        <w:rPr>
          <w:rStyle w:val="StyleUnderline"/>
        </w:rPr>
        <w:t>If they think he’s going to win, they may change positions to get on the winning side</w:t>
      </w:r>
      <w:r w:rsidRPr="000C3364">
        <w:rPr>
          <w:sz w:val="12"/>
        </w:rPr>
        <w:t xml:space="preserve">. It’s a bandwagon effect.”    </w:t>
      </w:r>
    </w:p>
    <w:p w:rsidR="004B5D46" w:rsidRPr="000C3364" w:rsidRDefault="004B5D46" w:rsidP="004B5D46">
      <w:pPr>
        <w:pStyle w:val="Heading4"/>
      </w:pPr>
      <w:r w:rsidRPr="000C3364">
        <w:lastRenderedPageBreak/>
        <w:t>PC not real – ideology outweighs</w:t>
      </w:r>
    </w:p>
    <w:p w:rsidR="004B5D46" w:rsidRPr="000C3364" w:rsidRDefault="004B5D46" w:rsidP="004B5D46">
      <w:r w:rsidRPr="000C3364">
        <w:rPr>
          <w:rStyle w:val="Style13ptBold"/>
        </w:rPr>
        <w:t>Dickinson 9</w:t>
      </w:r>
      <w:r w:rsidRPr="000C3364">
        <w:t xml:space="preserve"> (Matthew, professor of political science at Middlebury College and taught previously at Harvard University where he worked under the supervision of presidential scholar Richard Neustadt, 5/26,  Presidential Power: A </w:t>
      </w:r>
      <w:proofErr w:type="spellStart"/>
      <w:r w:rsidRPr="000C3364">
        <w:t>NonPartisan</w:t>
      </w:r>
      <w:proofErr w:type="spellEnd"/>
      <w:r w:rsidRPr="000C3364">
        <w:t xml:space="preserve"> Analysis of Presidential Politics, “Sotomayor, Obama and Presidential Power,” </w:t>
      </w:r>
      <w:hyperlink r:id="rId19" w:tgtFrame="_blank" w:history="1">
        <w:r w:rsidRPr="000C3364">
          <w:t>http://blogs.middlebury.edu/presidentialpower/2009/05/26/sotamayor-obama-and-presidential-power/</w:t>
        </w:r>
      </w:hyperlink>
      <w:r w:rsidRPr="000C3364">
        <w:t>)</w:t>
      </w:r>
    </w:p>
    <w:p w:rsidR="004B5D46" w:rsidRPr="000C3364" w:rsidRDefault="004B5D46" w:rsidP="004B5D46">
      <w:pPr>
        <w:pStyle w:val="tag"/>
        <w:rPr>
          <w:rFonts w:ascii="Georgia" w:eastAsiaTheme="majorEastAsia" w:hAnsi="Georgia"/>
          <w:b/>
          <w:bCs/>
          <w:sz w:val="20"/>
          <w:u w:val="single"/>
        </w:rPr>
      </w:pPr>
      <w:r w:rsidRPr="000C3364">
        <w:rPr>
          <w:rFonts w:ascii="Georgia" w:hAnsi="Georgia"/>
          <w:sz w:val="16"/>
        </w:rPr>
        <w:t xml:space="preserve">What is of more interest to me, however, is what her selection reveals about the basis of presidential power.  </w:t>
      </w:r>
      <w:r w:rsidRPr="000C3364">
        <w:rPr>
          <w:rStyle w:val="StyleUnderline"/>
          <w:rFonts w:ascii="Georgia" w:eastAsiaTheme="majorEastAsia" w:hAnsi="Georgia"/>
        </w:rPr>
        <w:t>Political scientists</w:t>
      </w:r>
      <w:r w:rsidRPr="000C3364">
        <w:rPr>
          <w:rFonts w:ascii="Georgia" w:hAnsi="Georgia"/>
          <w:sz w:val="16"/>
        </w:rPr>
        <w:t xml:space="preserve">, like baseball writers evaluating hitters, </w:t>
      </w:r>
      <w:r w:rsidRPr="000C3364">
        <w:rPr>
          <w:rStyle w:val="StyleUnderline"/>
          <w:rFonts w:ascii="Georgia" w:eastAsiaTheme="majorEastAsia" w:hAnsi="Georgia"/>
        </w:rPr>
        <w:t>have devised numerous means of measuring a president’s influence in Congress</w:t>
      </w:r>
      <w:r w:rsidRPr="000C3364">
        <w:rPr>
          <w:rFonts w:ascii="Georgia" w:hAnsi="Georgia"/>
          <w:sz w:val="16"/>
        </w:rPr>
        <w:t xml:space="preserve">.  I will devote a separate post to discussing these, but in brief, 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  How often is a president’s policy position supported by roll call outcomes?  </w:t>
      </w:r>
      <w:r w:rsidRPr="000C3364">
        <w:rPr>
          <w:rStyle w:val="StyleUnderline"/>
          <w:rFonts w:ascii="Georgia" w:eastAsiaTheme="majorEastAsia" w:hAnsi="Georgia"/>
        </w:rPr>
        <w:t>These measures</w:t>
      </w:r>
      <w:r w:rsidRPr="000C3364">
        <w:rPr>
          <w:rFonts w:ascii="Georgia" w:hAnsi="Georgia"/>
          <w:sz w:val="16"/>
        </w:rPr>
        <w:t xml:space="preserve">, however, </w:t>
      </w:r>
      <w:r w:rsidRPr="000C3364">
        <w:rPr>
          <w:rStyle w:val="StyleUnderline"/>
          <w:rFonts w:ascii="Georgia" w:eastAsiaTheme="majorEastAsia" w:hAnsi="Georgia"/>
        </w:rPr>
        <w:t>are a misleading gauge of presidential power</w:t>
      </w:r>
      <w:r w:rsidRPr="000C3364">
        <w:rPr>
          <w:rFonts w:ascii="Georgia" w:hAnsi="Georgia"/>
          <w:sz w:val="16"/>
        </w:rPr>
        <w:t xml:space="preserve"> – </w:t>
      </w:r>
      <w:r w:rsidRPr="000C3364">
        <w:rPr>
          <w:rStyle w:val="StyleUnderline"/>
          <w:rFonts w:ascii="Georgia" w:eastAsiaTheme="majorEastAsia" w:hAnsi="Georgia"/>
        </w:rPr>
        <w:t>they are a better indicator of congressional power</w:t>
      </w:r>
      <w:r w:rsidRPr="000C3364">
        <w:rPr>
          <w:rFonts w:ascii="Georgia" w:hAnsi="Georgia"/>
          <w:sz w:val="16"/>
        </w:rPr>
        <w:t xml:space="preserve">.  This is </w:t>
      </w:r>
      <w:r w:rsidRPr="000C3364">
        <w:rPr>
          <w:rStyle w:val="StyleUnderline"/>
          <w:rFonts w:ascii="Georgia" w:eastAsiaTheme="majorEastAsia" w:hAnsi="Georgia"/>
        </w:rPr>
        <w:t>because how members of Congress vote on a</w:t>
      </w:r>
      <w:r w:rsidRPr="000C3364">
        <w:rPr>
          <w:rFonts w:ascii="Georgia" w:hAnsi="Georgia"/>
          <w:sz w:val="16"/>
        </w:rPr>
        <w:t xml:space="preserve"> nominee or </w:t>
      </w:r>
      <w:r w:rsidRPr="000C3364">
        <w:rPr>
          <w:rStyle w:val="StyleUnderline"/>
          <w:rFonts w:ascii="Georgia" w:eastAsiaTheme="majorEastAsia" w:hAnsi="Georgia"/>
        </w:rPr>
        <w:t>legislative</w:t>
      </w:r>
      <w:r w:rsidRPr="000C3364">
        <w:rPr>
          <w:rFonts w:ascii="Georgia" w:hAnsi="Georgia"/>
          <w:sz w:val="16"/>
        </w:rPr>
        <w:t xml:space="preserve"> </w:t>
      </w:r>
      <w:r w:rsidRPr="000C3364">
        <w:rPr>
          <w:rStyle w:val="StyleUnderline"/>
          <w:rFonts w:ascii="Georgia" w:eastAsiaTheme="majorEastAsia" w:hAnsi="Georgia"/>
        </w:rPr>
        <w:t>item is rarely influenced by anything a president does</w:t>
      </w:r>
      <w:r w:rsidRPr="000C3364">
        <w:rPr>
          <w:rFonts w:ascii="Georgia" w:hAnsi="Georgia"/>
          <w:sz w:val="16"/>
        </w:rPr>
        <w:t xml:space="preserve">.  </w:t>
      </w:r>
      <w:r w:rsidRPr="000C3364">
        <w:rPr>
          <w:rStyle w:val="StyleUnderline"/>
          <w:rFonts w:ascii="Georgia" w:eastAsiaTheme="majorEastAsia" w:hAnsi="Georgia"/>
        </w:rPr>
        <w:t>Although journalists</w:t>
      </w:r>
      <w:r w:rsidRPr="000C3364">
        <w:rPr>
          <w:rFonts w:ascii="Georgia" w:hAnsi="Georgia"/>
          <w:sz w:val="16"/>
        </w:rPr>
        <w:t xml:space="preserve"> (and political scientists) </w:t>
      </w:r>
      <w:r w:rsidRPr="000C3364">
        <w:rPr>
          <w:rStyle w:val="StyleUnderline"/>
          <w:rFonts w:ascii="Georgia" w:eastAsiaTheme="majorEastAsia" w:hAnsi="Georgia"/>
        </w:rPr>
        <w:t>often focus on the legislative “endgame” to gauge presidential influence</w:t>
      </w:r>
      <w:r w:rsidRPr="000C3364">
        <w:rPr>
          <w:rFonts w:ascii="Georgia" w:hAnsi="Georgia"/>
          <w:sz w:val="16"/>
        </w:rPr>
        <w:t xml:space="preserve"> – will the President swing enough votes to get his preferred legislation enacted? – </w:t>
      </w:r>
      <w:proofErr w:type="gramStart"/>
      <w:r w:rsidRPr="000C3364">
        <w:rPr>
          <w:rStyle w:val="StyleUnderline"/>
          <w:rFonts w:ascii="Georgia" w:eastAsiaTheme="majorEastAsia" w:hAnsi="Georgia"/>
        </w:rPr>
        <w:t>this</w:t>
      </w:r>
      <w:proofErr w:type="gramEnd"/>
      <w:r w:rsidRPr="000C3364">
        <w:rPr>
          <w:rStyle w:val="StyleUnderline"/>
          <w:rFonts w:ascii="Georgia" w:eastAsiaTheme="majorEastAsia" w:hAnsi="Georgia"/>
        </w:rPr>
        <w:t xml:space="preserve"> mistakes an outcome with actual evidence of presidential influence</w:t>
      </w:r>
      <w:r w:rsidRPr="000C3364">
        <w:rPr>
          <w:rFonts w:ascii="Georgia" w:hAnsi="Georgia"/>
          <w:sz w:val="16"/>
        </w:rPr>
        <w:t xml:space="preserve">.  </w:t>
      </w:r>
      <w:r w:rsidRPr="000C3364">
        <w:rPr>
          <w:rStyle w:val="StyleUnderline"/>
          <w:rFonts w:ascii="Georgia" w:eastAsiaTheme="majorEastAsia" w:hAnsi="Georgia"/>
        </w:rPr>
        <w:t>Once we control for</w:t>
      </w:r>
      <w:r w:rsidRPr="000C3364">
        <w:rPr>
          <w:rFonts w:ascii="Georgia" w:hAnsi="Georgia"/>
          <w:sz w:val="16"/>
        </w:rPr>
        <w:t xml:space="preserve"> other factors – a member of Congress’ </w:t>
      </w:r>
      <w:r w:rsidRPr="000C3364">
        <w:rPr>
          <w:rStyle w:val="StyleUnderline"/>
          <w:rFonts w:ascii="Georgia" w:eastAsiaTheme="majorEastAsia" w:hAnsi="Georgia"/>
        </w:rPr>
        <w:t>ideological and partisan leanings</w:t>
      </w:r>
      <w:r w:rsidRPr="000C3364">
        <w:rPr>
          <w:rFonts w:ascii="Georgia" w:hAnsi="Georgia"/>
          <w:sz w:val="16"/>
        </w:rPr>
        <w:t xml:space="preserve">, the </w:t>
      </w:r>
      <w:r w:rsidRPr="000C3364">
        <w:rPr>
          <w:rStyle w:val="StyleUnderline"/>
          <w:rFonts w:ascii="Georgia" w:eastAsiaTheme="majorEastAsia" w:hAnsi="Georgia"/>
        </w:rPr>
        <w:t>political leanings of her constituency</w:t>
      </w:r>
      <w:r w:rsidRPr="000C3364">
        <w:rPr>
          <w:rFonts w:ascii="Georgia" w:hAnsi="Georgia"/>
          <w:sz w:val="16"/>
        </w:rPr>
        <w:t xml:space="preserve">, whether she’s up for reelection or not – </w:t>
      </w:r>
      <w:r w:rsidRPr="000C3364">
        <w:rPr>
          <w:rStyle w:val="StyleUnderline"/>
          <w:rFonts w:ascii="Georgia" w:eastAsiaTheme="majorEastAsia" w:hAnsi="Georgia"/>
        </w:rPr>
        <w:t>we can usually predict</w:t>
      </w:r>
      <w:r w:rsidRPr="000C3364">
        <w:rPr>
          <w:rFonts w:ascii="Georgia" w:hAnsi="Georgia"/>
          <w:sz w:val="16"/>
        </w:rPr>
        <w:t xml:space="preserve"> how she will </w:t>
      </w:r>
      <w:r w:rsidRPr="000C3364">
        <w:rPr>
          <w:rStyle w:val="StyleUnderline"/>
          <w:rFonts w:ascii="Georgia" w:eastAsiaTheme="majorEastAsia" w:hAnsi="Georgia"/>
        </w:rPr>
        <w:t>vote without needing to know much of anything about what the president wants</w:t>
      </w:r>
      <w:r w:rsidRPr="000C3364">
        <w:rPr>
          <w:rFonts w:ascii="Georgia" w:hAnsi="Georgia"/>
          <w:sz w:val="16"/>
        </w:rPr>
        <w:t xml:space="preserve">.  (I am ignoring the importance of a president’s veto power for the moment.) Despite the much publicized and celebrated instances of presidential arm-twisting during the legislative endgame, then, most legislative outcomes don’t depend on presidential lobbying.  But this is not to say that presidents lack influence.  Instead, </w:t>
      </w:r>
      <w:r w:rsidRPr="000C3364">
        <w:rPr>
          <w:rStyle w:val="StyleUnderline"/>
          <w:rFonts w:ascii="Georgia" w:eastAsiaTheme="majorEastAsia" w:hAnsi="Georgia"/>
        </w:rPr>
        <w:t>the primary means by which presidents influence what Congress does is through their ability to determine the alternatives from which Congress must choose</w:t>
      </w:r>
      <w:r w:rsidRPr="000C3364">
        <w:rPr>
          <w:rFonts w:ascii="Georgia" w:hAnsi="Georgia"/>
          <w:sz w:val="16"/>
        </w:rPr>
        <w:t xml:space="preserve">.  That is, </w:t>
      </w:r>
      <w:r w:rsidRPr="000C3364">
        <w:rPr>
          <w:rStyle w:val="StyleUnderline"/>
          <w:rFonts w:ascii="Georgia" w:eastAsiaTheme="majorEastAsia" w:hAnsi="Georgia"/>
        </w:rPr>
        <w:t>presidential power is largely an exercise in agenda-setting</w:t>
      </w:r>
      <w:r w:rsidRPr="000C3364">
        <w:rPr>
          <w:rFonts w:ascii="Georgia" w:hAnsi="Georgia"/>
          <w:sz w:val="16"/>
        </w:rPr>
        <w:t xml:space="preserve"> – not arm-twisting.   And we see this in the </w:t>
      </w:r>
      <w:proofErr w:type="spellStart"/>
      <w:r w:rsidRPr="000C3364">
        <w:rPr>
          <w:rFonts w:ascii="Georgia" w:hAnsi="Georgia"/>
          <w:sz w:val="16"/>
        </w:rPr>
        <w:t>Sotomayer</w:t>
      </w:r>
      <w:proofErr w:type="spellEnd"/>
      <w:r w:rsidRPr="000C3364">
        <w:rPr>
          <w:rFonts w:ascii="Georgia" w:hAnsi="Georgia"/>
          <w:sz w:val="16"/>
        </w:rPr>
        <w:t xml:space="preserve">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w:t>
      </w:r>
      <w:r w:rsidRPr="000C3364">
        <w:rPr>
          <w:rStyle w:val="StyleUnderline"/>
          <w:rFonts w:ascii="Georgia" w:eastAsiaTheme="majorEastAsia" w:hAnsi="Georgia"/>
        </w:rPr>
        <w:t>His real influence has already occurred, in the decision to present</w:t>
      </w:r>
      <w:r w:rsidRPr="000C3364">
        <w:rPr>
          <w:rFonts w:ascii="Georgia" w:hAnsi="Georgia"/>
          <w:sz w:val="16"/>
        </w:rPr>
        <w:t xml:space="preserve"> Sotomayor as </w:t>
      </w:r>
      <w:r w:rsidRPr="000C3364">
        <w:rPr>
          <w:rStyle w:val="StyleUnderline"/>
          <w:rFonts w:ascii="Georgia" w:eastAsiaTheme="majorEastAsia" w:hAnsi="Georgia"/>
        </w:rPr>
        <w:t>his nominee</w:t>
      </w:r>
    </w:p>
    <w:p w:rsidR="004B5D46" w:rsidRPr="000C3364" w:rsidRDefault="004B5D46" w:rsidP="004B5D46"/>
    <w:p w:rsidR="004B5D46" w:rsidRPr="000C3364" w:rsidRDefault="004B5D46" w:rsidP="004B5D46">
      <w:pPr>
        <w:pStyle w:val="Heading4"/>
        <w:rPr>
          <w:shd w:val="clear" w:color="auto" w:fill="FFFFFF"/>
        </w:rPr>
      </w:pPr>
      <w:r w:rsidRPr="000C3364">
        <w:t>PC is fictitious – prioritizing it above oppression results in increased violence</w:t>
      </w:r>
    </w:p>
    <w:p w:rsidR="004B5D46" w:rsidRPr="000C3364" w:rsidRDefault="004B5D46" w:rsidP="004B5D46">
      <w:r w:rsidRPr="000C3364">
        <w:rPr>
          <w:rStyle w:val="Style13ptBold"/>
        </w:rPr>
        <w:t>Ruby-Sachs 8</w:t>
      </w:r>
      <w:r w:rsidRPr="000C3364">
        <w:rPr>
          <w:shd w:val="clear" w:color="auto" w:fill="FFFFFF"/>
        </w:rPr>
        <w:t> Emma Ruby-</w:t>
      </w:r>
      <w:proofErr w:type="spellStart"/>
      <w:r w:rsidRPr="000C3364">
        <w:rPr>
          <w:shd w:val="clear" w:color="auto" w:fill="FFFFFF"/>
        </w:rPr>
        <w:t>SachsLawyer</w:t>
      </w:r>
      <w:proofErr w:type="spellEnd"/>
      <w:r w:rsidRPr="000C3364">
        <w:rPr>
          <w:shd w:val="clear" w:color="auto" w:fill="FFFFFF"/>
        </w:rPr>
        <w:t xml:space="preserve"> Posted: November 24, 2008, J.D. from the University of Toronto and practices civil litigation with </w:t>
      </w:r>
      <w:proofErr w:type="spellStart"/>
      <w:r w:rsidRPr="000C3364">
        <w:rPr>
          <w:shd w:val="clear" w:color="auto" w:fill="FFFFFF"/>
        </w:rPr>
        <w:t>Sutts</w:t>
      </w:r>
      <w:proofErr w:type="spellEnd"/>
      <w:r w:rsidRPr="000C3364">
        <w:rPr>
          <w:shd w:val="clear" w:color="auto" w:fill="FFFFFF"/>
        </w:rPr>
        <w:t xml:space="preserve"> </w:t>
      </w:r>
      <w:proofErr w:type="spellStart"/>
      <w:r w:rsidRPr="000C3364">
        <w:rPr>
          <w:shd w:val="clear" w:color="auto" w:fill="FFFFFF"/>
        </w:rPr>
        <w:t>Strosberg</w:t>
      </w:r>
      <w:proofErr w:type="spellEnd"/>
      <w:r w:rsidRPr="000C3364">
        <w:rPr>
          <w:shd w:val="clear" w:color="auto" w:fill="FFFFFF"/>
        </w:rPr>
        <w:t xml:space="preserve"> LLP, Ranking the Issues: Gay Rights in an Economic Crisis, </w:t>
      </w:r>
      <w:hyperlink r:id="rId20" w:tgtFrame="_blank" w:history="1">
        <w:r w:rsidRPr="000C3364">
          <w:rPr>
            <w:u w:val="single"/>
            <w:shd w:val="clear" w:color="auto" w:fill="FFFFFF"/>
          </w:rPr>
          <w:t>http://www.huffingtonpost.com/emma-rubysachs/ranking-the-issues-gay-ri_b_146023.html</w:t>
        </w:r>
      </w:hyperlink>
    </w:p>
    <w:p w:rsidR="004B5D46" w:rsidRPr="000C3364" w:rsidRDefault="004B5D46" w:rsidP="004B5D46"/>
    <w:p w:rsidR="004B5D46" w:rsidRPr="000C3364" w:rsidRDefault="004B5D46" w:rsidP="004B5D46">
      <w:pPr>
        <w:pStyle w:val="card"/>
        <w:ind w:left="0"/>
        <w:rPr>
          <w:rStyle w:val="StyleUnderline"/>
          <w:rFonts w:ascii="Georgia" w:hAnsi="Georgia"/>
        </w:rPr>
      </w:pPr>
      <w:r w:rsidRPr="000C3364">
        <w:rPr>
          <w:rStyle w:val="StyleUnderline"/>
          <w:rFonts w:ascii="Georgia" w:hAnsi="Georgia"/>
        </w:rPr>
        <w:t>The classic approach to politics is to rank priorities and measure the finite bowl of political capital</w:t>
      </w:r>
      <w:r w:rsidRPr="000C3364">
        <w:rPr>
          <w:rFonts w:ascii="Georgia" w:hAnsi="Georgia"/>
        </w:rPr>
        <w:t>. If Obama pushes hard on a</w:t>
      </w:r>
      <w:hyperlink r:id="rId21" w:history="1">
        <w:r w:rsidRPr="000C3364">
          <w:rPr>
            <w:rFonts w:ascii="Georgia" w:hAnsi="Georgia"/>
            <w:bdr w:val="none" w:sz="0" w:space="0" w:color="auto" w:frame="1"/>
          </w:rPr>
          <w:t> green new deal</w:t>
        </w:r>
      </w:hyperlink>
      <w:r w:rsidRPr="000C3364">
        <w:rPr>
          <w:rFonts w:ascii="Georgia" w:hAnsi="Georgia"/>
        </w:rPr>
        <w:t xml:space="preserve">, he likely won't have much left for universal health care. If he backs off of serious economic regulation, then he might get more support for social programs from Republicans. </w:t>
      </w:r>
      <w:r w:rsidRPr="000C3364">
        <w:rPr>
          <w:rStyle w:val="StyleUnderline"/>
          <w:rFonts w:ascii="Georgia" w:hAnsi="Georgia"/>
        </w:rPr>
        <w:t>Because</w:t>
      </w:r>
      <w:r w:rsidRPr="000C3364">
        <w:rPr>
          <w:rFonts w:ascii="Georgia" w:hAnsi="Georgia"/>
        </w:rPr>
        <w:t xml:space="preserve"> gay </w:t>
      </w:r>
      <w:r w:rsidRPr="000C3364">
        <w:rPr>
          <w:rStyle w:val="StyleUnderline"/>
          <w:rFonts w:ascii="Georgia" w:hAnsi="Georgia"/>
        </w:rPr>
        <w:t>civil rights struggles affect fewer individuals and relate to less quantifiable harms, it's hard to justify putting them at the top of the list</w:t>
      </w:r>
      <w:r w:rsidRPr="000C3364">
        <w:rPr>
          <w:rFonts w:ascii="Georgia" w:hAnsi="Georgia"/>
        </w:rPr>
        <w:t xml:space="preserve">. </w:t>
      </w:r>
      <w:r w:rsidRPr="000C3364">
        <w:rPr>
          <w:rStyle w:val="StyleUnderline"/>
          <w:rFonts w:ascii="Georgia" w:hAnsi="Georgia"/>
        </w:rPr>
        <w:t>The alternative is to reject the ranked priorities political model altogether.</w:t>
      </w:r>
      <w:r w:rsidRPr="000C3364">
        <w:rPr>
          <w:rFonts w:ascii="Georgia" w:hAnsi="Georgia"/>
        </w:rPr>
        <w:t xml:space="preserve"> </w:t>
      </w:r>
      <w:r w:rsidRPr="000C3364">
        <w:rPr>
          <w:rStyle w:val="StyleUnderline"/>
          <w:rFonts w:ascii="Georgia" w:hAnsi="Georgia"/>
        </w:rPr>
        <w:t>There is little evidence that sway and support is finite in the American political system. Political capital relates to the actions of the leader, yes, but can be infinitely large or non-existent at any point in time.</w:t>
      </w:r>
      <w:r w:rsidRPr="000C3364">
        <w:rPr>
          <w:rFonts w:ascii="Georgia" w:hAnsi="Georgia"/>
        </w:rPr>
        <w:t xml:space="preserve"> In some ways, </w:t>
      </w:r>
      <w:r w:rsidRPr="000C3364">
        <w:rPr>
          <w:rStyle w:val="StyleUnderline"/>
          <w:rFonts w:ascii="Georgia" w:hAnsi="Georgia"/>
        </w:rPr>
        <w:t>the more you get done, the more the bowl of capital swells. Ranking America's problems to conserve political influence is a narrow minded approach to solving this crisi</w:t>
      </w:r>
      <w:r w:rsidRPr="000C3364">
        <w:rPr>
          <w:rFonts w:ascii="Georgia" w:hAnsi="Georgia"/>
        </w:rPr>
        <w:t>s</w:t>
      </w:r>
      <w:r w:rsidRPr="000C3364">
        <w:rPr>
          <w:rStyle w:val="StyleUnderline"/>
          <w:rFonts w:ascii="Georgia" w:hAnsi="Georgia"/>
        </w:rPr>
        <w:t>. Putting banks at the top of the list avoids the plight of large employers</w:t>
      </w:r>
      <w:r w:rsidRPr="000C3364">
        <w:rPr>
          <w:rFonts w:ascii="Georgia" w:hAnsi="Georgia"/>
        </w:rPr>
        <w:t xml:space="preserve"> (like car companies - as much as we love to hate their executives). Sending health care and </w:t>
      </w:r>
      <w:r w:rsidRPr="000C3364">
        <w:rPr>
          <w:rFonts w:ascii="Georgia" w:hAnsi="Georgia"/>
        </w:rPr>
        <w:lastRenderedPageBreak/>
        <w:t xml:space="preserve">other social programs to second or third place, leaves those immediately affected by the crisis with nothing to fall back on. Finally, </w:t>
      </w:r>
      <w:r w:rsidRPr="000C3364">
        <w:rPr>
          <w:rStyle w:val="StyleUnderline"/>
          <w:rFonts w:ascii="Georgia" w:hAnsi="Georgia"/>
        </w:rPr>
        <w:t xml:space="preserve">ignoring the disenfranchisement of a segment of the population breeds discontent, encourages protest, boycotts </w:t>
      </w:r>
      <w:r w:rsidRPr="000C3364">
        <w:rPr>
          <w:rFonts w:ascii="Georgia" w:hAnsi="Georgia"/>
        </w:rPr>
        <w:t xml:space="preserve">(a definite harm in this economy) </w:t>
      </w:r>
      <w:r w:rsidRPr="000C3364">
        <w:rPr>
          <w:rStyle w:val="StyleUnderline"/>
          <w:rFonts w:ascii="Georgia" w:hAnsi="Georgia"/>
        </w:rPr>
        <w:t>and violence</w:t>
      </w:r>
      <w:r w:rsidRPr="000C3364">
        <w:rPr>
          <w:rFonts w:ascii="Georgia" w:hAnsi="Georgia"/>
        </w:rPr>
        <w:t xml:space="preserve">. </w:t>
      </w:r>
      <w:r w:rsidRPr="000C3364">
        <w:rPr>
          <w:rStyle w:val="StyleUnderline"/>
          <w:rFonts w:ascii="Georgia" w:hAnsi="Georgia"/>
        </w:rPr>
        <w:t>It divides families</w:t>
      </w:r>
      <w:r w:rsidRPr="000C3364">
        <w:rPr>
          <w:rFonts w:ascii="Georgia" w:hAnsi="Georgia"/>
        </w:rPr>
        <w:t xml:space="preserve"> (especially those who are still unable to sponsor their partner into the United States), imposes higher tax burdens on gay couples, denies benefits to gay spouses in many employment situations </w:t>
      </w:r>
      <w:r w:rsidRPr="000C3364">
        <w:rPr>
          <w:rStyle w:val="StyleUnderline"/>
          <w:rFonts w:ascii="Georgia" w:hAnsi="Georgia"/>
        </w:rPr>
        <w:t>and polarizes social conservatives and social liberals in a time when consensus is essential.</w:t>
      </w:r>
    </w:p>
    <w:p w:rsidR="004B5D46" w:rsidRDefault="004B5D46" w:rsidP="004B5D46"/>
    <w:p w:rsidR="004B5D46" w:rsidRDefault="004B5D46" w:rsidP="004B5D46">
      <w:pPr>
        <w:pStyle w:val="Heading3"/>
      </w:pPr>
      <w:r>
        <w:lastRenderedPageBreak/>
        <w:t>PC Theory True</w:t>
      </w:r>
    </w:p>
    <w:p w:rsidR="004B5D46" w:rsidRPr="000C3364" w:rsidRDefault="004B5D46" w:rsidP="004B5D46">
      <w:pPr>
        <w:pStyle w:val="Heading4"/>
      </w:pPr>
      <w:r w:rsidRPr="000C3364">
        <w:t>Political capital does play a key role in determining the outcome of legislation</w:t>
      </w:r>
    </w:p>
    <w:p w:rsidR="004B5D46" w:rsidRPr="000C3364" w:rsidRDefault="004B5D46" w:rsidP="004B5D46">
      <w:r w:rsidRPr="000C3364">
        <w:rPr>
          <w:rStyle w:val="Style13ptBold"/>
        </w:rPr>
        <w:t>Beckmann &amp; Kumar, 11</w:t>
      </w:r>
      <w:r w:rsidRPr="000C3364">
        <w:t xml:space="preserve"> --- Department of </w:t>
      </w:r>
      <w:proofErr w:type="spellStart"/>
      <w:r w:rsidRPr="000C3364">
        <w:t>Poli</w:t>
      </w:r>
      <w:proofErr w:type="spellEnd"/>
      <w:r w:rsidRPr="000C3364">
        <w:t xml:space="preserve"> </w:t>
      </w:r>
      <w:proofErr w:type="spellStart"/>
      <w:r w:rsidRPr="000C3364">
        <w:t>Sci</w:t>
      </w:r>
      <w:proofErr w:type="spellEnd"/>
      <w:r w:rsidRPr="000C3364">
        <w:t xml:space="preserve"> and UC Irvine (Matthew N. Beckmann and </w:t>
      </w:r>
      <w:proofErr w:type="spellStart"/>
      <w:r w:rsidRPr="000C3364">
        <w:t>Vimal</w:t>
      </w:r>
      <w:proofErr w:type="spellEnd"/>
      <w:r w:rsidRPr="000C3364">
        <w:t xml:space="preserve"> Kumar, Journal of Theoretical Politics, “How presidents push, when presidents win: A model of positive presidential power in US lawmaking,” SAGE Journals Database)</w:t>
      </w:r>
    </w:p>
    <w:p w:rsidR="004B5D46" w:rsidRPr="000C3364" w:rsidRDefault="004B5D46" w:rsidP="004B5D46">
      <w:pPr>
        <w:pStyle w:val="CardText"/>
        <w:ind w:left="0"/>
        <w:rPr>
          <w:rStyle w:val="StyleUnderline"/>
          <w:rFonts w:ascii="Georgia" w:hAnsi="Georgia"/>
        </w:rPr>
      </w:pPr>
      <w:r w:rsidRPr="000C3364">
        <w:rPr>
          <w:rFonts w:ascii="Georgia" w:hAnsi="Georgia"/>
        </w:rPr>
        <w:t xml:space="preserve">Agreeing that presidents’ strategic options in Congress do indeed depend heavily on factors beyond their control, our model’s first insight is explicating the two systematic strategies </w:t>
      </w:r>
      <w:r w:rsidRPr="000C3364">
        <w:rPr>
          <w:rStyle w:val="StyleUnderline"/>
          <w:rFonts w:ascii="Georgia" w:hAnsi="Georgia"/>
        </w:rPr>
        <w:t>presidents</w:t>
      </w:r>
      <w:r w:rsidRPr="000C3364">
        <w:rPr>
          <w:rFonts w:ascii="Georgia" w:hAnsi="Georgia"/>
        </w:rPr>
        <w:t xml:space="preserve"> have available for exerting influence in Congress: they </w:t>
      </w:r>
      <w:r w:rsidRPr="000C3364">
        <w:rPr>
          <w:rStyle w:val="StyleUnderline"/>
          <w:rFonts w:ascii="Georgia" w:hAnsi="Georgia"/>
        </w:rPr>
        <w:t>can target marginal voters to shift the preference distribution on roll-call votes and they can target congressional leaders to censor the policy alternatives making it that far.</w:t>
      </w:r>
      <w:r w:rsidRPr="000C3364">
        <w:rPr>
          <w:rFonts w:ascii="Georgia" w:hAnsi="Georgia"/>
        </w:rPr>
        <w:t xml:space="preserve"> While the first of these is widely recognized and studied, the second is not. </w:t>
      </w:r>
      <w:r w:rsidRPr="000C3364">
        <w:rPr>
          <w:rStyle w:val="StyleUnderline"/>
          <w:rFonts w:ascii="Georgia" w:hAnsi="Georgia"/>
        </w:rPr>
        <w:t>By detailing the actual mechanisms of president-led coalition building on Capitol Hill, ours is a theory that puts positive presidential power on a firmer conceptual footing; legislative opportunities are predictable (if not controllable) and capitalizing on them depends on nothing more heroic than the normal grist of legislative politics: arm-twisting, brow-beating, and horse-trading.</w:t>
      </w:r>
      <w:r w:rsidRPr="000C3364">
        <w:rPr>
          <w:rFonts w:ascii="Georgia" w:hAnsi="Georgia"/>
        </w:rPr>
        <w:t xml:space="preserve"> In this way, </w:t>
      </w:r>
      <w:r w:rsidRPr="000C3364">
        <w:rPr>
          <w:rStyle w:val="StyleUnderline"/>
          <w:rFonts w:ascii="Georgia" w:hAnsi="Georgia"/>
        </w:rPr>
        <w:t>we subscribe to</w:t>
      </w:r>
      <w:r w:rsidRPr="000C3364">
        <w:rPr>
          <w:rFonts w:ascii="Georgia" w:hAnsi="Georgia"/>
        </w:rPr>
        <w:t xml:space="preserve"> President </w:t>
      </w:r>
      <w:r w:rsidRPr="000C3364">
        <w:rPr>
          <w:rStyle w:val="StyleUnderline"/>
          <w:rFonts w:ascii="Georgia" w:hAnsi="Georgia"/>
        </w:rPr>
        <w:t xml:space="preserve">Eisenhower’s observation: ‘I’ll tell you what leadership is: </w:t>
      </w:r>
      <w:proofErr w:type="gramStart"/>
      <w:r w:rsidRPr="000C3364">
        <w:rPr>
          <w:rStyle w:val="StyleUnderline"/>
          <w:rFonts w:ascii="Georgia" w:hAnsi="Georgia"/>
        </w:rPr>
        <w:t>it’s</w:t>
      </w:r>
      <w:proofErr w:type="gramEnd"/>
      <w:r w:rsidRPr="000C3364">
        <w:rPr>
          <w:rStyle w:val="StyleUnderline"/>
          <w:rFonts w:ascii="Georgia" w:hAnsi="Georgia"/>
        </w:rPr>
        <w:t xml:space="preserve"> persuasion, and conciliation, and education, and patience. It’s long, slow, tough work’</w:t>
      </w:r>
      <w:r w:rsidRPr="000C3364">
        <w:rPr>
          <w:rFonts w:ascii="Georgia" w:hAnsi="Georgia"/>
        </w:rPr>
        <w:t xml:space="preserve"> (Hughes, 1963: 124). However, if </w:t>
      </w:r>
      <w:r w:rsidRPr="000C3364">
        <w:rPr>
          <w:rStyle w:val="StyleUnderline"/>
          <w:rFonts w:ascii="Georgia" w:hAnsi="Georgia"/>
        </w:rPr>
        <w:t>spending political capital</w:t>
      </w:r>
      <w:r w:rsidRPr="000C3364">
        <w:rPr>
          <w:rFonts w:ascii="Georgia" w:hAnsi="Georgia"/>
        </w:rPr>
        <w:t xml:space="preserve"> in the service of vote-centered and agenda-centered strategies </w:t>
      </w:r>
      <w:r w:rsidRPr="000C3364">
        <w:rPr>
          <w:rStyle w:val="StyleUnderline"/>
          <w:rFonts w:ascii="Georgia" w:hAnsi="Georgia"/>
        </w:rPr>
        <w:t>is a necessary condition for presidents to have positive influence in Congress</w:t>
      </w:r>
      <w:r w:rsidRPr="000C3364">
        <w:rPr>
          <w:rFonts w:ascii="Georgia" w:hAnsi="Georgia"/>
        </w:rPr>
        <w:t xml:space="preserve">, it certainly is not a sufficient condition. Instead, we find the exact policy return on a particular presidential lobbying campaign is conditioned by the location of the status quo, and the nature of leading opponents’ and pivotal voters’ preferences. Beyond enjoying ample political capital, then, </w:t>
      </w:r>
      <w:r w:rsidRPr="000C3364">
        <w:rPr>
          <w:rStyle w:val="StyleUnderline"/>
          <w:rFonts w:ascii="Georgia" w:hAnsi="Georgia"/>
        </w:rPr>
        <w:t>those presidents who seek to change far-off status quos and confront pliable leading opponents and/or pivotal voters are expected to wield the greatest policymaking impact</w:t>
      </w:r>
      <w:r w:rsidRPr="000C3364">
        <w:rPr>
          <w:rFonts w:ascii="Georgia" w:hAnsi="Georgia"/>
        </w:rPr>
        <w:t xml:space="preserve">. By comparison, </w:t>
      </w:r>
      <w:r w:rsidRPr="000C3364">
        <w:rPr>
          <w:rStyle w:val="StyleUnderline"/>
          <w:rFonts w:ascii="Georgia" w:hAnsi="Georgia"/>
        </w:rPr>
        <w:t>presidents with little to no political capital, seeking to change centrist status quos, or confronting opposing leaders and pivotal voters who staunchly oppose their proposals can find themselves with ‘nothing to do but stand there and take it’, as Lyndon Johnson once put it.</w:t>
      </w:r>
    </w:p>
    <w:p w:rsidR="004B5D46" w:rsidRPr="000C3364" w:rsidRDefault="004B5D46" w:rsidP="004B5D46">
      <w:pPr>
        <w:pStyle w:val="Heading4"/>
      </w:pPr>
      <w:r w:rsidRPr="000C3364">
        <w:t>Empirically disproven – vote-trading occurs all the time</w:t>
      </w:r>
    </w:p>
    <w:p w:rsidR="004B5D46" w:rsidRPr="000C3364" w:rsidRDefault="004B5D46" w:rsidP="004B5D46">
      <w:r w:rsidRPr="000C3364">
        <w:rPr>
          <w:rStyle w:val="cite"/>
          <w:rFonts w:ascii="Georgia" w:hAnsi="Georgia"/>
        </w:rPr>
        <w:t>Rowley et al 98</w:t>
      </w:r>
      <w:r w:rsidRPr="000C3364">
        <w:t xml:space="preserve"> (Charles Kershaw Rowley, Professor of Economics at George Mason University, Robert D. </w:t>
      </w:r>
      <w:proofErr w:type="spellStart"/>
      <w:r w:rsidRPr="000C3364">
        <w:t>Tollison</w:t>
      </w:r>
      <w:proofErr w:type="spellEnd"/>
      <w:r w:rsidRPr="000C3364">
        <w:t xml:space="preserve">, Professor of Economics at Clemson University, Gordon </w:t>
      </w:r>
      <w:proofErr w:type="spellStart"/>
      <w:r w:rsidRPr="000C3364">
        <w:t>Tullock</w:t>
      </w:r>
      <w:proofErr w:type="spellEnd"/>
      <w:r w:rsidRPr="000C3364">
        <w:t xml:space="preserve">,  Professor of Law and Economics at George Mason University, “The Political economy of rent-seeking”, Google Books pg. 455) </w:t>
      </w:r>
    </w:p>
    <w:p w:rsidR="004B5D46" w:rsidRPr="000C3364" w:rsidRDefault="004B5D46" w:rsidP="004B5D46">
      <w:pPr>
        <w:pStyle w:val="card"/>
        <w:ind w:left="0"/>
        <w:rPr>
          <w:rFonts w:ascii="Georgia" w:hAnsi="Georgia"/>
        </w:rPr>
      </w:pPr>
      <w:r w:rsidRPr="000C3364">
        <w:rPr>
          <w:rFonts w:ascii="Georgia" w:hAnsi="Georgia"/>
        </w:rPr>
        <w:t>Under such constraints,</w:t>
      </w:r>
      <w:r w:rsidRPr="000C3364">
        <w:rPr>
          <w:rStyle w:val="StyleUnderline"/>
          <w:rFonts w:ascii="Georgia" w:hAnsi="Georgia"/>
        </w:rPr>
        <w:t xml:space="preserve"> </w:t>
      </w:r>
      <w:r w:rsidRPr="000C3364">
        <w:rPr>
          <w:rStyle w:val="StyleUnderline"/>
          <w:rFonts w:ascii="Georgia" w:eastAsia="Cambria" w:hAnsi="Georgia"/>
        </w:rPr>
        <w:t>the rules of the legislative process</w:t>
      </w:r>
      <w:r w:rsidRPr="000C3364">
        <w:rPr>
          <w:rFonts w:ascii="Georgia" w:hAnsi="Georgia"/>
        </w:rPr>
        <w:t xml:space="preserve"> tend to be important as a determinant of the "efficiency" of pork-barrel politics. In one respect, these rules </w:t>
      </w:r>
      <w:r w:rsidRPr="000C3364">
        <w:rPr>
          <w:rStyle w:val="StyleUnderline"/>
          <w:rFonts w:ascii="Georgia" w:eastAsia="Cambria" w:hAnsi="Georgia"/>
        </w:rPr>
        <w:t>have always encouraged vote-trading in the U.S.</w:t>
      </w:r>
      <w:r w:rsidRPr="000C3364">
        <w:rPr>
          <w:rFonts w:ascii="Georgia" w:hAnsi="Georgia"/>
        </w:rPr>
        <w:t xml:space="preserve"> to a greater degree than is the case with most European parliamentary democracies: </w:t>
      </w:r>
      <w:r w:rsidRPr="000C3364">
        <w:rPr>
          <w:rStyle w:val="StyleUnderline"/>
          <w:rFonts w:ascii="Georgia" w:eastAsia="Cambria" w:hAnsi="Georgia"/>
        </w:rPr>
        <w:t xml:space="preserve">party discipline is much looser and policy cross-overs by individual congressmen always much more frequent. </w:t>
      </w:r>
      <w:r w:rsidRPr="000C3364">
        <w:rPr>
          <w:rStyle w:val="StyleUnderline"/>
          <w:rFonts w:ascii="Georgia" w:hAnsi="Georgia"/>
        </w:rPr>
        <w:t xml:space="preserve">However, this stimulus to </w:t>
      </w:r>
      <w:r w:rsidRPr="000C3364">
        <w:rPr>
          <w:rStyle w:val="StyleUnderline"/>
          <w:rFonts w:ascii="Georgia" w:eastAsia="Cambria" w:hAnsi="Georgia"/>
        </w:rPr>
        <w:t>interest group rent-seeking is a consistent feature of the U.S. policy</w:t>
      </w:r>
      <w:r w:rsidRPr="000C3364">
        <w:rPr>
          <w:rStyle w:val="cite"/>
          <w:rFonts w:ascii="Georgia" w:eastAsia="Cambria" w:hAnsi="Georgia"/>
        </w:rPr>
        <w:t>,</w:t>
      </w:r>
      <w:r w:rsidRPr="000C3364">
        <w:rPr>
          <w:rFonts w:ascii="Georgia" w:hAnsi="Georgia"/>
        </w:rPr>
        <w:t xml:space="preserve"> and not an especial development of the past quarter century. </w:t>
      </w:r>
      <w:r w:rsidRPr="000C3364">
        <w:rPr>
          <w:rStyle w:val="StyleUnderline"/>
          <w:rFonts w:ascii="Georgia" w:eastAsia="Cambria" w:hAnsi="Georgia"/>
        </w:rPr>
        <w:t>To explain</w:t>
      </w:r>
      <w:r w:rsidRPr="000C3364">
        <w:rPr>
          <w:rStyle w:val="StyleUnderline"/>
          <w:rFonts w:ascii="Georgia" w:hAnsi="Georgia"/>
        </w:rPr>
        <w:t xml:space="preserve"> the dynamic of </w:t>
      </w:r>
      <w:r w:rsidRPr="000C3364">
        <w:rPr>
          <w:rStyle w:val="StyleUnderline"/>
          <w:rFonts w:ascii="Georgia" w:eastAsia="Cambria" w:hAnsi="Georgia"/>
        </w:rPr>
        <w:t>vote-trading</w:t>
      </w:r>
      <w:r w:rsidRPr="000C3364">
        <w:rPr>
          <w:rStyle w:val="StyleUnderline"/>
          <w:rFonts w:ascii="Georgia" w:hAnsi="Georgia"/>
        </w:rPr>
        <w:t xml:space="preserve"> in the U.S. over the period in question, </w:t>
      </w:r>
      <w:r w:rsidRPr="000C3364">
        <w:rPr>
          <w:rStyle w:val="StyleUnderline"/>
          <w:rFonts w:ascii="Georgia" w:eastAsia="Cambria" w:hAnsi="Georgia"/>
        </w:rPr>
        <w:t>it is necessary</w:t>
      </w:r>
      <w:r w:rsidRPr="000C3364">
        <w:rPr>
          <w:rStyle w:val="StyleUnderline"/>
          <w:rFonts w:ascii="Georgia" w:hAnsi="Georgia"/>
        </w:rPr>
        <w:t xml:space="preserve">, therefore, </w:t>
      </w:r>
      <w:r w:rsidRPr="000C3364">
        <w:rPr>
          <w:rStyle w:val="StyleUnderline"/>
          <w:rFonts w:ascii="Georgia" w:eastAsia="Cambria" w:hAnsi="Georgia"/>
        </w:rPr>
        <w:t xml:space="preserve">to scrutinize </w:t>
      </w:r>
      <w:r w:rsidRPr="000C3364">
        <w:rPr>
          <w:rStyle w:val="StyleUnderline"/>
          <w:rFonts w:ascii="Georgia" w:hAnsi="Georgia"/>
        </w:rPr>
        <w:t xml:space="preserve">developments in </w:t>
      </w:r>
      <w:r w:rsidRPr="000C3364">
        <w:rPr>
          <w:rStyle w:val="StyleUnderline"/>
          <w:rFonts w:ascii="Georgia" w:eastAsia="Cambria" w:hAnsi="Georgia"/>
        </w:rPr>
        <w:t>the</w:t>
      </w:r>
      <w:r w:rsidRPr="000C3364">
        <w:rPr>
          <w:rStyle w:val="StyleUnderline"/>
          <w:rFonts w:ascii="Georgia" w:hAnsi="Georgia"/>
        </w:rPr>
        <w:t xml:space="preserve"> complex </w:t>
      </w:r>
      <w:r w:rsidRPr="000C3364">
        <w:rPr>
          <w:rStyle w:val="StyleUnderline"/>
          <w:rFonts w:ascii="Georgia" w:eastAsia="Cambria" w:hAnsi="Georgia"/>
        </w:rPr>
        <w:t>structure of internal decision-making institutions to which Congress delegates</w:t>
      </w:r>
      <w:r w:rsidRPr="000C3364">
        <w:rPr>
          <w:rStyle w:val="StyleUnderline"/>
          <w:rFonts w:ascii="Georgia" w:hAnsi="Georgia"/>
        </w:rPr>
        <w:t xml:space="preserve"> substantial </w:t>
      </w:r>
      <w:r w:rsidRPr="000C3364">
        <w:rPr>
          <w:rStyle w:val="StyleUnderline"/>
          <w:rFonts w:ascii="Georgia" w:eastAsia="Cambria" w:hAnsi="Georgia"/>
        </w:rPr>
        <w:t>authority</w:t>
      </w:r>
      <w:r w:rsidRPr="000C3364">
        <w:rPr>
          <w:rFonts w:ascii="Georgia" w:hAnsi="Georgia"/>
        </w:rPr>
        <w:t xml:space="preserve">. </w:t>
      </w:r>
    </w:p>
    <w:p w:rsidR="004B5D46" w:rsidRDefault="004B5D46" w:rsidP="004B5D46"/>
    <w:p w:rsidR="004B5D46" w:rsidRPr="000C3364" w:rsidRDefault="004B5D46" w:rsidP="004B5D46">
      <w:pPr>
        <w:pStyle w:val="Heading4"/>
      </w:pPr>
      <w:r w:rsidRPr="000C3364">
        <w:t>Hirsh concedes PC is real</w:t>
      </w:r>
    </w:p>
    <w:p w:rsidR="004B5D46" w:rsidRPr="000C3364" w:rsidRDefault="004B5D46" w:rsidP="004B5D46">
      <w:r w:rsidRPr="000C3364">
        <w:t xml:space="preserve">Michael </w:t>
      </w:r>
      <w:r w:rsidRPr="000C3364">
        <w:rPr>
          <w:rStyle w:val="Style13ptBold"/>
        </w:rPr>
        <w:t>Hirsh</w:t>
      </w:r>
      <w:r w:rsidRPr="000C3364">
        <w:t xml:space="preserve">, National Journal, </w:t>
      </w:r>
      <w:r w:rsidRPr="000C3364">
        <w:rPr>
          <w:rStyle w:val="Style13ptBold"/>
        </w:rPr>
        <w:t>2/7</w:t>
      </w:r>
      <w:r w:rsidRPr="000C3364">
        <w:t>/13, There’s No Such Thing as Political Capital, www.nationaljournal.com/magazine/there-s-no-such-thing-as-political-capital-20130207</w:t>
      </w:r>
    </w:p>
    <w:p w:rsidR="004B5D46" w:rsidRDefault="004B5D46" w:rsidP="004B5D46">
      <w:r w:rsidRPr="000C3364">
        <w:rPr>
          <w:rStyle w:val="StyleUnderline"/>
        </w:rPr>
        <w:lastRenderedPageBreak/>
        <w:t>The point is not that “political capital” is</w:t>
      </w:r>
      <w:r w:rsidRPr="000C3364">
        <w:t xml:space="preserve"> a </w:t>
      </w:r>
      <w:r w:rsidRPr="000C3364">
        <w:rPr>
          <w:rStyle w:val="StyleUnderline"/>
        </w:rPr>
        <w:t>meaningless</w:t>
      </w:r>
      <w:r w:rsidRPr="000C3364">
        <w:t xml:space="preserve"> term. </w:t>
      </w:r>
      <w:r w:rsidRPr="000C3364">
        <w:rPr>
          <w:rStyle w:val="StyleUnderline"/>
        </w:rPr>
        <w:t>Often it is a synonym for</w:t>
      </w:r>
      <w:r w:rsidRPr="000C3364">
        <w:t xml:space="preserve"> “mandate” or “</w:t>
      </w:r>
      <w:r w:rsidRPr="000C3364">
        <w:rPr>
          <w:rStyle w:val="StyleUnderline"/>
        </w:rPr>
        <w:t>momentum” in the aftermath of a decisive election</w:t>
      </w:r>
      <w:r w:rsidRPr="000C3364">
        <w:t xml:space="preserve">—and just about every politician ever elected has tried to claim more of a mandate than he actually has. Certainly, Obama can say that because he was elected and Romney wasn’t, he has a better claim on the country’s mood and direction. Many </w:t>
      </w:r>
      <w:r w:rsidRPr="000C3364">
        <w:rPr>
          <w:rStyle w:val="StyleUnderline"/>
        </w:rPr>
        <w:t>pundits still defend political capital as a useful metaphor at least</w:t>
      </w:r>
      <w:r w:rsidRPr="000C3364">
        <w:t>. “</w:t>
      </w:r>
      <w:r w:rsidRPr="000C3364">
        <w:rPr>
          <w:rStyle w:val="StyleUnderline"/>
        </w:rPr>
        <w:t>It’s an unquantifiable but meaningful concept,” says</w:t>
      </w:r>
      <w:r w:rsidRPr="000C3364">
        <w:t xml:space="preserve"> Norman </w:t>
      </w:r>
      <w:r w:rsidRPr="000C3364">
        <w:rPr>
          <w:rStyle w:val="StyleUnderline"/>
        </w:rPr>
        <w:t>Ornstein</w:t>
      </w:r>
      <w:r w:rsidRPr="000C3364">
        <w:t xml:space="preserve"> of the American Enterprise Institute. “</w:t>
      </w:r>
      <w:r w:rsidRPr="000C3364">
        <w:rPr>
          <w:rStyle w:val="StyleUnderline"/>
        </w:rPr>
        <w:t>You can’t</w:t>
      </w:r>
      <w:r w:rsidRPr="000C3364">
        <w:t xml:space="preserve"> really look at a president and </w:t>
      </w:r>
      <w:r w:rsidRPr="000C3364">
        <w:rPr>
          <w:rStyle w:val="StyleUnderline"/>
        </w:rPr>
        <w:t>say he’s got 37 ounces of political capital. But the fact is, it’s a concept that matters, if you have</w:t>
      </w:r>
      <w:r w:rsidRPr="000C3364">
        <w:t xml:space="preserve"> popularity and some </w:t>
      </w:r>
      <w:r w:rsidRPr="000C3364">
        <w:rPr>
          <w:rStyle w:val="StyleUnderline"/>
        </w:rPr>
        <w:t>momentum on your side</w:t>
      </w:r>
      <w:r w:rsidRPr="000C3364">
        <w:t>.”</w:t>
      </w:r>
    </w:p>
    <w:p w:rsidR="003E43E5" w:rsidRDefault="003E43E5" w:rsidP="003E43E5">
      <w:pPr>
        <w:pStyle w:val="Heading3"/>
      </w:pPr>
      <w:r>
        <w:lastRenderedPageBreak/>
        <w:t>Winners Win</w:t>
      </w:r>
    </w:p>
    <w:p w:rsidR="003E43E5" w:rsidRPr="000C3364" w:rsidRDefault="003E43E5" w:rsidP="003E43E5">
      <w:pPr>
        <w:pStyle w:val="Heading4"/>
        <w:rPr>
          <w:sz w:val="32"/>
          <w:u w:val="single"/>
        </w:rPr>
      </w:pPr>
      <w:r w:rsidRPr="000C3364">
        <w:t>Winners win</w:t>
      </w:r>
    </w:p>
    <w:p w:rsidR="003E43E5" w:rsidRPr="000C3364" w:rsidRDefault="003E43E5" w:rsidP="003E43E5">
      <w:r w:rsidRPr="000C3364">
        <w:rPr>
          <w:rStyle w:val="Style13ptBold"/>
        </w:rPr>
        <w:t>Singer 9</w:t>
      </w:r>
      <w:r w:rsidRPr="000C3364">
        <w:t xml:space="preserve"> – Juris Doctorate candidate at Berkeley Law (Jonathon, “By Expending Capital, Obama Grows His Capital,” 3/3/2009, http://www.mydd.com/story/2009/3/3/191825/0428)</w:t>
      </w:r>
    </w:p>
    <w:p w:rsidR="003E43E5" w:rsidRPr="000C3364" w:rsidRDefault="003E43E5" w:rsidP="003E43E5">
      <w:pPr>
        <w:rPr>
          <w:sz w:val="16"/>
        </w:rPr>
      </w:pPr>
      <w:r w:rsidRPr="000C3364">
        <w:rPr>
          <w:sz w:val="16"/>
        </w:rPr>
        <w:t xml:space="preserve">From the latest NBC News-Wall Street Journal survey: Despite the country's struggling economy and vocal opposition to some of his policies, President Obama's favorability rating is at an all-time high. Two-thirds feel hopeful about his leadership and six in 10 approve of the job he's doing in the White House. "What is amazing here is how much political capital Obama has spent in the first six weeks," said Democratic pollster Peter D. Hart, who conducted this survey with Republican pollster Bill </w:t>
      </w:r>
      <w:proofErr w:type="spellStart"/>
      <w:r w:rsidRPr="000C3364">
        <w:rPr>
          <w:sz w:val="16"/>
        </w:rPr>
        <w:t>McInturff</w:t>
      </w:r>
      <w:proofErr w:type="spellEnd"/>
      <w:r w:rsidRPr="000C3364">
        <w:rPr>
          <w:sz w:val="16"/>
        </w:rPr>
        <w:t xml:space="preserve">. "And against that, </w:t>
      </w:r>
      <w:r w:rsidRPr="000C3364">
        <w:rPr>
          <w:rStyle w:val="StyleUnderline"/>
        </w:rPr>
        <w:t>he stands at the end of this six weeks with as much or more capital in the bank</w:t>
      </w:r>
      <w:r w:rsidRPr="000C3364">
        <w:rPr>
          <w:sz w:val="16"/>
        </w:rPr>
        <w:t xml:space="preserve">." Peter Hart gets at a key point. </w:t>
      </w:r>
      <w:r w:rsidRPr="000C3364">
        <w:rPr>
          <w:rStyle w:val="StyleUnderline"/>
        </w:rPr>
        <w:t>Some believe that political capital is finite, that it can be used up. To an extent that's true. But it's important to note, too, that political capital can be regenerated -- and, specifically, that when a President expends a great deal of capital on a measure that was difficult to enact and then succeeds, he can build up more capital</w:t>
      </w:r>
      <w:r w:rsidRPr="000C3364">
        <w:rPr>
          <w:sz w:val="16"/>
        </w:rPr>
        <w:t xml:space="preserve">. </w:t>
      </w:r>
      <w:r w:rsidRPr="000C3364">
        <w:rPr>
          <w:rStyle w:val="StyleUnderline"/>
        </w:rPr>
        <w:t>Indeed, that appears to be what is happening with Barack Obama, who went to the mat to pass the stimulus package out of the gate, got it passed despite near-unanimous opposition of the Republicans on Capitol Hill, and is being rewarded by the American public as a result</w:t>
      </w:r>
      <w:r w:rsidRPr="000C3364">
        <w:rPr>
          <w:sz w:val="16"/>
        </w:rPr>
        <w:t xml:space="preserve">. 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w:t>
      </w:r>
      <w:r w:rsidRPr="000C3364">
        <w:rPr>
          <w:rStyle w:val="StyleUnderline"/>
        </w:rPr>
        <w:t>56 percent place the onus on the Bush administration and another 41 percent place it on Congressional Republicans</w:t>
      </w:r>
      <w:r w:rsidRPr="000C3364">
        <w:rPr>
          <w:sz w:val="16"/>
        </w:rPr>
        <w:t xml:space="preserve">. Yet just 24 percent blame Congressional Democrats, and a mere 11 percent blame the Obama administration. So at this point, with President </w:t>
      </w:r>
      <w:r w:rsidRPr="000C3364">
        <w:rPr>
          <w:rStyle w:val="StyleUnderline"/>
        </w:rPr>
        <w:t>Obama seemingly benefiting from his ambitious actions and the Republicans sinking further and further</w:t>
      </w:r>
      <w:r w:rsidRPr="000C3364">
        <w:rPr>
          <w:sz w:val="16"/>
        </w:rPr>
        <w:t xml:space="preserve"> as a result of their knee-jerked opposition to that agenda,</w:t>
      </w:r>
    </w:p>
    <w:p w:rsidR="003E43E5" w:rsidRPr="000C3364" w:rsidRDefault="003E43E5" w:rsidP="003E43E5">
      <w:pPr>
        <w:pStyle w:val="Heading4"/>
      </w:pPr>
      <w:r w:rsidRPr="000C3364">
        <w:t>More evidence – Winners win</w:t>
      </w:r>
    </w:p>
    <w:p w:rsidR="003E43E5" w:rsidRPr="000C3364" w:rsidRDefault="003E43E5" w:rsidP="003E43E5">
      <w:r w:rsidRPr="000C3364">
        <w:rPr>
          <w:rStyle w:val="Style13ptBold"/>
        </w:rPr>
        <w:t>Dickerson 13</w:t>
      </w:r>
      <w:r w:rsidRPr="000C3364">
        <w:t xml:space="preserve"> (John, 1/18/2013, “Go for the Throat! Why if he wants to transform American politics, Obama must declare war on the Republican Party,” </w:t>
      </w:r>
      <w:hyperlink r:id="rId22" w:history="1">
        <w:r w:rsidRPr="000C3364">
          <w:rPr>
            <w:rStyle w:val="Hyperlink"/>
          </w:rPr>
          <w:t>http://www.slate.com/articles/news_and_politics/politics/2013/01/barack_obama_s_second_inaugural_address_the_president_should_declare_war.single.html</w:t>
        </w:r>
      </w:hyperlink>
      <w:r w:rsidRPr="000C3364">
        <w:t>)</w:t>
      </w:r>
    </w:p>
    <w:p w:rsidR="003E43E5" w:rsidRPr="000C3364" w:rsidRDefault="003E43E5" w:rsidP="003E43E5"/>
    <w:p w:rsidR="003E43E5" w:rsidRPr="000C3364" w:rsidRDefault="003E43E5" w:rsidP="003E43E5">
      <w:pPr>
        <w:pStyle w:val="card"/>
        <w:ind w:left="0"/>
        <w:rPr>
          <w:rFonts w:ascii="Georgia" w:hAnsi="Georgia"/>
        </w:rPr>
      </w:pPr>
      <w:r w:rsidRPr="000C3364">
        <w:rPr>
          <w:rFonts w:ascii="Georgia" w:hAnsi="Georgia"/>
        </w:rP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w:t>
      </w:r>
      <w:r w:rsidRPr="000C3364">
        <w:rPr>
          <w:rStyle w:val="StyleUnderline"/>
          <w:rFonts w:ascii="Georgia" w:hAnsi="Georgia"/>
        </w:rPr>
        <w:t>Gridlock</w:t>
      </w:r>
      <w:r w:rsidRPr="000C3364">
        <w:rPr>
          <w:rFonts w:ascii="Georgia" w:hAnsi="Georgia"/>
          <w:u w:val="single"/>
        </w:rPr>
        <w:t xml:space="preserve"> </w:t>
      </w:r>
      <w:r w:rsidRPr="000C3364">
        <w:rPr>
          <w:rFonts w:ascii="Georgia" w:hAnsi="Georgia"/>
        </w:rPr>
        <w:t>over the fiscal cliff preceded it and gridlock over the debt limit, sequester, and budget</w:t>
      </w:r>
      <w:r w:rsidRPr="000C3364">
        <w:rPr>
          <w:rFonts w:ascii="Georgia" w:hAnsi="Georgia"/>
          <w:u w:val="single"/>
        </w:rPr>
        <w:t xml:space="preserve"> </w:t>
      </w:r>
      <w:r w:rsidRPr="000C3364">
        <w:rPr>
          <w:rStyle w:val="StyleUnderline"/>
          <w:rFonts w:ascii="Georgia" w:hAnsi="Georgia"/>
        </w:rPr>
        <w:t>will follow.</w:t>
      </w:r>
      <w:r w:rsidRPr="000C3364">
        <w:rPr>
          <w:rFonts w:ascii="Georgia" w:hAnsi="Georgia"/>
        </w:rPr>
        <w:t xml:space="preserve"> After the election, </w:t>
      </w:r>
      <w:r w:rsidRPr="000C3364">
        <w:rPr>
          <w:rStyle w:val="StyleUnderline"/>
          <w:rFonts w:ascii="Georgia" w:hAnsi="Georgia"/>
        </w:rPr>
        <w:t>the same people are in power</w:t>
      </w:r>
      <w:r w:rsidRPr="000C3364">
        <w:rPr>
          <w:rFonts w:ascii="Georgia" w:hAnsi="Georgia"/>
          <w:u w:val="single"/>
        </w:rPr>
        <w:t xml:space="preserve"> </w:t>
      </w:r>
      <w:r w:rsidRPr="000C3364">
        <w:rPr>
          <w:rFonts w:ascii="Georgia" w:hAnsi="Georgia"/>
        </w:rPr>
        <w:t xml:space="preserve">in all the branches of government and </w:t>
      </w:r>
      <w:r w:rsidRPr="000C3364">
        <w:rPr>
          <w:rStyle w:val="StyleUnderline"/>
          <w:rFonts w:ascii="Georgia" w:hAnsi="Georgia"/>
        </w:rPr>
        <w:t>they don't get along. There's no indication</w:t>
      </w:r>
      <w:r w:rsidRPr="000C3364">
        <w:rPr>
          <w:rFonts w:ascii="Georgia" w:hAnsi="Georgia"/>
          <w:u w:val="single"/>
        </w:rPr>
        <w:t xml:space="preserve"> </w:t>
      </w:r>
      <w:r w:rsidRPr="000C3364">
        <w:rPr>
          <w:rFonts w:ascii="Georgia" w:hAnsi="Georgia"/>
        </w:rPr>
        <w:t>that the president's</w:t>
      </w:r>
      <w:r w:rsidRPr="000C3364">
        <w:rPr>
          <w:rFonts w:ascii="Georgia" w:hAnsi="Georgia"/>
          <w:u w:val="single"/>
        </w:rPr>
        <w:t xml:space="preserve"> </w:t>
      </w:r>
      <w:r w:rsidRPr="000C3364">
        <w:rPr>
          <w:rStyle w:val="StyleUnderline"/>
          <w:rFonts w:ascii="Georgia" w:hAnsi="Georgia"/>
        </w:rPr>
        <w:t>clashes</w:t>
      </w:r>
      <w:r w:rsidRPr="000C3364">
        <w:rPr>
          <w:rFonts w:ascii="Georgia" w:hAnsi="Georgia"/>
          <w:u w:val="single"/>
        </w:rPr>
        <w:t xml:space="preserve"> </w:t>
      </w:r>
      <w:r w:rsidRPr="000C3364">
        <w:rPr>
          <w:rFonts w:ascii="Georgia" w:hAnsi="Georgia"/>
        </w:rPr>
        <w:t>with House Republicans</w:t>
      </w:r>
      <w:r w:rsidRPr="000C3364">
        <w:rPr>
          <w:rFonts w:ascii="Georgia" w:hAnsi="Georgia"/>
          <w:u w:val="single"/>
        </w:rPr>
        <w:t xml:space="preserve"> </w:t>
      </w:r>
      <w:r w:rsidRPr="000C3364">
        <w:rPr>
          <w:rStyle w:val="StyleUnderline"/>
          <w:rFonts w:ascii="Georgia" w:hAnsi="Georgia"/>
        </w:rPr>
        <w:t>will end</w:t>
      </w:r>
      <w:r w:rsidRPr="000C3364">
        <w:rPr>
          <w:rFonts w:ascii="Georgia" w:hAnsi="Georgia"/>
          <w:u w:val="single"/>
        </w:rPr>
        <w:t xml:space="preserve"> </w:t>
      </w:r>
      <w:r w:rsidRPr="000C3364">
        <w:rPr>
          <w:rFonts w:ascii="Georgia" w:hAnsi="Georgia"/>
        </w:rPr>
        <w:t xml:space="preserve">soon. 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 But this might be too much for Obama’s second inaugural address: After the last four years, how do you call the nation and its elected representatives to common action while standing on the steps of a building where collective action goes to die? That </w:t>
      </w:r>
      <w:r w:rsidRPr="000C3364">
        <w:rPr>
          <w:rStyle w:val="StyleUnderline"/>
          <w:rFonts w:ascii="Georgia" w:hAnsi="Georgia"/>
        </w:rPr>
        <w:t>bipartisan</w:t>
      </w:r>
      <w:r w:rsidRPr="000C3364">
        <w:rPr>
          <w:rFonts w:ascii="Georgia" w:hAnsi="Georgia"/>
        </w:rPr>
        <w:t xml:space="preserve"> bag of </w:t>
      </w:r>
      <w:r w:rsidRPr="000C3364">
        <w:rPr>
          <w:rStyle w:val="StyleUnderline"/>
          <w:rFonts w:ascii="Georgia" w:hAnsi="Georgia"/>
        </w:rPr>
        <w:t>tricks</w:t>
      </w:r>
      <w:r w:rsidRPr="000C3364">
        <w:rPr>
          <w:rFonts w:ascii="Georgia" w:hAnsi="Georgia"/>
          <w:u w:val="single"/>
        </w:rPr>
        <w:t xml:space="preserve"> </w:t>
      </w:r>
      <w:r w:rsidRPr="000C3364">
        <w:rPr>
          <w:rFonts w:ascii="Georgia" w:hAnsi="Georgia"/>
        </w:rPr>
        <w:t xml:space="preserve">has been tried and it </w:t>
      </w:r>
      <w:r w:rsidRPr="000C3364">
        <w:rPr>
          <w:rStyle w:val="StyleUnderline"/>
          <w:rFonts w:ascii="Georgia" w:hAnsi="Georgia"/>
        </w:rPr>
        <w:t>didn’t work</w:t>
      </w:r>
      <w:r w:rsidRPr="000C3364">
        <w:rPr>
          <w:rFonts w:ascii="Georgia" w:hAnsi="Georgia"/>
        </w:rPr>
        <w:t xml:space="preserve">. People don’t believe it. Congress' approval rating is 14 percent, the lowest in history. In a December Gallup poll, 77 percent of those asked said the way Washington works is doing “serious harm” to the country. </w:t>
      </w:r>
      <w:r w:rsidRPr="000C3364">
        <w:rPr>
          <w:rStyle w:val="StyleUnderline"/>
          <w:rFonts w:ascii="Georgia" w:hAnsi="Georgia"/>
        </w:rPr>
        <w:t>The challenge</w:t>
      </w:r>
      <w:r w:rsidRPr="000C3364">
        <w:rPr>
          <w:rFonts w:ascii="Georgia" w:hAnsi="Georgia"/>
          <w:u w:val="single"/>
        </w:rPr>
        <w:t xml:space="preserve"> </w:t>
      </w:r>
      <w:r w:rsidRPr="000C3364">
        <w:rPr>
          <w:rFonts w:ascii="Georgia" w:hAnsi="Georgia"/>
        </w:rPr>
        <w:t xml:space="preserve">for President Obama’s speech is the challenge of his second term: </w:t>
      </w:r>
      <w:r w:rsidRPr="000C3364">
        <w:rPr>
          <w:rStyle w:val="StyleUnderline"/>
          <w:rFonts w:ascii="Georgia" w:hAnsi="Georgia"/>
        </w:rPr>
        <w:t xml:space="preserve">how to be great when the </w:t>
      </w:r>
      <w:r w:rsidRPr="000C3364">
        <w:rPr>
          <w:rStyle w:val="StyleUnderline"/>
          <w:rFonts w:ascii="Georgia" w:eastAsiaTheme="majorEastAsia" w:hAnsi="Georgia"/>
        </w:rPr>
        <w:t>environment stinks</w:t>
      </w:r>
      <w:r w:rsidRPr="000C3364">
        <w:rPr>
          <w:rFonts w:ascii="Georgia" w:hAnsi="Georgia"/>
        </w:rPr>
        <w:t xml:space="preserve">. Enhancing the president’s legacy requires something more than simply the clever application of predictable stratagems. </w:t>
      </w:r>
      <w:r w:rsidRPr="000C3364">
        <w:rPr>
          <w:rStyle w:val="StyleUnderline"/>
          <w:rFonts w:ascii="Georgia" w:hAnsi="Georgia"/>
        </w:rPr>
        <w:t xml:space="preserve">Washington’s </w:t>
      </w:r>
      <w:r w:rsidRPr="000C3364">
        <w:rPr>
          <w:rStyle w:val="StyleUnderline"/>
          <w:rFonts w:ascii="Georgia" w:eastAsiaTheme="majorEastAsia" w:hAnsi="Georgia"/>
        </w:rPr>
        <w:t>partisan rancor</w:t>
      </w:r>
      <w:r w:rsidRPr="000C3364">
        <w:rPr>
          <w:rFonts w:ascii="Georgia" w:hAnsi="Georgia"/>
        </w:rPr>
        <w:t xml:space="preserve">, the size of the problems facing government, </w:t>
      </w:r>
      <w:r w:rsidRPr="000C3364">
        <w:rPr>
          <w:rStyle w:val="StyleUnderline"/>
          <w:rFonts w:ascii="Georgia" w:hAnsi="Georgia"/>
        </w:rPr>
        <w:t>and</w:t>
      </w:r>
      <w:r w:rsidRPr="000C3364">
        <w:rPr>
          <w:rFonts w:ascii="Georgia" w:hAnsi="Georgia"/>
        </w:rPr>
        <w:t xml:space="preserve"> the </w:t>
      </w:r>
      <w:r w:rsidRPr="000C3364">
        <w:rPr>
          <w:rStyle w:val="StyleUnderline"/>
          <w:rFonts w:ascii="Georgia" w:hAnsi="Georgia"/>
        </w:rPr>
        <w:t>limited</w:t>
      </w:r>
      <w:r w:rsidRPr="000C3364">
        <w:rPr>
          <w:rFonts w:ascii="Georgia" w:hAnsi="Georgia"/>
          <w:u w:val="single"/>
        </w:rPr>
        <w:t xml:space="preserve"> </w:t>
      </w:r>
      <w:r w:rsidRPr="000C3364">
        <w:rPr>
          <w:rFonts w:ascii="Georgia" w:hAnsi="Georgia"/>
        </w:rPr>
        <w:t>amount of</w:t>
      </w:r>
      <w:r w:rsidRPr="000C3364">
        <w:rPr>
          <w:rFonts w:ascii="Georgia" w:hAnsi="Georgia"/>
          <w:u w:val="single"/>
        </w:rPr>
        <w:t xml:space="preserve"> </w:t>
      </w:r>
      <w:r w:rsidRPr="000C3364">
        <w:rPr>
          <w:rStyle w:val="StyleUnderline"/>
          <w:rFonts w:ascii="Georgia" w:hAnsi="Georgia"/>
        </w:rPr>
        <w:t xml:space="preserve">time </w:t>
      </w:r>
      <w:r w:rsidRPr="000C3364">
        <w:rPr>
          <w:rFonts w:ascii="Georgia" w:hAnsi="Georgia"/>
        </w:rPr>
        <w:t>before Obama is a lame duck</w:t>
      </w:r>
      <w:r w:rsidRPr="000C3364">
        <w:rPr>
          <w:rFonts w:ascii="Georgia" w:hAnsi="Georgia"/>
          <w:u w:val="single"/>
        </w:rPr>
        <w:t xml:space="preserve"> </w:t>
      </w:r>
      <w:r w:rsidRPr="000C3364">
        <w:rPr>
          <w:rStyle w:val="StyleUnderline"/>
          <w:rFonts w:ascii="Georgia" w:hAnsi="Georgia"/>
        </w:rPr>
        <w:t>all point to a single conclusion: The president who came</w:t>
      </w:r>
      <w:r w:rsidRPr="000C3364">
        <w:rPr>
          <w:rFonts w:ascii="Georgia" w:hAnsi="Georgia"/>
        </w:rPr>
        <w:t xml:space="preserve"> into office </w:t>
      </w:r>
      <w:r w:rsidRPr="000C3364">
        <w:rPr>
          <w:rStyle w:val="StyleUnderline"/>
          <w:rFonts w:ascii="Georgia" w:hAnsi="Georgia"/>
        </w:rPr>
        <w:t>speaking</w:t>
      </w:r>
      <w:r w:rsidRPr="000C3364">
        <w:rPr>
          <w:rFonts w:ascii="Georgia" w:hAnsi="Georgia"/>
        </w:rPr>
        <w:t xml:space="preserve"> in lofty terms </w:t>
      </w:r>
      <w:r w:rsidRPr="000C3364">
        <w:rPr>
          <w:rStyle w:val="StyleUnderline"/>
          <w:rFonts w:ascii="Georgia" w:hAnsi="Georgia"/>
        </w:rPr>
        <w:t xml:space="preserve">about </w:t>
      </w:r>
      <w:r w:rsidRPr="000C3364">
        <w:rPr>
          <w:rStyle w:val="StyleUnderline"/>
          <w:rFonts w:ascii="Georgia" w:eastAsiaTheme="majorEastAsia" w:hAnsi="Georgia"/>
        </w:rPr>
        <w:t>bipartisanship</w:t>
      </w:r>
      <w:r w:rsidRPr="000C3364">
        <w:rPr>
          <w:rFonts w:ascii="Georgia" w:hAnsi="Georgia"/>
        </w:rPr>
        <w:t xml:space="preserve"> and cooperation </w:t>
      </w:r>
      <w:r w:rsidRPr="000C3364">
        <w:rPr>
          <w:rStyle w:val="StyleUnderline"/>
          <w:rFonts w:ascii="Georgia" w:hAnsi="Georgia"/>
        </w:rPr>
        <w:t>can only cement his legacy if he destroys the GOP</w:t>
      </w:r>
      <w:r w:rsidRPr="000C3364">
        <w:rPr>
          <w:rFonts w:ascii="Georgia" w:hAnsi="Georgia"/>
        </w:rPr>
        <w:t xml:space="preserve">. If he wants to transform American politics, </w:t>
      </w:r>
      <w:r w:rsidRPr="000C3364">
        <w:rPr>
          <w:rStyle w:val="StyleUnderline"/>
          <w:rFonts w:ascii="Georgia" w:hAnsi="Georgia"/>
        </w:rPr>
        <w:t>he must go for the throat</w:t>
      </w:r>
      <w:r w:rsidRPr="000C3364">
        <w:rPr>
          <w:rFonts w:ascii="Georgia" w:hAnsi="Georgia"/>
        </w:rPr>
        <w:t xml:space="preserve">. President Obama could, of course, resign himself to tending to </w:t>
      </w:r>
      <w:r w:rsidRPr="000C3364">
        <w:rPr>
          <w:rFonts w:ascii="Georgia" w:hAnsi="Georgia"/>
        </w:rPr>
        <w:lastRenderedPageBreak/>
        <w:t xml:space="preserve">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 How should the president proceed then, if he wants to be bold? The Barack </w:t>
      </w:r>
      <w:r w:rsidRPr="000C3364">
        <w:rPr>
          <w:rStyle w:val="StyleUnderline"/>
          <w:rFonts w:ascii="Georgia" w:hAnsi="Georgia"/>
        </w:rPr>
        <w:t>Obama</w:t>
      </w:r>
      <w:r w:rsidRPr="000C3364">
        <w:rPr>
          <w:rFonts w:ascii="Georgia" w:hAnsi="Georgia"/>
        </w:rPr>
        <w:t xml:space="preserve"> of the first administration </w:t>
      </w:r>
      <w:r w:rsidRPr="000C3364">
        <w:rPr>
          <w:rStyle w:val="StyleUnderline"/>
          <w:rFonts w:ascii="Georgia" w:hAnsi="Georgia"/>
        </w:rPr>
        <w:t>might have approached</w:t>
      </w:r>
      <w:r w:rsidRPr="000C3364">
        <w:rPr>
          <w:rFonts w:ascii="Georgia" w:hAnsi="Georgia"/>
        </w:rPr>
        <w:t xml:space="preserve"> the task by finding some </w:t>
      </w:r>
      <w:r w:rsidRPr="000C3364">
        <w:rPr>
          <w:rFonts w:ascii="Georgia" w:hAnsi="Georgia"/>
          <w:u w:val="single"/>
        </w:rPr>
        <w:t xml:space="preserve">Republicans </w:t>
      </w:r>
      <w:r w:rsidRPr="000C3364">
        <w:rPr>
          <w:rFonts w:ascii="Georgia" w:hAnsi="Georgia"/>
        </w:rPr>
        <w:t xml:space="preserve">to deal with and then start agreeing to some of their demands in hope that he would win some of their votes. It's the traditional approach. Perhaps he could add a good deal more schmoozing with lawmakers, too.  That's the old way. </w:t>
      </w:r>
      <w:r w:rsidRPr="000C3364">
        <w:rPr>
          <w:rStyle w:val="StyleUnderline"/>
          <w:rFonts w:ascii="Georgia" w:eastAsiaTheme="majorEastAsia" w:hAnsi="Georgia"/>
        </w:rPr>
        <w:t>He has abandoned that</w:t>
      </w:r>
      <w:r w:rsidRPr="000C3364">
        <w:rPr>
          <w:rStyle w:val="StyleUnderline"/>
          <w:rFonts w:ascii="Georgia" w:hAnsi="Georgia"/>
        </w:rPr>
        <w:t>. He doesn't think it will work</w:t>
      </w:r>
      <w:r w:rsidRPr="000C3364">
        <w:rPr>
          <w:rFonts w:ascii="Georgia" w:hAnsi="Georgia"/>
        </w:rPr>
        <w:t xml:space="preserve"> and he doesn't have the time. As Obama explained in his last press conference, he thinks the Republicans are dead set on opposing him. They cannot be unchained by</w:t>
      </w:r>
      <w:r w:rsidRPr="000C3364">
        <w:rPr>
          <w:rFonts w:ascii="Georgia" w:hAnsi="Georgia"/>
          <w:u w:val="single"/>
        </w:rPr>
        <w:t xml:space="preserve"> </w:t>
      </w:r>
      <w:r w:rsidRPr="000C3364">
        <w:rPr>
          <w:rStyle w:val="StyleUnderline"/>
          <w:rFonts w:ascii="Georgia" w:hAnsi="Georgia"/>
        </w:rPr>
        <w:t>schmoozing</w:t>
      </w:r>
      <w:r w:rsidRPr="000C3364">
        <w:rPr>
          <w:rFonts w:ascii="Georgia" w:hAnsi="Georgia"/>
        </w:rPr>
        <w:t>. Even if Obama were wrong about Republican intransigence, other constraints</w:t>
      </w:r>
      <w:r w:rsidRPr="000C3364">
        <w:rPr>
          <w:rFonts w:ascii="Georgia" w:hAnsi="Georgia"/>
          <w:u w:val="single"/>
        </w:rPr>
        <w:t xml:space="preserve"> </w:t>
      </w:r>
      <w:r w:rsidRPr="000C3364">
        <w:rPr>
          <w:rStyle w:val="StyleUnderline"/>
          <w:rFonts w:ascii="Georgia" w:hAnsi="Georgia"/>
        </w:rPr>
        <w:t>will limit</w:t>
      </w:r>
      <w:r w:rsidRPr="000C3364">
        <w:rPr>
          <w:rFonts w:ascii="Georgia" w:hAnsi="Georgia"/>
          <w:u w:val="single"/>
        </w:rPr>
        <w:t xml:space="preserve"> </w:t>
      </w:r>
      <w:r w:rsidRPr="000C3364">
        <w:rPr>
          <w:rFonts w:ascii="Georgia" w:hAnsi="Georgia"/>
        </w:rPr>
        <w:t>the chance for</w:t>
      </w:r>
      <w:r w:rsidRPr="000C3364">
        <w:rPr>
          <w:rFonts w:ascii="Georgia" w:hAnsi="Georgia"/>
          <w:u w:val="single"/>
        </w:rPr>
        <w:t xml:space="preserve"> </w:t>
      </w:r>
      <w:r w:rsidRPr="000C3364">
        <w:rPr>
          <w:rStyle w:val="StyleUnderline"/>
          <w:rFonts w:ascii="Georgia" w:hAnsi="Georgia"/>
        </w:rPr>
        <w:t>cooperation</w:t>
      </w:r>
      <w:r w:rsidRPr="000C3364">
        <w:rPr>
          <w:rFonts w:ascii="Georgia" w:hAnsi="Georgia"/>
        </w:rPr>
        <w:t>. Republican</w:t>
      </w:r>
      <w:r w:rsidRPr="000C3364">
        <w:rPr>
          <w:rFonts w:ascii="Georgia" w:hAnsi="Georgia"/>
          <w:u w:val="single"/>
        </w:rPr>
        <w:t xml:space="preserve"> </w:t>
      </w:r>
      <w:r w:rsidRPr="000C3364">
        <w:rPr>
          <w:rStyle w:val="StyleUnderline"/>
          <w:rFonts w:ascii="Georgia" w:hAnsi="Georgia"/>
        </w:rPr>
        <w:t>lawmakers</w:t>
      </w:r>
      <w:r w:rsidRPr="000C3364">
        <w:rPr>
          <w:rFonts w:ascii="Georgia" w:hAnsi="Georgia"/>
        </w:rPr>
        <w:t xml:space="preserve"> worried about primary challenges in 2014 </w:t>
      </w:r>
      <w:r w:rsidRPr="000C3364">
        <w:rPr>
          <w:rStyle w:val="StyleUnderline"/>
          <w:rFonts w:ascii="Georgia" w:hAnsi="Georgia"/>
        </w:rPr>
        <w:t>are not going to be willing partners.</w:t>
      </w:r>
      <w:r w:rsidRPr="000C3364">
        <w:rPr>
          <w:rFonts w:ascii="Georgia" w:hAnsi="Georgia"/>
        </w:rPr>
        <w:t xml:space="preserve"> He probably has at most 18 months before people start dropping the lame-duck label in close proximity to his name.  </w:t>
      </w:r>
      <w:r w:rsidRPr="000C3364">
        <w:rPr>
          <w:rStyle w:val="StyleUnderline"/>
          <w:rFonts w:ascii="Georgia" w:hAnsi="Georgia"/>
        </w:rPr>
        <w:t xml:space="preserve">Obama’s </w:t>
      </w:r>
      <w:r w:rsidRPr="000C3364">
        <w:rPr>
          <w:rStyle w:val="StyleUnderline"/>
          <w:rFonts w:ascii="Georgia" w:eastAsiaTheme="majorEastAsia" w:hAnsi="Georgia"/>
        </w:rPr>
        <w:t>only remaining option is to pulverize</w:t>
      </w:r>
      <w:r w:rsidRPr="000C3364">
        <w:rPr>
          <w:rStyle w:val="StyleUnderline"/>
          <w:rFonts w:ascii="Georgia" w:hAnsi="Georgia"/>
        </w:rPr>
        <w:t>. Whether he succeeds in passing legislation or not, given his ambitions, his goal should be to delegitimize his opponents. Through a series of clarifying fights over controversial issues, he can force Republicans to either side with their coalition's most extreme elements or cause a rift in the party that will leave it</w:t>
      </w:r>
      <w:r w:rsidRPr="000C3364">
        <w:rPr>
          <w:rFonts w:ascii="Georgia" w:hAnsi="Georgia"/>
        </w:rPr>
        <w:t xml:space="preserve">, at least temporarily, </w:t>
      </w:r>
      <w:r w:rsidRPr="000C3364">
        <w:rPr>
          <w:rStyle w:val="StyleUnderline"/>
          <w:rFonts w:ascii="Georgia" w:hAnsi="Georgia"/>
        </w:rPr>
        <w:t>in disarray</w:t>
      </w:r>
      <w:r w:rsidRPr="000C3364">
        <w:rPr>
          <w:rFonts w:ascii="Georgia" w:hAnsi="Georgia"/>
        </w:rPr>
        <w:t xml:space="preserve">.  This theory of political transformation rests on the </w:t>
      </w:r>
      <w:proofErr w:type="spellStart"/>
      <w:r w:rsidRPr="000C3364">
        <w:rPr>
          <w:rFonts w:ascii="Georgia" w:hAnsi="Georgia"/>
        </w:rPr>
        <w:t>weaponization</w:t>
      </w:r>
      <w:proofErr w:type="spellEnd"/>
      <w:r w:rsidRPr="000C3364">
        <w:rPr>
          <w:rFonts w:ascii="Georgia" w:hAnsi="Georgia"/>
        </w:rPr>
        <w:t xml:space="preserve"> (and slight bastardization) of the work by Yale political scientist Stephen </w:t>
      </w:r>
      <w:proofErr w:type="spellStart"/>
      <w:r w:rsidRPr="000C3364">
        <w:rPr>
          <w:rFonts w:ascii="Georgia" w:hAnsi="Georgia"/>
        </w:rPr>
        <w:t>Skowronek</w:t>
      </w:r>
      <w:proofErr w:type="spellEnd"/>
      <w:r w:rsidRPr="000C3364">
        <w:rPr>
          <w:rFonts w:ascii="Georgia" w:hAnsi="Georgia"/>
        </w:rPr>
        <w:t xml:space="preserve">. </w:t>
      </w:r>
      <w:proofErr w:type="spellStart"/>
      <w:r w:rsidRPr="000C3364">
        <w:rPr>
          <w:rFonts w:ascii="Georgia" w:hAnsi="Georgia"/>
        </w:rPr>
        <w:t>Skowronek</w:t>
      </w:r>
      <w:proofErr w:type="spellEnd"/>
      <w:r w:rsidRPr="000C3364">
        <w:rPr>
          <w:rFonts w:ascii="Georgia" w:hAnsi="Georgia"/>
        </w:rPr>
        <w:t xml:space="preserve">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by exploiting the weaknesses of today’s Republican Party, </w:t>
      </w:r>
      <w:r w:rsidRPr="000C3364">
        <w:rPr>
          <w:rStyle w:val="StyleUnderline"/>
          <w:rFonts w:ascii="Georgia" w:hAnsi="Georgia"/>
        </w:rPr>
        <w:t>Obama has an opportunity to hasten the demise of the old order by increasing the political cost of having the GOP coalition defined by Second Amendment absolutists, climate science deniers</w:t>
      </w:r>
      <w:r w:rsidRPr="000C3364">
        <w:rPr>
          <w:rFonts w:ascii="Georgia" w:hAnsi="Georgia"/>
        </w:rPr>
        <w:t>, supporters of “self-deportation” and the pure no-tax wing</w:t>
      </w:r>
    </w:p>
    <w:p w:rsidR="004B5D46" w:rsidRDefault="004B5D46" w:rsidP="004B5D46"/>
    <w:p w:rsidR="003E43E5" w:rsidRDefault="003E43E5" w:rsidP="003E43E5">
      <w:pPr>
        <w:pStyle w:val="Heading3"/>
      </w:pPr>
      <w:r>
        <w:lastRenderedPageBreak/>
        <w:t>AT: Winners Win</w:t>
      </w:r>
    </w:p>
    <w:p w:rsidR="003E43E5" w:rsidRPr="000C3364" w:rsidRDefault="003E43E5" w:rsidP="003E43E5">
      <w:pPr>
        <w:pStyle w:val="Heading4"/>
      </w:pPr>
      <w:r w:rsidRPr="000C3364">
        <w:t>Winners lose---PC’s not renewable, is zero-sum, and diminishes fast</w:t>
      </w:r>
    </w:p>
    <w:p w:rsidR="003E43E5" w:rsidRPr="000C3364" w:rsidRDefault="003E43E5" w:rsidP="003E43E5">
      <w:r w:rsidRPr="000C3364">
        <w:rPr>
          <w:rStyle w:val="Style13ptBold"/>
        </w:rPr>
        <w:t>Ryan 9</w:t>
      </w:r>
      <w:r w:rsidRPr="000C3364">
        <w:t xml:space="preserve"> Selwyn, Professor Emeritus and former Director, Institute of Social and Economic Research, University of the West Indies, “Obama and political capital,” 1/18 http://www.trinidadexpress.com/index.pl/article_opinion?id=161426968</w:t>
      </w:r>
    </w:p>
    <w:p w:rsidR="003E43E5" w:rsidRPr="000C3364" w:rsidRDefault="003E43E5" w:rsidP="003E43E5">
      <w:pPr>
        <w:ind w:right="288"/>
        <w:rPr>
          <w:sz w:val="16"/>
        </w:rPr>
      </w:pPr>
      <w:r w:rsidRPr="000C3364">
        <w:rPr>
          <w:sz w:val="16"/>
        </w:rPr>
        <w:t xml:space="preserve">Like many, I expect much from Obama, who for the time being, is my political beast of burden with whom every other politician in the world is </w:t>
      </w:r>
      <w:proofErr w:type="spellStart"/>
      <w:r w:rsidRPr="000C3364">
        <w:rPr>
          <w:sz w:val="16"/>
        </w:rPr>
        <w:t>unfavourably</w:t>
      </w:r>
      <w:proofErr w:type="spellEnd"/>
      <w:r w:rsidRPr="000C3364">
        <w:rPr>
          <w:sz w:val="16"/>
        </w:rPr>
        <w:t xml:space="preserve"> compared. As a political scientist, I however know that given the structure of American and world politics, </w:t>
      </w:r>
      <w:r w:rsidRPr="000C3364">
        <w:rPr>
          <w:rStyle w:val="StyleUnderline"/>
        </w:rPr>
        <w:t xml:space="preserve">it would be </w:t>
      </w:r>
      <w:r w:rsidRPr="000C3364">
        <w:rPr>
          <w:b/>
          <w:u w:val="single"/>
        </w:rPr>
        <w:t>difficult</w:t>
      </w:r>
      <w:r w:rsidRPr="000C3364">
        <w:rPr>
          <w:b/>
          <w:sz w:val="16"/>
        </w:rPr>
        <w:t xml:space="preserve"> for him </w:t>
      </w:r>
      <w:r w:rsidRPr="000C3364">
        <w:rPr>
          <w:b/>
          <w:u w:val="single"/>
        </w:rPr>
        <w:t>to deliver half of what he</w:t>
      </w:r>
      <w:r w:rsidRPr="000C3364">
        <w:rPr>
          <w:b/>
          <w:sz w:val="16"/>
        </w:rPr>
        <w:t xml:space="preserve"> has </w:t>
      </w:r>
      <w:r w:rsidRPr="000C3364">
        <w:rPr>
          <w:b/>
          <w:u w:val="single"/>
        </w:rPr>
        <w:t>promised</w:t>
      </w:r>
      <w:r w:rsidRPr="000C3364">
        <w:rPr>
          <w:sz w:val="16"/>
        </w:rPr>
        <w:t xml:space="preserve">, let alone all of it. </w:t>
      </w:r>
      <w:r w:rsidRPr="000C3364">
        <w:rPr>
          <w:rStyle w:val="StyleUnderline"/>
        </w:rPr>
        <w:t xml:space="preserve">Reality will </w:t>
      </w:r>
      <w:r w:rsidRPr="000C3364">
        <w:rPr>
          <w:b/>
          <w:u w:val="single"/>
        </w:rPr>
        <w:t>force</w:t>
      </w:r>
      <w:r w:rsidRPr="000C3364">
        <w:rPr>
          <w:b/>
          <w:sz w:val="16"/>
        </w:rPr>
        <w:t xml:space="preserve"> him to make </w:t>
      </w:r>
      <w:r w:rsidRPr="000C3364">
        <w:rPr>
          <w:b/>
          <w:u w:val="single"/>
        </w:rPr>
        <w:t>many "u" turns</w:t>
      </w:r>
      <w:r w:rsidRPr="000C3364">
        <w:rPr>
          <w:sz w:val="16"/>
        </w:rPr>
        <w:t xml:space="preserve"> and detours which may well land him in quick sand.  </w:t>
      </w:r>
      <w:r w:rsidRPr="000C3364">
        <w:rPr>
          <w:rStyle w:val="StyleUnderline"/>
        </w:rPr>
        <w:t>Obama will,</w:t>
      </w:r>
      <w:r w:rsidRPr="000C3364">
        <w:rPr>
          <w:sz w:val="16"/>
        </w:rPr>
        <w:t xml:space="preserve"> however, </w:t>
      </w:r>
      <w:r w:rsidRPr="000C3364">
        <w:rPr>
          <w:rStyle w:val="StyleUnderline"/>
        </w:rPr>
        <w:t>begin</w:t>
      </w:r>
      <w:r w:rsidRPr="000C3364">
        <w:rPr>
          <w:sz w:val="16"/>
        </w:rPr>
        <w:t xml:space="preserve"> his stint </w:t>
      </w:r>
      <w:r w:rsidRPr="000C3364">
        <w:rPr>
          <w:rStyle w:val="StyleUnderline"/>
        </w:rPr>
        <w:t>with</w:t>
      </w:r>
      <w:r w:rsidRPr="000C3364">
        <w:rPr>
          <w:sz w:val="16"/>
        </w:rPr>
        <w:t xml:space="preserve"> a </w:t>
      </w:r>
      <w:r w:rsidRPr="000C3364">
        <w:rPr>
          <w:b/>
          <w:u w:val="single"/>
          <w:bdr w:val="single" w:sz="4" w:space="0" w:color="auto"/>
        </w:rPr>
        <w:t>vast</w:t>
      </w:r>
      <w:r w:rsidRPr="000C3364">
        <w:rPr>
          <w:b/>
          <w:sz w:val="16"/>
          <w:bdr w:val="single" w:sz="4" w:space="0" w:color="auto"/>
        </w:rPr>
        <w:t xml:space="preserve"> </w:t>
      </w:r>
      <w:r w:rsidRPr="000C3364">
        <w:rPr>
          <w:b/>
          <w:u w:val="single"/>
          <w:bdr w:val="single" w:sz="4" w:space="0" w:color="auto"/>
        </w:rPr>
        <w:t>accumulation of political capital</w:t>
      </w:r>
      <w:r w:rsidRPr="000C3364">
        <w:rPr>
          <w:sz w:val="16"/>
        </w:rPr>
        <w:t xml:space="preserve">, perhaps more than that held by any other modern leader. Seventy-eight per cent of Americans polled believe that his inauguration is one of the most historic the country will witness. Political </w:t>
      </w:r>
      <w:r w:rsidRPr="000C3364">
        <w:rPr>
          <w:rStyle w:val="StyleUnderline"/>
        </w:rPr>
        <w:t>capital is</w:t>
      </w:r>
      <w:r w:rsidRPr="000C3364">
        <w:rPr>
          <w:sz w:val="16"/>
        </w:rPr>
        <w:t xml:space="preserve">, however, a </w:t>
      </w:r>
      <w:r w:rsidRPr="000C3364">
        <w:rPr>
          <w:rStyle w:val="StyleUnderline"/>
        </w:rPr>
        <w:t xml:space="preserve">lumpy and </w:t>
      </w:r>
      <w:r w:rsidRPr="000C3364">
        <w:rPr>
          <w:b/>
          <w:u w:val="single"/>
        </w:rPr>
        <w:t>fast diminishing</w:t>
      </w:r>
      <w:r w:rsidRPr="000C3364">
        <w:rPr>
          <w:b/>
          <w:sz w:val="16"/>
        </w:rPr>
        <w:t xml:space="preserve"> asset</w:t>
      </w:r>
      <w:r w:rsidRPr="000C3364">
        <w:rPr>
          <w:sz w:val="16"/>
        </w:rPr>
        <w:t xml:space="preserve"> in today's world of instant communication, </w:t>
      </w:r>
      <w:r w:rsidRPr="000C3364">
        <w:rPr>
          <w:rStyle w:val="StyleUnderline"/>
        </w:rPr>
        <w:t xml:space="preserve">which once misspent, is </w:t>
      </w:r>
      <w:r w:rsidRPr="000C3364">
        <w:rPr>
          <w:b/>
          <w:u w:val="single"/>
          <w:bdr w:val="single" w:sz="4" w:space="0" w:color="auto"/>
        </w:rPr>
        <w:t>rarely ever renewable</w:t>
      </w:r>
      <w:r w:rsidRPr="000C3364">
        <w:rPr>
          <w:sz w:val="16"/>
        </w:rPr>
        <w:t xml:space="preserve">. The world is full of political leaders like George </w:t>
      </w:r>
      <w:r w:rsidRPr="000C3364">
        <w:rPr>
          <w:rStyle w:val="StyleUnderline"/>
        </w:rPr>
        <w:t>Bush and</w:t>
      </w:r>
      <w:r w:rsidRPr="000C3364">
        <w:rPr>
          <w:sz w:val="16"/>
        </w:rPr>
        <w:t xml:space="preserve"> Tony </w:t>
      </w:r>
      <w:r w:rsidRPr="000C3364">
        <w:rPr>
          <w:rStyle w:val="StyleUnderline"/>
        </w:rPr>
        <w:t>Blair</w:t>
      </w:r>
      <w:r w:rsidRPr="000C3364">
        <w:rPr>
          <w:sz w:val="16"/>
        </w:rPr>
        <w:t xml:space="preserve"> who had visions, promised a lot, and probably meant well, but who </w:t>
      </w:r>
      <w:r w:rsidRPr="000C3364">
        <w:rPr>
          <w:b/>
          <w:u w:val="single"/>
        </w:rPr>
        <w:t>did not know how to husband</w:t>
      </w:r>
      <w:r w:rsidRPr="000C3364">
        <w:rPr>
          <w:sz w:val="16"/>
        </w:rPr>
        <w:t xml:space="preserve"> the </w:t>
      </w:r>
      <w:r w:rsidRPr="000C3364">
        <w:rPr>
          <w:b/>
          <w:u w:val="single"/>
        </w:rPr>
        <w:t>political capital</w:t>
      </w:r>
      <w:r w:rsidRPr="000C3364">
        <w:rPr>
          <w:sz w:val="16"/>
        </w:rPr>
        <w:t xml:space="preserve"> with which they were provided as they assumed office. </w:t>
      </w:r>
      <w:r w:rsidRPr="000C3364">
        <w:rPr>
          <w:rStyle w:val="StyleUnderline"/>
        </w:rPr>
        <w:t>They squandered it</w:t>
      </w:r>
      <w:r w:rsidRPr="000C3364">
        <w:rPr>
          <w:sz w:val="16"/>
        </w:rPr>
        <w:t xml:space="preserve"> as quickly as they emptied the contents of the public vaults. </w:t>
      </w:r>
      <w:r w:rsidRPr="000C3364">
        <w:rPr>
          <w:rStyle w:val="StyleUnderline"/>
        </w:rPr>
        <w:t>Many will</w:t>
      </w:r>
      <w:r w:rsidRPr="000C3364">
        <w:rPr>
          <w:sz w:val="16"/>
        </w:rPr>
        <w:t xml:space="preserve"> be </w:t>
      </w:r>
      <w:r w:rsidRPr="000C3364">
        <w:rPr>
          <w:rStyle w:val="StyleUnderline"/>
        </w:rPr>
        <w:t>watch</w:t>
      </w:r>
      <w:r w:rsidRPr="000C3364">
        <w:rPr>
          <w:sz w:val="16"/>
        </w:rPr>
        <w:t xml:space="preserve">ing to see </w:t>
      </w:r>
      <w:r w:rsidRPr="000C3364">
        <w:rPr>
          <w:rStyle w:val="StyleUnderline"/>
        </w:rPr>
        <w:t>how Obama manages his assets</w:t>
      </w:r>
      <w:r w:rsidRPr="000C3364">
        <w:rPr>
          <w:sz w:val="16"/>
        </w:rPr>
        <w:t xml:space="preserve"> and liabilities register. Watching with hope would be the white young lady who waved a placard in Obama's face inscribed with the plaintive words, "I Trust You."  Despite the general optimism about Obama's ability to deliver, </w:t>
      </w:r>
      <w:r w:rsidRPr="000C3364">
        <w:rPr>
          <w:rStyle w:val="StyleUnderline"/>
        </w:rPr>
        <w:t>many groups have already begun to complain about being betrayed</w:t>
      </w:r>
      <w:r w:rsidRPr="000C3364">
        <w:rPr>
          <w:sz w:val="16"/>
        </w:rPr>
        <w:t xml:space="preserve">. Gays, union leaders, and women have been loud in their complaints about being by-passed or overlooked. Some radical blacks have also complained about being disrespected. Where and when is Joshua going to lead them to the </w:t>
      </w:r>
      <w:proofErr w:type="gramStart"/>
      <w:r w:rsidRPr="000C3364">
        <w:rPr>
          <w:sz w:val="16"/>
        </w:rPr>
        <w:t>promised land</w:t>
      </w:r>
      <w:proofErr w:type="gramEnd"/>
      <w:r w:rsidRPr="000C3364">
        <w:rPr>
          <w:sz w:val="16"/>
        </w:rPr>
        <w:t xml:space="preserve">, they ask? When is he going to pull the troops out of Iraq? Civil rights groups also expect Obama to dis-establish Guantanamo as soon as he takes office to signal the formal break with Dick Cheney and Bush. They also want him to discontinue the policy which allows intelligence analysts to spy on American citizens without official </w:t>
      </w:r>
      <w:proofErr w:type="spellStart"/>
      <w:r w:rsidRPr="000C3364">
        <w:rPr>
          <w:sz w:val="16"/>
        </w:rPr>
        <w:t>authorisation</w:t>
      </w:r>
      <w:proofErr w:type="spellEnd"/>
      <w:r w:rsidRPr="000C3364">
        <w:rPr>
          <w:sz w:val="16"/>
        </w:rPr>
        <w:t xml:space="preserve">. In fact, Obama startled supporters when he </w:t>
      </w:r>
      <w:proofErr w:type="spellStart"/>
      <w:r w:rsidRPr="000C3364">
        <w:rPr>
          <w:sz w:val="16"/>
        </w:rPr>
        <w:t>signalled</w:t>
      </w:r>
      <w:proofErr w:type="spellEnd"/>
      <w:r w:rsidRPr="000C3364">
        <w:rPr>
          <w:sz w:val="16"/>
        </w:rPr>
        <w:t xml:space="preserve"> that he might do an about-turn and continue this particular policy. We note that Bush is </w:t>
      </w:r>
      <w:proofErr w:type="spellStart"/>
      <w:r w:rsidRPr="000C3364">
        <w:rPr>
          <w:sz w:val="16"/>
        </w:rPr>
        <w:t>signalling</w:t>
      </w:r>
      <w:proofErr w:type="spellEnd"/>
      <w:r w:rsidRPr="000C3364">
        <w:rPr>
          <w:sz w:val="16"/>
        </w:rPr>
        <w:t xml:space="preserve"> Obama that keeping America safe from terrorists should be his top priority item and that he, Bush, had no regrets about violating the constitutional rights of Americans if he had to do so to keep them safe. Cheney has also said that he would do it again if he had to. The safety of the republic is after all the highest law.  Other groups-sub-prime home owners, workers in the automobile sector, and the poor and unemployed generally all expect Obama to work miracles on their behalf, which of course he cannot do. </w:t>
      </w:r>
      <w:r w:rsidRPr="000C3364">
        <w:rPr>
          <w:rStyle w:val="StyleUnderline"/>
        </w:rPr>
        <w:t>Given the problems of the economy</w:t>
      </w:r>
      <w:r w:rsidRPr="000C3364">
        <w:rPr>
          <w:sz w:val="16"/>
        </w:rPr>
        <w:t xml:space="preserve"> which has not yet bottomed out, </w:t>
      </w:r>
      <w:r w:rsidRPr="000C3364">
        <w:rPr>
          <w:b/>
          <w:u w:val="single"/>
        </w:rPr>
        <w:t>some promises have to be deferred</w:t>
      </w:r>
      <w:r w:rsidRPr="000C3364">
        <w:rPr>
          <w:sz w:val="16"/>
        </w:rPr>
        <w:t xml:space="preserve"> beyond the first term. </w:t>
      </w:r>
      <w:r w:rsidRPr="000C3364">
        <w:rPr>
          <w:rStyle w:val="StyleUnderline"/>
        </w:rPr>
        <w:t>Groups</w:t>
      </w:r>
      <w:r w:rsidRPr="000C3364">
        <w:rPr>
          <w:sz w:val="16"/>
        </w:rPr>
        <w:t xml:space="preserve">, however, </w:t>
      </w:r>
      <w:r w:rsidRPr="000C3364">
        <w:rPr>
          <w:rStyle w:val="StyleUnderline"/>
        </w:rPr>
        <w:t>expect that the promise made to them during the campaign must be kept</w:t>
      </w:r>
      <w:r w:rsidRPr="000C3364">
        <w:rPr>
          <w:sz w:val="16"/>
          <w:u w:val="single"/>
        </w:rPr>
        <w:t>.</w:t>
      </w:r>
      <w:r w:rsidRPr="000C3364">
        <w:rPr>
          <w:sz w:val="16"/>
        </w:rPr>
        <w:t xml:space="preserve">  Part of the problem is that almost every significant social or ethnic group believes that it was instrumental in Obama's victory. White women felt that they took Obama over the line, as did blacks generally, Jews, Hispanics, Asians, rich white men, gays, and young college kids, to mention a few of those whose inputs were readily </w:t>
      </w:r>
      <w:proofErr w:type="spellStart"/>
      <w:r w:rsidRPr="000C3364">
        <w:rPr>
          <w:sz w:val="16"/>
        </w:rPr>
        <w:t>recognisable</w:t>
      </w:r>
      <w:proofErr w:type="spellEnd"/>
      <w:r w:rsidRPr="000C3364">
        <w:rPr>
          <w:sz w:val="16"/>
        </w:rPr>
        <w:t xml:space="preserve">. Obama also has a vast constituency in almost every country in the world, all of whom expect him to save the globe and the planet. Clearly, he is the proverbial "Black Knight on a White Horse."  One of the "realities" that Obama has to face is that </w:t>
      </w:r>
      <w:r w:rsidRPr="000C3364">
        <w:rPr>
          <w:b/>
          <w:u w:val="single"/>
        </w:rPr>
        <w:t xml:space="preserve">American politics </w:t>
      </w:r>
      <w:r w:rsidRPr="000C3364">
        <w:rPr>
          <w:b/>
          <w:u w:val="single"/>
          <w:bdr w:val="single" w:sz="4" w:space="0" w:color="auto"/>
        </w:rPr>
        <w:t>is not a winner-take-all system</w:t>
      </w:r>
      <w:r w:rsidRPr="000C3364">
        <w:rPr>
          <w:sz w:val="16"/>
          <w:u w:val="single"/>
        </w:rPr>
        <w:t>.</w:t>
      </w:r>
      <w:r w:rsidRPr="000C3364">
        <w:rPr>
          <w:sz w:val="16"/>
        </w:rPr>
        <w:t xml:space="preserve"> It is pluralistic vertically and horizontally, and </w:t>
      </w:r>
      <w:r w:rsidRPr="000C3364">
        <w:rPr>
          <w:rStyle w:val="StyleUnderline"/>
        </w:rPr>
        <w:t xml:space="preserve">getting </w:t>
      </w:r>
      <w:r w:rsidRPr="000C3364">
        <w:rPr>
          <w:b/>
          <w:u w:val="single"/>
        </w:rPr>
        <w:t>anything done</w:t>
      </w:r>
      <w:r w:rsidRPr="000C3364">
        <w:rPr>
          <w:b/>
          <w:sz w:val="16"/>
        </w:rPr>
        <w:t xml:space="preserve"> </w:t>
      </w:r>
      <w:r w:rsidRPr="000C3364">
        <w:rPr>
          <w:b/>
          <w:u w:val="single"/>
        </w:rPr>
        <w:t>politically</w:t>
      </w:r>
      <w:r w:rsidRPr="000C3364">
        <w:rPr>
          <w:sz w:val="16"/>
        </w:rPr>
        <w:t xml:space="preserve">, even when the President and the Congress are controlled by the same party, </w:t>
      </w:r>
      <w:r w:rsidRPr="000C3364">
        <w:rPr>
          <w:b/>
          <w:u w:val="single"/>
        </w:rPr>
        <w:t>requires</w:t>
      </w:r>
      <w:r w:rsidRPr="000C3364">
        <w:rPr>
          <w:b/>
          <w:sz w:val="16"/>
        </w:rPr>
        <w:t xml:space="preserve"> </w:t>
      </w:r>
      <w:r w:rsidRPr="000C3364">
        <w:rPr>
          <w:b/>
          <w:u w:val="single"/>
        </w:rPr>
        <w:t>groups to negotiate, bargain and engage in</w:t>
      </w:r>
      <w:r w:rsidRPr="000C3364">
        <w:rPr>
          <w:b/>
          <w:sz w:val="16"/>
        </w:rPr>
        <w:t xml:space="preserve"> </w:t>
      </w:r>
      <w:r w:rsidRPr="000C3364">
        <w:rPr>
          <w:b/>
          <w:u w:val="single"/>
          <w:bdr w:val="single" w:sz="4" w:space="0" w:color="auto"/>
        </w:rPr>
        <w:t>serious horse trading</w:t>
      </w:r>
      <w:r w:rsidRPr="000C3364">
        <w:rPr>
          <w:b/>
          <w:sz w:val="16"/>
        </w:rPr>
        <w:t>.</w:t>
      </w:r>
      <w:r w:rsidRPr="000C3364">
        <w:rPr>
          <w:sz w:val="16"/>
        </w:rPr>
        <w:t xml:space="preserve"> </w:t>
      </w:r>
      <w:r w:rsidRPr="000C3364">
        <w:rPr>
          <w:rStyle w:val="StyleUnderline"/>
        </w:rPr>
        <w:t xml:space="preserve">No one takes orders from the President who can only use moral or political suasion and promises of future support for policies or projects. The system was in fact deliberately engineered to prevent overbearing majorities from conspiring to </w:t>
      </w:r>
      <w:proofErr w:type="spellStart"/>
      <w:r w:rsidRPr="000C3364">
        <w:rPr>
          <w:rStyle w:val="StyleUnderline"/>
        </w:rPr>
        <w:t>tyrannise</w:t>
      </w:r>
      <w:proofErr w:type="spellEnd"/>
      <w:r w:rsidRPr="000C3364">
        <w:rPr>
          <w:rStyle w:val="StyleUnderline"/>
        </w:rPr>
        <w:t xml:space="preserve"> minorities</w:t>
      </w:r>
      <w:r w:rsidRPr="000C3364">
        <w:rPr>
          <w:sz w:val="16"/>
        </w:rPr>
        <w:t xml:space="preserve">.  The system is not only institutionally diverse and plural, but socially and geographically so. As James Madison put it in Federalist No 10, one of the foundation documents of republicanism in America, basic institutions check other basic institutions, classes and interests check other classes and interests, and regions do the same. All are grounded in their own power bases which they use to fend off challengers. The coalitions change from issue to issue, and there is no such thing as party discipline which translated, means you do what I the leader say you do.  Although Obama is fully aware of the political limitations of the office which he holds, </w:t>
      </w:r>
      <w:r w:rsidRPr="000C3364">
        <w:rPr>
          <w:rStyle w:val="StyleUnderline"/>
        </w:rPr>
        <w:t>he is fully aware of the vast stock of political capital which he currently has</w:t>
      </w:r>
      <w:r w:rsidRPr="000C3364">
        <w:rPr>
          <w:sz w:val="16"/>
        </w:rPr>
        <w:t xml:space="preserve"> in the bank and he evidently plans to enlarge it by drawing from the stock held by other groups, dead and alive. He is clearly drawing heavily from the caparisoned cloaks of Lincoln and Roosevelt. Obama seems to believe that by playing the all-inclusive, </w:t>
      </w:r>
      <w:proofErr w:type="spellStart"/>
      <w:r w:rsidRPr="000C3364">
        <w:rPr>
          <w:sz w:val="16"/>
        </w:rPr>
        <w:t>multipartisan</w:t>
      </w:r>
      <w:proofErr w:type="spellEnd"/>
      <w:r w:rsidRPr="000C3364">
        <w:rPr>
          <w:sz w:val="16"/>
        </w:rPr>
        <w:t xml:space="preserve">, non-ideological card, he can get most of his </w:t>
      </w:r>
      <w:proofErr w:type="spellStart"/>
      <w:r w:rsidRPr="000C3364">
        <w:rPr>
          <w:sz w:val="16"/>
        </w:rPr>
        <w:t>programmes</w:t>
      </w:r>
      <w:proofErr w:type="spellEnd"/>
      <w:r w:rsidRPr="000C3364">
        <w:rPr>
          <w:sz w:val="16"/>
        </w:rPr>
        <w:t xml:space="preserve"> through the Congress without having to spend capital by using vetoes, threats of veto, or appeals to his 15 million strong constituency in cyberspace (the latent "Obama Party"). </w:t>
      </w:r>
    </w:p>
    <w:p w:rsidR="003E43E5" w:rsidRPr="000C3364" w:rsidRDefault="003E43E5" w:rsidP="003E43E5">
      <w:pPr>
        <w:ind w:right="288"/>
        <w:rPr>
          <w:sz w:val="16"/>
        </w:rPr>
      </w:pPr>
    </w:p>
    <w:p w:rsidR="003E43E5" w:rsidRPr="000C3364" w:rsidRDefault="003E43E5" w:rsidP="003E43E5">
      <w:pPr>
        <w:pStyle w:val="Heading4"/>
      </w:pPr>
      <w:r w:rsidRPr="000C3364">
        <w:t xml:space="preserve">Even if a confrontational strategy is key, that doesn’t mean the plan’s singular win spills-over—it’s more likely to undermine Obama’s careful strategy. </w:t>
      </w:r>
    </w:p>
    <w:p w:rsidR="003E43E5" w:rsidRPr="000C3364" w:rsidRDefault="003E43E5" w:rsidP="003E43E5">
      <w:pPr>
        <w:rPr>
          <w:sz w:val="16"/>
          <w:szCs w:val="16"/>
        </w:rPr>
      </w:pPr>
      <w:proofErr w:type="spellStart"/>
      <w:r w:rsidRPr="000C3364">
        <w:rPr>
          <w:rStyle w:val="Style13ptBold"/>
        </w:rPr>
        <w:t>Lizza</w:t>
      </w:r>
      <w:proofErr w:type="spellEnd"/>
      <w:r w:rsidRPr="000C3364">
        <w:rPr>
          <w:rStyle w:val="Style13ptBold"/>
        </w:rPr>
        <w:t xml:space="preserve"> 1-7</w:t>
      </w:r>
      <w:r w:rsidRPr="000C3364">
        <w:rPr>
          <w:sz w:val="16"/>
          <w:szCs w:val="16"/>
        </w:rPr>
        <w:t xml:space="preserve">. [Ryan, CNN Contributor and the Washington Correspondent for The New Yorker, “Will Hagel Spike the G.O.P.’s Fever?” </w:t>
      </w:r>
      <w:proofErr w:type="gramStart"/>
      <w:r w:rsidRPr="000C3364">
        <w:rPr>
          <w:sz w:val="16"/>
          <w:szCs w:val="16"/>
        </w:rPr>
        <w:t>New  Yorker</w:t>
      </w:r>
      <w:proofErr w:type="gramEnd"/>
      <w:r w:rsidRPr="000C3364">
        <w:rPr>
          <w:sz w:val="16"/>
          <w:szCs w:val="16"/>
        </w:rPr>
        <w:t xml:space="preserve"> --  www.newyorker.com/online/blogs/newsdesk/2013/01/how-much-will-the-nomination-of-chuck-hagel-hurt-obamas-second-term-agenda.html]</w:t>
      </w:r>
    </w:p>
    <w:p w:rsidR="003E43E5" w:rsidRPr="000C3364" w:rsidRDefault="003E43E5" w:rsidP="003E43E5">
      <w:pPr>
        <w:rPr>
          <w:sz w:val="16"/>
        </w:rPr>
      </w:pPr>
      <w:r w:rsidRPr="000C3364">
        <w:rPr>
          <w:sz w:val="16"/>
        </w:rPr>
        <w:t xml:space="preserve">But </w:t>
      </w:r>
      <w:r w:rsidRPr="000C3364">
        <w:rPr>
          <w:rStyle w:val="StyleUnderline"/>
        </w:rPr>
        <w:t xml:space="preserve">Obama’s </w:t>
      </w:r>
      <w:r w:rsidRPr="000C3364">
        <w:rPr>
          <w:rStyle w:val="Emphasis"/>
        </w:rPr>
        <w:t>victory has made almost no difference</w:t>
      </w:r>
      <w:r w:rsidRPr="000C3364">
        <w:rPr>
          <w:rStyle w:val="StyleUnderline"/>
        </w:rPr>
        <w:t xml:space="preserve"> in changing the psychology or incentives of the members of the G.O.P. who matter most</w:t>
      </w:r>
      <w:r w:rsidRPr="000C3364">
        <w:rPr>
          <w:sz w:val="16"/>
        </w:rPr>
        <w:t xml:space="preserve">: the House Republicans. The idea that a bloc of conservative, mostly Southern, Republicans would start to </w:t>
      </w:r>
      <w:proofErr w:type="spellStart"/>
      <w:r w:rsidRPr="000C3364">
        <w:rPr>
          <w:sz w:val="16"/>
        </w:rPr>
        <w:t>coöperate</w:t>
      </w:r>
      <w:proofErr w:type="spellEnd"/>
      <w:r w:rsidRPr="000C3364">
        <w:rPr>
          <w:sz w:val="16"/>
        </w:rPr>
        <w:t xml:space="preserve"> with the President on issues like tax policy and immigration may have rested on a faulty assumption. The past few weeks of fiscal-cliff drama have taught us that “</w:t>
      </w:r>
      <w:r w:rsidRPr="000C3364">
        <w:rPr>
          <w:rStyle w:val="Emphasis"/>
        </w:rPr>
        <w:t>breaking the fever” was the wrong metaphor</w:t>
      </w:r>
      <w:r w:rsidRPr="000C3364">
        <w:rPr>
          <w:sz w:val="16"/>
        </w:rPr>
        <w:t xml:space="preserve">. </w:t>
      </w:r>
      <w:r w:rsidRPr="000C3364">
        <w:rPr>
          <w:rStyle w:val="StyleUnderline"/>
        </w:rPr>
        <w:t xml:space="preserve">There is </w:t>
      </w:r>
      <w:r w:rsidRPr="000C3364">
        <w:rPr>
          <w:rStyle w:val="Emphasis"/>
        </w:rPr>
        <w:t>no one event</w:t>
      </w:r>
      <w:r w:rsidRPr="000C3364">
        <w:rPr>
          <w:sz w:val="16"/>
        </w:rPr>
        <w:t>—even the election of a President—</w:t>
      </w:r>
      <w:r w:rsidRPr="000C3364">
        <w:rPr>
          <w:rStyle w:val="StyleUnderline"/>
        </w:rPr>
        <w:t>that can change a political party overnight</w:t>
      </w:r>
      <w:r w:rsidRPr="000C3364">
        <w:rPr>
          <w:sz w:val="16"/>
        </w:rPr>
        <w:t>. Congress is a co-equal branch of government, and House Republicans feel that they have as much of a mandate for their policies as Obama does for his. Shouldn’t House Republicans care that thei</w:t>
      </w:r>
      <w:bookmarkStart w:id="0" w:name="_GoBack"/>
      <w:bookmarkEnd w:id="0"/>
      <w:r w:rsidRPr="000C3364">
        <w:rPr>
          <w:sz w:val="16"/>
        </w:rPr>
        <w:t xml:space="preserve">r views on Obama’s priorities, like tax cuts for the rich and immigration, helped cost Romney the White House and will make it difficult for their party’s nominee to win in 2016? In the abstract, many do, but that’s not enough to change the voting behavior of the average House Republican, who represents a gerrymandered and very conservative district. </w:t>
      </w:r>
      <w:r w:rsidRPr="000C3364">
        <w:rPr>
          <w:rStyle w:val="StyleUnderline"/>
        </w:rPr>
        <w:t>A better metaphor for the coming battles with Congress may be</w:t>
      </w:r>
      <w:r w:rsidRPr="000C3364">
        <w:rPr>
          <w:sz w:val="16"/>
        </w:rPr>
        <w:t xml:space="preserve"> what Woody Hayes, the college-football coach, famously called “</w:t>
      </w:r>
      <w:r w:rsidRPr="000C3364">
        <w:rPr>
          <w:rStyle w:val="Emphasis"/>
        </w:rPr>
        <w:t>three yards and a cloud of dust</w:t>
      </w:r>
      <w:r w:rsidRPr="000C3364">
        <w:rPr>
          <w:rStyle w:val="StyleUnderline"/>
        </w:rPr>
        <w:t>”: a series of grinding plays where small victories are earned only after lots of intense combat</w:t>
      </w:r>
      <w:r w:rsidRPr="000C3364">
        <w:rPr>
          <w:sz w:val="16"/>
        </w:rPr>
        <w:t xml:space="preserve">. </w:t>
      </w:r>
      <w:r w:rsidRPr="000C3364">
        <w:rPr>
          <w:rStyle w:val="StyleUnderline"/>
        </w:rPr>
        <w:t xml:space="preserve">While the fiscal-cliff showdown demonstrated that there’s potential for bipartisan deal-making in the Senate, passing any Obama priority through the House of Representatives is nearly </w:t>
      </w:r>
      <w:r w:rsidRPr="000C3364">
        <w:rPr>
          <w:rStyle w:val="Emphasis"/>
        </w:rPr>
        <w:t>impossible unless the political pressure is extremely intense</w:t>
      </w:r>
      <w:r w:rsidRPr="000C3364">
        <w:rPr>
          <w:sz w:val="16"/>
        </w:rPr>
        <w:t xml:space="preserve">. </w:t>
      </w:r>
      <w:r w:rsidRPr="000C3364">
        <w:rPr>
          <w:rStyle w:val="StyleUnderline"/>
        </w:rPr>
        <w:t>The fiscal-cliff bill</w:t>
      </w:r>
      <w:r w:rsidRPr="000C3364">
        <w:rPr>
          <w:sz w:val="16"/>
        </w:rPr>
        <w:t xml:space="preserve"> passed the House only when Speaker John Boehner’s members realized that their only alternative was blowing up the settlement negotiated by Joe Biden and Mitch McConnell—and accepting all the blame and consequences. That episode </w:t>
      </w:r>
      <w:r w:rsidRPr="000C3364">
        <w:rPr>
          <w:rStyle w:val="StyleUnderline"/>
        </w:rPr>
        <w:t>offers the White House a general template for the coming fights over spending</w:t>
      </w:r>
      <w:r w:rsidRPr="000C3364">
        <w:rPr>
          <w:sz w:val="16"/>
        </w:rPr>
        <w:t xml:space="preserve">, immigration, and gun control—three </w:t>
      </w:r>
      <w:r w:rsidRPr="000C3364">
        <w:rPr>
          <w:rStyle w:val="StyleUnderline"/>
        </w:rPr>
        <w:t xml:space="preserve">issues where there is very little consensus between Obama and most House Republicans. </w:t>
      </w:r>
      <w:r w:rsidRPr="000C3364">
        <w:rPr>
          <w:rStyle w:val="Emphasis"/>
        </w:rPr>
        <w:t>Deals will have to be negotiated</w:t>
      </w:r>
      <w:r w:rsidRPr="000C3364">
        <w:rPr>
          <w:rStyle w:val="StyleUnderline"/>
        </w:rPr>
        <w:t xml:space="preserve"> in the Senate and gain the imprimatur of some high-profile Republicans. Then a pressure campaign will have to be mounted to convince Boehner to move the legislation to the floor of the House under rules that allow it to pass with mostly Democratic votes. It’s easier to see how this could happen with the coming budgetary issues,</w:t>
      </w:r>
      <w:r w:rsidRPr="000C3364">
        <w:rPr>
          <w:sz w:val="16"/>
        </w:rPr>
        <w:t xml:space="preserve"> which have deadlines that force action, than for the rest of Obama’s agenda, which is more likely than not to simply die in the House.</w:t>
      </w:r>
    </w:p>
    <w:p w:rsidR="003E43E5" w:rsidRPr="003E43E5" w:rsidRDefault="003E43E5" w:rsidP="003E43E5"/>
    <w:p w:rsidR="00750652" w:rsidRDefault="00750652" w:rsidP="00750652">
      <w:pPr>
        <w:pStyle w:val="Heading2"/>
      </w:pPr>
      <w:r w:rsidRPr="00750652">
        <w:lastRenderedPageBreak/>
        <w:t>Thumpers</w:t>
      </w:r>
    </w:p>
    <w:p w:rsidR="00750652" w:rsidRDefault="00750652" w:rsidP="00750652">
      <w:pPr>
        <w:pStyle w:val="Heading3"/>
      </w:pPr>
      <w:r>
        <w:lastRenderedPageBreak/>
        <w:t>Highway Bill</w:t>
      </w:r>
    </w:p>
    <w:p w:rsidR="00750652" w:rsidRDefault="00750652" w:rsidP="00750652">
      <w:pPr>
        <w:pStyle w:val="Heading4"/>
      </w:pPr>
      <w:r>
        <w:t>The highway bill takes out the link – takes precedence over everything on the agenda</w:t>
      </w:r>
    </w:p>
    <w:p w:rsidR="00750652" w:rsidRPr="001A45D6" w:rsidRDefault="00750652" w:rsidP="00750652">
      <w:proofErr w:type="spellStart"/>
      <w:r w:rsidRPr="00A27FF8">
        <w:rPr>
          <w:rStyle w:val="Style13ptBold"/>
        </w:rPr>
        <w:t>Mimms</w:t>
      </w:r>
      <w:proofErr w:type="spellEnd"/>
      <w:r w:rsidRPr="00A27FF8">
        <w:rPr>
          <w:rStyle w:val="Style13ptBold"/>
        </w:rPr>
        <w:t xml:space="preserve"> 6/6</w:t>
      </w:r>
      <w:r>
        <w:t xml:space="preserve"> [Sarah </w:t>
      </w:r>
      <w:proofErr w:type="spellStart"/>
      <w:r>
        <w:t>Mimms</w:t>
      </w:r>
      <w:proofErr w:type="spellEnd"/>
      <w:r>
        <w:t xml:space="preserve">, </w:t>
      </w:r>
      <w:r w:rsidRPr="001A45D6">
        <w:t>The Must-Pass Highway Bill Dominates Jammed July</w:t>
      </w:r>
      <w:r>
        <w:t xml:space="preserve">, Sarah </w:t>
      </w:r>
      <w:proofErr w:type="spellStart"/>
      <w:r>
        <w:t>Mimms</w:t>
      </w:r>
      <w:proofErr w:type="spellEnd"/>
      <w:r>
        <w:t xml:space="preserve"> </w:t>
      </w:r>
      <w:r w:rsidRPr="001A45D6">
        <w:t>is a staff correspondent for National Journal Da</w:t>
      </w:r>
      <w:r>
        <w:t xml:space="preserve">ily, covering Congress, </w:t>
      </w:r>
      <w:r w:rsidRPr="001A45D6">
        <w:t>http://www.govexec.com/oversight/2015/07/must-pass-highway-bill-dominates-jammed-july/116959/</w:t>
      </w:r>
      <w:r>
        <w:t>]</w:t>
      </w:r>
    </w:p>
    <w:p w:rsidR="00750652" w:rsidRDefault="00750652" w:rsidP="00750652">
      <w:pPr>
        <w:rPr>
          <w:sz w:val="16"/>
        </w:rPr>
      </w:pPr>
      <w:r w:rsidRPr="00A27FF8">
        <w:rPr>
          <w:sz w:val="16"/>
        </w:rPr>
        <w:t xml:space="preserve">With a month-long recess looming in August, Congress is going to try to pack as much as possible into July. </w:t>
      </w:r>
      <w:r w:rsidRPr="001D25CD">
        <w:rPr>
          <w:u w:val="single"/>
        </w:rPr>
        <w:t>In the next three weeks, members will have to contend with several pieces of must-pass legislation, meet a July 31 deadline to fill the nation's Highway Trust Fund</w:t>
      </w:r>
      <w:r w:rsidRPr="00A27FF8">
        <w:rPr>
          <w:sz w:val="16"/>
        </w:rPr>
        <w:t xml:space="preserve">, and lay the groundwork for even more critical legislation due in the early fall. The House plans to take up two appropriations bills during its remaining summer stint in D.C., funding the Department of the Interior and filling the coffers for financial services, the White House, and a handful of other related agencies. Passing those two bills will get the House a third of the way through its appropriations process before the August recess, giving the lower chamber just three weeks to deal with eight additional bills—and coordinate passage through the Senate—before the government's funding runs out on Sept. 30. The Senate is much further behind and has not passed a single appropriations bill yet this year. Whether the upper chamber will attempt to pass any of the 12 spending bills in July is unclear, given the current stalemate between the two parties. Democrats have not backed off their vow to block each of them until Republicans agree to raise the coming sequestration on nondefense programs. Given that each of the 12 appropriations bills takes about a week in the Senate, the upper chamber is already running short on time, raising the likelihood of a last-minute omnibus spending bill to prevent a government shutdown this fall. In the meantime, the Senate will take up education legislation revising No Child Left Behind as its first act of the July session. The bipartisan bill, coauthored by Republican Lamar Alexander and Democrat Patty Murray, looks likely to pass. But the House will revive its own, much more conservative version of the education legislation during this session as well, likely leading both chambers to conference. </w:t>
      </w:r>
      <w:r w:rsidRPr="001D25CD">
        <w:rPr>
          <w:rStyle w:val="StyleUnderline"/>
        </w:rPr>
        <w:t>The only true deadline this session is July 31, when the nation's Highway Trust Fund—which gives federal funding to states to build and maintain roads and other infrastructure projects—runs dry.</w:t>
      </w:r>
      <w:r>
        <w:rPr>
          <w:rStyle w:val="StyleUnderline"/>
        </w:rPr>
        <w:t xml:space="preserve"> </w:t>
      </w:r>
      <w:r w:rsidRPr="00A27FF8">
        <w:rPr>
          <w:sz w:val="16"/>
        </w:rPr>
        <w:t xml:space="preserve">With just three weeks to find a solution, neither chamber seems to have made much progress. Many in the Senate are pushing for a multi-year solution, with bipartisan legislation out of the Environment and Public Works Committee calling for a six-year extension, but the Senate's Finance Committee has yet to announce how it would be paid for. The House, meanwhile, appears to be moving toward another short-term patch, the third in the last year. </w:t>
      </w:r>
      <w:r w:rsidRPr="001A45D6">
        <w:rPr>
          <w:rStyle w:val="StyleUnderline"/>
        </w:rPr>
        <w:t>Complicating matters further</w:t>
      </w:r>
      <w:r w:rsidRPr="00A27FF8">
        <w:rPr>
          <w:sz w:val="16"/>
        </w:rPr>
        <w:t xml:space="preserve">, </w:t>
      </w:r>
      <w:r w:rsidRPr="001D25CD">
        <w:rPr>
          <w:rStyle w:val="StyleUnderline"/>
        </w:rPr>
        <w:t>Democrats and some Republicans in the Senate plan to attach a bill reauthorizing the Export-Import Bank's charter as an amendment to the highway bill</w:t>
      </w:r>
      <w:r w:rsidRPr="00A27FF8">
        <w:rPr>
          <w:sz w:val="16"/>
        </w:rPr>
        <w:t xml:space="preserve">, or perhaps some other legislation. That won't go over well with House conservatives, who have been pushing to wind down the bank for years and praised its expiration on July 1. Senate Majority Leader Mitch McConnell has promised his members a vote to reopen the bank's doors sometime this month, and it's clear that there are enough votes in the upper chamber to pass it. But it's unclear what House Speaker John Boehner, who opposed letting the bank expire abruptly, will do. Boehner has kept mum, telling reporters last month that the House would wait on the Senate before deciding what to do. The bank was not mentioned in House Majority Leader Kevin McCarthy's list of upcoming legislation for the July session. The Senate could also see action on a forthcoming U.S. nuclear deal with Iran, which is set to be released to Congress by July 9, setting off a 30-day review period in the Senate on one of the most contentious issues the upper chamber has handled this year. If the administration misses that deadline, however—which is a possibility, given that negotiators this week announced they'll have to extend talks through July 7—senators will have 60 days to review the final accord whenever it comes through. Both chambers will also begin conferences to resolve their differences on the National Defense Authorization Act as well as a customs-enforcement bill. </w:t>
      </w:r>
    </w:p>
    <w:p w:rsidR="00417F09" w:rsidRDefault="00417F09" w:rsidP="00417F09">
      <w:pPr>
        <w:pStyle w:val="Heading3"/>
      </w:pPr>
      <w:r>
        <w:lastRenderedPageBreak/>
        <w:t>AT: Highway Bill</w:t>
      </w:r>
    </w:p>
    <w:p w:rsidR="00417F09" w:rsidRPr="00EC2C6A" w:rsidRDefault="00417F09" w:rsidP="00417F09">
      <w:pPr>
        <w:pStyle w:val="Heading4"/>
      </w:pPr>
      <w:r>
        <w:t>Highway bill is bipartisan</w:t>
      </w:r>
    </w:p>
    <w:p w:rsidR="00417F09" w:rsidRPr="00EC2C6A" w:rsidRDefault="00417F09" w:rsidP="00417F09">
      <w:r w:rsidRPr="00EC2C6A">
        <w:rPr>
          <w:rStyle w:val="Style13ptBold"/>
        </w:rPr>
        <w:t>Washington Post 7-8</w:t>
      </w:r>
      <w:r w:rsidRPr="00EC2C6A">
        <w:t xml:space="preserve">-15 [Kelsey Snell, Tax writers release bipartisan proposal to pay for highway bill, </w:t>
      </w:r>
      <w:hyperlink r:id="rId23" w:history="1">
        <w:r w:rsidRPr="00EC2C6A">
          <w:rPr>
            <w:rStyle w:val="Hyperlink"/>
          </w:rPr>
          <w:t>http://www.washingtonpost.com/news/powerpost/wp/2015/07/08/tax-writers-release-bipartisan-tax-proposal-to-pay-for-highway-bill/</w:t>
        </w:r>
      </w:hyperlink>
      <w:r w:rsidRPr="00EC2C6A">
        <w:t>]</w:t>
      </w:r>
    </w:p>
    <w:p w:rsidR="00417F09" w:rsidRPr="00EC2C6A" w:rsidRDefault="00417F09" w:rsidP="00417F09">
      <w:pPr>
        <w:rPr>
          <w:rStyle w:val="StyleUnderline"/>
        </w:rPr>
      </w:pPr>
      <w:r w:rsidRPr="00EC2C6A">
        <w:rPr>
          <w:rStyle w:val="StyleUnderline"/>
        </w:rPr>
        <w:t>Two top tax writers</w:t>
      </w:r>
      <w:r w:rsidRPr="00EC2C6A">
        <w:rPr>
          <w:sz w:val="16"/>
        </w:rPr>
        <w:t xml:space="preserve"> on the Senate Finance Committee on Wednesday </w:t>
      </w:r>
      <w:r w:rsidRPr="00EC2C6A">
        <w:rPr>
          <w:rStyle w:val="StyleUnderline"/>
        </w:rPr>
        <w:t>released a bipartisan tax proposal that includes an option to use revenue generated by overhauling parts of the corporate tax code</w:t>
      </w:r>
      <w:r w:rsidRPr="00EC2C6A">
        <w:rPr>
          <w:sz w:val="16"/>
        </w:rPr>
        <w:t xml:space="preserve"> </w:t>
      </w:r>
      <w:r w:rsidRPr="00EC2C6A">
        <w:rPr>
          <w:rStyle w:val="StyleUnderline"/>
        </w:rPr>
        <w:t>to help pay for transportation projects</w:t>
      </w:r>
      <w:r w:rsidRPr="00EC2C6A">
        <w:rPr>
          <w:sz w:val="16"/>
        </w:rPr>
        <w:t xml:space="preserve"> despite warnings from Finance Committee Chairman Orrin Hatch that he does not want to raise taxes to pay for a highway bill. The international tax reform framework released by Sens. Charles E. Schumer (D-N.Y.), and Rob Portman (R-Ohio), does not specify how much money it would raise or how much could be applied to the Highway Trust Fund, which needs to be reauthorized by the end of the month. Instead Schumer and Portman write that their outline builds on two earlier proposals from President Obama and former House Ways and Means Chairman Dave Camp (R-Mich.), both of whom proposed using revenue from international reform to pay for long-term highway funding. “These proposals would right the ship, provide a potential funding source for transportation reauthorization, and allow the United States to compete on a level playing field,” Schumer said in a statement. Sign up for The Daily 202, The Washington Post’s new political </w:t>
      </w:r>
      <w:proofErr w:type="spellStart"/>
      <w:r w:rsidRPr="00EC2C6A">
        <w:rPr>
          <w:sz w:val="16"/>
        </w:rPr>
        <w:t>tipsheet</w:t>
      </w:r>
      <w:proofErr w:type="spellEnd"/>
      <w:r w:rsidRPr="00EC2C6A">
        <w:rPr>
          <w:sz w:val="16"/>
        </w:rPr>
        <w:t xml:space="preserve"> </w:t>
      </w:r>
      <w:proofErr w:type="gramStart"/>
      <w:r w:rsidRPr="00EC2C6A">
        <w:rPr>
          <w:rStyle w:val="StyleUnderline"/>
        </w:rPr>
        <w:t>The</w:t>
      </w:r>
      <w:proofErr w:type="gramEnd"/>
      <w:r w:rsidRPr="00EC2C6A">
        <w:rPr>
          <w:rStyle w:val="StyleUnderline"/>
        </w:rPr>
        <w:t xml:space="preserve"> proposal is now likely to become part of the debate over how Congress should pay for a six-year reauthorization of the federal highway program</w:t>
      </w:r>
      <w:r w:rsidRPr="00EC2C6A">
        <w:rPr>
          <w:sz w:val="16"/>
        </w:rPr>
        <w:t xml:space="preserve">, an issue that will be at the top of the congressional agenda this month. </w:t>
      </w:r>
      <w:r w:rsidRPr="00EC2C6A">
        <w:rPr>
          <w:rStyle w:val="StyleUnderline"/>
        </w:rPr>
        <w:t xml:space="preserve">While Republican leaders have earlier objected </w:t>
      </w:r>
      <w:r w:rsidRPr="00EC2C6A">
        <w:rPr>
          <w:sz w:val="16"/>
        </w:rPr>
        <w:t xml:space="preserve">to the idea of using one-time funds raised when companies bring their money back into the country as part of an overhaul of corporate tax rules, </w:t>
      </w:r>
      <w:r w:rsidRPr="00EC2C6A">
        <w:rPr>
          <w:rStyle w:val="Emphasis"/>
        </w:rPr>
        <w:t>the bipartisan nature of the proposal from Schumer and Portman could give the idea some life.</w:t>
      </w:r>
      <w:r>
        <w:rPr>
          <w:rStyle w:val="Emphasis"/>
        </w:rPr>
        <w:t xml:space="preserve"> </w:t>
      </w:r>
      <w:r w:rsidRPr="00EC2C6A">
        <w:rPr>
          <w:sz w:val="16"/>
        </w:rPr>
        <w:t xml:space="preserve">Camp and Obama both released proposals that would rewrite tax rules for international corporations, shift to a territorial system of taxation, cut tax rates for all businesses and use one-time revenue raised in the transition to pay for transportation investment. The broader business tax reform outline included in Obama’s fiscal 2016 budget was projected to raise about $238 billion for the transportation program. Schumer and Portman stop short of specifying what tax rate companies would pay under their plan or how they would implement the new system, but </w:t>
      </w:r>
      <w:r w:rsidRPr="00EC2C6A">
        <w:rPr>
          <w:rStyle w:val="StyleUnderline"/>
        </w:rPr>
        <w:t>it could provide a starting point for the kind of limited business tax reform that House Ways and Means Committee Chairman Paul Ryan (R-Wisc.) has discussed in recent months.</w:t>
      </w:r>
      <w:r>
        <w:rPr>
          <w:rStyle w:val="StyleUnderline"/>
        </w:rPr>
        <w:t xml:space="preserve"> </w:t>
      </w:r>
      <w:r w:rsidRPr="00EC2C6A">
        <w:rPr>
          <w:sz w:val="16"/>
        </w:rPr>
        <w:t xml:space="preserve">Read more </w:t>
      </w:r>
      <w:proofErr w:type="spellStart"/>
      <w:r w:rsidRPr="00EC2C6A">
        <w:rPr>
          <w:sz w:val="16"/>
        </w:rPr>
        <w:t>PowerPost</w:t>
      </w:r>
      <w:proofErr w:type="spellEnd"/>
      <w:r w:rsidRPr="00EC2C6A">
        <w:rPr>
          <w:sz w:val="16"/>
        </w:rPr>
        <w:t xml:space="preserve"> Congress has just four weeks before funding for the Highway Trust Fund expires on July 31 and so far lawmakers have yet to reveal how they plan to pay for an extension. </w:t>
      </w:r>
      <w:r w:rsidRPr="00EC2C6A">
        <w:rPr>
          <w:rStyle w:val="Emphasis"/>
        </w:rPr>
        <w:t xml:space="preserve">There is widespread support for a long-term </w:t>
      </w:r>
      <w:proofErr w:type="spellStart"/>
      <w:r w:rsidRPr="00EC2C6A">
        <w:rPr>
          <w:rStyle w:val="Emphasis"/>
        </w:rPr>
        <w:t>reauthorazation</w:t>
      </w:r>
      <w:proofErr w:type="spellEnd"/>
      <w:r w:rsidRPr="00EC2C6A">
        <w:rPr>
          <w:rStyle w:val="Emphasis"/>
        </w:rPr>
        <w:t xml:space="preserve"> of the program that pays for road and bridge projects</w:t>
      </w:r>
      <w:r w:rsidRPr="00EC2C6A">
        <w:rPr>
          <w:sz w:val="16"/>
        </w:rPr>
        <w:t xml:space="preserve">, which currently cost about $50 billion a year, </w:t>
      </w:r>
      <w:r w:rsidRPr="00EC2C6A">
        <w:rPr>
          <w:rStyle w:val="StyleUnderline"/>
        </w:rPr>
        <w:t>but how it should be funded has been a sticking point</w:t>
      </w:r>
      <w:r w:rsidRPr="00EC2C6A">
        <w:rPr>
          <w:sz w:val="16"/>
        </w:rPr>
        <w:t xml:space="preserve"> in recent years. The short time frame makes it increasingly likely that lawmakers will have to settle for a short-term patch while they work out the details of long-term funding. Some Republicans, including Hatch (R-Utah), have said they are open to a six-month patch. But in a recent interview, Hatch rejected Schumer’s previous suggestions of using international tax reform to pay for highway funding. “I’ve talked about international in the past myself but [Democrats] are talking about it as way of raising taxes,” Hatch said. “They’re looking at it as a way to get extra money to spend. Frankly, that should not be used for that purpose.” In addition to the prospect of new revenue</w:t>
      </w:r>
      <w:r w:rsidRPr="00EC2C6A">
        <w:rPr>
          <w:rStyle w:val="StyleUnderline"/>
        </w:rPr>
        <w:t>, the framework</w:t>
      </w:r>
      <w:r w:rsidRPr="00EC2C6A">
        <w:rPr>
          <w:sz w:val="16"/>
        </w:rPr>
        <w:t xml:space="preserve"> released Wednesday includes aspects that </w:t>
      </w:r>
      <w:r w:rsidRPr="00EC2C6A">
        <w:rPr>
          <w:rStyle w:val="StyleUnderline"/>
        </w:rPr>
        <w:t>could be appealing to both Democrats and Republicans like lower rates for intellectual property and the potential to charge a lower rate on investments in off-shore property.</w:t>
      </w:r>
    </w:p>
    <w:p w:rsidR="00417F09" w:rsidRPr="00417F09" w:rsidRDefault="00417F09" w:rsidP="00417F09"/>
    <w:p w:rsidR="00750652" w:rsidRDefault="00750652" w:rsidP="00750652">
      <w:pPr>
        <w:pStyle w:val="Heading3"/>
      </w:pPr>
      <w:r>
        <w:lastRenderedPageBreak/>
        <w:t>Puerto Rico</w:t>
      </w:r>
    </w:p>
    <w:p w:rsidR="00750652" w:rsidRDefault="00750652" w:rsidP="00750652">
      <w:pPr>
        <w:pStyle w:val="Heading4"/>
      </w:pPr>
      <w:r>
        <w:t>Puerto Rico controversy takes out the link</w:t>
      </w:r>
    </w:p>
    <w:p w:rsidR="00750652" w:rsidRDefault="00750652" w:rsidP="00750652">
      <w:r w:rsidRPr="00A27FF8">
        <w:rPr>
          <w:rStyle w:val="Style13ptBold"/>
        </w:rPr>
        <w:t>Werner 7/8</w:t>
      </w:r>
      <w:r>
        <w:t xml:space="preserve"> [Erica Werner, 7/8/15, House GOP opposes bankruptcy protections for Puerto Rico, Erica Werner is a journalist for associated press]</w:t>
      </w:r>
    </w:p>
    <w:p w:rsidR="00750652" w:rsidRDefault="00750652" w:rsidP="00750652">
      <w:pPr>
        <w:rPr>
          <w:rStyle w:val="StyleUnderline"/>
        </w:rPr>
      </w:pPr>
      <w:r w:rsidRPr="00A27FF8">
        <w:rPr>
          <w:sz w:val="16"/>
        </w:rPr>
        <w:t xml:space="preserve">WASHINGTON — </w:t>
      </w:r>
      <w:r w:rsidRPr="002C3AD3">
        <w:rPr>
          <w:rStyle w:val="StyleUnderline"/>
        </w:rPr>
        <w:t>Leading House Republicans are declaring their opposition to allowing debt-ridden Puerto Rico access to Chapter 9 bankruptcy protections.</w:t>
      </w:r>
      <w:r w:rsidRPr="00A27FF8">
        <w:rPr>
          <w:sz w:val="16"/>
        </w:rPr>
        <w:t xml:space="preserve"> A statement from House Judiciary Chairman Bob </w:t>
      </w:r>
      <w:proofErr w:type="spellStart"/>
      <w:r w:rsidRPr="00A27FF8">
        <w:rPr>
          <w:sz w:val="16"/>
        </w:rPr>
        <w:t>Goodlatte</w:t>
      </w:r>
      <w:proofErr w:type="spellEnd"/>
      <w:r w:rsidRPr="00A27FF8">
        <w:rPr>
          <w:sz w:val="16"/>
        </w:rPr>
        <w:t xml:space="preserve"> of Virginia says that such a solution would not solve Puerto Rico's financial difficulties because they are associated with structural economic problems. The White House and </w:t>
      </w:r>
      <w:r w:rsidRPr="002C3AD3">
        <w:rPr>
          <w:rStyle w:val="StyleUnderline"/>
        </w:rPr>
        <w:t>leading Democrats</w:t>
      </w:r>
      <w:r w:rsidRPr="00A27FF8">
        <w:rPr>
          <w:sz w:val="16"/>
        </w:rPr>
        <w:t xml:space="preserve"> including presidential candidate Hillary Rodham Clinton and Sen. Chuck Schumer of New York </w:t>
      </w:r>
      <w:r w:rsidRPr="002C3AD3">
        <w:rPr>
          <w:rStyle w:val="StyleUnderline"/>
        </w:rPr>
        <w:t>have raised bankruptcy as a way out of Puerto Rico's economic crisis.</w:t>
      </w:r>
      <w:r>
        <w:rPr>
          <w:rStyle w:val="StyleUnderline"/>
        </w:rPr>
        <w:t xml:space="preserve"> </w:t>
      </w:r>
      <w:r w:rsidRPr="00A27FF8">
        <w:rPr>
          <w:sz w:val="16"/>
        </w:rPr>
        <w:t xml:space="preserve">As a U.S. territory, Puerto Rico is prohibited from allowing its municipalities to enter bankruptcy protection as a way to restructure their debts. </w:t>
      </w:r>
      <w:r w:rsidRPr="002C3AD3">
        <w:rPr>
          <w:rStyle w:val="StyleUnderline"/>
        </w:rPr>
        <w:t>Schumer is pursuing legislation to change that, but the reaction Tuesday from House Republicans suggest it would hit a dead end in the House.</w:t>
      </w:r>
      <w:r>
        <w:rPr>
          <w:rStyle w:val="StyleUnderline"/>
        </w:rPr>
        <w:t xml:space="preserve"> </w:t>
      </w:r>
    </w:p>
    <w:p w:rsidR="00417F09" w:rsidRDefault="00417F09" w:rsidP="00750652">
      <w:pPr>
        <w:rPr>
          <w:rStyle w:val="StyleUnderline"/>
        </w:rPr>
      </w:pPr>
    </w:p>
    <w:p w:rsidR="00417F09" w:rsidRDefault="00417F09" w:rsidP="00417F09">
      <w:pPr>
        <w:pStyle w:val="Heading3"/>
      </w:pPr>
      <w:r w:rsidRPr="00417F09">
        <w:lastRenderedPageBreak/>
        <w:t>AT: Puerto Rico</w:t>
      </w:r>
    </w:p>
    <w:p w:rsidR="00DD32B4" w:rsidRPr="00DD32B4" w:rsidRDefault="00DD32B4" w:rsidP="00DD32B4">
      <w:pPr>
        <w:pStyle w:val="Heading4"/>
      </w:pPr>
      <w:r w:rsidRPr="00DD32B4">
        <w:t>Puerto Rico not controversial enough in congress to affect the link</w:t>
      </w:r>
    </w:p>
    <w:p w:rsidR="00417F09" w:rsidRDefault="00DD32B4" w:rsidP="00417F09">
      <w:r w:rsidRPr="00DD32B4">
        <w:rPr>
          <w:rStyle w:val="Style13ptBold"/>
        </w:rPr>
        <w:t>The Economist 7-11</w:t>
      </w:r>
      <w:r>
        <w:t xml:space="preserve">-15 [The Puerto Rico problem, </w:t>
      </w:r>
      <w:hyperlink r:id="rId24" w:history="1">
        <w:r w:rsidRPr="00E1770A">
          <w:rPr>
            <w:rStyle w:val="Hyperlink"/>
          </w:rPr>
          <w:t>http://www.economist.com/news/united-states/21657380-many-reasons-mainland-politicians-find-territory-too-hard-place-talk</w:t>
        </w:r>
      </w:hyperlink>
      <w:r>
        <w:t>]</w:t>
      </w:r>
    </w:p>
    <w:p w:rsidR="00417F09" w:rsidRPr="00DD32B4" w:rsidRDefault="00417F09" w:rsidP="00417F09">
      <w:pPr>
        <w:rPr>
          <w:sz w:val="16"/>
        </w:rPr>
      </w:pPr>
      <w:r w:rsidRPr="00DD32B4">
        <w:rPr>
          <w:sz w:val="16"/>
        </w:rPr>
        <w:t xml:space="preserve">Yet </w:t>
      </w:r>
      <w:r w:rsidRPr="00DD32B4">
        <w:rPr>
          <w:rStyle w:val="StyleUnderline"/>
        </w:rPr>
        <w:t>among mainland political leaders, debate about Puerto Rico has been distinctly cautious and technocratic</w:t>
      </w:r>
      <w:r w:rsidRPr="00DD32B4">
        <w:rPr>
          <w:sz w:val="16"/>
        </w:rPr>
        <w:t>—</w:t>
      </w:r>
      <w:r w:rsidRPr="00DD32B4">
        <w:rPr>
          <w:rStyle w:val="StyleUnderline"/>
        </w:rPr>
        <w:t>when bigwigs discuss the island at all</w:t>
      </w:r>
      <w:r w:rsidRPr="00DD32B4">
        <w:rPr>
          <w:sz w:val="16"/>
        </w:rPr>
        <w:t xml:space="preserve">—and </w:t>
      </w:r>
      <w:proofErr w:type="spellStart"/>
      <w:r w:rsidRPr="00DD32B4">
        <w:rPr>
          <w:sz w:val="16"/>
        </w:rPr>
        <w:t>centres</w:t>
      </w:r>
      <w:proofErr w:type="spellEnd"/>
      <w:r w:rsidRPr="00DD32B4">
        <w:rPr>
          <w:sz w:val="16"/>
        </w:rPr>
        <w:t xml:space="preserve"> on such questions as the island’s bankruptcy laws, which are in the hands of Congress in Washington. On July 7th Hillary Clinton, the Democratic front-runner in the 2016 presidential contest, ended days of equivocation and called for Congress to grant Puerto Rico the same access to federal bankruptcy protections that the 50 states enjoy when trying to save indebted municipalities or public services. Some conservative groups call that approach a “taxpayer bail-out”, and accuse Democrats of plotting to let Puerto Rico walk away from its debts like Argentina, Venezuela or other leftist scofflaws. Those critics would be on stronger political ground if </w:t>
      </w:r>
      <w:proofErr w:type="spellStart"/>
      <w:r w:rsidRPr="00DD32B4">
        <w:rPr>
          <w:sz w:val="16"/>
        </w:rPr>
        <w:t>Mrs</w:t>
      </w:r>
      <w:proofErr w:type="spellEnd"/>
      <w:r w:rsidRPr="00DD32B4">
        <w:rPr>
          <w:sz w:val="16"/>
        </w:rPr>
        <w:t xml:space="preserve"> Clinton’s ideas were not almost a carbon copy of a proposal by one of her main Republican rivals, Jeb Bush. </w:t>
      </w:r>
      <w:proofErr w:type="spellStart"/>
      <w:r w:rsidRPr="00DD32B4">
        <w:rPr>
          <w:sz w:val="16"/>
        </w:rPr>
        <w:t>Mr</w:t>
      </w:r>
      <w:proofErr w:type="spellEnd"/>
      <w:r w:rsidRPr="00DD32B4">
        <w:rPr>
          <w:sz w:val="16"/>
        </w:rPr>
        <w:t xml:space="preserve"> Bush, a former governor of Florida, argues that Puerto Rico should be granted the same bankruptcy rights as the 50 states—not least because he thinks the island should one day become state number 51.</w:t>
      </w:r>
      <w:r w:rsidR="00DD32B4" w:rsidRPr="00DD32B4">
        <w:rPr>
          <w:sz w:val="16"/>
        </w:rPr>
        <w:t xml:space="preserve"> </w:t>
      </w:r>
      <w:r w:rsidRPr="00DD32B4">
        <w:rPr>
          <w:sz w:val="16"/>
        </w:rPr>
        <w:t xml:space="preserve">In part, </w:t>
      </w:r>
      <w:r w:rsidRPr="00DD32B4">
        <w:rPr>
          <w:rStyle w:val="StyleUnderline"/>
        </w:rPr>
        <w:t xml:space="preserve">this </w:t>
      </w:r>
      <w:r w:rsidRPr="00DD32B4">
        <w:rPr>
          <w:rStyle w:val="Emphasis"/>
        </w:rPr>
        <w:t>bipartisan mood of caution</w:t>
      </w:r>
      <w:r w:rsidRPr="00DD32B4">
        <w:rPr>
          <w:rStyle w:val="StyleUnderline"/>
        </w:rPr>
        <w:t xml:space="preserve"> is explained by a crude calculation: Puerto Ricans have become too important to offen</w:t>
      </w:r>
      <w:r w:rsidRPr="00DD32B4">
        <w:rPr>
          <w:sz w:val="16"/>
        </w:rPr>
        <w:t xml:space="preserve">d. Though the 3.5m inhabitants of Puerto Rico cannot vote in presidential elections and only send a non-voting delegate to Congress, they are American citizens and enjoy full voting rights if they move to one of the 50 states. For decades, the votes of the Puerto Rican diaspora hardly swayed national elections, because most lived in New York or New Jersey where Democrats romp home in presidential contests. But since 1990 legions of </w:t>
      </w:r>
      <w:proofErr w:type="spellStart"/>
      <w:r w:rsidRPr="00DD32B4">
        <w:rPr>
          <w:sz w:val="16"/>
        </w:rPr>
        <w:t>Nuyoricans</w:t>
      </w:r>
      <w:proofErr w:type="spellEnd"/>
      <w:r w:rsidRPr="00DD32B4">
        <w:rPr>
          <w:sz w:val="16"/>
        </w:rPr>
        <w:t xml:space="preserve">, or Puerto Ricans living in New York and the north-east, have migrated to the battleground state of Florida, drawn by sunshine, cheap homes and jobs. In the past decade they have been joined by hundreds of thousands of islanders fleeing economic stagnation and high crime. There are about 5m Puerto Ricans on the mainland now, a fifth of them in Florida. One last quirk gives these new arrivals extra influence. In Puerto Rico, political parties are </w:t>
      </w:r>
      <w:proofErr w:type="spellStart"/>
      <w:r w:rsidRPr="00DD32B4">
        <w:rPr>
          <w:sz w:val="16"/>
        </w:rPr>
        <w:t>organised</w:t>
      </w:r>
      <w:proofErr w:type="spellEnd"/>
      <w:r w:rsidRPr="00DD32B4">
        <w:rPr>
          <w:sz w:val="16"/>
        </w:rPr>
        <w:t xml:space="preserve"> around such local issues as statehood, and match up imperfectly with America’s partisan camps—though leftists are in general more </w:t>
      </w:r>
      <w:proofErr w:type="spellStart"/>
      <w:r w:rsidRPr="00DD32B4">
        <w:rPr>
          <w:sz w:val="16"/>
        </w:rPr>
        <w:t>sceptical</w:t>
      </w:r>
      <w:proofErr w:type="spellEnd"/>
      <w:r w:rsidRPr="00DD32B4">
        <w:rPr>
          <w:sz w:val="16"/>
        </w:rPr>
        <w:t xml:space="preserve"> of statehood, possibly because the island’s bloated public sector would have to shrink and taxes fall to converge with mainland norms. In Floridian elections, this makes many Puerto Ricans that rarest of animals: true swing voters, willing to elect both moderate Republicans (especially if they are Puerto Rican) and Democrats.</w:t>
      </w:r>
      <w:r w:rsidR="00DD32B4" w:rsidRPr="00DD32B4">
        <w:rPr>
          <w:sz w:val="16"/>
        </w:rPr>
        <w:t xml:space="preserve"> </w:t>
      </w:r>
      <w:r w:rsidRPr="00DD32B4">
        <w:rPr>
          <w:sz w:val="16"/>
        </w:rPr>
        <w:t xml:space="preserve">Darren Soto, a Democratic state senator from central Florida, represents a sprawling suburban district that 20 years ago was cow pastures and orange groves. </w:t>
      </w:r>
      <w:r w:rsidRPr="00DD32B4">
        <w:rPr>
          <w:rStyle w:val="StyleUnderline"/>
        </w:rPr>
        <w:t>Though a quarter of his constituents are Puerto Rican, he has not heard one of them advocate a federal bail-out</w:t>
      </w:r>
      <w:r w:rsidRPr="00DD32B4">
        <w:rPr>
          <w:sz w:val="16"/>
        </w:rPr>
        <w:t xml:space="preserve"> for the island. His voters include educated workers who yearn for institutional changes on the island. They do not want federal tax dollars “thrown at the crisis”, says </w:t>
      </w:r>
      <w:proofErr w:type="spellStart"/>
      <w:r w:rsidRPr="00DD32B4">
        <w:rPr>
          <w:sz w:val="16"/>
        </w:rPr>
        <w:t>Mr</w:t>
      </w:r>
      <w:proofErr w:type="spellEnd"/>
      <w:r w:rsidRPr="00DD32B4">
        <w:rPr>
          <w:sz w:val="16"/>
        </w:rPr>
        <w:t xml:space="preserve"> Soto.</w:t>
      </w:r>
    </w:p>
    <w:p w:rsidR="00750652" w:rsidRDefault="00197AEE" w:rsidP="006C6C43">
      <w:pPr>
        <w:pStyle w:val="Heading3"/>
      </w:pPr>
      <w:r>
        <w:lastRenderedPageBreak/>
        <w:t xml:space="preserve">Government </w:t>
      </w:r>
      <w:r w:rsidR="006C6C43">
        <w:t>Shutdown</w:t>
      </w:r>
    </w:p>
    <w:p w:rsidR="00197AEE" w:rsidRPr="00197AEE" w:rsidRDefault="00197AEE" w:rsidP="00197AEE">
      <w:pPr>
        <w:pStyle w:val="Heading4"/>
      </w:pPr>
      <w:r w:rsidRPr="00197AEE">
        <w:t>Government shutdown overshadows all issues – takes out the link</w:t>
      </w:r>
    </w:p>
    <w:p w:rsidR="006C6C43" w:rsidRPr="008F3C6E" w:rsidRDefault="006C6C43" w:rsidP="006C6C43">
      <w:pPr>
        <w:rPr>
          <w:sz w:val="16"/>
          <w:szCs w:val="16"/>
        </w:rPr>
      </w:pPr>
      <w:r w:rsidRPr="008F3C6E">
        <w:rPr>
          <w:rStyle w:val="Style13ptBold"/>
        </w:rPr>
        <w:t>AP 7-5</w:t>
      </w:r>
      <w:r w:rsidRPr="008F3C6E">
        <w:rPr>
          <w:sz w:val="16"/>
          <w:szCs w:val="16"/>
        </w:rPr>
        <w:t xml:space="preserve">-15 [Erica Werner, Congress returns from holiday break facing busy agenda, impending deadline to fund government, Associated Press, </w:t>
      </w:r>
      <w:hyperlink r:id="rId25" w:history="1">
        <w:r w:rsidRPr="008F3C6E">
          <w:rPr>
            <w:rStyle w:val="Hyperlink"/>
            <w:sz w:val="16"/>
            <w:szCs w:val="16"/>
          </w:rPr>
          <w:t>http://www.usnews.com/news/business/articles/2015/07/05/back-at-work-congress-facing-busy-agenda-funding-deadline</w:t>
        </w:r>
      </w:hyperlink>
      <w:r w:rsidRPr="008F3C6E">
        <w:rPr>
          <w:sz w:val="16"/>
          <w:szCs w:val="16"/>
        </w:rPr>
        <w:t>]</w:t>
      </w:r>
    </w:p>
    <w:p w:rsidR="006C6C43" w:rsidRDefault="006C6C43" w:rsidP="006C6C43">
      <w:pPr>
        <w:rPr>
          <w:rStyle w:val="StyleUnderline"/>
        </w:rPr>
      </w:pPr>
      <w:r w:rsidRPr="006C6C43">
        <w:rPr>
          <w:rStyle w:val="StyleUnderline"/>
        </w:rPr>
        <w:t>Depending on the progress of the Obama administration's nuclear negotiations with Iran, lawmakers could face debate on that issue, too.</w:t>
      </w:r>
      <w:r w:rsidRPr="006C6C43">
        <w:rPr>
          <w:sz w:val="16"/>
        </w:rPr>
        <w:t xml:space="preserve"> Leading Republicans have made clear that they are prepared to reject any deal the administration comes up with. Sen. Bob Corker, chairman of the Foreign Relations Committee, said Sunday, "Well, we have gone from dismantling their program to managing proliferation. That's the biggest concern. That's already done." Corker, R-Tenn., said on CBS's "Face the Nation" that he has told Secretary of State John Kerry, "'Look, you create just as much of a legacy walking away from a bad deal as you do headlong rushing into bad deal.'" On a less partisan note, the Senate opens its legislative session this week with consideration of a major bipartisan education overhaul bill that rewrites the much-maligned No Child Left Behind law by shifting responsibility from the federal government to the states for public school standards. "We're seven years overdue" for a rewrite, said Sen. Lamar Alexander, R-</w:t>
      </w:r>
      <w:proofErr w:type="spellStart"/>
      <w:r w:rsidRPr="006C6C43">
        <w:rPr>
          <w:sz w:val="16"/>
        </w:rPr>
        <w:t>Tenn</w:t>
      </w:r>
      <w:proofErr w:type="spellEnd"/>
      <w:r w:rsidRPr="006C6C43">
        <w:rPr>
          <w:sz w:val="16"/>
        </w:rPr>
        <w:t xml:space="preserve">, the bill's chief sponsor. The House also is moving forward with its own, Republican-written education overhaul bill, revived after leadership had to pull it earlier this year when conservatives revolted. Even if both bills pass, though, it's uncertain whether Congress will be able to agree on a combined version to send to President Barack Obama. Indeed the prospects for any major legislative accomplishments arriving on Obama's desk in the remainder of the year look slim, though there's talk of the Senate following the House and moving forward on cybersecurity legislation. That means that even though Obama was so buoyed when Congress sent him a major trade bill last month that he declared "This is so much fun, we should do it again," he may not get his wish. </w:t>
      </w:r>
      <w:r w:rsidRPr="006C6C43">
        <w:rPr>
          <w:rStyle w:val="Emphasis"/>
        </w:rPr>
        <w:t>But all issues are likely to be overshadowed by the government funding fight and suspense over how — or if — a shutdown can be avoided</w:t>
      </w:r>
      <w:r w:rsidRPr="006C6C43">
        <w:rPr>
          <w:sz w:val="16"/>
        </w:rPr>
        <w:t xml:space="preserve">. </w:t>
      </w:r>
      <w:r w:rsidRPr="006C6C43">
        <w:rPr>
          <w:rStyle w:val="StyleUnderline"/>
        </w:rPr>
        <w:t xml:space="preserve">Democrats are pledging to oppose the annual spending bills to fund government agencies unless Republicans sit down with them to negotiate higher spending levels for domestic agencies. Republicans, who want more spending for the military but not domestic agencies, have so far refused. </w:t>
      </w:r>
      <w:r w:rsidRPr="006C6C43">
        <w:rPr>
          <w:sz w:val="16"/>
        </w:rPr>
        <w:t xml:space="preserve">If there's no resolution by Sept. 30, the government will enter a partial shutdown. It's an outcome all involved say they want to avoid. Yet </w:t>
      </w:r>
      <w:r w:rsidRPr="006C6C43">
        <w:rPr>
          <w:rStyle w:val="StyleUnderline"/>
        </w:rPr>
        <w:t>Democrats who watched Republicans pay a steep political price for forcing a partial shutdown over Obama's health care law in 2013</w:t>
      </w:r>
      <w:r w:rsidRPr="006C6C43">
        <w:rPr>
          <w:sz w:val="16"/>
        </w:rPr>
        <w:t xml:space="preserve"> — and come within hours of partially shutting down the Department of Homeland Security this year — </w:t>
      </w:r>
      <w:r w:rsidRPr="006C6C43">
        <w:rPr>
          <w:rStyle w:val="StyleUnderline"/>
        </w:rPr>
        <w:t>claim confidence they have the upper hand in forcing negotiations.</w:t>
      </w:r>
    </w:p>
    <w:p w:rsidR="00197AEE" w:rsidRDefault="00197AEE" w:rsidP="00197AEE">
      <w:pPr>
        <w:pStyle w:val="Heading3"/>
      </w:pPr>
      <w:r w:rsidRPr="00197AEE">
        <w:lastRenderedPageBreak/>
        <w:t>AT: Government Shutdown</w:t>
      </w:r>
    </w:p>
    <w:p w:rsidR="00197AEE" w:rsidRPr="00197AEE" w:rsidRDefault="00197AEE" w:rsidP="00197AEE">
      <w:pPr>
        <w:pStyle w:val="Heading4"/>
      </w:pPr>
      <w:r w:rsidRPr="00197AEE">
        <w:t>Shutdown fights aren’t until September</w:t>
      </w:r>
    </w:p>
    <w:p w:rsidR="00197AEE" w:rsidRDefault="00197AEE" w:rsidP="00197AEE">
      <w:r w:rsidRPr="00197AEE">
        <w:rPr>
          <w:rStyle w:val="Style13ptBold"/>
        </w:rPr>
        <w:t>USA Today 5-5</w:t>
      </w:r>
      <w:r>
        <w:t>-15 [Congress in July: Highways, education and Iran, http://www.usatoday.com/story/news/politics/2015/07/05/congress-july-agenda/29570627/]</w:t>
      </w:r>
    </w:p>
    <w:p w:rsidR="00197AEE" w:rsidRPr="00197AEE" w:rsidRDefault="00197AEE" w:rsidP="00197AEE">
      <w:pPr>
        <w:rPr>
          <w:rStyle w:val="Emphasis"/>
        </w:rPr>
      </w:pPr>
      <w:r w:rsidRPr="00197AEE">
        <w:rPr>
          <w:sz w:val="16"/>
        </w:rPr>
        <w:t xml:space="preserve">Then, of course, </w:t>
      </w:r>
      <w:r w:rsidRPr="00197AEE">
        <w:rPr>
          <w:rStyle w:val="StyleUnderline"/>
        </w:rPr>
        <w:t>there are the 12 annual spending bills that fund the federal government. The House is nearing completion of its work</w:t>
      </w:r>
      <w:r w:rsidRPr="00197AEE">
        <w:rPr>
          <w:sz w:val="16"/>
        </w:rPr>
        <w:t xml:space="preserve">, but Senate Democrats are blocking appropriations bills from moving in the Senate in order to force larger budget talks to set new spending levels for defense and domestic programs. The White House has threatened to veto spending bills at the current levels, while Republicans want to maintain austere spending levels set in a 2011 budget law. </w:t>
      </w:r>
      <w:r w:rsidRPr="00197AEE">
        <w:rPr>
          <w:rStyle w:val="StyleUnderline"/>
        </w:rPr>
        <w:t xml:space="preserve">The disagreement could push Congress and the White House toward another shutdown confrontation, </w:t>
      </w:r>
      <w:r w:rsidRPr="00197AEE">
        <w:rPr>
          <w:rStyle w:val="Emphasis"/>
        </w:rPr>
        <w:t>likely in September.</w:t>
      </w:r>
    </w:p>
    <w:p w:rsidR="000B55F7" w:rsidRDefault="00F76008" w:rsidP="00046865">
      <w:pPr>
        <w:pStyle w:val="Heading2"/>
      </w:pPr>
      <w:r>
        <w:lastRenderedPageBreak/>
        <w:t xml:space="preserve">Links – Camp </w:t>
      </w:r>
      <w:proofErr w:type="spellStart"/>
      <w:r>
        <w:t>Affs</w:t>
      </w:r>
      <w:proofErr w:type="spellEnd"/>
    </w:p>
    <w:p w:rsidR="00EB30CF" w:rsidRDefault="00EB30CF" w:rsidP="00EB30CF"/>
    <w:p w:rsidR="00EB30CF" w:rsidRDefault="00EB30CF" w:rsidP="00EB30CF">
      <w:pPr>
        <w:pStyle w:val="Heading3"/>
      </w:pPr>
      <w:r>
        <w:lastRenderedPageBreak/>
        <w:t>Generic – Popular</w:t>
      </w:r>
    </w:p>
    <w:p w:rsidR="00EB30CF" w:rsidRPr="00045E28" w:rsidRDefault="00EB30CF" w:rsidP="00EB30CF">
      <w:pPr>
        <w:pStyle w:val="Heading4"/>
      </w:pPr>
      <w:r w:rsidRPr="00045E28">
        <w:t>Surveillance reform in congress has been bipartisan</w:t>
      </w:r>
    </w:p>
    <w:p w:rsidR="00EB30CF" w:rsidRPr="00045E28" w:rsidRDefault="00EB30CF" w:rsidP="00EB30CF">
      <w:pPr>
        <w:rPr>
          <w:rFonts w:asciiTheme="minorHAnsi" w:hAnsiTheme="minorHAnsi"/>
          <w:sz w:val="24"/>
          <w:szCs w:val="24"/>
        </w:rPr>
      </w:pPr>
      <w:r w:rsidRPr="00EB30CF">
        <w:rPr>
          <w:rStyle w:val="Style13ptBold"/>
        </w:rPr>
        <w:t>Kelly 5/1</w:t>
      </w:r>
      <w:r w:rsidRPr="00045E28">
        <w:rPr>
          <w:rFonts w:asciiTheme="minorHAnsi" w:hAnsiTheme="minorHAnsi"/>
          <w:sz w:val="24"/>
          <w:szCs w:val="24"/>
        </w:rPr>
        <w:t xml:space="preserve">/15 [Alexander, Reed, Alex covered the United Nations’ annual climate change conferences in Copenhagen for the Seattle-based reporting firm </w:t>
      </w:r>
      <w:proofErr w:type="spellStart"/>
      <w:r w:rsidRPr="00045E28">
        <w:rPr>
          <w:rFonts w:asciiTheme="minorHAnsi" w:hAnsiTheme="minorHAnsi"/>
          <w:sz w:val="24"/>
          <w:szCs w:val="24"/>
        </w:rPr>
        <w:t>InvestigateWest</w:t>
      </w:r>
      <w:proofErr w:type="spellEnd"/>
      <w:r w:rsidRPr="00045E28">
        <w:rPr>
          <w:rFonts w:asciiTheme="minorHAnsi" w:hAnsiTheme="minorHAnsi"/>
          <w:sz w:val="24"/>
          <w:szCs w:val="24"/>
        </w:rPr>
        <w:t xml:space="preserve"> and in Cancun on a fellowship with the Earth Journalism Network, “Congressional Republicans and Democrats Unite on Two Bills to Check Surveillance and Patriot Act”, </w:t>
      </w:r>
      <w:proofErr w:type="spellStart"/>
      <w:r w:rsidRPr="00045E28">
        <w:rPr>
          <w:rFonts w:asciiTheme="minorHAnsi" w:hAnsiTheme="minorHAnsi"/>
          <w:sz w:val="24"/>
          <w:szCs w:val="24"/>
        </w:rPr>
        <w:t>truthdig</w:t>
      </w:r>
      <w:proofErr w:type="spellEnd"/>
      <w:r w:rsidRPr="00045E28">
        <w:rPr>
          <w:rFonts w:asciiTheme="minorHAnsi" w:hAnsiTheme="minorHAnsi"/>
          <w:sz w:val="24"/>
          <w:szCs w:val="24"/>
        </w:rPr>
        <w:t xml:space="preserve">, </w:t>
      </w:r>
      <w:hyperlink r:id="rId26" w:history="1">
        <w:r w:rsidRPr="00045E28">
          <w:rPr>
            <w:rStyle w:val="Hyperlink"/>
            <w:rFonts w:asciiTheme="minorHAnsi" w:hAnsiTheme="minorHAnsi"/>
            <w:sz w:val="24"/>
            <w:szCs w:val="24"/>
          </w:rPr>
          <w:t>http://www.truthdig.com/eartotheground/item/republicans_and_democrats_unite_to_check_patriot_act_20150501</w:t>
        </w:r>
      </w:hyperlink>
      <w:r w:rsidRPr="00045E28">
        <w:rPr>
          <w:rFonts w:asciiTheme="minorHAnsi" w:hAnsiTheme="minorHAnsi"/>
          <w:sz w:val="24"/>
          <w:szCs w:val="24"/>
        </w:rPr>
        <w:t>]</w:t>
      </w:r>
    </w:p>
    <w:p w:rsidR="00EB30CF" w:rsidRPr="00EB30CF" w:rsidRDefault="00EB30CF" w:rsidP="00EB30CF">
      <w:pPr>
        <w:rPr>
          <w:rFonts w:asciiTheme="minorHAnsi" w:hAnsiTheme="minorHAnsi"/>
          <w:sz w:val="16"/>
          <w:szCs w:val="24"/>
        </w:rPr>
      </w:pPr>
      <w:r w:rsidRPr="00045E28">
        <w:rPr>
          <w:rStyle w:val="StyleUnderline"/>
          <w:rFonts w:asciiTheme="minorHAnsi" w:hAnsiTheme="minorHAnsi"/>
          <w:sz w:val="24"/>
          <w:szCs w:val="24"/>
        </w:rPr>
        <w:t>Twin bills that would</w:t>
      </w:r>
      <w:r w:rsidRPr="00EB30CF">
        <w:rPr>
          <w:rFonts w:asciiTheme="minorHAnsi" w:hAnsiTheme="minorHAnsi"/>
          <w:sz w:val="16"/>
          <w:szCs w:val="24"/>
        </w:rPr>
        <w:t xml:space="preserve"> revise the Patriot Act and </w:t>
      </w:r>
      <w:r w:rsidRPr="00045E28">
        <w:rPr>
          <w:rStyle w:val="StyleUnderline"/>
          <w:rFonts w:asciiTheme="minorHAnsi" w:hAnsiTheme="minorHAnsi"/>
          <w:sz w:val="24"/>
          <w:szCs w:val="24"/>
        </w:rPr>
        <w:t xml:space="preserve">curb the state surveillance exposed by Edward Snowden look certain to become law </w:t>
      </w:r>
      <w:r w:rsidRPr="00045E28">
        <w:rPr>
          <w:rStyle w:val="Emphasis"/>
          <w:rFonts w:asciiTheme="minorHAnsi" w:hAnsiTheme="minorHAnsi"/>
          <w:sz w:val="24"/>
          <w:szCs w:val="24"/>
        </w:rPr>
        <w:t>as bipartisan support mounts</w:t>
      </w:r>
      <w:r w:rsidRPr="00045E28">
        <w:rPr>
          <w:rStyle w:val="StyleUnderline"/>
          <w:rFonts w:asciiTheme="minorHAnsi" w:hAnsiTheme="minorHAnsi"/>
          <w:sz w:val="24"/>
          <w:szCs w:val="24"/>
        </w:rPr>
        <w:t xml:space="preserve"> in both chambers of Congress. </w:t>
      </w:r>
      <w:r w:rsidRPr="00EB30CF">
        <w:rPr>
          <w:rFonts w:asciiTheme="minorHAnsi" w:hAnsiTheme="minorHAnsi"/>
          <w:sz w:val="16"/>
          <w:szCs w:val="24"/>
        </w:rPr>
        <w:t xml:space="preserve">The New York Times reports: On Thursday, a bill that would overhaul the Patriot Act and curtail the so-called metadata surveillance exposed by Edward J. Snowden was overwhelmingly passed by the House Judiciary Committee and was heading to almost certain passage in that chamber this month. An identical bill in the Senate — introduced with the support of five Republicans — is gaining support over the objection of Senator Mitch McConnell, Republican of Kentucky, who is facing the prospect of his first policy defeat since ascending this year to majority leader. … </w:t>
      </w:r>
      <w:r w:rsidRPr="00045E28">
        <w:rPr>
          <w:rStyle w:val="StyleUnderline"/>
          <w:rFonts w:asciiTheme="minorHAnsi" w:hAnsiTheme="minorHAnsi"/>
          <w:sz w:val="24"/>
          <w:szCs w:val="24"/>
        </w:rPr>
        <w:t xml:space="preserve">Under the bipartisan bills in the House and Senate, the Patriot Act would be changed to prohibit bulk collection, and sweeps that had operated under the guise of so-called National Security Letters issued by the F.B.I. would end. </w:t>
      </w:r>
      <w:r w:rsidRPr="00EB30CF">
        <w:rPr>
          <w:rFonts w:asciiTheme="minorHAnsi" w:hAnsiTheme="minorHAnsi"/>
          <w:sz w:val="16"/>
          <w:szCs w:val="24"/>
        </w:rPr>
        <w:t xml:space="preserve">The data would instead be stored by the phone companies themselves, and could be accessed by intelligence agencies only after approval of the secret Foreign Intelligence Surveillance Act court. The legislation would also create a panel of experts to advise the FISA court on privacy, civil liberties, and technology matters, while requiring the declassification of all significant FISA court opinions. </w:t>
      </w:r>
      <w:r w:rsidRPr="00045E28">
        <w:rPr>
          <w:rStyle w:val="StyleUnderline"/>
          <w:rFonts w:asciiTheme="minorHAnsi" w:hAnsiTheme="minorHAnsi"/>
          <w:sz w:val="24"/>
          <w:szCs w:val="24"/>
        </w:rPr>
        <w:t>The Times called the push for reform “the strongest demonstration yet of a decade-long shift from a singular focus on national security at the expense of civil liberties to a new balance in the post-Snowden era.” The debate pits an odd alliance consisting of House Speaker John A. Boehner, the White House, the Tea Party and a bipartisan majority in the House against McConnell, his intelligence committee chief and a small number of defense hawks.</w:t>
      </w:r>
      <w:r w:rsidRPr="00EB30CF">
        <w:rPr>
          <w:rFonts w:asciiTheme="minorHAnsi" w:hAnsiTheme="minorHAnsi"/>
          <w:sz w:val="16"/>
          <w:szCs w:val="24"/>
        </w:rPr>
        <w:t xml:space="preserve"> Sens. Ted Cruz of Texas and Rand Paul of Kentucky—both Republican presidential candidates—have made it clear they would not accept an unmodified extension of the Patriot Act. The </w:t>
      </w:r>
      <w:proofErr w:type="spellStart"/>
      <w:r w:rsidRPr="00EB30CF">
        <w:rPr>
          <w:rFonts w:asciiTheme="minorHAnsi" w:hAnsiTheme="minorHAnsi"/>
          <w:sz w:val="16"/>
          <w:szCs w:val="24"/>
        </w:rPr>
        <w:t>act</w:t>
      </w:r>
      <w:proofErr w:type="spellEnd"/>
      <w:r w:rsidRPr="00EB30CF">
        <w:rPr>
          <w:rFonts w:asciiTheme="minorHAnsi" w:hAnsiTheme="minorHAnsi"/>
          <w:sz w:val="16"/>
          <w:szCs w:val="24"/>
        </w:rPr>
        <w:t xml:space="preserve"> expires on June 1 and is up for its first reauthorization since Snowden’s revelations about bulk data collection. Pressure from technology companies and support from the White House make changes to the law more likely, The Times reported. </w:t>
      </w:r>
    </w:p>
    <w:p w:rsidR="00EB30CF" w:rsidRPr="00045E28" w:rsidRDefault="00EB30CF" w:rsidP="00EB30CF">
      <w:pPr>
        <w:pStyle w:val="Heading4"/>
      </w:pPr>
      <w:r w:rsidRPr="00045E28">
        <w:t>Surveillance reform is bipartisan – aligns far right and left congress people</w:t>
      </w:r>
    </w:p>
    <w:p w:rsidR="00EB30CF" w:rsidRPr="00045E28" w:rsidRDefault="00EB30CF" w:rsidP="00EB30CF">
      <w:pPr>
        <w:rPr>
          <w:rStyle w:val="Style13ptBold"/>
          <w:rFonts w:asciiTheme="minorHAnsi" w:hAnsiTheme="minorHAnsi"/>
          <w:sz w:val="24"/>
          <w:szCs w:val="24"/>
        </w:rPr>
      </w:pPr>
      <w:proofErr w:type="spellStart"/>
      <w:r w:rsidRPr="00EB30CF">
        <w:rPr>
          <w:rStyle w:val="Style13ptBold"/>
        </w:rPr>
        <w:t>Sorcher</w:t>
      </w:r>
      <w:proofErr w:type="spellEnd"/>
      <w:r w:rsidRPr="00EB30CF">
        <w:rPr>
          <w:rStyle w:val="Style13ptBold"/>
        </w:rPr>
        <w:t xml:space="preserve"> 6/8</w:t>
      </w:r>
      <w:r w:rsidRPr="00045E28">
        <w:rPr>
          <w:rFonts w:asciiTheme="minorHAnsi" w:hAnsiTheme="minorHAnsi"/>
          <w:sz w:val="24"/>
          <w:szCs w:val="24"/>
        </w:rPr>
        <w:t xml:space="preserve">/15 [Sara, is the deputy editor of Passcode, a section from The Christian Science Monitor that covers security and privacy in the Digital Age. Based in Washington, D.C., </w:t>
      </w:r>
      <w:proofErr w:type="spellStart"/>
      <w:r w:rsidRPr="00045E28">
        <w:rPr>
          <w:rFonts w:asciiTheme="minorHAnsi" w:hAnsiTheme="minorHAnsi"/>
          <w:sz w:val="24"/>
          <w:szCs w:val="24"/>
        </w:rPr>
        <w:t>Sorcher</w:t>
      </w:r>
      <w:proofErr w:type="spellEnd"/>
      <w:r w:rsidRPr="00045E28">
        <w:rPr>
          <w:rFonts w:asciiTheme="minorHAnsi" w:hAnsiTheme="minorHAnsi"/>
          <w:sz w:val="24"/>
          <w:szCs w:val="24"/>
        </w:rPr>
        <w:t xml:space="preserve"> covers Internet policy throughout the federal government and military; the business of cybersecurity; and national debates over online privacy, </w:t>
      </w:r>
      <w:proofErr w:type="spellStart"/>
      <w:r w:rsidRPr="00045E28">
        <w:rPr>
          <w:rFonts w:asciiTheme="minorHAnsi" w:hAnsiTheme="minorHAnsi"/>
          <w:sz w:val="24"/>
          <w:szCs w:val="24"/>
        </w:rPr>
        <w:t>CSMonitor</w:t>
      </w:r>
      <w:proofErr w:type="spellEnd"/>
      <w:r w:rsidRPr="00045E28">
        <w:rPr>
          <w:rFonts w:asciiTheme="minorHAnsi" w:hAnsiTheme="minorHAnsi"/>
          <w:sz w:val="24"/>
          <w:szCs w:val="24"/>
        </w:rPr>
        <w:t xml:space="preserve"> “NSA surveillance debate gives rise to bipartisan Civil Liberties Coalition”, http://www.csmonitor.com/World/Passcode/2015/0608/NSA-surveillance-debate-gives-rise-to-bipartisan-Civil-Liberties-Coalition]</w:t>
      </w:r>
    </w:p>
    <w:p w:rsidR="00EB30CF" w:rsidRPr="00EB30CF" w:rsidRDefault="00EB30CF" w:rsidP="00EB30CF">
      <w:pPr>
        <w:rPr>
          <w:rFonts w:asciiTheme="minorHAnsi" w:hAnsiTheme="minorHAnsi"/>
          <w:sz w:val="16"/>
          <w:szCs w:val="24"/>
        </w:rPr>
      </w:pPr>
      <w:r w:rsidRPr="00045E28">
        <w:rPr>
          <w:rStyle w:val="StyleUnderline"/>
          <w:rFonts w:asciiTheme="minorHAnsi" w:hAnsiTheme="minorHAnsi"/>
          <w:sz w:val="24"/>
          <w:szCs w:val="24"/>
        </w:rPr>
        <w:t>While the fight over Section 215 aired deep divisions in Congress over surveillance practices, behind the scenes, an unusual alliance that brought together far-left Democrats and conservative Republicans had been fighting hard against a clean reauthorization of the Patriot Act and in favor of surveillance reforms</w:t>
      </w:r>
      <w:r w:rsidRPr="00EB30CF">
        <w:rPr>
          <w:rFonts w:asciiTheme="minorHAnsi" w:hAnsiTheme="minorHAnsi"/>
          <w:sz w:val="16"/>
          <w:szCs w:val="24"/>
        </w:rPr>
        <w:t>. Now, that coalition is celebrating the Patriot Act's brief expiration as its first major victory – in what the group pledges will be a much longer fight to protect civil liberties in the face of what it considers to be excessive government surveillance. “</w:t>
      </w:r>
      <w:r w:rsidRPr="00045E28">
        <w:rPr>
          <w:rStyle w:val="StyleUnderline"/>
          <w:rFonts w:asciiTheme="minorHAnsi" w:hAnsiTheme="minorHAnsi"/>
          <w:sz w:val="24"/>
          <w:szCs w:val="24"/>
        </w:rPr>
        <w:t xml:space="preserve">It’s a real game changer," says Becky Bond, political director of progressive </w:t>
      </w:r>
      <w:r w:rsidRPr="00045E28">
        <w:rPr>
          <w:rStyle w:val="StyleUnderline"/>
          <w:rFonts w:asciiTheme="minorHAnsi" w:hAnsiTheme="minorHAnsi"/>
          <w:sz w:val="24"/>
          <w:szCs w:val="24"/>
        </w:rPr>
        <w:lastRenderedPageBreak/>
        <w:t xml:space="preserve">activist organization Credo Action. “We found ourselves aligned fighting for the full repeal of the Patriot Act. Since we don’t align on many other issues, the mission was </w:t>
      </w:r>
      <w:proofErr w:type="gramStart"/>
      <w:r w:rsidRPr="00045E28">
        <w:rPr>
          <w:rStyle w:val="StyleUnderline"/>
          <w:rFonts w:asciiTheme="minorHAnsi" w:hAnsiTheme="minorHAnsi"/>
          <w:sz w:val="24"/>
          <w:szCs w:val="24"/>
        </w:rPr>
        <w:t>very</w:t>
      </w:r>
      <w:proofErr w:type="gramEnd"/>
      <w:r w:rsidRPr="00045E28">
        <w:rPr>
          <w:rStyle w:val="StyleUnderline"/>
          <w:rFonts w:asciiTheme="minorHAnsi" w:hAnsiTheme="minorHAnsi"/>
          <w:sz w:val="24"/>
          <w:szCs w:val="24"/>
        </w:rPr>
        <w:t xml:space="preserve"> focused.”</w:t>
      </w:r>
      <w:r w:rsidRPr="00EB30CF">
        <w:rPr>
          <w:rFonts w:asciiTheme="minorHAnsi" w:hAnsiTheme="minorHAnsi"/>
          <w:sz w:val="16"/>
          <w:szCs w:val="24"/>
        </w:rPr>
        <w:t xml:space="preserve"> The loose-knit network, dubbed the Civil Liberties Coalition, </w:t>
      </w:r>
      <w:r w:rsidRPr="00045E28">
        <w:rPr>
          <w:rStyle w:val="StyleUnderline"/>
          <w:rFonts w:asciiTheme="minorHAnsi" w:hAnsiTheme="minorHAnsi"/>
          <w:sz w:val="24"/>
          <w:szCs w:val="24"/>
        </w:rPr>
        <w:t xml:space="preserve">spanned all corners of the political spectrum and united groups such as Credo and conservative advocacy group </w:t>
      </w:r>
      <w:proofErr w:type="spellStart"/>
      <w:r w:rsidRPr="00045E28">
        <w:rPr>
          <w:rStyle w:val="StyleUnderline"/>
          <w:rFonts w:asciiTheme="minorHAnsi" w:hAnsiTheme="minorHAnsi"/>
          <w:sz w:val="24"/>
          <w:szCs w:val="24"/>
        </w:rPr>
        <w:t>FreedomWorks</w:t>
      </w:r>
      <w:proofErr w:type="spellEnd"/>
      <w:r w:rsidRPr="00045E28">
        <w:rPr>
          <w:rStyle w:val="StyleUnderline"/>
          <w:rFonts w:asciiTheme="minorHAnsi" w:hAnsiTheme="minorHAnsi"/>
          <w:sz w:val="24"/>
          <w:szCs w:val="24"/>
        </w:rPr>
        <w:t xml:space="preserve"> that are usually at odds on other hot political issues. Its diversity is a rarity in Washington </w:t>
      </w:r>
      <w:r w:rsidRPr="00045E28">
        <w:rPr>
          <w:rStyle w:val="Emphasis"/>
          <w:rFonts w:asciiTheme="minorHAnsi" w:hAnsiTheme="minorHAnsi"/>
          <w:sz w:val="24"/>
          <w:szCs w:val="24"/>
        </w:rPr>
        <w:t>as it was focused on a single issue – ending mass surveillance</w:t>
      </w:r>
      <w:r w:rsidRPr="00EB30CF">
        <w:rPr>
          <w:rFonts w:asciiTheme="minorHAnsi" w:hAnsiTheme="minorHAnsi"/>
          <w:sz w:val="16"/>
          <w:szCs w:val="24"/>
        </w:rPr>
        <w:t xml:space="preserve"> – while at the same time not seeking the limelight media attention. Some members are even reluctant to be publicly affiliated with each other because they have such polar opposite views on issue such as health care and economic policy. "</w:t>
      </w:r>
      <w:r w:rsidRPr="00045E28">
        <w:rPr>
          <w:rStyle w:val="StyleUnderline"/>
          <w:rFonts w:asciiTheme="minorHAnsi" w:hAnsiTheme="minorHAnsi"/>
          <w:sz w:val="24"/>
          <w:szCs w:val="24"/>
        </w:rPr>
        <w:t>Alone, libertarians nor progressives have not been able to make much headway," says Ms. Bond. Now, she adds, "there’s a recognition that progressive and libertarians coming together can form a very powerful counterweight to the White House</w:t>
      </w:r>
      <w:r w:rsidRPr="00EB30CF">
        <w:rPr>
          <w:rFonts w:asciiTheme="minorHAnsi" w:hAnsiTheme="minorHAnsi"/>
          <w:sz w:val="16"/>
          <w:szCs w:val="24"/>
        </w:rPr>
        <w:t xml:space="preserve">, security agencies, and even leadership in Congress when we line up. We have some power, where people felt really powerless before.” Government surveillance proved to be a common enemy that transcends traditional political ideologies, adds Josh </w:t>
      </w:r>
      <w:proofErr w:type="spellStart"/>
      <w:r w:rsidRPr="00EB30CF">
        <w:rPr>
          <w:rFonts w:asciiTheme="minorHAnsi" w:hAnsiTheme="minorHAnsi"/>
          <w:sz w:val="16"/>
          <w:szCs w:val="24"/>
        </w:rPr>
        <w:t>Withrow</w:t>
      </w:r>
      <w:proofErr w:type="spellEnd"/>
      <w:r w:rsidRPr="00EB30CF">
        <w:rPr>
          <w:rFonts w:asciiTheme="minorHAnsi" w:hAnsiTheme="minorHAnsi"/>
          <w:sz w:val="16"/>
          <w:szCs w:val="24"/>
        </w:rPr>
        <w:t xml:space="preserve">, legislative affairs manager at </w:t>
      </w:r>
      <w:proofErr w:type="spellStart"/>
      <w:r w:rsidRPr="00EB30CF">
        <w:rPr>
          <w:rFonts w:asciiTheme="minorHAnsi" w:hAnsiTheme="minorHAnsi"/>
          <w:sz w:val="16"/>
          <w:szCs w:val="24"/>
        </w:rPr>
        <w:t>FreedomWorks</w:t>
      </w:r>
      <w:proofErr w:type="spellEnd"/>
      <w:r w:rsidRPr="00EB30CF">
        <w:rPr>
          <w:rFonts w:asciiTheme="minorHAnsi" w:hAnsiTheme="minorHAnsi"/>
          <w:sz w:val="16"/>
          <w:szCs w:val="24"/>
        </w:rPr>
        <w:t xml:space="preserve">. “Regardless of what you think about social welfare, spending policy, and the national debt, everybody is affected pretty much the same way when the government starts collecting records and surveilling you and violating that essential right to privacy that I think most Americans agree is a natural and constitutional right,” Mr. </w:t>
      </w:r>
      <w:proofErr w:type="spellStart"/>
      <w:r w:rsidRPr="00EB30CF">
        <w:rPr>
          <w:rFonts w:asciiTheme="minorHAnsi" w:hAnsiTheme="minorHAnsi"/>
          <w:sz w:val="16"/>
          <w:szCs w:val="24"/>
        </w:rPr>
        <w:t>Withrow</w:t>
      </w:r>
      <w:proofErr w:type="spellEnd"/>
      <w:r w:rsidRPr="00EB30CF">
        <w:rPr>
          <w:rFonts w:asciiTheme="minorHAnsi" w:hAnsiTheme="minorHAnsi"/>
          <w:sz w:val="16"/>
          <w:szCs w:val="24"/>
        </w:rPr>
        <w:t xml:space="preserve"> says. The network began to jell in the months leading up to the June 1 expiration of Section 215 and as surveillance reform bills began to gain traction in Congress. It became clear to many activists and privacy hawks in Washington that they'd need to form a broader coalition to mount an effective battle to reform government surveillance practices, the scope of which ex-NSA contractor Edward Snowden revealed in leaks that began two years ago, to defeat powerful national security hawks such as McConnell. </w:t>
      </w:r>
    </w:p>
    <w:p w:rsidR="00EB30CF" w:rsidRDefault="00833767" w:rsidP="00833767">
      <w:pPr>
        <w:pStyle w:val="Heading3"/>
      </w:pPr>
      <w:r>
        <w:lastRenderedPageBreak/>
        <w:t>Generic – Controversial</w:t>
      </w:r>
    </w:p>
    <w:p w:rsidR="00833767" w:rsidRPr="00045E28" w:rsidRDefault="00833767" w:rsidP="00833767">
      <w:pPr>
        <w:pStyle w:val="Heading4"/>
      </w:pPr>
      <w:r w:rsidRPr="00045E28">
        <w:t>The debate on surveillance splits congress</w:t>
      </w:r>
    </w:p>
    <w:p w:rsidR="00833767" w:rsidRPr="00045E28" w:rsidRDefault="00833767" w:rsidP="00833767">
      <w:pPr>
        <w:rPr>
          <w:rFonts w:asciiTheme="minorHAnsi" w:hAnsiTheme="minorHAnsi"/>
          <w:sz w:val="24"/>
          <w:szCs w:val="24"/>
        </w:rPr>
      </w:pPr>
      <w:r w:rsidRPr="00045E28">
        <w:rPr>
          <w:rFonts w:asciiTheme="minorHAnsi" w:hAnsiTheme="minorHAnsi"/>
          <w:sz w:val="24"/>
          <w:szCs w:val="24"/>
        </w:rPr>
        <w:t xml:space="preserve">Eddington </w:t>
      </w:r>
      <w:r w:rsidRPr="00045E28">
        <w:rPr>
          <w:rStyle w:val="Style13ptBold"/>
          <w:rFonts w:asciiTheme="minorHAnsi" w:hAnsiTheme="minorHAnsi"/>
          <w:sz w:val="24"/>
          <w:szCs w:val="24"/>
        </w:rPr>
        <w:t>6/15</w:t>
      </w:r>
      <w:r w:rsidRPr="00045E28">
        <w:rPr>
          <w:rFonts w:asciiTheme="minorHAnsi" w:hAnsiTheme="minorHAnsi"/>
          <w:sz w:val="24"/>
          <w:szCs w:val="24"/>
        </w:rPr>
        <w:t xml:space="preserve">/15 [G., Patrick, is a former CIA imagery analyst, a former lobbyist, private researcher, author, and Congressional staffer. Eddington resigned in 1996 after working on a book that exposed the gulf war syndrome, The Hill, “Surveillance Reform Wars Continue”, http://thehill.com/blogs/congress-blog/homeland-security/244891-surveillance-reform-wars-continue] </w:t>
      </w:r>
    </w:p>
    <w:p w:rsidR="00833767" w:rsidRPr="00045E28" w:rsidRDefault="00833767" w:rsidP="00833767">
      <w:pPr>
        <w:rPr>
          <w:rStyle w:val="StyleUnderline"/>
          <w:rFonts w:asciiTheme="minorHAnsi" w:hAnsiTheme="minorHAnsi"/>
          <w:sz w:val="24"/>
          <w:szCs w:val="24"/>
        </w:rPr>
      </w:pPr>
      <w:r w:rsidRPr="00045E28">
        <w:rPr>
          <w:rStyle w:val="StyleUnderline"/>
          <w:rFonts w:asciiTheme="minorHAnsi" w:hAnsiTheme="minorHAnsi"/>
          <w:sz w:val="24"/>
          <w:szCs w:val="24"/>
        </w:rPr>
        <w:t xml:space="preserve">The annual Intelligence Authorization bill has become the latest battleground in the ongoing Surveillance Reform War. </w:t>
      </w:r>
      <w:r w:rsidRPr="00833767">
        <w:rPr>
          <w:rFonts w:asciiTheme="minorHAnsi" w:hAnsiTheme="minorHAnsi"/>
          <w:sz w:val="16"/>
          <w:szCs w:val="24"/>
        </w:rPr>
        <w:t>The bill’s inclusion of language that would bar the relatively independent Privacy and Civil Liberties Oversight Board from investigating the links between the NSA’s surveillance programs and covert actions prompted a barrage of amendments to the bill. While originally scheduled to meet Wednesday afternoon to decide on whether to approve any of the amendments submitted</w:t>
      </w:r>
      <w:r w:rsidRPr="00045E28">
        <w:rPr>
          <w:rStyle w:val="StyleUnderline"/>
          <w:rFonts w:asciiTheme="minorHAnsi" w:hAnsiTheme="minorHAnsi"/>
          <w:sz w:val="24"/>
          <w:szCs w:val="24"/>
        </w:rPr>
        <w:t>, the GOP majority abruptly cancelled the Rules Committee meeting, possibly partly in response to the</w:t>
      </w:r>
      <w:r w:rsidRPr="00833767">
        <w:rPr>
          <w:rFonts w:asciiTheme="minorHAnsi" w:hAnsiTheme="minorHAnsi"/>
          <w:sz w:val="16"/>
          <w:szCs w:val="24"/>
        </w:rPr>
        <w:t xml:space="preserve"> </w:t>
      </w:r>
      <w:r w:rsidRPr="00045E28">
        <w:rPr>
          <w:rStyle w:val="StyleUnderline"/>
          <w:rFonts w:asciiTheme="minorHAnsi" w:hAnsiTheme="minorHAnsi"/>
          <w:sz w:val="24"/>
          <w:szCs w:val="24"/>
        </w:rPr>
        <w:t xml:space="preserve">controversy over the attempt to limit the PCLOB’s oversight activities. </w:t>
      </w:r>
      <w:r w:rsidRPr="00833767">
        <w:rPr>
          <w:rFonts w:asciiTheme="minorHAnsi" w:hAnsiTheme="minorHAnsi"/>
          <w:sz w:val="16"/>
          <w:szCs w:val="24"/>
        </w:rPr>
        <w:t xml:space="preserve">Another flashpoint is the attempt by Rep. Thomas Massie (R-Ky.) and Rep. Zoe Lofgren (D-Calif.) to reprise their success last year in moving through the House a provision that would prevent the government from conducting warrantless searches of American’s stored communications under Sec. 702 of the FISA Amendments Act. That same amendment would bar the government from mandating that American tech companies build in encryption back doors. </w:t>
      </w:r>
      <w:r w:rsidRPr="00045E28">
        <w:rPr>
          <w:rStyle w:val="StyleUnderline"/>
          <w:rFonts w:asciiTheme="minorHAnsi" w:hAnsiTheme="minorHAnsi"/>
          <w:sz w:val="24"/>
          <w:szCs w:val="24"/>
        </w:rPr>
        <w:t xml:space="preserve">A version was successfully attached to the Fiscal Year 2016 Defense Department appropriations bill yesterday by a vote of 255 to 174, but the Intel </w:t>
      </w:r>
      <w:proofErr w:type="spellStart"/>
      <w:r w:rsidRPr="00045E28">
        <w:rPr>
          <w:rStyle w:val="StyleUnderline"/>
          <w:rFonts w:asciiTheme="minorHAnsi" w:hAnsiTheme="minorHAnsi"/>
          <w:sz w:val="24"/>
          <w:szCs w:val="24"/>
        </w:rPr>
        <w:t>Auth</w:t>
      </w:r>
      <w:proofErr w:type="spellEnd"/>
      <w:r w:rsidRPr="00045E28">
        <w:rPr>
          <w:rStyle w:val="StyleUnderline"/>
          <w:rFonts w:asciiTheme="minorHAnsi" w:hAnsiTheme="minorHAnsi"/>
          <w:sz w:val="24"/>
          <w:szCs w:val="24"/>
        </w:rPr>
        <w:t xml:space="preserve"> version would make the provisions permanent. The battle over Massie’s Intelligence Authorization bill amendment within the GOP conference has become heated, with House Intelligence Committee staff circulating talking points claiming that “The Massie amendment would seriously damage national security and provide little benefit to Americans’ civil liberties.” </w:t>
      </w:r>
      <w:r w:rsidRPr="00833767">
        <w:rPr>
          <w:rFonts w:asciiTheme="minorHAnsi" w:hAnsiTheme="minorHAnsi"/>
          <w:sz w:val="16"/>
          <w:szCs w:val="24"/>
        </w:rPr>
        <w:t xml:space="preserve">Left out of the GOP HPSCI memo is the fact that no less a figure than Director of National Intelligence James Clapper admitted that Sec. 702 had in fact been used to conduct warrantless searches of the stored communications of Americans—in violation of the Fourth Amendment’s probable cause, warrant-based requirement. </w:t>
      </w:r>
      <w:r w:rsidRPr="00045E28">
        <w:rPr>
          <w:rStyle w:val="StyleUnderline"/>
          <w:rFonts w:asciiTheme="minorHAnsi" w:hAnsiTheme="minorHAnsi"/>
          <w:sz w:val="24"/>
          <w:szCs w:val="24"/>
        </w:rPr>
        <w:t>House surveillance hawks have been on the losing end of several recent legislative fights, including the passage of the USA Freedom Act and a Massie-led amendment to the annual Justice Department funding bill prohibiting the use of government funds to undermine encryption standards</w:t>
      </w:r>
      <w:r w:rsidRPr="00833767">
        <w:rPr>
          <w:rFonts w:asciiTheme="minorHAnsi" w:hAnsiTheme="minorHAnsi"/>
          <w:sz w:val="16"/>
          <w:szCs w:val="24"/>
        </w:rPr>
        <w:t xml:space="preserve">. But the USA Freedom Act’s changes to surveillance law were limited to the illegal telephone metadata program, which the government is seeking to restart—and any appropriations-related reforms may not survive the legislative process. The situation in the Senate remains decidedly less favorable to surveillance reform advocates. </w:t>
      </w:r>
      <w:r w:rsidRPr="00045E28">
        <w:rPr>
          <w:rStyle w:val="StyleUnderline"/>
          <w:rFonts w:asciiTheme="minorHAnsi" w:hAnsiTheme="minorHAnsi"/>
          <w:sz w:val="24"/>
          <w:szCs w:val="24"/>
        </w:rPr>
        <w:t>In a surprise move, Senate Majority Leader Mitch McConnell (R-Ky.) elected to attach a highly controversial cyber security bill to the annual National Defense Authorization Act. The so-called Cybersecurity Information Sharing Act is opposed by dozens of groups, who blasted the bill in a March 2015 letter</w:t>
      </w:r>
      <w:r w:rsidRPr="00833767">
        <w:rPr>
          <w:rFonts w:asciiTheme="minorHAnsi" w:hAnsiTheme="minorHAnsi"/>
          <w:sz w:val="16"/>
          <w:szCs w:val="24"/>
        </w:rPr>
        <w:t>. McConnell’s gambit failed last week when the amendment was derailed by a procedural vote, his second defeat in as many weeks in his attempt to expand the government’s surveillance authorities.</w:t>
      </w:r>
      <w:r w:rsidRPr="00045E28">
        <w:rPr>
          <w:rStyle w:val="StyleUnderline"/>
          <w:rFonts w:asciiTheme="minorHAnsi" w:hAnsiTheme="minorHAnsi"/>
          <w:sz w:val="24"/>
          <w:szCs w:val="24"/>
        </w:rPr>
        <w:t xml:space="preserve"> Whether surveillance reformers will be able to consolidate their House gains remains to be seen. One thing does seem certain. The Surveillance Wars are far from over.</w:t>
      </w:r>
    </w:p>
    <w:p w:rsidR="00833767" w:rsidRPr="00045E28" w:rsidRDefault="00833767" w:rsidP="00833767">
      <w:pPr>
        <w:pStyle w:val="Heading4"/>
      </w:pPr>
      <w:r w:rsidRPr="00045E28">
        <w:t>Surveillance war has historically divided congress</w:t>
      </w:r>
    </w:p>
    <w:p w:rsidR="00833767" w:rsidRPr="00045E28" w:rsidRDefault="00833767" w:rsidP="00833767">
      <w:pPr>
        <w:rPr>
          <w:rStyle w:val="Style13ptBold"/>
          <w:rFonts w:asciiTheme="minorHAnsi" w:hAnsiTheme="minorHAnsi"/>
          <w:sz w:val="24"/>
          <w:szCs w:val="24"/>
        </w:rPr>
      </w:pPr>
      <w:proofErr w:type="spellStart"/>
      <w:r w:rsidRPr="00045E28">
        <w:rPr>
          <w:rStyle w:val="Style13ptBold"/>
          <w:rFonts w:asciiTheme="minorHAnsi" w:hAnsiTheme="minorHAnsi"/>
          <w:sz w:val="24"/>
          <w:szCs w:val="24"/>
        </w:rPr>
        <w:t>Hattem</w:t>
      </w:r>
      <w:proofErr w:type="spellEnd"/>
      <w:r w:rsidRPr="00045E28">
        <w:rPr>
          <w:rStyle w:val="Style13ptBold"/>
          <w:rFonts w:asciiTheme="minorHAnsi" w:hAnsiTheme="minorHAnsi"/>
          <w:sz w:val="24"/>
          <w:szCs w:val="24"/>
        </w:rPr>
        <w:t xml:space="preserve"> 5/11</w:t>
      </w:r>
      <w:r w:rsidRPr="00045E28">
        <w:rPr>
          <w:rFonts w:asciiTheme="minorHAnsi" w:hAnsiTheme="minorHAnsi"/>
          <w:sz w:val="24"/>
          <w:szCs w:val="24"/>
        </w:rPr>
        <w:t>/15 [Julian, is a reporter for The Hill, he received his degree at The University of Chicago, “Pressure mounts as Congress dives into NSA fight”, The Hill, http://thehill.com/policy/national-security/nsa/241511-pressure-mounts-as-congress-dives-into-nsa-fight]</w:t>
      </w:r>
    </w:p>
    <w:p w:rsidR="00833767" w:rsidRPr="00045E28" w:rsidRDefault="00833767" w:rsidP="00833767">
      <w:pPr>
        <w:rPr>
          <w:rStyle w:val="StyleUnderline"/>
          <w:rFonts w:asciiTheme="minorHAnsi" w:hAnsiTheme="minorHAnsi"/>
          <w:sz w:val="24"/>
          <w:szCs w:val="24"/>
        </w:rPr>
      </w:pPr>
      <w:r w:rsidRPr="00045E28">
        <w:rPr>
          <w:rStyle w:val="StyleUnderline"/>
          <w:rFonts w:asciiTheme="minorHAnsi" w:hAnsiTheme="minorHAnsi"/>
          <w:sz w:val="24"/>
          <w:szCs w:val="24"/>
        </w:rPr>
        <w:lastRenderedPageBreak/>
        <w:t>Congress is under new pressure to take action on the National Security Agency’s controversial surveillance program</w:t>
      </w:r>
      <w:r w:rsidRPr="00833767">
        <w:rPr>
          <w:rFonts w:asciiTheme="minorHAnsi" w:hAnsiTheme="minorHAnsi"/>
          <w:sz w:val="16"/>
          <w:szCs w:val="24"/>
        </w:rPr>
        <w:t xml:space="preserve">, as a deadline looms near and questions swirl about the legality of its data collection practices. </w:t>
      </w:r>
      <w:r w:rsidRPr="00045E28">
        <w:rPr>
          <w:rStyle w:val="StyleUnderline"/>
          <w:rFonts w:asciiTheme="minorHAnsi" w:hAnsiTheme="minorHAnsi"/>
          <w:sz w:val="24"/>
          <w:szCs w:val="24"/>
        </w:rPr>
        <w:t xml:space="preserve">Lawmakers have only 10 legislative days to renew portions of the Patriot Act set to expire on June 1, and </w:t>
      </w:r>
      <w:r w:rsidRPr="00045E28">
        <w:rPr>
          <w:rStyle w:val="Emphasis"/>
          <w:rFonts w:asciiTheme="minorHAnsi" w:hAnsiTheme="minorHAnsi"/>
          <w:sz w:val="24"/>
          <w:szCs w:val="24"/>
        </w:rPr>
        <w:t xml:space="preserve">there are deep divides in both parties over how to move forward. </w:t>
      </w:r>
      <w:r w:rsidRPr="00833767">
        <w:rPr>
          <w:rFonts w:asciiTheme="minorHAnsi" w:hAnsiTheme="minorHAnsi"/>
          <w:sz w:val="16"/>
          <w:szCs w:val="24"/>
        </w:rPr>
        <w:t xml:space="preserve">Unusual political partnerships and varying motives leave serious doubts about what Congress will do as it sprints toward the finish line, even as a top court demands legislative action. “Where I think it’s going — God I wish I knew, although I don’t think I’m alone in that,” said Amie </w:t>
      </w:r>
      <w:proofErr w:type="spellStart"/>
      <w:r w:rsidRPr="00833767">
        <w:rPr>
          <w:rFonts w:asciiTheme="minorHAnsi" w:hAnsiTheme="minorHAnsi"/>
          <w:sz w:val="16"/>
          <w:szCs w:val="24"/>
        </w:rPr>
        <w:t>Stepanovich</w:t>
      </w:r>
      <w:proofErr w:type="spellEnd"/>
      <w:r w:rsidRPr="00833767">
        <w:rPr>
          <w:rFonts w:asciiTheme="minorHAnsi" w:hAnsiTheme="minorHAnsi"/>
          <w:sz w:val="16"/>
          <w:szCs w:val="24"/>
        </w:rPr>
        <w:t xml:space="preserve">, the U.S. policy manager for digital-rights group Access and a supporter of legislation to reform the NSA. “Everybody’s kind of crystal balling it at this point.” </w:t>
      </w:r>
      <w:r w:rsidRPr="00045E28">
        <w:rPr>
          <w:rStyle w:val="StyleUnderline"/>
          <w:rFonts w:asciiTheme="minorHAnsi" w:hAnsiTheme="minorHAnsi"/>
          <w:sz w:val="24"/>
          <w:szCs w:val="24"/>
        </w:rPr>
        <w:t xml:space="preserve">Senate Majority </w:t>
      </w:r>
      <w:r w:rsidRPr="00833767">
        <w:rPr>
          <w:rFonts w:asciiTheme="minorHAnsi" w:hAnsiTheme="minorHAnsi"/>
          <w:sz w:val="16"/>
          <w:szCs w:val="24"/>
        </w:rPr>
        <w:t xml:space="preserve">Leader Mitch McConnell (R-Ky.) and other hawkish Republicans, including Armed Services Committee Chairman John McCain (Ariz.), freshman firebrand Sen. Tom Cotton (Ark.), presidential hopeful Sen. Marco Rubio (Fla.) and Intelligence Committee Chairman Richard Burr (N.C.), </w:t>
      </w:r>
      <w:r w:rsidRPr="00045E28">
        <w:rPr>
          <w:rStyle w:val="StyleUnderline"/>
          <w:rFonts w:asciiTheme="minorHAnsi" w:hAnsiTheme="minorHAnsi"/>
          <w:sz w:val="24"/>
          <w:szCs w:val="24"/>
        </w:rPr>
        <w:t>want to extend the existing program without change. Meanwhile, the White House, liberal Democratic Sen. Patrick Leahy (Vt.) and Tea Party favorite Sen. Mike Lee (R-Utah) want to pass reforms that would effectively end the NSA</w:t>
      </w:r>
      <w:r w:rsidRPr="00833767">
        <w:rPr>
          <w:rFonts w:asciiTheme="minorHAnsi" w:hAnsiTheme="minorHAnsi"/>
          <w:sz w:val="16"/>
          <w:szCs w:val="24"/>
        </w:rPr>
        <w:t xml:space="preserve">’s bulk collection of phone records and keep the information in the hands of private companies, all while extending the underlying law. More radical proposals from Sen. Rand Paul (R-Ky.) — another presidential candidate — as well as advocacy groups like the American Civil Liberties Union would let the law expire entirely, which they say is the best way to protect people’s privacy rights. New urgency was injected into the fight last week, when a top appeals court handed down a sweeping ruling calling the NSA program illegal, essentially putting an exclamation point on Congress’s need to act. </w:t>
      </w:r>
      <w:r w:rsidRPr="00045E28">
        <w:rPr>
          <w:rStyle w:val="StyleUnderline"/>
          <w:rFonts w:asciiTheme="minorHAnsi" w:hAnsiTheme="minorHAnsi"/>
          <w:sz w:val="24"/>
          <w:szCs w:val="24"/>
        </w:rPr>
        <w:t xml:space="preserve">With little certainty about how the debate will end, lawmakers begin the two-week sprint to a solution this week, when the House is expected to easily pass the USA Freedom Act. </w:t>
      </w:r>
      <w:r w:rsidRPr="00833767">
        <w:rPr>
          <w:rFonts w:asciiTheme="minorHAnsi" w:hAnsiTheme="minorHAnsi"/>
          <w:sz w:val="16"/>
          <w:szCs w:val="24"/>
        </w:rPr>
        <w:t xml:space="preserve">The legislation, written by original Patriot Act author Rep. Jim Sensenbrenner (R-Wis.) as well as Reps. Bob </w:t>
      </w:r>
      <w:proofErr w:type="spellStart"/>
      <w:r w:rsidRPr="00833767">
        <w:rPr>
          <w:rFonts w:asciiTheme="minorHAnsi" w:hAnsiTheme="minorHAnsi"/>
          <w:sz w:val="16"/>
          <w:szCs w:val="24"/>
        </w:rPr>
        <w:t>Goodlatte</w:t>
      </w:r>
      <w:proofErr w:type="spellEnd"/>
      <w:r w:rsidRPr="00833767">
        <w:rPr>
          <w:rFonts w:asciiTheme="minorHAnsi" w:hAnsiTheme="minorHAnsi"/>
          <w:sz w:val="16"/>
          <w:szCs w:val="24"/>
        </w:rPr>
        <w:t xml:space="preserve"> (R-Va.), John Conyers Jr. (D-Mich.) and Jerrold Nadler (D-N.Y.), would extend until 2019 three expiring portions of the Patriot Act. Among those provisions, which will expire at the end of the month unless Congress acts, is Section 215, which the Obama administration has said authorizes the government to collect, in bulk, “metadata” records about millions of Americans’ phone calls. Metadata include the two numbers involved in a phone call, when the call occurred and how long it lasted but not the content of someone’s conversations. </w:t>
      </w:r>
      <w:r w:rsidRPr="00045E28">
        <w:rPr>
          <w:rStyle w:val="StyleUnderline"/>
          <w:rFonts w:asciiTheme="minorHAnsi" w:hAnsiTheme="minorHAnsi"/>
          <w:sz w:val="24"/>
          <w:szCs w:val="24"/>
        </w:rPr>
        <w:t xml:space="preserve">But the real drama comes after the House acts, and the ball lands in the Senate’s court. </w:t>
      </w:r>
      <w:r w:rsidRPr="00833767">
        <w:rPr>
          <w:rFonts w:asciiTheme="minorHAnsi" w:hAnsiTheme="minorHAnsi"/>
          <w:sz w:val="16"/>
          <w:szCs w:val="24"/>
        </w:rPr>
        <w:t xml:space="preserve">McConnell has indicated he has no desire to take up the Freedom Act, which he has said would cripple American national security. In particular, he objects to language in the bill that would shift possession of the records database from the NSA into the hands of the private telephone companies, a proposal he said would undermine the agency’s control and slow the government’s access to potentially vital information. “At best, the new system envisioned by the USA Freedom Act would be more cumbersome and time consuming to use when speed and agility are absolutely crucial,” he said in scorching remarks from the Senate floor on Thursday. “At worst, it will not work at all because there is no requirement in the legislation that the telecoms hold the data for any length of time.” “Put differently, Section 215 helped us find the needle in a haystack, but under the USA Freedom Act, there may not be a haystack to look through at all,” he added. Yet it’s unclear whether McConnell has the political support to push through a “clean” reauthorization of the law, given the likely opposition from nearly all Democrats as well as a handful of Republicans, including Lee, Paul and Sen. Ted Cruz (R-Texas). Last week’s court ruling also makes McConnell’s position more difficult. In its opinion, the Second Circuit Court of Appeals declared that the Patriot Act's Section 215 did not authorize the NSA to engage in sweeping collection of Americans’ phone records. If Congress wanted to allow the NSA to do that, the court declared, it would have to do more than just pass a clean version of the bill, and explicitly expand the scope of the law. “If Congress fails to reauthorize § 215 itself, or reenacts § 215 without expanding it to authorize the telephone metadata program... the program will end,” Judge Gerard Lynch wrote in his 97-page decision on behalf of the court. “If Mitch McConnell would want to continue bulk collection, Congress would have to act to vastly expand the scope of what Section 215 means today,” echoed Patrick Toomey, a staff attorney at the ACLU, which launched the lawsuit leading to Thursday’s decision. While the court declared the program illegal, it did not halt it in its tracks. Instead, noting that Congress was poised to act in coming weeks, the appeals court sent the issue back down to a lower court with the effective message to see what happens on Capitol Hill. Further complicating matters is the fact that two other appeals courts are also reviewing similar cases about the NSA’s data collection. Those rulings — which could be handed down any day — might further cloud the legal landscape. The Obama administration could also decide to appeal Thursday's ruling to the Supreme Court, though that would likely only occur if the law were extended beyond the end of the month. </w:t>
      </w:r>
      <w:r w:rsidRPr="00045E28">
        <w:rPr>
          <w:rStyle w:val="StyleUnderline"/>
          <w:rFonts w:asciiTheme="minorHAnsi" w:hAnsiTheme="minorHAnsi"/>
          <w:sz w:val="24"/>
          <w:szCs w:val="24"/>
        </w:rPr>
        <w:t>With obstacles mounting both for the USA Freedom Act and for McConnell’s clean reauthorization, the specter that the legal provisions will die entirely is looming larger.</w:t>
      </w:r>
      <w:r w:rsidRPr="00833767">
        <w:rPr>
          <w:rFonts w:asciiTheme="minorHAnsi" w:hAnsiTheme="minorHAnsi"/>
          <w:sz w:val="16"/>
          <w:szCs w:val="24"/>
        </w:rPr>
        <w:t xml:space="preserve"> Intelligence officials say that would take away one tool that they have used to track down terrorists. To prevent that from happening, GOP leaders have already said they are considering a short-term reauthorization to delay the decision by a few weeks or months. But it’s unclear whether even that could get 60 votes to overcome a filibuster in the Senate or pass the House, which has tended to be more skeptical of the NSA’s powers. </w:t>
      </w:r>
      <w:r w:rsidRPr="00045E28">
        <w:rPr>
          <w:rStyle w:val="StyleUnderline"/>
          <w:rFonts w:asciiTheme="minorHAnsi" w:hAnsiTheme="minorHAnsi"/>
          <w:sz w:val="24"/>
          <w:szCs w:val="24"/>
        </w:rPr>
        <w:t xml:space="preserve">If congressional hawks want to keep any of the Patriot Act powers, they might be forced to cave, many watchers say. </w:t>
      </w:r>
      <w:r w:rsidRPr="00833767">
        <w:rPr>
          <w:rFonts w:asciiTheme="minorHAnsi" w:hAnsiTheme="minorHAnsi"/>
          <w:sz w:val="16"/>
          <w:szCs w:val="24"/>
        </w:rPr>
        <w:t xml:space="preserve">“The Second Circuit clearly put this back in Congress’s lap,” said </w:t>
      </w:r>
      <w:proofErr w:type="spellStart"/>
      <w:r w:rsidRPr="00833767">
        <w:rPr>
          <w:rFonts w:asciiTheme="minorHAnsi" w:hAnsiTheme="minorHAnsi"/>
          <w:sz w:val="16"/>
          <w:szCs w:val="24"/>
        </w:rPr>
        <w:t>Mieke</w:t>
      </w:r>
      <w:proofErr w:type="spellEnd"/>
      <w:r w:rsidRPr="00833767">
        <w:rPr>
          <w:rFonts w:asciiTheme="minorHAnsi" w:hAnsiTheme="minorHAnsi"/>
          <w:sz w:val="16"/>
          <w:szCs w:val="24"/>
        </w:rPr>
        <w:t xml:space="preserve"> </w:t>
      </w:r>
      <w:proofErr w:type="spellStart"/>
      <w:r w:rsidRPr="00833767">
        <w:rPr>
          <w:rFonts w:asciiTheme="minorHAnsi" w:hAnsiTheme="minorHAnsi"/>
          <w:sz w:val="16"/>
          <w:szCs w:val="24"/>
        </w:rPr>
        <w:t>Eoyang</w:t>
      </w:r>
      <w:proofErr w:type="spellEnd"/>
      <w:r w:rsidRPr="00833767">
        <w:rPr>
          <w:rFonts w:asciiTheme="minorHAnsi" w:hAnsiTheme="minorHAnsi"/>
          <w:sz w:val="16"/>
          <w:szCs w:val="24"/>
        </w:rPr>
        <w:t xml:space="preserve">, a former Democratic aide to the House Intelligence Committee and the director of the National Security Program at Third Way, a </w:t>
      </w:r>
      <w:r w:rsidRPr="00833767">
        <w:rPr>
          <w:rFonts w:asciiTheme="minorHAnsi" w:hAnsiTheme="minorHAnsi"/>
          <w:sz w:val="16"/>
          <w:szCs w:val="24"/>
        </w:rPr>
        <w:lastRenderedPageBreak/>
        <w:t xml:space="preserve">think tank. </w:t>
      </w:r>
      <w:r w:rsidRPr="00045E28">
        <w:rPr>
          <w:rStyle w:val="StyleUnderline"/>
          <w:rFonts w:asciiTheme="minorHAnsi" w:hAnsiTheme="minorHAnsi"/>
          <w:sz w:val="24"/>
          <w:szCs w:val="24"/>
        </w:rPr>
        <w:t>“The real question for Sen. McConnell is, do you take the reform legislation or do you let the program expire.”</w:t>
      </w:r>
    </w:p>
    <w:p w:rsidR="00833767" w:rsidRPr="00045E28" w:rsidRDefault="00833767" w:rsidP="00833767">
      <w:pPr>
        <w:pStyle w:val="Heading4"/>
      </w:pPr>
      <w:r w:rsidRPr="00045E28">
        <w:t>Surveillance issues split congress – it’s not along traditional party lines</w:t>
      </w:r>
    </w:p>
    <w:p w:rsidR="00833767" w:rsidRPr="00045E28" w:rsidRDefault="00833767" w:rsidP="00833767">
      <w:pPr>
        <w:rPr>
          <w:rFonts w:asciiTheme="minorHAnsi" w:hAnsiTheme="minorHAnsi"/>
          <w:sz w:val="24"/>
          <w:szCs w:val="24"/>
        </w:rPr>
      </w:pPr>
      <w:r w:rsidRPr="00045E28">
        <w:rPr>
          <w:rStyle w:val="Style13ptBold"/>
          <w:rFonts w:asciiTheme="minorHAnsi" w:hAnsiTheme="minorHAnsi"/>
          <w:sz w:val="24"/>
          <w:szCs w:val="24"/>
        </w:rPr>
        <w:t xml:space="preserve">Sullivan and Peoples 14 </w:t>
      </w:r>
      <w:r w:rsidRPr="00045E28">
        <w:rPr>
          <w:rFonts w:asciiTheme="minorHAnsi" w:hAnsiTheme="minorHAnsi"/>
          <w:sz w:val="24"/>
          <w:szCs w:val="24"/>
        </w:rPr>
        <w:t xml:space="preserve">[Eileen and Steve, Eileen covers counterterrorism for The Associated Press and has won a Pulitzer Prize because of her investigative journalism. Peoples joined Roll Call's Politics team in July 2010 after having spent the previous seven years covering state and regional politics, “NSA Surveillance Debate Exposes Divisions </w:t>
      </w:r>
      <w:proofErr w:type="gramStart"/>
      <w:r w:rsidRPr="00045E28">
        <w:rPr>
          <w:rFonts w:asciiTheme="minorHAnsi" w:hAnsiTheme="minorHAnsi"/>
          <w:sz w:val="24"/>
          <w:szCs w:val="24"/>
        </w:rPr>
        <w:t>In</w:t>
      </w:r>
      <w:proofErr w:type="gramEnd"/>
      <w:r w:rsidRPr="00045E28">
        <w:rPr>
          <w:rFonts w:asciiTheme="minorHAnsi" w:hAnsiTheme="minorHAnsi"/>
          <w:sz w:val="24"/>
          <w:szCs w:val="24"/>
        </w:rPr>
        <w:t xml:space="preserve"> Democratic, Republican Parties”, Huff Post Politics, </w:t>
      </w:r>
      <w:hyperlink r:id="rId27" w:history="1">
        <w:r w:rsidRPr="00045E28">
          <w:rPr>
            <w:rStyle w:val="Hyperlink"/>
            <w:rFonts w:asciiTheme="minorHAnsi" w:hAnsiTheme="minorHAnsi"/>
            <w:sz w:val="24"/>
            <w:szCs w:val="24"/>
          </w:rPr>
          <w:t>http://www.huffingtonpost.com/2014/02/18/nsa-surveillance-debate_n_4807707.html</w:t>
        </w:r>
      </w:hyperlink>
      <w:r w:rsidRPr="00045E28">
        <w:rPr>
          <w:rFonts w:asciiTheme="minorHAnsi" w:hAnsiTheme="minorHAnsi"/>
          <w:sz w:val="24"/>
          <w:szCs w:val="24"/>
        </w:rPr>
        <w:t>, 2/18/14]</w:t>
      </w:r>
    </w:p>
    <w:p w:rsidR="00833767" w:rsidRPr="00833767" w:rsidRDefault="00833767" w:rsidP="00833767">
      <w:pPr>
        <w:rPr>
          <w:rFonts w:asciiTheme="minorHAnsi" w:hAnsiTheme="minorHAnsi"/>
          <w:sz w:val="16"/>
          <w:szCs w:val="24"/>
        </w:rPr>
      </w:pPr>
      <w:r w:rsidRPr="00833767">
        <w:rPr>
          <w:rFonts w:asciiTheme="minorHAnsi" w:hAnsiTheme="minorHAnsi"/>
          <w:sz w:val="16"/>
          <w:szCs w:val="24"/>
        </w:rPr>
        <w:t xml:space="preserve">WASHINGTON (AP) — </w:t>
      </w:r>
      <w:proofErr w:type="gramStart"/>
      <w:r w:rsidRPr="00833767">
        <w:rPr>
          <w:rFonts w:asciiTheme="minorHAnsi" w:hAnsiTheme="minorHAnsi"/>
          <w:sz w:val="16"/>
          <w:szCs w:val="24"/>
        </w:rPr>
        <w:t>While</w:t>
      </w:r>
      <w:proofErr w:type="gramEnd"/>
      <w:r w:rsidRPr="00833767">
        <w:rPr>
          <w:rFonts w:asciiTheme="minorHAnsi" w:hAnsiTheme="minorHAnsi"/>
          <w:sz w:val="16"/>
          <w:szCs w:val="24"/>
        </w:rPr>
        <w:t xml:space="preserve"> some leading </w:t>
      </w:r>
      <w:r w:rsidRPr="00045E28">
        <w:rPr>
          <w:rStyle w:val="StyleUnderline"/>
          <w:rFonts w:asciiTheme="minorHAnsi" w:hAnsiTheme="minorHAnsi"/>
          <w:sz w:val="24"/>
          <w:szCs w:val="24"/>
        </w:rPr>
        <w:t xml:space="preserve">Democrats are reluctant to condemn the dragnet surveillance of Americans' phone records, the Republican Party has begun to embrace a libertarian shift opposing the spy agency's broad powers. But the lines are not drawn in the traditional way. </w:t>
      </w:r>
      <w:r w:rsidRPr="00833767">
        <w:rPr>
          <w:rFonts w:asciiTheme="minorHAnsi" w:hAnsiTheme="minorHAnsi"/>
          <w:sz w:val="16"/>
          <w:szCs w:val="24"/>
        </w:rPr>
        <w:t xml:space="preserve">The Republican National Committee and civil libertarians like Kentucky Sen. Rand Paul have joined liberals like Massachusetts Sen. Elizabeth Warren on one side of the debate — a striking departure from the aggressive national security policies that have defined the Republican Party for generations. </w:t>
      </w:r>
      <w:r w:rsidRPr="00045E28">
        <w:rPr>
          <w:rStyle w:val="StyleUnderline"/>
          <w:rFonts w:asciiTheme="minorHAnsi" w:hAnsiTheme="minorHAnsi"/>
          <w:sz w:val="24"/>
          <w:szCs w:val="24"/>
        </w:rPr>
        <w:t xml:space="preserve">On the other side, defending surveillance programs created under the Bush administration and continued under President Barack Obama, are Florida Republican Sen. Marco Rubio, Democratic former Secretary of State Hillary Rodham Clinton, and the House and Senate leadership of both parties. </w:t>
      </w:r>
      <w:r w:rsidRPr="00833767">
        <w:rPr>
          <w:rFonts w:asciiTheme="minorHAnsi" w:hAnsiTheme="minorHAnsi"/>
          <w:sz w:val="16"/>
          <w:szCs w:val="24"/>
        </w:rPr>
        <w:t xml:space="preserve">As a result, </w:t>
      </w:r>
      <w:r w:rsidRPr="00045E28">
        <w:rPr>
          <w:rStyle w:val="StyleUnderline"/>
          <w:rFonts w:asciiTheme="minorHAnsi" w:hAnsiTheme="minorHAnsi"/>
          <w:sz w:val="24"/>
          <w:szCs w:val="24"/>
        </w:rPr>
        <w:t>the debate about whether to continue the National Security Agency's sweeping surveillance tactics has highlighted intraparty divisions</w:t>
      </w:r>
      <w:r w:rsidRPr="00833767">
        <w:rPr>
          <w:rFonts w:asciiTheme="minorHAnsi" w:hAnsiTheme="minorHAnsi"/>
          <w:sz w:val="16"/>
          <w:szCs w:val="24"/>
        </w:rPr>
        <w:t xml:space="preserve"> that could transform the politics of national security. The split in each party could have practical and political consequences ahead of the 2014 midterm elections. There are already signs that the debate is seeping into the next presidential contest. Speaking Tuesday to New Hampshire voters, Rep. Darrell </w:t>
      </w:r>
      <w:proofErr w:type="spellStart"/>
      <w:r w:rsidRPr="00833767">
        <w:rPr>
          <w:rFonts w:asciiTheme="minorHAnsi" w:hAnsiTheme="minorHAnsi"/>
          <w:sz w:val="16"/>
          <w:szCs w:val="24"/>
        </w:rPr>
        <w:t>Issa</w:t>
      </w:r>
      <w:proofErr w:type="spellEnd"/>
      <w:r w:rsidRPr="00833767">
        <w:rPr>
          <w:rFonts w:asciiTheme="minorHAnsi" w:hAnsiTheme="minorHAnsi"/>
          <w:sz w:val="16"/>
          <w:szCs w:val="24"/>
        </w:rPr>
        <w:t xml:space="preserve">, R-Calif., cited the spy agency's surveillance methods as another example of broad overreach in what he called Obama's "imperial presidency." </w:t>
      </w:r>
      <w:proofErr w:type="spellStart"/>
      <w:r w:rsidRPr="00833767">
        <w:rPr>
          <w:rFonts w:asciiTheme="minorHAnsi" w:hAnsiTheme="minorHAnsi"/>
          <w:sz w:val="16"/>
          <w:szCs w:val="24"/>
        </w:rPr>
        <w:t>Issa</w:t>
      </w:r>
      <w:proofErr w:type="spellEnd"/>
      <w:r w:rsidRPr="00833767">
        <w:rPr>
          <w:rFonts w:asciiTheme="minorHAnsi" w:hAnsiTheme="minorHAnsi"/>
          <w:sz w:val="16"/>
          <w:szCs w:val="24"/>
        </w:rPr>
        <w:t xml:space="preserve"> called for reforms that would ensure American people are represented during secret court proceedings that decide the scope of the NSA surveillance. Obama has called for more oversight, too, and </w:t>
      </w:r>
      <w:proofErr w:type="spellStart"/>
      <w:r w:rsidRPr="00833767">
        <w:rPr>
          <w:rFonts w:asciiTheme="minorHAnsi" w:hAnsiTheme="minorHAnsi"/>
          <w:sz w:val="16"/>
          <w:szCs w:val="24"/>
        </w:rPr>
        <w:t>Issa</w:t>
      </w:r>
      <w:proofErr w:type="spellEnd"/>
      <w:r w:rsidRPr="00833767">
        <w:rPr>
          <w:rFonts w:asciiTheme="minorHAnsi" w:hAnsiTheme="minorHAnsi"/>
          <w:sz w:val="16"/>
          <w:szCs w:val="24"/>
        </w:rPr>
        <w:t xml:space="preserve"> stopped short of endorsing the plan to eliminate the bulk collection program. </w:t>
      </w:r>
      <w:r w:rsidRPr="00045E28">
        <w:rPr>
          <w:rStyle w:val="StyleUnderline"/>
          <w:rFonts w:asciiTheme="minorHAnsi" w:hAnsiTheme="minorHAnsi"/>
          <w:sz w:val="24"/>
          <w:szCs w:val="24"/>
        </w:rPr>
        <w:t xml:space="preserve">Congress may address government surveillance this spring in one of its last major moves before members head home to focus on the November elections. But if Congress punts the surveillance debate to next year, it would resurface just as the presidential primary campaigns are beginning. </w:t>
      </w:r>
      <w:r w:rsidRPr="00833767">
        <w:rPr>
          <w:rFonts w:asciiTheme="minorHAnsi" w:hAnsiTheme="minorHAnsi"/>
          <w:sz w:val="16"/>
          <w:szCs w:val="24"/>
        </w:rPr>
        <w:t xml:space="preserve">The bulk collection of Americans' phone records was authorized under Section 215 of the USA Patriot Act. Details of the program were secret until June when a former NSA systems analyst, Edward Snowden, leaked classified documents that spelled out the scope of the government's activities. The bulk collection provision in the law is set to expire June 1, 2015, unless Congress acts to renew it. More than a decade after the 9/11 terrorist attacks, Americans have become less willing to support invasive surveillance tactics in the name of national security. Recent polls show a sharp decline in public support for the NSA programs. </w:t>
      </w:r>
      <w:r w:rsidRPr="00045E28">
        <w:rPr>
          <w:rStyle w:val="StyleUnderline"/>
          <w:rFonts w:asciiTheme="minorHAnsi" w:hAnsiTheme="minorHAnsi"/>
          <w:sz w:val="24"/>
          <w:szCs w:val="24"/>
        </w:rPr>
        <w:t xml:space="preserve">The Obama administration justifies continuing the surveillance program, in part, by pointing to Congress' continued approval and support. In an effort to win back public trust, Obama has called for some changes that would provide more privacy protections and transparency but not end the program. </w:t>
      </w:r>
      <w:r w:rsidRPr="00833767">
        <w:rPr>
          <w:rFonts w:asciiTheme="minorHAnsi" w:hAnsiTheme="minorHAnsi"/>
          <w:sz w:val="16"/>
          <w:szCs w:val="24"/>
        </w:rPr>
        <w:t xml:space="preserve">Clinton, the overwhelming Democratic favorite should she seek the presidency, has been virtually silent on the NSA debate for months. Last fall she called for a "full, comprehensive discussion" about the practices but also defended the surveillance. "From my own experience, the information-gathering and analyzing has proven very important and useful in a number of instances," she said. A Clinton spokesman declined to offer further comment last week. Paul, a prospective Republican presidential hopeful and tea party favorite, contrasted Clinton's position with his own aggressive opposition to Bush-era intelligence programs, as polls suggest that a growing majority of Republicans — tea party supporters in particular — are deeply skeptical of the federal government. "I think in 2016 if you had a more libertarian-leaning Republican, and you had someone like Hillary Clinton, I think you could actually completely transform where people think they are and what party people think they have allegiance for," Paul said at a recent Washington conference. Last week, he filed a lawsuit against Obama and others in the administration over the so-called 215 program. The Republican National Committee in January approved a resolution "to immediately take action to halt current unconstitutional surveillance programs and provide a full public accounting of the NSA's data collection programs." There was an immediate backlash from Bush-era Republican intelligence officials who described the resolution in a letter to RNC </w:t>
      </w:r>
      <w:r w:rsidRPr="00833767">
        <w:rPr>
          <w:rFonts w:asciiTheme="minorHAnsi" w:hAnsiTheme="minorHAnsi"/>
          <w:sz w:val="16"/>
          <w:szCs w:val="24"/>
        </w:rPr>
        <w:lastRenderedPageBreak/>
        <w:t xml:space="preserve">Chairman Reince Priebus as a dangerous "recipe for partisan oblivion." Other Republicans also pushed back against the intraparty shift. Rubio said this week that "we need to be careful about weakening" the nation's surveillance capabilities. Rubio said Americans' privacy expectations and rights need to be protected. "But we also need an effective surveillance capability," he told the Tampa Bay Times. "Every other country in the world, certainly those that are hostile to our interests, has robust intelligence programs." There was an unexpectedly close vote in the Republican-controlled House last July on a measure that would have ended the bulk collection of phone records. The amendment failed, but it was the first chance for lawmakers to take a stand on the secret surveillance program since the Snowden leaks. A Pew Research Center poll found last month found that Republicans, fueled by tea party supporters, now disapprove of the program by 56 percent to 37 percent. Democrats are almost evenly split on the program — 46 percent approve and 48 disapprove. Facing increasingly vocal activists at home, nine Republicans who didn't vote or voted against the amendment last year have signed onto bipartisan legislation that would end the bulk collection surveillance program. Lawmakers are expected to get another chance to weigh in this spring when Republican House leaders plan to allow a vote on an amendment to a Defense Department bill that would curtail some of the NSA's surveillance authority. If approved, the measure would give GOP members political cover with their party's most aggressive NSA critics. </w:t>
      </w:r>
      <w:r w:rsidRPr="00045E28">
        <w:rPr>
          <w:rStyle w:val="StyleUnderline"/>
          <w:rFonts w:asciiTheme="minorHAnsi" w:hAnsiTheme="minorHAnsi"/>
          <w:sz w:val="24"/>
          <w:szCs w:val="24"/>
        </w:rPr>
        <w:t xml:space="preserve">In the Democratic Party, progressive members are more likely to be aligned with tea party Republicans than Clinton and Obama on the issue. </w:t>
      </w:r>
      <w:r w:rsidRPr="00833767">
        <w:rPr>
          <w:rFonts w:asciiTheme="minorHAnsi" w:hAnsiTheme="minorHAnsi"/>
          <w:sz w:val="16"/>
          <w:szCs w:val="24"/>
        </w:rPr>
        <w:t xml:space="preserve">Warren, a liberal favorite, said that while Obama's proposed reforms were "a significant step forward," they didn't go far enough. She is among more than a dozen Democratic and three Republican senators who support legislation that would end the 215 program. "Congress must go further to protect the right to privacy, to end the NSA's dragnet surveillance of ordinary Americans, to make the intelligence community more transparent and accountable," Warren said in a statement to The Associated Press. </w:t>
      </w:r>
      <w:r w:rsidRPr="00045E28">
        <w:rPr>
          <w:rStyle w:val="StyleUnderline"/>
          <w:rFonts w:asciiTheme="minorHAnsi" w:hAnsiTheme="minorHAnsi"/>
          <w:sz w:val="24"/>
          <w:szCs w:val="24"/>
        </w:rPr>
        <w:t xml:space="preserve">The intraparty divisions are clear on both sides, but at least one Republican strategist sees a silver lining. </w:t>
      </w:r>
      <w:r w:rsidRPr="00833767">
        <w:rPr>
          <w:rFonts w:asciiTheme="minorHAnsi" w:hAnsiTheme="minorHAnsi"/>
          <w:sz w:val="16"/>
          <w:szCs w:val="24"/>
        </w:rPr>
        <w:t>"You want to keep the country safe, and you don't want to eviscerate our liberties and freedoms," said William Martel, a foreign policy adviser to Republican presidential nominee Mitt Romney's 2012 campaign. "That common sense is pulling Democrats and Republicans closer together on this issue than we expect. Isn't that really the basis of bipartisan consensus?"</w:t>
      </w:r>
    </w:p>
    <w:p w:rsidR="00833767" w:rsidRPr="00833767" w:rsidRDefault="00833767" w:rsidP="00833767"/>
    <w:p w:rsidR="00A10180" w:rsidRPr="00046865" w:rsidRDefault="00A10180" w:rsidP="00A10180">
      <w:pPr>
        <w:pStyle w:val="Heading3"/>
      </w:pPr>
      <w:r w:rsidRPr="00046865">
        <w:lastRenderedPageBreak/>
        <w:t>Backdoors</w:t>
      </w:r>
      <w:r>
        <w:t>/NSA Reform</w:t>
      </w:r>
      <w:r w:rsidRPr="00046865">
        <w:t xml:space="preserve"> – Popular</w:t>
      </w:r>
    </w:p>
    <w:p w:rsidR="00A10180" w:rsidRPr="00046865" w:rsidRDefault="00A10180" w:rsidP="00A10180">
      <w:pPr>
        <w:pStyle w:val="Heading4"/>
      </w:pPr>
      <w:r w:rsidRPr="00046865">
        <w:t>Bipartisan support arose for reform of DOD spending bill – Section 702 – Warrantless searches</w:t>
      </w:r>
    </w:p>
    <w:p w:rsidR="00A10180" w:rsidRPr="00046865" w:rsidRDefault="00A10180" w:rsidP="00A10180">
      <w:pPr>
        <w:spacing w:after="225" w:line="240" w:lineRule="auto"/>
        <w:textAlignment w:val="baseline"/>
        <w:rPr>
          <w:rFonts w:asciiTheme="minorHAnsi" w:hAnsiTheme="minorHAnsi" w:cs="Times New Roman"/>
          <w:color w:val="000000"/>
          <w:sz w:val="24"/>
          <w:szCs w:val="24"/>
        </w:rPr>
      </w:pPr>
      <w:r w:rsidRPr="00046865">
        <w:rPr>
          <w:rStyle w:val="Style13ptBold"/>
        </w:rPr>
        <w:t>Sacks 6/12/15</w:t>
      </w:r>
      <w:r w:rsidRPr="00046865">
        <w:rPr>
          <w:rFonts w:asciiTheme="minorHAnsi" w:hAnsiTheme="minorHAnsi" w:cs="Times New Roman"/>
          <w:b/>
          <w:color w:val="000000"/>
          <w:sz w:val="24"/>
          <w:szCs w:val="24"/>
        </w:rPr>
        <w:t xml:space="preserve"> </w:t>
      </w:r>
      <w:r w:rsidRPr="00046865">
        <w:rPr>
          <w:rFonts w:asciiTheme="minorHAnsi" w:hAnsiTheme="minorHAnsi" w:cs="Times New Roman"/>
          <w:color w:val="000000"/>
          <w:sz w:val="24"/>
          <w:szCs w:val="24"/>
        </w:rPr>
        <w:t>(Sam, “NSA BACKDOOR SEARCHES WOULD END IF HOUSE AMENDMENT SURVIVES” The Intercept, https://firstlook.org/theintercept/2015/06/12/house-hopes-provision-close-surveillance-loophole-will-survive-time/)</w:t>
      </w:r>
    </w:p>
    <w:p w:rsidR="00A10180" w:rsidRDefault="00A10180" w:rsidP="00A10180">
      <w:pPr>
        <w:spacing w:after="225" w:line="240" w:lineRule="auto"/>
        <w:textAlignment w:val="baseline"/>
        <w:rPr>
          <w:rFonts w:asciiTheme="minorHAnsi" w:hAnsiTheme="minorHAnsi" w:cs="Times New Roman"/>
          <w:color w:val="000000"/>
          <w:sz w:val="16"/>
          <w:szCs w:val="24"/>
        </w:rPr>
      </w:pPr>
      <w:r w:rsidRPr="00046865">
        <w:rPr>
          <w:rFonts w:asciiTheme="minorHAnsi" w:hAnsiTheme="minorHAnsi" w:cs="Times New Roman"/>
          <w:color w:val="000000"/>
          <w:sz w:val="16"/>
          <w:szCs w:val="24"/>
        </w:rPr>
        <w:t xml:space="preserve">The House passed legislation Thursday that would prevent the NSA from spying on American citizens whose data was incidentally collected during foreign dragnets, marking the second year in a row that the lower chamber has put the kibosh on backdoor domestic spying. Sponsored by Reps. Thomas Massie, R-Ky., and Zoe Lofgren, D-Calif., </w:t>
      </w:r>
      <w:r w:rsidRPr="00046865">
        <w:rPr>
          <w:rFonts w:asciiTheme="minorHAnsi" w:hAnsiTheme="minorHAnsi" w:cs="Times New Roman"/>
          <w:color w:val="000000"/>
          <w:sz w:val="24"/>
          <w:szCs w:val="24"/>
          <w:u w:val="single"/>
        </w:rPr>
        <w:t xml:space="preserve">the amendment to the Department of Defense spending bill was approved in a 255-174 vote across party lines. The bipartisan duo succeeded in passing a similar anti-surveillance amendment during last year’s appropriations process, only to watch as leadership stripped it out while crafting a final omnibus spending bill last December. </w:t>
      </w:r>
      <w:r w:rsidRPr="00046865">
        <w:rPr>
          <w:rFonts w:asciiTheme="minorHAnsi" w:hAnsiTheme="minorHAnsi" w:cs="Times New Roman"/>
          <w:color w:val="000000"/>
          <w:sz w:val="16"/>
          <w:szCs w:val="24"/>
        </w:rPr>
        <w:t xml:space="preserve">Massie said he hopes the restrictive language will have a better chance of surviving this time around. </w:t>
      </w:r>
      <w:r w:rsidRPr="00046865">
        <w:rPr>
          <w:rFonts w:asciiTheme="minorHAnsi" w:hAnsiTheme="minorHAnsi" w:cs="Times New Roman"/>
          <w:color w:val="000000"/>
          <w:sz w:val="24"/>
          <w:szCs w:val="24"/>
          <w:u w:val="single"/>
        </w:rPr>
        <w:t xml:space="preserve">“If the surveillance-related legislation in the House and the Senate over the last two weeks is any indication, there’s still an appetite in Congress to reform the NSA,” </w:t>
      </w:r>
      <w:r w:rsidRPr="00046865">
        <w:rPr>
          <w:rFonts w:asciiTheme="minorHAnsi" w:hAnsiTheme="minorHAnsi" w:cs="Times New Roman"/>
          <w:color w:val="000000"/>
          <w:sz w:val="16"/>
          <w:szCs w:val="24"/>
        </w:rPr>
        <w:t xml:space="preserve">he told The Intercept. </w:t>
      </w:r>
      <w:r w:rsidRPr="00046865">
        <w:rPr>
          <w:rFonts w:asciiTheme="minorHAnsi" w:hAnsiTheme="minorHAnsi" w:cs="Times New Roman"/>
          <w:color w:val="000000"/>
          <w:sz w:val="24"/>
          <w:szCs w:val="24"/>
          <w:u w:val="single"/>
        </w:rPr>
        <w:t>The measure defunds the spy agency’s warrantless searches of American’s communications that had been collected under Section 702 of the Foreign Intelligence Surveillance Act (FISA). “We know that mass surveillance of Americans, as reported in the news, has taken place under the FISA Section 702 authority</w:t>
      </w:r>
      <w:r w:rsidRPr="00046865">
        <w:rPr>
          <w:rFonts w:asciiTheme="minorHAnsi" w:hAnsiTheme="minorHAnsi" w:cs="Times New Roman"/>
          <w:color w:val="000000"/>
          <w:sz w:val="16"/>
          <w:szCs w:val="24"/>
        </w:rPr>
        <w:t xml:space="preserve">,” Lofgren said following the vote. She added that Thursday’s actions show that the House is “committed to upholding the Constitution and protecting Americans from warrantless invasions of their privacy.” Although the </w:t>
      </w:r>
      <w:r w:rsidRPr="00046865">
        <w:rPr>
          <w:rFonts w:asciiTheme="minorHAnsi" w:hAnsiTheme="minorHAnsi" w:cs="Times New Roman"/>
          <w:color w:val="000000"/>
          <w:sz w:val="24"/>
          <w:szCs w:val="24"/>
          <w:u w:val="single"/>
        </w:rPr>
        <w:t xml:space="preserve">FISA provisions prohibit the spy agency from directly targeting Americans with collection tools, a directive at the agency revealed by whistleblower Edward Snowden </w:t>
      </w:r>
      <w:r w:rsidRPr="00046865">
        <w:rPr>
          <w:rFonts w:asciiTheme="minorHAnsi" w:hAnsiTheme="minorHAnsi" w:cs="Times New Roman"/>
          <w:color w:val="000000"/>
          <w:sz w:val="16"/>
          <w:szCs w:val="24"/>
        </w:rPr>
        <w:t xml:space="preserve">allowed analysts to query foreign intelligence databases for already-collected data belonging to domestic persons. </w:t>
      </w:r>
      <w:r w:rsidRPr="00046865">
        <w:rPr>
          <w:rFonts w:asciiTheme="minorHAnsi" w:hAnsiTheme="minorHAnsi" w:cs="Times New Roman"/>
          <w:color w:val="000000"/>
          <w:sz w:val="24"/>
          <w:szCs w:val="24"/>
          <w:u w:val="single"/>
        </w:rPr>
        <w:t>“Backdoor surveillance authorized under Section 702 of the FISA Amendments Act is arguably worse than the bulk collection of records illegally collected under Section 215 of the Patriot Act,</w:t>
      </w:r>
      <w:r w:rsidRPr="00046865">
        <w:rPr>
          <w:rFonts w:asciiTheme="minorHAnsi" w:hAnsiTheme="minorHAnsi" w:cs="Times New Roman"/>
          <w:color w:val="000000"/>
          <w:sz w:val="16"/>
          <w:szCs w:val="24"/>
        </w:rPr>
        <w:t xml:space="preserve">” Massie said in a statement, referring to the NSA’s phone records collection program. Last week, President Obama signed the USA Freedom Act into law, which reformed the phone dragnet and extended NSA bulk collection authorities under the Patriot Act through 2019. Massie said that the law, which didn’t address spying under Section 702 of FISA, would not be the high-water mark for reformers. “The USA Freedom Act is only the tip of the iceberg. Much more remains to be done to bring government back into its constitutional bounds,” he said, echoing a promise made by other lawmakers jockeying to rein in the spy agency. The Lofgren-Massie measure also </w:t>
      </w:r>
      <w:r w:rsidRPr="00046865">
        <w:rPr>
          <w:rFonts w:asciiTheme="minorHAnsi" w:hAnsiTheme="minorHAnsi" w:cs="Times New Roman"/>
          <w:color w:val="000000"/>
          <w:sz w:val="24"/>
          <w:szCs w:val="24"/>
          <w:u w:val="single"/>
        </w:rPr>
        <w:t>prohibits the NSA from forcing companies and individuals to insert weaknesses into their security technology</w:t>
      </w:r>
      <w:r w:rsidRPr="00046865">
        <w:rPr>
          <w:rFonts w:asciiTheme="minorHAnsi" w:hAnsiTheme="minorHAnsi" w:cs="Times New Roman"/>
          <w:color w:val="000000"/>
          <w:sz w:val="16"/>
          <w:szCs w:val="24"/>
        </w:rPr>
        <w:t xml:space="preserve"> — similar to a separate pro-encryption provision that Massie affixed to a Justice Department spending bill considered by the House last week.</w:t>
      </w:r>
    </w:p>
    <w:p w:rsidR="00A10180" w:rsidRDefault="00A10180" w:rsidP="00A10180">
      <w:pPr>
        <w:spacing w:after="225" w:line="240" w:lineRule="auto"/>
        <w:textAlignment w:val="baseline"/>
        <w:rPr>
          <w:rFonts w:asciiTheme="minorHAnsi" w:hAnsiTheme="minorHAnsi" w:cs="Times New Roman"/>
          <w:color w:val="000000"/>
          <w:sz w:val="16"/>
          <w:szCs w:val="24"/>
        </w:rPr>
      </w:pPr>
    </w:p>
    <w:p w:rsidR="00A10180" w:rsidRDefault="00A10180" w:rsidP="00A10180">
      <w:pPr>
        <w:pStyle w:val="Heading3"/>
      </w:pPr>
      <w:r>
        <w:lastRenderedPageBreak/>
        <w:t>Backdoors/NSA Reform – Unpopular</w:t>
      </w:r>
    </w:p>
    <w:p w:rsidR="00750652" w:rsidRPr="00283399" w:rsidRDefault="00750652" w:rsidP="00750652">
      <w:pPr>
        <w:pStyle w:val="Heading4"/>
      </w:pPr>
      <w:r>
        <w:t>Decreasing NSA surveillance causes republican backlash</w:t>
      </w:r>
    </w:p>
    <w:p w:rsidR="00750652" w:rsidRPr="00283399" w:rsidRDefault="00750652" w:rsidP="00750652">
      <w:pPr>
        <w:rPr>
          <w:rStyle w:val="Style13ptBold"/>
          <w:b w:val="0"/>
        </w:rPr>
      </w:pPr>
      <w:r>
        <w:rPr>
          <w:rStyle w:val="Style13ptBold"/>
        </w:rPr>
        <w:t>Nakashima 5-7-15</w:t>
      </w:r>
      <w:r w:rsidRPr="000D13B8">
        <w:rPr>
          <w:rStyle w:val="Style13ptBold"/>
          <w:sz w:val="16"/>
          <w:szCs w:val="16"/>
        </w:rPr>
        <w:t xml:space="preserve"> </w:t>
      </w:r>
      <w:r w:rsidRPr="000D13B8">
        <w:rPr>
          <w:rStyle w:val="Style13ptBold"/>
          <w:b w:val="0"/>
          <w:sz w:val="16"/>
          <w:szCs w:val="16"/>
        </w:rPr>
        <w:t xml:space="preserve">(Ellen, </w:t>
      </w:r>
      <w:r w:rsidRPr="000D13B8">
        <w:rPr>
          <w:rStyle w:val="Style13ptBold"/>
          <w:sz w:val="16"/>
          <w:szCs w:val="16"/>
        </w:rPr>
        <w:t xml:space="preserve">national security reporter for The Washington Post, “NSA program on phone records is illegal, court rules”, </w:t>
      </w:r>
      <w:r w:rsidRPr="000D13B8">
        <w:rPr>
          <w:rStyle w:val="Style13ptBold"/>
          <w:b w:val="0"/>
          <w:sz w:val="16"/>
          <w:szCs w:val="16"/>
        </w:rPr>
        <w:t xml:space="preserve">Washington Post, </w:t>
      </w:r>
      <w:r w:rsidRPr="000D13B8">
        <w:rPr>
          <w:rStyle w:val="Style13ptBold"/>
          <w:sz w:val="16"/>
          <w:szCs w:val="16"/>
        </w:rPr>
        <w:t>http://www.washingtonpost.com/world/national-security/appeals-court-rules-nsa-record-collection-violates-patriot-act/2015/05/07/c4fabfb8-f4bf-11e4-bcc4-e8141e5eb0c9_story.html)</w:t>
      </w:r>
    </w:p>
    <w:p w:rsidR="00750652" w:rsidRPr="000D13B8" w:rsidRDefault="00750652" w:rsidP="00750652">
      <w:pPr>
        <w:rPr>
          <w:sz w:val="16"/>
        </w:rPr>
      </w:pPr>
      <w:r w:rsidRPr="000D13B8">
        <w:rPr>
          <w:rStyle w:val="StyleUnderline"/>
        </w:rPr>
        <w:t>The ruling comes as Congress begins a</w:t>
      </w:r>
      <w:r w:rsidRPr="000D13B8">
        <w:rPr>
          <w:sz w:val="16"/>
        </w:rPr>
        <w:t xml:space="preserve"> contentious </w:t>
      </w:r>
      <w:r w:rsidRPr="000D13B8">
        <w:rPr>
          <w:rStyle w:val="StyleUnderline"/>
        </w:rPr>
        <w:t>debate over whether to reauthorize the statute that underpins the NSA program</w:t>
      </w:r>
      <w:r w:rsidRPr="000D13B8">
        <w:rPr>
          <w:sz w:val="16"/>
        </w:rPr>
        <w:t xml:space="preserve"> or let it lapse. The court did not issue an injunction ordering the program to stop. [With deadline near, lawmakers introduce bill to end NSA program] The NSA’s mass collection of phone records for counterterrorism purposes — launched after the Sept. 11, 2001, terrorist attacks — was revealed by former agency contractor Edward Snowden in June 2013. The revelation sparked outrage but also steadfast assertions by the Obama administration that the program was authorized by statute and deemed legal by a series of federal surveillance court judges. But the judicial rulings had taken place in secret until the Snowden leaks forced disclosure of once-classified opinions. Under the program, the NSA collects “metadata” — or records of times, dates and durations of all calls — but not call content. </w:t>
      </w:r>
      <w:r w:rsidRPr="000D13B8">
        <w:rPr>
          <w:rStyle w:val="StyleUnderline"/>
        </w:rPr>
        <w:t>The government has argued that huge volumes of records</w:t>
      </w:r>
      <w:r w:rsidRPr="000D13B8">
        <w:rPr>
          <w:sz w:val="16"/>
        </w:rPr>
        <w:t xml:space="preserve"> — being collected from U.S. phone companies each day and stored in a database — </w:t>
      </w:r>
      <w:r w:rsidRPr="000D13B8">
        <w:rPr>
          <w:rStyle w:val="StyleUnderline"/>
        </w:rPr>
        <w:t>are relevant to counterterrorism investigations because any record could later prove critical in identifying terrorism suspects</w:t>
      </w:r>
      <w:r w:rsidRPr="000D13B8">
        <w:rPr>
          <w:sz w:val="16"/>
        </w:rPr>
        <w:t xml:space="preserve">. </w:t>
      </w:r>
      <w:r w:rsidRPr="000D13B8">
        <w:rPr>
          <w:rStyle w:val="StyleUnderline"/>
        </w:rPr>
        <w:t>A series of judges on the</w:t>
      </w:r>
      <w:r w:rsidRPr="000D13B8">
        <w:rPr>
          <w:sz w:val="16"/>
        </w:rPr>
        <w:t xml:space="preserve"> </w:t>
      </w:r>
      <w:r w:rsidRPr="000D13B8">
        <w:rPr>
          <w:rStyle w:val="StyleUnderline"/>
        </w:rPr>
        <w:t>secretive Foreign Intelligence Surveillance Court have agreed</w:t>
      </w:r>
      <w:r w:rsidRPr="000D13B8">
        <w:rPr>
          <w:sz w:val="16"/>
        </w:rPr>
        <w:t xml:space="preserve">. The appeals court, however, said “such an expansive concept of ‘relevance’ is unprecedented and unwarranted.” In the ruling, written by Judge Gerard E. Lynch, the panel noted that the government never “attempted to identify to what particular ‘authorized investigation’ ” the data of all Americans’ phone calls would be relevant. “At its core,” the panel said, “the approach boils down to the proposition that essentially all telephone records are relevant to essentially all international terrorism investigations.”  Saying the collection has amounted to “an unprecedented contraction of the privacy expectations of all Americans,” the court said the government’s interpretation of the law would also allow for the bulk collection and storage of data associated with Americans’ financial records, medical records, and e-mail and social-media communications. </w:t>
      </w:r>
      <w:r w:rsidRPr="000D13B8">
        <w:rPr>
          <w:rStyle w:val="StyleUnderline"/>
        </w:rPr>
        <w:t>With the statute scheduled to expire June 1, a bipartisan coalition of lawmakers in the House and Senate is seeking to renew it with modifications that sponsors say will enable the NSA to get access to the records</w:t>
      </w:r>
      <w:r w:rsidRPr="000D13B8">
        <w:rPr>
          <w:sz w:val="16"/>
        </w:rPr>
        <w:t xml:space="preserve"> it needs </w:t>
      </w:r>
      <w:r w:rsidRPr="000D13B8">
        <w:rPr>
          <w:rStyle w:val="StyleUnderline"/>
        </w:rPr>
        <w:t>while protecting Americans’ privacy.</w:t>
      </w:r>
      <w:r w:rsidRPr="000D13B8">
        <w:rPr>
          <w:sz w:val="16"/>
        </w:rPr>
        <w:t xml:space="preserve"> The bill, the USA Freedom Act, is poised to pass the House next week. </w:t>
      </w:r>
      <w:r w:rsidRPr="000D13B8">
        <w:rPr>
          <w:rStyle w:val="StyleUnderline"/>
        </w:rPr>
        <w:t>Meanwhile, Senate Majority Leader Mitch McConnell</w:t>
      </w:r>
      <w:r w:rsidRPr="000D13B8">
        <w:rPr>
          <w:sz w:val="16"/>
        </w:rPr>
        <w:t xml:space="preserve"> (R-Ky.) </w:t>
      </w:r>
      <w:r w:rsidRPr="000D13B8">
        <w:rPr>
          <w:rStyle w:val="StyleUnderline"/>
        </w:rPr>
        <w:t>and the chairman of the Senate Intelligence Committee, Richard Burr</w:t>
      </w:r>
      <w:r w:rsidRPr="000D13B8">
        <w:rPr>
          <w:sz w:val="16"/>
        </w:rPr>
        <w:t xml:space="preserve"> (R-N.C.), </w:t>
      </w:r>
      <w:r w:rsidRPr="000D13B8">
        <w:rPr>
          <w:rStyle w:val="StyleUnderline"/>
        </w:rPr>
        <w:t>have introduced a bill to maintain the program</w:t>
      </w:r>
      <w:r w:rsidRPr="000D13B8">
        <w:rPr>
          <w:sz w:val="16"/>
        </w:rPr>
        <w:t xml:space="preserve">. But if </w:t>
      </w:r>
      <w:r w:rsidRPr="000D13B8">
        <w:rPr>
          <w:rStyle w:val="StyleUnderline"/>
        </w:rPr>
        <w:t>t</w:t>
      </w:r>
      <w:r w:rsidRPr="000D13B8">
        <w:rPr>
          <w:sz w:val="16"/>
        </w:rPr>
        <w:t xml:space="preserve">hat passes, the government will have to persuade the Supreme Court to reverse the 2nd Circuit decision in order to keep the program from ending. [What 2016 candidates have to say about the NSA court ruling] </w:t>
      </w:r>
      <w:r w:rsidRPr="000D13B8">
        <w:rPr>
          <w:rStyle w:val="StyleUnderline"/>
        </w:rPr>
        <w:t>The court decision drew sharp responses from some Republicans on the Senate floor Thursday.</w:t>
      </w:r>
      <w:r w:rsidRPr="000D13B8">
        <w:rPr>
          <w:sz w:val="16"/>
        </w:rPr>
        <w:t xml:space="preserve"> “</w:t>
      </w:r>
      <w:r w:rsidRPr="000D13B8">
        <w:rPr>
          <w:rStyle w:val="StyleUnderline"/>
        </w:rPr>
        <w:t>According to the CIA, had these authorities been in place more than a decade ago, they would have likely prevented 9/11,” McConnell said</w:t>
      </w:r>
      <w:r w:rsidRPr="000D13B8">
        <w:rPr>
          <w:sz w:val="16"/>
        </w:rPr>
        <w:t xml:space="preserve">. He said the USA Freedom Act would not “keep us safe or protect our privacy.” Meanwhile the bill’s sponsors — Sens. Patrick J. Leahy (Vt.), who is the ranking Democrat on the Judiciary Committee, and Mike Lee (R-Utah) — issued a statement saying: “Congress should not reauthorize a bulk collection program that the court has found to violate the law. We will not consent to any extension of this program.” FBI Director James B. </w:t>
      </w:r>
      <w:proofErr w:type="spellStart"/>
      <w:r w:rsidRPr="000D13B8">
        <w:rPr>
          <w:sz w:val="16"/>
        </w:rPr>
        <w:t>Comey</w:t>
      </w:r>
      <w:proofErr w:type="spellEnd"/>
      <w:r w:rsidRPr="000D13B8">
        <w:rPr>
          <w:sz w:val="16"/>
        </w:rPr>
        <w:t xml:space="preserve"> told reporters that if Congress lets the statute, known as Section 215 of the Patriot Act, expire, the FBI will lose a useful tool. “But,” he said, if that was to happen, “we press on.” Administration officials have indicated they are likely to support the bipartisan legislation. But the American Civil Liberties Union and a coalition of groups on the left and the right are pushing to let the statute simply lapse, on grounds that it would end the NSA bulk collection while leaving in place adequate powers for the government to pursue terrorism cases. The appeals court, noting the impending deadline for the program, declined to grant a preliminary injunction to stop the NSA from collecting the ACLU’s call records. “</w:t>
      </w:r>
      <w:r w:rsidRPr="000D13B8">
        <w:rPr>
          <w:rStyle w:val="StyleUnderline"/>
        </w:rPr>
        <w:t>In light of the asserted national security interests at stake, we deem it prudent to pause to allow an opportunity for debate in Congres</w:t>
      </w:r>
      <w:r w:rsidRPr="000D13B8">
        <w:rPr>
          <w:sz w:val="16"/>
        </w:rPr>
        <w:t>s that may (or may not) profoundly alter the legal landscape,” Lynch wrote.</w:t>
      </w:r>
    </w:p>
    <w:p w:rsidR="00750652" w:rsidRDefault="00750652" w:rsidP="00A10180">
      <w:pPr>
        <w:pStyle w:val="Heading4"/>
      </w:pPr>
    </w:p>
    <w:p w:rsidR="00A10180" w:rsidRPr="00045E28" w:rsidRDefault="00A10180" w:rsidP="00A10180">
      <w:pPr>
        <w:pStyle w:val="Heading4"/>
      </w:pPr>
      <w:r w:rsidRPr="00045E28">
        <w:t xml:space="preserve">Republicans want MORE cyber </w:t>
      </w:r>
      <w:r w:rsidR="00750652">
        <w:t>surveillance</w:t>
      </w:r>
      <w:r w:rsidRPr="00045E28">
        <w:t xml:space="preserve"> not reforms</w:t>
      </w:r>
    </w:p>
    <w:p w:rsidR="00A10180" w:rsidRPr="00045E28" w:rsidRDefault="00A10180" w:rsidP="00A10180">
      <w:pPr>
        <w:rPr>
          <w:rFonts w:asciiTheme="minorHAnsi" w:hAnsiTheme="minorHAnsi"/>
          <w:sz w:val="24"/>
          <w:szCs w:val="24"/>
        </w:rPr>
      </w:pPr>
      <w:r w:rsidRPr="00A10180">
        <w:rPr>
          <w:rStyle w:val="Style13ptBold"/>
        </w:rPr>
        <w:t>THE HILL 6/25</w:t>
      </w:r>
      <w:r w:rsidRPr="00045E28">
        <w:rPr>
          <w:rFonts w:asciiTheme="minorHAnsi" w:hAnsiTheme="minorHAnsi"/>
          <w:b/>
          <w:sz w:val="24"/>
          <w:szCs w:val="24"/>
        </w:rPr>
        <w:t>/15</w:t>
      </w:r>
      <w:r w:rsidRPr="00045E28">
        <w:rPr>
          <w:rFonts w:asciiTheme="minorHAnsi" w:hAnsiTheme="minorHAnsi"/>
          <w:sz w:val="24"/>
          <w:szCs w:val="24"/>
        </w:rPr>
        <w:t xml:space="preserve"> (“GOP Senator: Cyber Bill has real shot in chamber”, The Hill, </w:t>
      </w:r>
      <w:hyperlink r:id="rId28" w:history="1">
        <w:r w:rsidRPr="00045E28">
          <w:rPr>
            <w:rStyle w:val="Hyperlink"/>
            <w:rFonts w:asciiTheme="minorHAnsi" w:hAnsiTheme="minorHAnsi"/>
            <w:sz w:val="24"/>
            <w:szCs w:val="24"/>
          </w:rPr>
          <w:t>http://thehill.com/policy/cybersecurity/246111-gop-sen-leaders-still-want-to-move-cyber-bill</w:t>
        </w:r>
      </w:hyperlink>
      <w:r w:rsidRPr="00045E28">
        <w:rPr>
          <w:rFonts w:asciiTheme="minorHAnsi" w:hAnsiTheme="minorHAnsi"/>
          <w:sz w:val="24"/>
          <w:szCs w:val="24"/>
        </w:rPr>
        <w:t>)</w:t>
      </w:r>
    </w:p>
    <w:p w:rsidR="00A10180" w:rsidRPr="00A10180" w:rsidRDefault="00A10180" w:rsidP="00A10180">
      <w:pPr>
        <w:rPr>
          <w:rFonts w:asciiTheme="minorHAnsi" w:hAnsiTheme="minorHAnsi"/>
          <w:sz w:val="16"/>
          <w:szCs w:val="24"/>
        </w:rPr>
      </w:pPr>
      <w:r w:rsidRPr="00A10180">
        <w:rPr>
          <w:rFonts w:asciiTheme="minorHAnsi" w:hAnsiTheme="minorHAnsi" w:cs="Times New Roman"/>
          <w:color w:val="000000"/>
          <w:sz w:val="16"/>
          <w:szCs w:val="24"/>
        </w:rPr>
        <w:t xml:space="preserve">Sen. </w:t>
      </w:r>
      <w:r w:rsidRPr="00045E28">
        <w:rPr>
          <w:rFonts w:asciiTheme="minorHAnsi" w:hAnsiTheme="minorHAnsi" w:cs="Times New Roman"/>
          <w:color w:val="000000"/>
          <w:sz w:val="24"/>
          <w:szCs w:val="24"/>
          <w:u w:val="single"/>
        </w:rPr>
        <w:t>Deb Fischer (R-Neb.) expressed optimism Thursday about the chances of moving a stalled cybersecurity bill through the Senate</w:t>
      </w:r>
      <w:r w:rsidRPr="00A10180">
        <w:rPr>
          <w:rFonts w:asciiTheme="minorHAnsi" w:hAnsiTheme="minorHAnsi" w:cs="Times New Roman"/>
          <w:color w:val="000000"/>
          <w:sz w:val="16"/>
          <w:szCs w:val="24"/>
        </w:rPr>
        <w:t xml:space="preserve"> </w:t>
      </w:r>
      <w:r w:rsidRPr="00A10180">
        <w:rPr>
          <w:rFonts w:asciiTheme="minorHAnsi" w:hAnsiTheme="minorHAnsi"/>
          <w:sz w:val="16"/>
          <w:szCs w:val="24"/>
        </w:rPr>
        <w:t xml:space="preserve">“The leader wants to be able to get a bill out,” Fischer said an event hosted by The Hill </w:t>
      </w:r>
      <w:r w:rsidRPr="00A10180">
        <w:rPr>
          <w:rFonts w:asciiTheme="minorHAnsi" w:hAnsiTheme="minorHAnsi"/>
          <w:sz w:val="16"/>
          <w:szCs w:val="24"/>
        </w:rPr>
        <w:lastRenderedPageBreak/>
        <w:t xml:space="preserve">and sponsored by Visa, referring to Senate Majority Leader Mitch McConnell (R-Ky.). </w:t>
      </w:r>
      <w:r w:rsidRPr="00045E28">
        <w:rPr>
          <w:rFonts w:asciiTheme="minorHAnsi" w:hAnsiTheme="minorHAnsi"/>
          <w:sz w:val="24"/>
          <w:szCs w:val="24"/>
          <w:u w:val="single"/>
        </w:rPr>
        <w:t>“I think he has the support of the majority of members in our conference and I would hope the American people would continue to push all members to say we need to get this done.” Cybersecurity is “at the forefront of discussions that we’ve had in leadership since the beginning of the session,” she added</w:t>
      </w:r>
      <w:r w:rsidRPr="00A10180">
        <w:rPr>
          <w:rFonts w:asciiTheme="minorHAnsi" w:hAnsiTheme="minorHAnsi"/>
          <w:sz w:val="16"/>
          <w:szCs w:val="24"/>
        </w:rPr>
        <w:t xml:space="preserve">. In the wake of the recent blistering cyberattack on federal networks, </w:t>
      </w:r>
      <w:r w:rsidRPr="00045E28">
        <w:rPr>
          <w:rFonts w:asciiTheme="minorHAnsi" w:hAnsiTheme="minorHAnsi"/>
          <w:sz w:val="24"/>
          <w:szCs w:val="24"/>
          <w:u w:val="single"/>
        </w:rPr>
        <w:t xml:space="preserve">the upper chamber tried to attach a major cyber bill — intended to bolster the public-private exchange of data on hackers — to a defense authorization measure. Democrats rebelled, angry they would not be able to offer privacy-enhancing amendments to the bill, known as the Cybersecurity Information Sharing Act (CISA). With the help of a few Republicans, they blocked the maneuver. </w:t>
      </w:r>
      <w:r w:rsidRPr="00A10180">
        <w:rPr>
          <w:rFonts w:asciiTheme="minorHAnsi" w:hAnsiTheme="minorHAnsi"/>
          <w:sz w:val="16"/>
          <w:szCs w:val="24"/>
        </w:rPr>
        <w:t xml:space="preserve">Civil liberties advocates have argued </w:t>
      </w:r>
      <w:r w:rsidRPr="00045E28">
        <w:rPr>
          <w:rFonts w:asciiTheme="minorHAnsi" w:hAnsiTheme="minorHAnsi"/>
          <w:sz w:val="24"/>
          <w:szCs w:val="24"/>
          <w:u w:val="single"/>
        </w:rPr>
        <w:t>CISA could shuttle sensitive data to the National Security Agency</w:t>
      </w:r>
      <w:r w:rsidRPr="00A10180">
        <w:rPr>
          <w:rFonts w:asciiTheme="minorHAnsi" w:hAnsiTheme="minorHAnsi"/>
          <w:sz w:val="16"/>
          <w:szCs w:val="24"/>
        </w:rPr>
        <w:t xml:space="preserve"> </w:t>
      </w:r>
      <w:r w:rsidRPr="00045E28">
        <w:rPr>
          <w:rFonts w:asciiTheme="minorHAnsi" w:hAnsiTheme="minorHAnsi"/>
          <w:sz w:val="24"/>
          <w:szCs w:val="24"/>
          <w:u w:val="single"/>
        </w:rPr>
        <w:t>(NSA), empowering the spy agency weeks after Congress voted to rein in its authority. CISA’s prospects have been uncertain since. Senate leaders have indicated there is no set timeline to bring the measure up as a standalone bill</w:t>
      </w:r>
      <w:r w:rsidRPr="00A10180">
        <w:rPr>
          <w:rFonts w:asciiTheme="minorHAnsi" w:hAnsiTheme="minorHAnsi"/>
          <w:sz w:val="16"/>
          <w:szCs w:val="24"/>
        </w:rPr>
        <w:t xml:space="preserve">. And House Homeland Security Committee Chairman Michael </w:t>
      </w:r>
      <w:proofErr w:type="spellStart"/>
      <w:r w:rsidRPr="00A10180">
        <w:rPr>
          <w:rFonts w:asciiTheme="minorHAnsi" w:hAnsiTheme="minorHAnsi"/>
          <w:sz w:val="16"/>
          <w:szCs w:val="24"/>
        </w:rPr>
        <w:t>McCaul</w:t>
      </w:r>
      <w:proofErr w:type="spellEnd"/>
      <w:r w:rsidRPr="00A10180">
        <w:rPr>
          <w:rFonts w:asciiTheme="minorHAnsi" w:hAnsiTheme="minorHAnsi"/>
          <w:sz w:val="16"/>
          <w:szCs w:val="24"/>
        </w:rPr>
        <w:t xml:space="preserve"> (R-Texas) said on Wednesday that the </w:t>
      </w:r>
      <w:r w:rsidRPr="00045E28">
        <w:rPr>
          <w:rFonts w:asciiTheme="minorHAnsi" w:hAnsiTheme="minorHAnsi"/>
          <w:sz w:val="24"/>
          <w:szCs w:val="24"/>
          <w:u w:val="single"/>
        </w:rPr>
        <w:t xml:space="preserve">Senate bill in its current form would be a nonstarter in the House, which has already passed its two complementary companion bills. </w:t>
      </w:r>
      <w:r w:rsidRPr="00A10180">
        <w:rPr>
          <w:rFonts w:asciiTheme="minorHAnsi" w:hAnsiTheme="minorHAnsi"/>
          <w:sz w:val="16"/>
          <w:szCs w:val="24"/>
        </w:rPr>
        <w:t xml:space="preserve">CISA supporters — including a bipartisan group of lawmakers, most industry groups and potentially </w:t>
      </w:r>
      <w:r w:rsidRPr="00045E28">
        <w:rPr>
          <w:rFonts w:asciiTheme="minorHAnsi" w:hAnsiTheme="minorHAnsi"/>
          <w:sz w:val="24"/>
          <w:szCs w:val="24"/>
          <w:u w:val="single"/>
        </w:rPr>
        <w:t xml:space="preserve">the White House — believe the measure is necessary to better thwart </w:t>
      </w:r>
      <w:proofErr w:type="spellStart"/>
      <w:r w:rsidRPr="00045E28">
        <w:rPr>
          <w:rFonts w:asciiTheme="minorHAnsi" w:hAnsiTheme="minorHAnsi"/>
          <w:sz w:val="24"/>
          <w:szCs w:val="24"/>
          <w:u w:val="single"/>
        </w:rPr>
        <w:t>cyberattackers</w:t>
      </w:r>
      <w:proofErr w:type="spellEnd"/>
      <w:r w:rsidRPr="00045E28">
        <w:rPr>
          <w:rFonts w:asciiTheme="minorHAnsi" w:hAnsiTheme="minorHAnsi"/>
          <w:sz w:val="24"/>
          <w:szCs w:val="24"/>
          <w:u w:val="single"/>
        </w:rPr>
        <w:t>.</w:t>
      </w:r>
      <w:r w:rsidRPr="00A10180">
        <w:rPr>
          <w:rFonts w:asciiTheme="minorHAnsi" w:hAnsiTheme="minorHAnsi"/>
          <w:sz w:val="16"/>
          <w:szCs w:val="24"/>
        </w:rPr>
        <w:t xml:space="preserve"> By knowing more about our enemies, we can better repel them, they reason. “If we don’t allow companies to be able to share information when they see something, the American people are not going to be protected,” Fischer said. Th</w:t>
      </w:r>
      <w:r w:rsidRPr="00045E28">
        <w:rPr>
          <w:rFonts w:asciiTheme="minorHAnsi" w:hAnsiTheme="minorHAnsi"/>
          <w:sz w:val="24"/>
          <w:szCs w:val="24"/>
          <w:u w:val="single"/>
        </w:rPr>
        <w:t xml:space="preserve">e bill would also help in the wake of massive data breaches, </w:t>
      </w:r>
      <w:r w:rsidRPr="00A10180">
        <w:rPr>
          <w:rFonts w:asciiTheme="minorHAnsi" w:hAnsiTheme="minorHAnsi"/>
          <w:sz w:val="16"/>
          <w:szCs w:val="24"/>
        </w:rPr>
        <w:t xml:space="preserve">such as the one that has felled the Office of Personnel Management (OPM), Fischer believes. If the public and private sector are swapping more data, both sides can know sooner exactly what has happened, she said. That “will get consumers more involved, I think, at an earlier time so that they know that their information has been compromised,” Fischer said. </w:t>
      </w:r>
    </w:p>
    <w:p w:rsidR="00A10180" w:rsidRPr="00046865" w:rsidRDefault="00A10180" w:rsidP="00A10180">
      <w:pPr>
        <w:spacing w:after="225" w:line="240" w:lineRule="auto"/>
        <w:textAlignment w:val="baseline"/>
        <w:rPr>
          <w:rFonts w:asciiTheme="minorHAnsi" w:hAnsiTheme="minorHAnsi" w:cs="Times New Roman"/>
          <w:color w:val="000000"/>
          <w:sz w:val="16"/>
          <w:szCs w:val="24"/>
        </w:rPr>
      </w:pPr>
    </w:p>
    <w:p w:rsidR="00A10180" w:rsidRDefault="00A10180" w:rsidP="00A10180">
      <w:pPr>
        <w:rPr>
          <w:rFonts w:asciiTheme="minorHAnsi" w:hAnsiTheme="minorHAnsi"/>
        </w:rPr>
      </w:pPr>
    </w:p>
    <w:p w:rsidR="00046865" w:rsidRDefault="003B1654" w:rsidP="00EB30CF">
      <w:pPr>
        <w:pStyle w:val="Heading3"/>
      </w:pPr>
      <w:r>
        <w:lastRenderedPageBreak/>
        <w:t>Bitcoin</w:t>
      </w:r>
      <w:r w:rsidR="00EB30CF">
        <w:t xml:space="preserve"> – Popular</w:t>
      </w:r>
    </w:p>
    <w:p w:rsidR="00EB30CF" w:rsidRPr="00045E28" w:rsidRDefault="00EB30CF" w:rsidP="00A10180">
      <w:pPr>
        <w:pStyle w:val="Heading4"/>
      </w:pPr>
      <w:r w:rsidRPr="00045E28">
        <w:t xml:space="preserve">The government is looking at bitcoin positively and sees </w:t>
      </w:r>
      <w:proofErr w:type="spellStart"/>
      <w:r w:rsidRPr="00045E28">
        <w:t>it’s</w:t>
      </w:r>
      <w:proofErr w:type="spellEnd"/>
      <w:r w:rsidRPr="00045E28">
        <w:t xml:space="preserve"> value </w:t>
      </w:r>
    </w:p>
    <w:p w:rsidR="00EB30CF" w:rsidRPr="00045E28" w:rsidRDefault="00EB30CF" w:rsidP="00EB30CF">
      <w:pPr>
        <w:rPr>
          <w:rFonts w:asciiTheme="minorHAnsi" w:hAnsiTheme="minorHAnsi"/>
          <w:sz w:val="24"/>
          <w:szCs w:val="24"/>
        </w:rPr>
      </w:pPr>
      <w:proofErr w:type="spellStart"/>
      <w:r w:rsidRPr="00045E28">
        <w:rPr>
          <w:rStyle w:val="Style13ptBold"/>
          <w:rFonts w:asciiTheme="minorHAnsi" w:hAnsiTheme="minorHAnsi"/>
          <w:sz w:val="24"/>
          <w:szCs w:val="24"/>
        </w:rPr>
        <w:t>Ploshay</w:t>
      </w:r>
      <w:proofErr w:type="spellEnd"/>
      <w:r w:rsidRPr="00045E28">
        <w:rPr>
          <w:rStyle w:val="Style13ptBold"/>
          <w:rFonts w:asciiTheme="minorHAnsi" w:hAnsiTheme="minorHAnsi"/>
          <w:sz w:val="24"/>
          <w:szCs w:val="24"/>
        </w:rPr>
        <w:t xml:space="preserve"> 13 </w:t>
      </w:r>
      <w:r w:rsidRPr="00045E28">
        <w:rPr>
          <w:rFonts w:asciiTheme="minorHAnsi" w:hAnsiTheme="minorHAnsi"/>
          <w:sz w:val="24"/>
          <w:szCs w:val="24"/>
        </w:rPr>
        <w:t xml:space="preserve">[Elizabeth </w:t>
      </w:r>
      <w:proofErr w:type="spellStart"/>
      <w:r w:rsidRPr="00045E28">
        <w:rPr>
          <w:rFonts w:asciiTheme="minorHAnsi" w:hAnsiTheme="minorHAnsi"/>
          <w:sz w:val="24"/>
          <w:szCs w:val="24"/>
        </w:rPr>
        <w:t>Ploshay</w:t>
      </w:r>
      <w:proofErr w:type="spellEnd"/>
      <w:r w:rsidRPr="00045E28">
        <w:rPr>
          <w:rFonts w:asciiTheme="minorHAnsi" w:hAnsiTheme="minorHAnsi"/>
          <w:sz w:val="24"/>
          <w:szCs w:val="24"/>
        </w:rPr>
        <w:t xml:space="preserve">, </w:t>
      </w:r>
      <w:proofErr w:type="spellStart"/>
      <w:r w:rsidRPr="00045E28">
        <w:rPr>
          <w:rFonts w:asciiTheme="minorHAnsi" w:hAnsiTheme="minorHAnsi"/>
          <w:sz w:val="24"/>
          <w:szCs w:val="24"/>
        </w:rPr>
        <w:t>Auguest</w:t>
      </w:r>
      <w:proofErr w:type="spellEnd"/>
      <w:r w:rsidRPr="00045E28">
        <w:rPr>
          <w:rFonts w:asciiTheme="minorHAnsi" w:hAnsiTheme="minorHAnsi"/>
          <w:sz w:val="24"/>
          <w:szCs w:val="24"/>
        </w:rPr>
        <w:t xml:space="preserve"> 13, 2013, Education: Wheaton College BA Political Science, worked at Bitcoin </w:t>
      </w:r>
      <w:proofErr w:type="spellStart"/>
      <w:r w:rsidRPr="00045E28">
        <w:rPr>
          <w:rFonts w:asciiTheme="minorHAnsi" w:hAnsiTheme="minorHAnsi"/>
          <w:sz w:val="24"/>
          <w:szCs w:val="24"/>
        </w:rPr>
        <w:t>Magainze</w:t>
      </w:r>
      <w:proofErr w:type="spellEnd"/>
      <w:r w:rsidRPr="00045E28">
        <w:rPr>
          <w:rFonts w:asciiTheme="minorHAnsi" w:hAnsiTheme="minorHAnsi"/>
          <w:sz w:val="24"/>
          <w:szCs w:val="24"/>
        </w:rPr>
        <w:t xml:space="preserve">, for Congressman Peter J. </w:t>
      </w:r>
      <w:proofErr w:type="spellStart"/>
      <w:r w:rsidRPr="00045E28">
        <w:rPr>
          <w:rFonts w:asciiTheme="minorHAnsi" w:hAnsiTheme="minorHAnsi"/>
          <w:sz w:val="24"/>
          <w:szCs w:val="24"/>
        </w:rPr>
        <w:t>Roskam</w:t>
      </w:r>
      <w:proofErr w:type="spellEnd"/>
      <w:r w:rsidRPr="00045E28">
        <w:rPr>
          <w:rFonts w:asciiTheme="minorHAnsi" w:hAnsiTheme="minorHAnsi"/>
          <w:sz w:val="24"/>
          <w:szCs w:val="24"/>
        </w:rPr>
        <w:t xml:space="preserve">, works for </w:t>
      </w:r>
      <w:proofErr w:type="spellStart"/>
      <w:r w:rsidRPr="00045E28">
        <w:rPr>
          <w:rFonts w:asciiTheme="minorHAnsi" w:hAnsiTheme="minorHAnsi"/>
          <w:sz w:val="24"/>
          <w:szCs w:val="24"/>
        </w:rPr>
        <w:t>Bitpay</w:t>
      </w:r>
      <w:proofErr w:type="spellEnd"/>
      <w:r w:rsidRPr="00045E28">
        <w:rPr>
          <w:rFonts w:asciiTheme="minorHAnsi" w:hAnsiTheme="minorHAnsi"/>
          <w:sz w:val="24"/>
          <w:szCs w:val="24"/>
        </w:rPr>
        <w:t xml:space="preserve">, Inc. </w:t>
      </w:r>
      <w:proofErr w:type="spellStart"/>
      <w:r w:rsidRPr="00045E28">
        <w:rPr>
          <w:rFonts w:asciiTheme="minorHAnsi" w:hAnsiTheme="minorHAnsi"/>
          <w:sz w:val="24"/>
          <w:szCs w:val="24"/>
        </w:rPr>
        <w:t>BitGive</w:t>
      </w:r>
      <w:proofErr w:type="spellEnd"/>
      <w:r w:rsidRPr="00045E28">
        <w:rPr>
          <w:rFonts w:asciiTheme="minorHAnsi" w:hAnsiTheme="minorHAnsi"/>
          <w:sz w:val="24"/>
          <w:szCs w:val="24"/>
        </w:rPr>
        <w:t xml:space="preserve"> Foundation, Bitcoin Foundation, “Bitcoin Shakes Up Congress”, bitcoinmagazine.com, https://bitcoinmagazine.com/6354/bitcoin-shakes-up-congress/]</w:t>
      </w:r>
    </w:p>
    <w:p w:rsidR="00EB30CF" w:rsidRPr="00EB30CF" w:rsidRDefault="00EB30CF" w:rsidP="00EB30CF">
      <w:pPr>
        <w:rPr>
          <w:rFonts w:asciiTheme="minorHAnsi" w:hAnsiTheme="minorHAnsi"/>
          <w:sz w:val="16"/>
          <w:szCs w:val="24"/>
        </w:rPr>
      </w:pPr>
      <w:r w:rsidRPr="00045E28">
        <w:rPr>
          <w:rStyle w:val="StyleUnderline"/>
          <w:rFonts w:asciiTheme="minorHAnsi" w:hAnsiTheme="minorHAnsi"/>
          <w:sz w:val="24"/>
          <w:szCs w:val="24"/>
        </w:rPr>
        <w:t>Bitcoin is on the map in Congress</w:t>
      </w:r>
      <w:r w:rsidRPr="00EB30CF">
        <w:rPr>
          <w:rFonts w:asciiTheme="minorHAnsi" w:hAnsiTheme="minorHAnsi"/>
          <w:sz w:val="16"/>
          <w:szCs w:val="24"/>
        </w:rPr>
        <w:t xml:space="preserve"> as this morning as Politico, a leading newspaper and website predominantly read by Capitol Hill Staff Members and Congress published an article entitled, “Congress Starts Looking </w:t>
      </w:r>
      <w:proofErr w:type="gramStart"/>
      <w:r w:rsidRPr="00EB30CF">
        <w:rPr>
          <w:rFonts w:asciiTheme="minorHAnsi" w:hAnsiTheme="minorHAnsi"/>
          <w:sz w:val="16"/>
          <w:szCs w:val="24"/>
        </w:rPr>
        <w:t>Into</w:t>
      </w:r>
      <w:proofErr w:type="gramEnd"/>
      <w:r w:rsidRPr="00EB30CF">
        <w:rPr>
          <w:rFonts w:asciiTheme="minorHAnsi" w:hAnsiTheme="minorHAnsi"/>
          <w:sz w:val="16"/>
          <w:szCs w:val="24"/>
        </w:rPr>
        <w:t xml:space="preserve"> Bitcoin.” What does this mean for the Bitcoin community, Congress and the US Executive Branch? Ideally, Members of Congress and the US Senate will take a closer and more holistic look into how regulators have been handling Bitcoin and will proceed with regulations or lack thereof. While, it would be even more ideal for Bitcoin to have more time to flourish prior to catching the eye of Congress, </w:t>
      </w:r>
      <w:r w:rsidRPr="00045E28">
        <w:rPr>
          <w:rStyle w:val="StyleUnderline"/>
          <w:rFonts w:asciiTheme="minorHAnsi" w:hAnsiTheme="minorHAnsi"/>
          <w:sz w:val="24"/>
          <w:szCs w:val="24"/>
        </w:rPr>
        <w:t>the Bitcoin community now has a golden opportunity to rise to the occasion and share the truth on the merits, value and utility of Bitcoin, not just as an international currency but also as a symbol of freedom of speech</w:t>
      </w:r>
      <w:r w:rsidRPr="00EB30CF">
        <w:rPr>
          <w:rFonts w:asciiTheme="minorHAnsi" w:hAnsiTheme="minorHAnsi"/>
          <w:sz w:val="16"/>
          <w:szCs w:val="24"/>
        </w:rPr>
        <w:t xml:space="preserve">. </w:t>
      </w:r>
      <w:r w:rsidRPr="00045E28">
        <w:rPr>
          <w:rStyle w:val="StyleUnderline"/>
          <w:rFonts w:asciiTheme="minorHAnsi" w:hAnsiTheme="minorHAnsi"/>
          <w:sz w:val="24"/>
          <w:szCs w:val="24"/>
        </w:rPr>
        <w:t>The US Senate is now looking to rein in regulators to ensure that Congress has a full understanding of Bitcoin and additional digital cryptocurrencies prior to any further regulation</w:t>
      </w:r>
      <w:r w:rsidRPr="00EB30CF">
        <w:rPr>
          <w:rFonts w:asciiTheme="minorHAnsi" w:hAnsiTheme="minorHAnsi"/>
          <w:sz w:val="16"/>
          <w:szCs w:val="24"/>
        </w:rPr>
        <w:t xml:space="preserve">. On the heels of Senator Chuck Schumer’s (D-NY) statement in 2011 that Bitcoin is an “online form of money laundering,” members of the US Senate Homeland Security and Government Affairs Committee would like to clarify the purposes for and utility of Bitcoin through issuing a report on digital currency. Members of the committee sent letters to several executive agencies requesting disclosure of their virtual currency policies, how these policies have been developed and plans moving forward. As Senator Schumer may be preparing to take on digital currencies including Bitcoin again, some Members of Congress and Senators are working to learn more about this digital, decentralized cryptocurrency prior to any further talk of regulations. </w:t>
      </w:r>
      <w:r w:rsidRPr="00045E28">
        <w:rPr>
          <w:rStyle w:val="StyleUnderline"/>
          <w:rFonts w:asciiTheme="minorHAnsi" w:hAnsiTheme="minorHAnsi"/>
          <w:sz w:val="24"/>
          <w:szCs w:val="24"/>
        </w:rPr>
        <w:t>The US Senate Homeland Security and Government Affairs Committee’s proactive step can be viewed in a positive light. One promising quote from the committee’s letter reads, “</w:t>
      </w:r>
      <w:proofErr w:type="gramStart"/>
      <w:r w:rsidRPr="00045E28">
        <w:rPr>
          <w:rStyle w:val="StyleUnderline"/>
          <w:rFonts w:asciiTheme="minorHAnsi" w:hAnsiTheme="minorHAnsi"/>
          <w:sz w:val="24"/>
          <w:szCs w:val="24"/>
        </w:rPr>
        <w:t>as</w:t>
      </w:r>
      <w:proofErr w:type="gramEnd"/>
      <w:r w:rsidRPr="00045E28">
        <w:rPr>
          <w:rStyle w:val="StyleUnderline"/>
          <w:rFonts w:asciiTheme="minorHAnsi" w:hAnsiTheme="minorHAnsi"/>
          <w:sz w:val="24"/>
          <w:szCs w:val="24"/>
        </w:rPr>
        <w:t xml:space="preserve"> with all emerging technologies, the federal government must make sure that potential threats and risks are dealt with swiftly…However, we must also ensure that rash or uninformed actions don’t stifle a potentially valuable technology.” US House and Senate staff members are coming to grips that they may be behind the eight ball in terms of learning about tech friendly issues and advancements before it is too late</w:t>
      </w:r>
      <w:r w:rsidRPr="00EB30CF">
        <w:rPr>
          <w:rFonts w:asciiTheme="minorHAnsi" w:hAnsiTheme="minorHAnsi"/>
          <w:sz w:val="16"/>
          <w:szCs w:val="24"/>
        </w:rPr>
        <w:t xml:space="preserve">. After the New York Financial Services Superintendent Benjamin </w:t>
      </w:r>
      <w:proofErr w:type="spellStart"/>
      <w:r w:rsidRPr="00EB30CF">
        <w:rPr>
          <w:rFonts w:asciiTheme="minorHAnsi" w:hAnsiTheme="minorHAnsi"/>
          <w:sz w:val="16"/>
          <w:szCs w:val="24"/>
        </w:rPr>
        <w:t>Lawsky</w:t>
      </w:r>
      <w:proofErr w:type="spellEnd"/>
      <w:r w:rsidRPr="00EB30CF">
        <w:rPr>
          <w:rFonts w:asciiTheme="minorHAnsi" w:hAnsiTheme="minorHAnsi"/>
          <w:sz w:val="16"/>
          <w:szCs w:val="24"/>
        </w:rPr>
        <w:t xml:space="preserve"> sent out subpoenas to 22 Bitcoin related businesses and voiced consideration of further regulations, Members of the US House, Senate and Congressional Staff see a clear need to learn about Bitcoin, a digital currency that has caught the eye of money and now sits at a price of 106 USD/BTC. It is key for Members of the Bitcoin Community to highlight the US Congress’s choice in the past to give up attempting to crack down on e-commerce and how as a result online businesses have flourished and benefitted not only the US economy but global community. What if Congress had cracked down on development of the internet, e-commerce, </w:t>
      </w:r>
      <w:proofErr w:type="spellStart"/>
      <w:r w:rsidRPr="00EB30CF">
        <w:rPr>
          <w:rFonts w:asciiTheme="minorHAnsi" w:hAnsiTheme="minorHAnsi"/>
          <w:sz w:val="16"/>
          <w:szCs w:val="24"/>
        </w:rPr>
        <w:t>etc</w:t>
      </w:r>
      <w:proofErr w:type="spellEnd"/>
      <w:r w:rsidRPr="00EB30CF">
        <w:rPr>
          <w:rFonts w:asciiTheme="minorHAnsi" w:hAnsiTheme="minorHAnsi"/>
          <w:sz w:val="16"/>
          <w:szCs w:val="24"/>
        </w:rPr>
        <w:t xml:space="preserve"> back in the early 2000’s? Well, you most likely would not be reading this article on your smart phone and Members of Congress, Senators and staff would certainly not be able to follow up to the minute votes and legislative action on their blackberries. This truth must come out. The success of the Bitcoin currency today is just a glimpse of what is to come in terms of expediency and economic growth around the world. Bitcoin Magazine encourages you to learn more about the stand your government is taking towards Bitcoin and the concept of a digital, decentralized, cryptocurrency and from there learn the positions of your local, state and national leaders. It takes one individual to share the validity of the Bitcoin currency and from there open the door to constructive dialogue.</w:t>
      </w:r>
    </w:p>
    <w:p w:rsidR="00EB30CF" w:rsidRPr="00045E28" w:rsidRDefault="00EB30CF" w:rsidP="00EB30CF">
      <w:pPr>
        <w:pStyle w:val="Heading4"/>
        <w:spacing w:before="0"/>
        <w:rPr>
          <w:rFonts w:asciiTheme="minorHAnsi" w:hAnsiTheme="minorHAnsi"/>
          <w:sz w:val="24"/>
          <w:szCs w:val="24"/>
        </w:rPr>
      </w:pPr>
      <w:r w:rsidRPr="00045E28">
        <w:rPr>
          <w:rFonts w:asciiTheme="minorHAnsi" w:hAnsiTheme="minorHAnsi"/>
          <w:sz w:val="24"/>
          <w:szCs w:val="24"/>
        </w:rPr>
        <w:t>Everyone loves cryptocurrency- Even Obama</w:t>
      </w:r>
    </w:p>
    <w:p w:rsidR="00EB30CF" w:rsidRPr="00045E28" w:rsidRDefault="00EB30CF" w:rsidP="00EB30CF">
      <w:pPr>
        <w:rPr>
          <w:rStyle w:val="Style13ptBold"/>
          <w:rFonts w:asciiTheme="minorHAnsi" w:hAnsiTheme="minorHAnsi"/>
          <w:sz w:val="24"/>
          <w:szCs w:val="24"/>
        </w:rPr>
      </w:pPr>
      <w:r w:rsidRPr="00045E28">
        <w:rPr>
          <w:rStyle w:val="Style13ptBold"/>
          <w:rFonts w:asciiTheme="minorHAnsi" w:hAnsiTheme="minorHAnsi"/>
          <w:sz w:val="24"/>
          <w:szCs w:val="24"/>
        </w:rPr>
        <w:t xml:space="preserve">Pick 15 </w:t>
      </w:r>
      <w:r w:rsidRPr="00045E28">
        <w:rPr>
          <w:rFonts w:asciiTheme="minorHAnsi" w:hAnsiTheme="minorHAnsi"/>
          <w:sz w:val="24"/>
          <w:szCs w:val="24"/>
        </w:rPr>
        <w:t xml:space="preserve">(Leon, Analyst at Finance Magnates, “Barack Obama Praises Bitcoin, Envisions Wider Adoption for Working Class,” April 2nd Finance Magnates </w:t>
      </w:r>
      <w:hyperlink r:id="rId29" w:history="1">
        <w:r w:rsidRPr="00045E28">
          <w:rPr>
            <w:rStyle w:val="Hyperlink"/>
            <w:rFonts w:asciiTheme="minorHAnsi" w:hAnsiTheme="minorHAnsi"/>
            <w:sz w:val="24"/>
            <w:szCs w:val="24"/>
          </w:rPr>
          <w:t>http://www.financemagnates.com/cryptocurrency/news/barack-obama-praises-bitcoin-envisions-wider-adoption-for-working-class/</w:t>
        </w:r>
      </w:hyperlink>
      <w:r w:rsidRPr="00045E28">
        <w:rPr>
          <w:rFonts w:asciiTheme="minorHAnsi" w:hAnsiTheme="minorHAnsi"/>
          <w:sz w:val="24"/>
          <w:szCs w:val="24"/>
        </w:rPr>
        <w:t xml:space="preserve">) </w:t>
      </w:r>
      <w:proofErr w:type="spellStart"/>
      <w:r w:rsidRPr="00045E28">
        <w:rPr>
          <w:rFonts w:asciiTheme="minorHAnsi" w:hAnsiTheme="minorHAnsi"/>
          <w:sz w:val="24"/>
          <w:szCs w:val="24"/>
        </w:rPr>
        <w:t>CSmith</w:t>
      </w:r>
      <w:proofErr w:type="spellEnd"/>
      <w:r w:rsidRPr="00045E28">
        <w:rPr>
          <w:rFonts w:asciiTheme="minorHAnsi" w:hAnsiTheme="minorHAnsi"/>
          <w:sz w:val="24"/>
          <w:szCs w:val="24"/>
        </w:rPr>
        <w:t xml:space="preserve"> 07.06.15</w:t>
      </w:r>
    </w:p>
    <w:p w:rsidR="00EB30CF" w:rsidRPr="00EB30CF" w:rsidRDefault="00EB30CF" w:rsidP="00EB30CF">
      <w:pPr>
        <w:rPr>
          <w:rFonts w:asciiTheme="minorHAnsi" w:hAnsiTheme="minorHAnsi"/>
          <w:sz w:val="16"/>
          <w:szCs w:val="24"/>
        </w:rPr>
      </w:pPr>
      <w:r w:rsidRPr="00EB30CF">
        <w:rPr>
          <w:rFonts w:asciiTheme="minorHAnsi" w:hAnsiTheme="minorHAnsi"/>
          <w:sz w:val="16"/>
          <w:szCs w:val="24"/>
        </w:rPr>
        <w:t xml:space="preserve">In his April 1 address, </w:t>
      </w:r>
      <w:r w:rsidRPr="00045E28">
        <w:rPr>
          <w:rStyle w:val="Emphasis"/>
          <w:rFonts w:asciiTheme="minorHAnsi" w:hAnsiTheme="minorHAnsi"/>
          <w:sz w:val="24"/>
          <w:szCs w:val="24"/>
        </w:rPr>
        <w:t>President Barack Obama had warm comments for Bitcoin,</w:t>
      </w:r>
      <w:r w:rsidRPr="00EB30CF">
        <w:rPr>
          <w:rFonts w:asciiTheme="minorHAnsi" w:hAnsiTheme="minorHAnsi"/>
          <w:sz w:val="16"/>
          <w:szCs w:val="24"/>
        </w:rPr>
        <w:t xml:space="preserve"> saying </w:t>
      </w:r>
      <w:r w:rsidRPr="00045E28">
        <w:rPr>
          <w:rStyle w:val="StyleUnderline"/>
          <w:rFonts w:asciiTheme="minorHAnsi" w:hAnsiTheme="minorHAnsi"/>
          <w:sz w:val="24"/>
          <w:szCs w:val="24"/>
        </w:rPr>
        <w:t>it would benefit all Americans and help stimulate the economy.</w:t>
      </w:r>
      <w:r w:rsidRPr="00EB30CF">
        <w:rPr>
          <w:rFonts w:asciiTheme="minorHAnsi" w:hAnsiTheme="minorHAnsi"/>
          <w:sz w:val="16"/>
          <w:szCs w:val="24"/>
        </w:rPr>
        <w:t xml:space="preserve"> The address peered into the future of the American economy and </w:t>
      </w:r>
      <w:r w:rsidRPr="00EB30CF">
        <w:rPr>
          <w:rFonts w:asciiTheme="minorHAnsi" w:hAnsiTheme="minorHAnsi"/>
          <w:sz w:val="16"/>
          <w:szCs w:val="24"/>
        </w:rPr>
        <w:lastRenderedPageBreak/>
        <w:t>touched upon issues which threaten to unseat it from its leading global position. “</w:t>
      </w:r>
      <w:r w:rsidRPr="00045E28">
        <w:rPr>
          <w:rStyle w:val="StyleUnderline"/>
          <w:rFonts w:asciiTheme="minorHAnsi" w:hAnsiTheme="minorHAnsi"/>
          <w:sz w:val="24"/>
          <w:szCs w:val="24"/>
        </w:rPr>
        <w:t>The 2008 financial crisis was one of the worst in our history,”</w:t>
      </w:r>
      <w:r w:rsidRPr="00EB30CF">
        <w:rPr>
          <w:rFonts w:asciiTheme="minorHAnsi" w:hAnsiTheme="minorHAnsi"/>
          <w:sz w:val="16"/>
          <w:szCs w:val="24"/>
        </w:rPr>
        <w:t xml:space="preserve"> he said, “We had to make some difficult decisions, decisions that we’d pay for in many years to come. These measures helped re-energize the economy, but </w:t>
      </w:r>
      <w:r w:rsidRPr="00045E28">
        <w:rPr>
          <w:rStyle w:val="StyleUnderline"/>
          <w:rFonts w:asciiTheme="minorHAnsi" w:hAnsiTheme="minorHAnsi"/>
          <w:sz w:val="24"/>
          <w:szCs w:val="24"/>
        </w:rPr>
        <w:t>we</w:t>
      </w:r>
      <w:r w:rsidRPr="00EB30CF">
        <w:rPr>
          <w:rFonts w:asciiTheme="minorHAnsi" w:hAnsiTheme="minorHAnsi"/>
          <w:sz w:val="16"/>
          <w:szCs w:val="24"/>
        </w:rPr>
        <w:t xml:space="preserve"> now </w:t>
      </w:r>
      <w:r w:rsidRPr="00045E28">
        <w:rPr>
          <w:rStyle w:val="StyleUnderline"/>
          <w:rFonts w:asciiTheme="minorHAnsi" w:hAnsiTheme="minorHAnsi"/>
          <w:sz w:val="24"/>
          <w:szCs w:val="24"/>
        </w:rPr>
        <w:t>need to re-evaluate our policy moving forward.”</w:t>
      </w:r>
      <w:r w:rsidRPr="00EB30CF">
        <w:rPr>
          <w:rFonts w:asciiTheme="minorHAnsi" w:hAnsiTheme="minorHAnsi"/>
          <w:sz w:val="16"/>
          <w:szCs w:val="24"/>
        </w:rPr>
        <w:t xml:space="preserve"> This is where he raised the prospect of digital currency. He referred to the 9.6 million American households that are either unbanked or underbanked, remarking: </w:t>
      </w:r>
      <w:r w:rsidRPr="00045E28">
        <w:rPr>
          <w:rStyle w:val="StyleUnderline"/>
          <w:rFonts w:asciiTheme="minorHAnsi" w:hAnsiTheme="minorHAnsi"/>
          <w:sz w:val="24"/>
          <w:szCs w:val="24"/>
        </w:rPr>
        <w:t>“Working Americans deserve better.</w:t>
      </w:r>
      <w:r w:rsidRPr="00EB30CF">
        <w:rPr>
          <w:rFonts w:asciiTheme="minorHAnsi" w:hAnsiTheme="minorHAnsi"/>
          <w:sz w:val="16"/>
          <w:szCs w:val="24"/>
        </w:rPr>
        <w:t xml:space="preserve"> No individual should be disadvantaged by a financial system that was intended to be inclusive.” </w:t>
      </w:r>
      <w:r w:rsidRPr="00045E28">
        <w:rPr>
          <w:rStyle w:val="StyleUnderline"/>
          <w:rFonts w:asciiTheme="minorHAnsi" w:hAnsiTheme="minorHAnsi"/>
          <w:sz w:val="24"/>
          <w:szCs w:val="24"/>
        </w:rPr>
        <w:t xml:space="preserve">Showing a physical bitcoin, he said: “By now, many of you have heard of digital currencies such as bitcoin. I’ll be the first to admit that I don’t fully understand the mechanics of this technology. But I’ll also be the first to tell you that </w:t>
      </w:r>
      <w:r w:rsidRPr="00045E28">
        <w:rPr>
          <w:rStyle w:val="Emphasis"/>
          <w:rFonts w:asciiTheme="minorHAnsi" w:hAnsiTheme="minorHAnsi"/>
          <w:sz w:val="24"/>
          <w:szCs w:val="24"/>
        </w:rPr>
        <w:t>this technology is the future of our financial system.”</w:t>
      </w:r>
      <w:r w:rsidRPr="00EB30CF">
        <w:rPr>
          <w:rFonts w:asciiTheme="minorHAnsi" w:hAnsiTheme="minorHAnsi"/>
          <w:sz w:val="16"/>
          <w:szCs w:val="24"/>
        </w:rPr>
        <w:t xml:space="preserve"> He continued: “We need a system that is fair, a system that is transparent. A system that grants every American their right to financial services.” He appealed for bipartisan support, referring to his vision for an “intersection between Wall Street and Main Street”: “I call upon </w:t>
      </w:r>
      <w:r w:rsidRPr="00045E28">
        <w:rPr>
          <w:rStyle w:val="Emphasis"/>
          <w:rFonts w:asciiTheme="minorHAnsi" w:hAnsiTheme="minorHAnsi"/>
          <w:sz w:val="24"/>
          <w:szCs w:val="24"/>
        </w:rPr>
        <w:t>all parties in Congress to support innovation in this area, and not feel threatened or overwhelmed</w:t>
      </w:r>
      <w:r w:rsidRPr="00EB30CF">
        <w:rPr>
          <w:rFonts w:asciiTheme="minorHAnsi" w:hAnsiTheme="minorHAnsi"/>
          <w:sz w:val="16"/>
          <w:szCs w:val="24"/>
        </w:rPr>
        <w:t xml:space="preserve"> by our very own values of innovation and democracy.” </w:t>
      </w:r>
      <w:r w:rsidRPr="00045E28">
        <w:rPr>
          <w:rStyle w:val="StyleUnderline"/>
          <w:rFonts w:asciiTheme="minorHAnsi" w:hAnsiTheme="minorHAnsi"/>
          <w:sz w:val="24"/>
          <w:szCs w:val="24"/>
        </w:rPr>
        <w:t>He also acknowledged that such technology comes with risks,</w:t>
      </w:r>
      <w:r w:rsidRPr="00EB30CF">
        <w:rPr>
          <w:rFonts w:asciiTheme="minorHAnsi" w:hAnsiTheme="minorHAnsi"/>
          <w:sz w:val="16"/>
          <w:szCs w:val="24"/>
        </w:rPr>
        <w:t xml:space="preserve"> which are being addressed by regulatory legislation such as the recently revised </w:t>
      </w:r>
      <w:proofErr w:type="spellStart"/>
      <w:r w:rsidRPr="00EB30CF">
        <w:rPr>
          <w:rFonts w:asciiTheme="minorHAnsi" w:hAnsiTheme="minorHAnsi"/>
          <w:sz w:val="16"/>
          <w:szCs w:val="24"/>
        </w:rPr>
        <w:t>BitLicense</w:t>
      </w:r>
      <w:proofErr w:type="spellEnd"/>
      <w:r w:rsidRPr="00EB30CF">
        <w:rPr>
          <w:rFonts w:asciiTheme="minorHAnsi" w:hAnsiTheme="minorHAnsi"/>
          <w:sz w:val="16"/>
          <w:szCs w:val="24"/>
        </w:rPr>
        <w:t xml:space="preserve">: “Superintendent Benjamin </w:t>
      </w:r>
      <w:proofErr w:type="spellStart"/>
      <w:r w:rsidRPr="00045E28">
        <w:rPr>
          <w:rStyle w:val="StyleUnderline"/>
          <w:rFonts w:asciiTheme="minorHAnsi" w:hAnsiTheme="minorHAnsi"/>
          <w:sz w:val="24"/>
          <w:szCs w:val="24"/>
        </w:rPr>
        <w:t>Lawsky</w:t>
      </w:r>
      <w:proofErr w:type="spellEnd"/>
      <w:r w:rsidRPr="00045E28">
        <w:rPr>
          <w:rStyle w:val="StyleUnderline"/>
          <w:rFonts w:asciiTheme="minorHAnsi" w:hAnsiTheme="minorHAnsi"/>
          <w:sz w:val="24"/>
          <w:szCs w:val="24"/>
        </w:rPr>
        <w:t xml:space="preserve"> has done a phenomenal job putting together a policy framework that aims to protect the consumer, preempt money laundering and terrorism, and discourage fraud, while at the same time leaving the door open for innovation in this fantastic technology.”</w:t>
      </w:r>
      <w:r w:rsidRPr="00EB30CF">
        <w:rPr>
          <w:rFonts w:asciiTheme="minorHAnsi" w:hAnsiTheme="minorHAnsi"/>
          <w:sz w:val="16"/>
          <w:szCs w:val="24"/>
        </w:rPr>
        <w:t xml:space="preserve"> He ended the passage by saying: </w:t>
      </w:r>
      <w:r w:rsidRPr="00045E28">
        <w:rPr>
          <w:rStyle w:val="StyleUnderline"/>
          <w:rFonts w:asciiTheme="minorHAnsi" w:hAnsiTheme="minorHAnsi"/>
          <w:sz w:val="24"/>
          <w:szCs w:val="24"/>
        </w:rPr>
        <w:t>“This won’t happen overnight. But our job,</w:t>
      </w:r>
      <w:r w:rsidRPr="00EB30CF">
        <w:rPr>
          <w:rFonts w:asciiTheme="minorHAnsi" w:hAnsiTheme="minorHAnsi"/>
          <w:sz w:val="16"/>
          <w:szCs w:val="24"/>
        </w:rPr>
        <w:t xml:space="preserve"> as a democratic people, </w:t>
      </w:r>
      <w:r w:rsidRPr="00045E28">
        <w:rPr>
          <w:rStyle w:val="StyleUnderline"/>
          <w:rFonts w:asciiTheme="minorHAnsi" w:hAnsiTheme="minorHAnsi"/>
          <w:sz w:val="24"/>
          <w:szCs w:val="24"/>
        </w:rPr>
        <w:t>is to support ideas that bring us closer to reaching our goals and realizing our full potential as a democratic nation.”</w:t>
      </w:r>
    </w:p>
    <w:p w:rsidR="00EB30CF" w:rsidRPr="00045E28" w:rsidRDefault="00EB30CF" w:rsidP="00EB30CF">
      <w:pPr>
        <w:rPr>
          <w:rFonts w:asciiTheme="minorHAnsi" w:hAnsiTheme="minorHAnsi"/>
          <w:sz w:val="24"/>
          <w:szCs w:val="24"/>
        </w:rPr>
      </w:pPr>
    </w:p>
    <w:p w:rsidR="00EB30CF" w:rsidRPr="00045E28" w:rsidRDefault="00EB30CF" w:rsidP="00EB30CF">
      <w:pPr>
        <w:pStyle w:val="Heading4"/>
        <w:spacing w:before="0"/>
        <w:rPr>
          <w:rFonts w:asciiTheme="minorHAnsi" w:hAnsiTheme="minorHAnsi"/>
          <w:sz w:val="24"/>
          <w:szCs w:val="24"/>
        </w:rPr>
      </w:pPr>
      <w:r w:rsidRPr="00045E28">
        <w:rPr>
          <w:rFonts w:asciiTheme="minorHAnsi" w:hAnsiTheme="minorHAnsi"/>
          <w:sz w:val="24"/>
          <w:szCs w:val="24"/>
        </w:rPr>
        <w:t>Bitcoin is loved in Congress- High profile senate hearings prove</w:t>
      </w:r>
    </w:p>
    <w:p w:rsidR="00EB30CF" w:rsidRPr="00045E28" w:rsidRDefault="00EB30CF" w:rsidP="00EB30CF">
      <w:pPr>
        <w:rPr>
          <w:rStyle w:val="Style13ptBold"/>
          <w:rFonts w:asciiTheme="minorHAnsi" w:hAnsiTheme="minorHAnsi"/>
          <w:sz w:val="24"/>
          <w:szCs w:val="24"/>
        </w:rPr>
      </w:pPr>
      <w:proofErr w:type="spellStart"/>
      <w:r w:rsidRPr="00045E28">
        <w:rPr>
          <w:rStyle w:val="Style13ptBold"/>
          <w:rFonts w:asciiTheme="minorHAnsi" w:hAnsiTheme="minorHAnsi"/>
          <w:sz w:val="24"/>
          <w:szCs w:val="24"/>
        </w:rPr>
        <w:t>Hattem</w:t>
      </w:r>
      <w:proofErr w:type="spellEnd"/>
      <w:r w:rsidRPr="00045E28">
        <w:rPr>
          <w:rStyle w:val="Style13ptBold"/>
          <w:rFonts w:asciiTheme="minorHAnsi" w:hAnsiTheme="minorHAnsi"/>
          <w:sz w:val="24"/>
          <w:szCs w:val="24"/>
        </w:rPr>
        <w:t xml:space="preserve"> 13 </w:t>
      </w:r>
      <w:r w:rsidRPr="00045E28">
        <w:rPr>
          <w:rFonts w:asciiTheme="minorHAnsi" w:hAnsiTheme="minorHAnsi"/>
          <w:sz w:val="24"/>
          <w:szCs w:val="24"/>
        </w:rPr>
        <w:t xml:space="preserve">(Julian, staff writer for The Hill, “Bitcoin breaks new ground on Capitol Hill,” November 23rd </w:t>
      </w:r>
      <w:proofErr w:type="gramStart"/>
      <w:r w:rsidRPr="00045E28">
        <w:rPr>
          <w:rFonts w:asciiTheme="minorHAnsi" w:hAnsiTheme="minorHAnsi"/>
          <w:sz w:val="24"/>
          <w:szCs w:val="24"/>
        </w:rPr>
        <w:t>The</w:t>
      </w:r>
      <w:proofErr w:type="gramEnd"/>
      <w:r w:rsidRPr="00045E28">
        <w:rPr>
          <w:rFonts w:asciiTheme="minorHAnsi" w:hAnsiTheme="minorHAnsi"/>
          <w:sz w:val="24"/>
          <w:szCs w:val="24"/>
        </w:rPr>
        <w:t xml:space="preserve"> Hill </w:t>
      </w:r>
      <w:hyperlink r:id="rId30" w:history="1">
        <w:r w:rsidRPr="00045E28">
          <w:rPr>
            <w:rStyle w:val="Hyperlink"/>
            <w:rFonts w:asciiTheme="minorHAnsi" w:hAnsiTheme="minorHAnsi"/>
            <w:sz w:val="24"/>
            <w:szCs w:val="24"/>
          </w:rPr>
          <w:t>http://thehill.com/regulation/legislation/191243-bitcoin-ups-its-ante-with-congress</w:t>
        </w:r>
      </w:hyperlink>
      <w:r w:rsidRPr="00045E28">
        <w:rPr>
          <w:rFonts w:asciiTheme="minorHAnsi" w:hAnsiTheme="minorHAnsi"/>
          <w:sz w:val="24"/>
          <w:szCs w:val="24"/>
        </w:rPr>
        <w:t xml:space="preserve">) </w:t>
      </w:r>
      <w:proofErr w:type="spellStart"/>
      <w:r w:rsidRPr="00045E28">
        <w:rPr>
          <w:rFonts w:asciiTheme="minorHAnsi" w:hAnsiTheme="minorHAnsi"/>
          <w:sz w:val="24"/>
          <w:szCs w:val="24"/>
        </w:rPr>
        <w:t>CSmith</w:t>
      </w:r>
      <w:proofErr w:type="spellEnd"/>
      <w:r w:rsidRPr="00045E28">
        <w:rPr>
          <w:rFonts w:asciiTheme="minorHAnsi" w:hAnsiTheme="minorHAnsi"/>
          <w:sz w:val="24"/>
          <w:szCs w:val="24"/>
        </w:rPr>
        <w:t xml:space="preserve"> 07.06.15</w:t>
      </w:r>
    </w:p>
    <w:p w:rsidR="00EB30CF" w:rsidRDefault="00EB30CF" w:rsidP="00EB30CF">
      <w:pPr>
        <w:rPr>
          <w:sz w:val="16"/>
        </w:rPr>
      </w:pPr>
      <w:r w:rsidRPr="00045E28">
        <w:rPr>
          <w:rStyle w:val="StyleUnderline"/>
          <w:rFonts w:asciiTheme="minorHAnsi" w:hAnsiTheme="minorHAnsi"/>
          <w:sz w:val="24"/>
          <w:szCs w:val="24"/>
        </w:rPr>
        <w:t>Bitcoin survived its big debut in Washington</w:t>
      </w:r>
      <w:r w:rsidRPr="00EB30CF">
        <w:rPr>
          <w:sz w:val="16"/>
        </w:rPr>
        <w:t xml:space="preserve"> last week, but </w:t>
      </w:r>
      <w:r w:rsidRPr="00045E28">
        <w:rPr>
          <w:rStyle w:val="Emphasis"/>
          <w:rFonts w:asciiTheme="minorHAnsi" w:hAnsiTheme="minorHAnsi"/>
          <w:sz w:val="24"/>
          <w:szCs w:val="24"/>
        </w:rPr>
        <w:t>positive early reviews from Congress</w:t>
      </w:r>
      <w:r w:rsidRPr="00EB30CF">
        <w:rPr>
          <w:sz w:val="16"/>
        </w:rPr>
        <w:t xml:space="preserve"> doesn't mean the virtual currency is ready for prime time. The money is still largely alien to many lawmakers and regulators, who have only started to wrap their heads around the concept. But </w:t>
      </w:r>
      <w:r w:rsidRPr="00045E28">
        <w:rPr>
          <w:rStyle w:val="StyleUnderline"/>
          <w:rFonts w:asciiTheme="minorHAnsi" w:hAnsiTheme="minorHAnsi"/>
          <w:sz w:val="24"/>
          <w:szCs w:val="24"/>
        </w:rPr>
        <w:t>high profile Senate hearings have helped to boost its perception and proponents hope that positive signs from Washington will make it easier for people trying to trade and buy bitcoins. “If there was a moment in history where you could say that bitcoin has arrived in Washington, it was this week,”</w:t>
      </w:r>
      <w:r w:rsidRPr="00EB30CF">
        <w:rPr>
          <w:sz w:val="16"/>
        </w:rPr>
        <w:t xml:space="preserve"> said </w:t>
      </w:r>
      <w:proofErr w:type="spellStart"/>
      <w:r w:rsidRPr="00EB30CF">
        <w:rPr>
          <w:sz w:val="16"/>
        </w:rPr>
        <w:t>Jinyoung</w:t>
      </w:r>
      <w:proofErr w:type="spellEnd"/>
      <w:r w:rsidRPr="00EB30CF">
        <w:rPr>
          <w:sz w:val="16"/>
        </w:rPr>
        <w:t xml:space="preserve"> </w:t>
      </w:r>
      <w:proofErr w:type="spellStart"/>
      <w:r w:rsidRPr="00EB30CF">
        <w:rPr>
          <w:sz w:val="16"/>
        </w:rPr>
        <w:t>Englund</w:t>
      </w:r>
      <w:proofErr w:type="spellEnd"/>
      <w:r w:rsidRPr="00EB30CF">
        <w:rPr>
          <w:sz w:val="16"/>
        </w:rPr>
        <w:t xml:space="preserve">, a spokeswoman with the Bitcoin Foundation. Bitcoins only exist online, but can be traded for cash or used to buy goods and services at a growing number of businesses. </w:t>
      </w:r>
      <w:r w:rsidRPr="00045E28">
        <w:rPr>
          <w:rStyle w:val="StyleUnderline"/>
          <w:rFonts w:asciiTheme="minorHAnsi" w:hAnsiTheme="minorHAnsi"/>
          <w:sz w:val="24"/>
          <w:szCs w:val="24"/>
        </w:rPr>
        <w:t>Users</w:t>
      </w:r>
      <w:r w:rsidRPr="00EB30CF">
        <w:rPr>
          <w:sz w:val="16"/>
        </w:rPr>
        <w:t xml:space="preserve"> say they </w:t>
      </w:r>
      <w:r w:rsidRPr="00045E28">
        <w:rPr>
          <w:rStyle w:val="StyleUnderline"/>
          <w:rFonts w:asciiTheme="minorHAnsi" w:hAnsiTheme="minorHAnsi"/>
          <w:sz w:val="24"/>
          <w:szCs w:val="24"/>
        </w:rPr>
        <w:t>have more freedom with bitcoins than with traditional forms of money, since payments can be conducted with a smart phone or over the Internet, and that there are lower fees for transferring money than banks and payment processing companies charge.</w:t>
      </w:r>
      <w:r w:rsidRPr="00EB30CF">
        <w:rPr>
          <w:sz w:val="16"/>
        </w:rPr>
        <w:t xml:space="preserve"> However, the anonymous nature of bitcoins and other virtual currencies can make them appealing to criminals and money launderers. Last month, the FBI shut down Silk Road, an online marketplace that relied on bitcoins and sold illegal drugs and other illicit goods. But last week, </w:t>
      </w:r>
      <w:r w:rsidRPr="00EB30CF">
        <w:rPr>
          <w:rStyle w:val="Emphasis"/>
        </w:rPr>
        <w:t>regulators</w:t>
      </w:r>
      <w:r w:rsidRPr="00045E28">
        <w:rPr>
          <w:rStyle w:val="Emphasis"/>
          <w:rFonts w:asciiTheme="minorHAnsi" w:hAnsiTheme="minorHAnsi"/>
          <w:sz w:val="24"/>
          <w:szCs w:val="24"/>
        </w:rPr>
        <w:t xml:space="preserve"> and lawmakers indicated that the currency provided</w:t>
      </w:r>
      <w:r w:rsidRPr="00EB30CF">
        <w:rPr>
          <w:sz w:val="16"/>
        </w:rPr>
        <w:t xml:space="preserve"> as </w:t>
      </w:r>
      <w:r w:rsidRPr="00045E28">
        <w:rPr>
          <w:rStyle w:val="Emphasis"/>
          <w:rFonts w:asciiTheme="minorHAnsi" w:hAnsiTheme="minorHAnsi"/>
          <w:sz w:val="24"/>
          <w:szCs w:val="24"/>
        </w:rPr>
        <w:t>much opportunity for good</w:t>
      </w:r>
      <w:r w:rsidRPr="00EB30CF">
        <w:rPr>
          <w:sz w:val="16"/>
        </w:rPr>
        <w:t xml:space="preserve"> as for harm. “They understand that bitcoin is not inherently something that is illicit,” said Jerry Brito, a senior research fellow at George Mason University’s </w:t>
      </w:r>
      <w:proofErr w:type="spellStart"/>
      <w:r w:rsidRPr="00EB30CF">
        <w:rPr>
          <w:sz w:val="16"/>
        </w:rPr>
        <w:t>Mercatus</w:t>
      </w:r>
      <w:proofErr w:type="spellEnd"/>
      <w:r w:rsidRPr="00EB30CF">
        <w:rPr>
          <w:sz w:val="16"/>
        </w:rPr>
        <w:t xml:space="preserve"> Center. “There can be illicit uses, but that in fact there are probably many more beneficial, innovative potential than there is illicit use.” </w:t>
      </w:r>
      <w:r w:rsidRPr="00045E28">
        <w:rPr>
          <w:rStyle w:val="StyleUnderline"/>
          <w:rFonts w:asciiTheme="minorHAnsi" w:hAnsiTheme="minorHAnsi"/>
          <w:sz w:val="24"/>
          <w:szCs w:val="24"/>
        </w:rPr>
        <w:t>Two Senate committees held largely positive hearings on the currency, and senators noted that bitcoins offer new potential.</w:t>
      </w:r>
      <w:r w:rsidRPr="00EB30CF">
        <w:rPr>
          <w:sz w:val="16"/>
        </w:rPr>
        <w:t xml:space="preserve"> “With every new Internet-based technology, I believe that members of Congress should recognize that we often don't know what these new advancements will develop into,” Sen. Dean Heller (R-Nev.) told a joint panel of two Senate </w:t>
      </w:r>
      <w:r w:rsidRPr="00EB30CF">
        <w:rPr>
          <w:sz w:val="16"/>
        </w:rPr>
        <w:lastRenderedPageBreak/>
        <w:t>Banking subcommittee. “</w:t>
      </w:r>
      <w:r w:rsidRPr="00045E28">
        <w:rPr>
          <w:rStyle w:val="StyleUnderline"/>
          <w:rFonts w:asciiTheme="minorHAnsi" w:hAnsiTheme="minorHAnsi"/>
          <w:sz w:val="24"/>
          <w:szCs w:val="24"/>
        </w:rPr>
        <w:t xml:space="preserve">While we must ensure proper safeguards, it is my hope that… we can help </w:t>
      </w:r>
      <w:r w:rsidRPr="00045E28">
        <w:rPr>
          <w:rStyle w:val="Emphasis"/>
          <w:rFonts w:asciiTheme="minorHAnsi" w:hAnsiTheme="minorHAnsi"/>
          <w:sz w:val="24"/>
          <w:szCs w:val="24"/>
        </w:rPr>
        <w:t>maintain an environment that continues to promote new financial technologies</w:t>
      </w:r>
      <w:r w:rsidRPr="00045E28">
        <w:rPr>
          <w:rStyle w:val="StyleUnderline"/>
          <w:rFonts w:asciiTheme="minorHAnsi" w:hAnsiTheme="minorHAnsi"/>
          <w:sz w:val="24"/>
          <w:szCs w:val="24"/>
        </w:rPr>
        <w:t xml:space="preserve"> and innovative growth.”</w:t>
      </w:r>
      <w:r w:rsidRPr="00EB30CF">
        <w:rPr>
          <w:sz w:val="16"/>
        </w:rPr>
        <w:t xml:space="preserve"> Banks have been skeptical of dealing with bitcoin businesses, but Brito said that that positive message from Washington should help convince them to change their tune. “That’s something that hopefully banks will hear a message coming out of D.C. this week, saying ‘No, no, this is a legitimate thing. This is perfectly legal and has great uses,’” he said. The currency is still new, though, and is far from mainstream acceptance. “I'm only starting to wrap my head around the potential upside, downside, regulatory issues, monetary policy issues, taxation issues, consumer protection issues that this innovation represents,” Sen. Mark Warner (D-Va.) said at the Tuesday hearing. An aide with the Senate Homeland Security and Government Affairs Committee, which also held a hearing on bitcoins, said that staff are following up on the subject and plan to issue a comprehensive report. Regulators have also shown that they’re not entirely ready to give the currency a pass. On Thursday, the Federal Election Commission (FEC) deadlocked on a vote to allow bitcoins to be donated to political campaigns. The agency’s advisory opinions require support from a majority of its members for passage, but the commission hit a stalemate with a 3-3 vote. “The FEC vote is sort of good analogy for how the government is looking at bitcoin,” Brito said. </w:t>
      </w:r>
      <w:r w:rsidRPr="00045E28">
        <w:rPr>
          <w:rStyle w:val="StyleUnderline"/>
          <w:rFonts w:asciiTheme="minorHAnsi" w:hAnsiTheme="minorHAnsi"/>
          <w:sz w:val="24"/>
          <w:szCs w:val="24"/>
        </w:rPr>
        <w:t>“They’re not saying no;</w:t>
      </w:r>
      <w:r w:rsidRPr="00EB30CF">
        <w:rPr>
          <w:sz w:val="16"/>
        </w:rPr>
        <w:t xml:space="preserve"> they’re not saying yes either." </w:t>
      </w:r>
      <w:r w:rsidRPr="00045E28">
        <w:rPr>
          <w:rStyle w:val="StyleUnderline"/>
          <w:rFonts w:asciiTheme="minorHAnsi" w:hAnsiTheme="minorHAnsi"/>
          <w:sz w:val="24"/>
          <w:szCs w:val="24"/>
        </w:rPr>
        <w:t>The I</w:t>
      </w:r>
      <w:r w:rsidRPr="00EB30CF">
        <w:rPr>
          <w:sz w:val="16"/>
        </w:rPr>
        <w:t xml:space="preserve">nternal </w:t>
      </w:r>
      <w:r w:rsidRPr="00045E28">
        <w:rPr>
          <w:rStyle w:val="StyleUnderline"/>
          <w:rFonts w:asciiTheme="minorHAnsi" w:hAnsiTheme="minorHAnsi"/>
          <w:sz w:val="24"/>
          <w:szCs w:val="24"/>
        </w:rPr>
        <w:t>R</w:t>
      </w:r>
      <w:r w:rsidRPr="00EB30CF">
        <w:rPr>
          <w:sz w:val="16"/>
        </w:rPr>
        <w:t xml:space="preserve">evenue </w:t>
      </w:r>
      <w:r w:rsidRPr="00045E28">
        <w:rPr>
          <w:rStyle w:val="StyleUnderline"/>
          <w:rFonts w:asciiTheme="minorHAnsi" w:hAnsiTheme="minorHAnsi"/>
          <w:sz w:val="24"/>
          <w:szCs w:val="24"/>
        </w:rPr>
        <w:t>S</w:t>
      </w:r>
      <w:r w:rsidRPr="00EB30CF">
        <w:rPr>
          <w:sz w:val="16"/>
        </w:rPr>
        <w:t xml:space="preserve">ervice </w:t>
      </w:r>
      <w:r w:rsidRPr="00045E28">
        <w:rPr>
          <w:rStyle w:val="StyleUnderline"/>
          <w:rFonts w:asciiTheme="minorHAnsi" w:hAnsiTheme="minorHAnsi"/>
          <w:sz w:val="24"/>
          <w:szCs w:val="24"/>
        </w:rPr>
        <w:t xml:space="preserve">is working on guidance on how to treat bitcoin for tax purposes. Financial regulators like the Commodity Futures Trading Commission have also </w:t>
      </w:r>
      <w:r w:rsidRPr="00045E28">
        <w:rPr>
          <w:rStyle w:val="Emphasis"/>
          <w:rFonts w:asciiTheme="minorHAnsi" w:hAnsiTheme="minorHAnsi"/>
          <w:sz w:val="24"/>
          <w:szCs w:val="24"/>
        </w:rPr>
        <w:t>expressed an interest in the money.</w:t>
      </w:r>
      <w:r w:rsidRPr="00EB30CF">
        <w:rPr>
          <w:sz w:val="16"/>
        </w:rPr>
        <w:t xml:space="preserve"> One problem for bitcoin oversight is that it can be used to purchase goods like a currency, but it can also be used to send money around the world, like a security, or as an investment vehicle, like a stock. That can pose a problem for financial regulators, </w:t>
      </w:r>
      <w:proofErr w:type="spellStart"/>
      <w:r w:rsidRPr="00EB30CF">
        <w:rPr>
          <w:sz w:val="16"/>
        </w:rPr>
        <w:t>Englund</w:t>
      </w:r>
      <w:proofErr w:type="spellEnd"/>
      <w:r w:rsidRPr="00EB30CF">
        <w:rPr>
          <w:sz w:val="16"/>
        </w:rPr>
        <w:t xml:space="preserve"> with the Bitcoin Foundation said. “I think what Washington still has yet to wrap their head around is that bitcoin does not fit in one bucket. Depending on the context of the use, it fits in different buckets and therefore will have different regulatory guidelines apply,” she said. For the most part, bitcoin </w:t>
      </w:r>
      <w:r w:rsidRPr="00045E28">
        <w:rPr>
          <w:rStyle w:val="StyleUnderline"/>
          <w:rFonts w:asciiTheme="minorHAnsi" w:hAnsiTheme="minorHAnsi"/>
          <w:sz w:val="24"/>
          <w:szCs w:val="24"/>
        </w:rPr>
        <w:t xml:space="preserve">watchers don’t expect there will be many new laws or regulations to increase the government’s oversight and crack down on fraud. </w:t>
      </w:r>
      <w:r w:rsidRPr="00045E28">
        <w:rPr>
          <w:rStyle w:val="Emphasis"/>
          <w:rFonts w:asciiTheme="minorHAnsi" w:hAnsiTheme="minorHAnsi"/>
          <w:sz w:val="24"/>
          <w:szCs w:val="24"/>
        </w:rPr>
        <w:t xml:space="preserve">“I don’t think they’re going to be issuing </w:t>
      </w:r>
      <w:proofErr w:type="spellStart"/>
      <w:r w:rsidRPr="00045E28">
        <w:rPr>
          <w:rStyle w:val="Emphasis"/>
          <w:rFonts w:asciiTheme="minorHAnsi" w:hAnsiTheme="minorHAnsi"/>
          <w:sz w:val="24"/>
          <w:szCs w:val="24"/>
        </w:rPr>
        <w:t>regs</w:t>
      </w:r>
      <w:proofErr w:type="spellEnd"/>
      <w:r w:rsidRPr="00045E28">
        <w:rPr>
          <w:rStyle w:val="Emphasis"/>
          <w:rFonts w:asciiTheme="minorHAnsi" w:hAnsiTheme="minorHAnsi"/>
          <w:sz w:val="24"/>
          <w:szCs w:val="24"/>
        </w:rPr>
        <w:t>,”</w:t>
      </w:r>
      <w:r w:rsidRPr="00EB30CF">
        <w:rPr>
          <w:sz w:val="16"/>
        </w:rPr>
        <w:t xml:space="preserve"> said Timothy </w:t>
      </w:r>
      <w:proofErr w:type="spellStart"/>
      <w:r w:rsidRPr="00EB30CF">
        <w:rPr>
          <w:sz w:val="16"/>
        </w:rPr>
        <w:t>McTaggart</w:t>
      </w:r>
      <w:proofErr w:type="spellEnd"/>
      <w:r w:rsidRPr="00EB30CF">
        <w:rPr>
          <w:sz w:val="16"/>
        </w:rPr>
        <w:t>, a partner at the Pepper Hamilton law office. “I think they have the power already.”</w:t>
      </w:r>
    </w:p>
    <w:p w:rsidR="00EC01D7" w:rsidRPr="00EB30CF" w:rsidRDefault="00EC01D7" w:rsidP="00EB30CF">
      <w:pPr>
        <w:rPr>
          <w:sz w:val="16"/>
        </w:rPr>
      </w:pPr>
    </w:p>
    <w:p w:rsidR="00EB30CF" w:rsidRDefault="00EB30CF" w:rsidP="00EB30CF">
      <w:pPr>
        <w:pStyle w:val="Heading3"/>
      </w:pPr>
      <w:r>
        <w:lastRenderedPageBreak/>
        <w:t>Bitcoin – Unpopular</w:t>
      </w:r>
    </w:p>
    <w:p w:rsidR="00EB30CF" w:rsidRPr="00A10180" w:rsidRDefault="00EB30CF" w:rsidP="00A10180">
      <w:pPr>
        <w:pStyle w:val="Heading4"/>
      </w:pPr>
      <w:r w:rsidRPr="00A10180">
        <w:t>Bitcoin faces global backlash from lobby groups and governments – empirics prove</w:t>
      </w:r>
    </w:p>
    <w:p w:rsidR="00EB30CF" w:rsidRDefault="00EB30CF" w:rsidP="00EB30CF">
      <w:pPr>
        <w:widowControl w:val="0"/>
        <w:autoSpaceDE w:val="0"/>
        <w:autoSpaceDN w:val="0"/>
        <w:adjustRightInd w:val="0"/>
        <w:spacing w:after="0" w:line="240" w:lineRule="auto"/>
        <w:rPr>
          <w:rFonts w:asciiTheme="minorHAnsi" w:hAnsiTheme="minorHAnsi" w:cs="Arial"/>
          <w:sz w:val="24"/>
          <w:szCs w:val="24"/>
        </w:rPr>
      </w:pPr>
      <w:r w:rsidRPr="00045E28">
        <w:rPr>
          <w:rStyle w:val="Style13ptBold"/>
          <w:rFonts w:asciiTheme="minorHAnsi" w:hAnsiTheme="minorHAnsi"/>
          <w:sz w:val="24"/>
          <w:szCs w:val="24"/>
        </w:rPr>
        <w:t>Abramson 13</w:t>
      </w:r>
      <w:r w:rsidRPr="00045E28">
        <w:rPr>
          <w:rFonts w:asciiTheme="minorHAnsi" w:hAnsiTheme="minorHAnsi"/>
          <w:sz w:val="24"/>
          <w:szCs w:val="24"/>
        </w:rPr>
        <w:t xml:space="preserve"> [Bruce, 10/08/13, </w:t>
      </w:r>
      <w:r w:rsidRPr="00045E28">
        <w:rPr>
          <w:rFonts w:asciiTheme="minorHAnsi" w:hAnsiTheme="minorHAnsi" w:cs="Arial"/>
          <w:b/>
          <w:bCs/>
          <w:sz w:val="24"/>
          <w:szCs w:val="24"/>
        </w:rPr>
        <w:t xml:space="preserve">Experience </w:t>
      </w:r>
      <w:r w:rsidRPr="00045E28">
        <w:rPr>
          <w:rFonts w:asciiTheme="minorHAnsi" w:hAnsiTheme="minorHAnsi" w:cs="Arial"/>
          <w:sz w:val="24"/>
          <w:szCs w:val="24"/>
        </w:rPr>
        <w:t xml:space="preserve">President, </w:t>
      </w:r>
      <w:proofErr w:type="spellStart"/>
      <w:r w:rsidRPr="00045E28">
        <w:rPr>
          <w:rFonts w:asciiTheme="minorHAnsi" w:hAnsiTheme="minorHAnsi" w:cs="Arial"/>
          <w:sz w:val="24"/>
          <w:szCs w:val="24"/>
        </w:rPr>
        <w:t>Informationism</w:t>
      </w:r>
      <w:proofErr w:type="spellEnd"/>
      <w:r w:rsidRPr="00045E28">
        <w:rPr>
          <w:rFonts w:asciiTheme="minorHAnsi" w:hAnsiTheme="minorHAnsi" w:cs="Arial"/>
          <w:sz w:val="24"/>
          <w:szCs w:val="24"/>
        </w:rPr>
        <w:t>, Inc. (2004–present)</w:t>
      </w:r>
      <w:r w:rsidRPr="00045E28">
        <w:rPr>
          <w:rFonts w:asciiTheme="minorHAnsi" w:hAnsiTheme="minorHAnsi" w:cs="Arial"/>
          <w:b/>
          <w:bCs/>
          <w:sz w:val="24"/>
          <w:szCs w:val="24"/>
        </w:rPr>
        <w:t xml:space="preserve"> </w:t>
      </w:r>
      <w:r w:rsidRPr="00045E28">
        <w:rPr>
          <w:rFonts w:asciiTheme="minorHAnsi" w:hAnsiTheme="minorHAnsi" w:cs="Arial"/>
          <w:sz w:val="24"/>
          <w:szCs w:val="24"/>
        </w:rPr>
        <w:t>Senior Expert, Keystone Strategy, LLC (2014–present)</w:t>
      </w:r>
      <w:r w:rsidRPr="00045E28">
        <w:rPr>
          <w:rFonts w:asciiTheme="minorHAnsi" w:hAnsiTheme="minorHAnsi" w:cs="Arial"/>
          <w:b/>
          <w:bCs/>
          <w:sz w:val="24"/>
          <w:szCs w:val="24"/>
        </w:rPr>
        <w:t xml:space="preserve"> </w:t>
      </w:r>
      <w:r w:rsidRPr="00045E28">
        <w:rPr>
          <w:rFonts w:asciiTheme="minorHAnsi" w:hAnsiTheme="minorHAnsi" w:cs="Arial"/>
          <w:sz w:val="24"/>
          <w:szCs w:val="24"/>
        </w:rPr>
        <w:t xml:space="preserve">Partner, </w:t>
      </w:r>
      <w:proofErr w:type="spellStart"/>
      <w:r w:rsidRPr="00045E28">
        <w:rPr>
          <w:rFonts w:asciiTheme="minorHAnsi" w:hAnsiTheme="minorHAnsi" w:cs="Arial"/>
          <w:sz w:val="24"/>
          <w:szCs w:val="24"/>
        </w:rPr>
        <w:t>Rimon</w:t>
      </w:r>
      <w:proofErr w:type="spellEnd"/>
      <w:r w:rsidRPr="00045E28">
        <w:rPr>
          <w:rFonts w:asciiTheme="minorHAnsi" w:hAnsiTheme="minorHAnsi" w:cs="Arial"/>
          <w:sz w:val="24"/>
          <w:szCs w:val="24"/>
        </w:rPr>
        <w:t>, P.C. (2011–14)</w:t>
      </w:r>
      <w:r w:rsidRPr="00045E28">
        <w:rPr>
          <w:rFonts w:asciiTheme="minorHAnsi" w:hAnsiTheme="minorHAnsi" w:cs="Arial"/>
          <w:b/>
          <w:bCs/>
          <w:sz w:val="24"/>
          <w:szCs w:val="24"/>
        </w:rPr>
        <w:t xml:space="preserve"> </w:t>
      </w:r>
      <w:r w:rsidRPr="00045E28">
        <w:rPr>
          <w:rFonts w:asciiTheme="minorHAnsi" w:hAnsiTheme="minorHAnsi" w:cs="Arial"/>
          <w:sz w:val="24"/>
          <w:szCs w:val="24"/>
        </w:rPr>
        <w:t xml:space="preserve">Law Clerk, Hon. Arthur </w:t>
      </w:r>
      <w:proofErr w:type="spellStart"/>
      <w:r w:rsidRPr="00045E28">
        <w:rPr>
          <w:rFonts w:asciiTheme="minorHAnsi" w:hAnsiTheme="minorHAnsi" w:cs="Arial"/>
          <w:sz w:val="24"/>
          <w:szCs w:val="24"/>
        </w:rPr>
        <w:t>Gajarsa</w:t>
      </w:r>
      <w:proofErr w:type="spellEnd"/>
      <w:r w:rsidRPr="00045E28">
        <w:rPr>
          <w:rFonts w:asciiTheme="minorHAnsi" w:hAnsiTheme="minorHAnsi" w:cs="Arial"/>
          <w:sz w:val="24"/>
          <w:szCs w:val="24"/>
        </w:rPr>
        <w:t>, U.S. Court of Appeals for the Federal Circuit (2003–04)</w:t>
      </w:r>
      <w:r w:rsidRPr="00045E28">
        <w:rPr>
          <w:rFonts w:asciiTheme="minorHAnsi" w:hAnsiTheme="minorHAnsi" w:cs="Arial"/>
          <w:b/>
          <w:bCs/>
          <w:sz w:val="24"/>
          <w:szCs w:val="24"/>
        </w:rPr>
        <w:t xml:space="preserve"> </w:t>
      </w:r>
      <w:r w:rsidRPr="00045E28">
        <w:rPr>
          <w:rFonts w:asciiTheme="minorHAnsi" w:hAnsiTheme="minorHAnsi" w:cs="Arial"/>
          <w:sz w:val="24"/>
          <w:szCs w:val="24"/>
        </w:rPr>
        <w:t>Principal, Charles River Associates (2000-03)</w:t>
      </w:r>
      <w:r w:rsidRPr="00045E28">
        <w:rPr>
          <w:rFonts w:asciiTheme="minorHAnsi" w:hAnsiTheme="minorHAnsi" w:cs="Arial"/>
          <w:b/>
          <w:bCs/>
          <w:sz w:val="24"/>
          <w:szCs w:val="24"/>
        </w:rPr>
        <w:t xml:space="preserve"> </w:t>
      </w:r>
      <w:r w:rsidRPr="00045E28">
        <w:rPr>
          <w:rFonts w:asciiTheme="minorHAnsi" w:hAnsiTheme="minorHAnsi" w:cs="Arial"/>
          <w:sz w:val="24"/>
          <w:szCs w:val="24"/>
        </w:rPr>
        <w:t>President, Gordian Solutions, Inc. (1996-2000)</w:t>
      </w:r>
      <w:r w:rsidRPr="00045E28">
        <w:rPr>
          <w:rFonts w:asciiTheme="minorHAnsi" w:hAnsiTheme="minorHAnsi" w:cs="Arial"/>
          <w:b/>
          <w:bCs/>
          <w:sz w:val="24"/>
          <w:szCs w:val="24"/>
        </w:rPr>
        <w:t xml:space="preserve"> </w:t>
      </w:r>
      <w:r w:rsidRPr="00045E28">
        <w:rPr>
          <w:rFonts w:asciiTheme="minorHAnsi" w:hAnsiTheme="minorHAnsi" w:cs="Arial"/>
          <w:sz w:val="24"/>
          <w:szCs w:val="24"/>
        </w:rPr>
        <w:t>Director of Economic and Policy Analysis, Cambridge Research Associates, Inc. (1994–96)</w:t>
      </w:r>
      <w:r w:rsidRPr="00045E28">
        <w:rPr>
          <w:rFonts w:asciiTheme="minorHAnsi" w:hAnsiTheme="minorHAnsi" w:cs="Arial"/>
          <w:b/>
          <w:bCs/>
          <w:sz w:val="24"/>
          <w:szCs w:val="24"/>
        </w:rPr>
        <w:t xml:space="preserve"> </w:t>
      </w:r>
      <w:r w:rsidRPr="00045E28">
        <w:rPr>
          <w:rFonts w:asciiTheme="minorHAnsi" w:hAnsiTheme="minorHAnsi" w:cs="Arial"/>
          <w:sz w:val="24"/>
          <w:szCs w:val="24"/>
        </w:rPr>
        <w:t>Principal Scientist, Information Extraction and Transport, Inc. (1993–94)</w:t>
      </w:r>
      <w:r w:rsidRPr="00045E28">
        <w:rPr>
          <w:rFonts w:asciiTheme="minorHAnsi" w:hAnsiTheme="minorHAnsi" w:cs="Arial"/>
          <w:b/>
          <w:bCs/>
          <w:sz w:val="24"/>
          <w:szCs w:val="24"/>
        </w:rPr>
        <w:t xml:space="preserve"> </w:t>
      </w:r>
      <w:r w:rsidRPr="00045E28">
        <w:rPr>
          <w:rFonts w:asciiTheme="minorHAnsi" w:hAnsiTheme="minorHAnsi" w:cs="Arial"/>
          <w:sz w:val="24"/>
          <w:szCs w:val="24"/>
        </w:rPr>
        <w:t xml:space="preserve">Assistant Professor of Computer Science, University of Southern California (1987–93), “The Bitcoin Backlash Is Informed By A Quivering Status Quo”, Forbes.com, </w:t>
      </w:r>
      <w:hyperlink r:id="rId31" w:history="1">
        <w:r w:rsidRPr="00065907">
          <w:rPr>
            <w:rStyle w:val="Hyperlink"/>
            <w:rFonts w:asciiTheme="minorHAnsi" w:hAnsiTheme="minorHAnsi" w:cs="Arial"/>
            <w:sz w:val="24"/>
            <w:szCs w:val="24"/>
          </w:rPr>
          <w:t>http://www.forbes.com/sites/realspin/2013/10/08/the-bitcoin-backlash-is-underlay-by-a-quivering-status-quo/</w:t>
        </w:r>
      </w:hyperlink>
      <w:r w:rsidRPr="00045E28">
        <w:rPr>
          <w:rFonts w:asciiTheme="minorHAnsi" w:hAnsiTheme="minorHAnsi" w:cs="Arial"/>
          <w:sz w:val="24"/>
          <w:szCs w:val="24"/>
        </w:rPr>
        <w:t>)</w:t>
      </w:r>
    </w:p>
    <w:p w:rsidR="00EB30CF" w:rsidRPr="00045E28" w:rsidRDefault="00EB30CF" w:rsidP="00EB30CF">
      <w:pPr>
        <w:widowControl w:val="0"/>
        <w:autoSpaceDE w:val="0"/>
        <w:autoSpaceDN w:val="0"/>
        <w:adjustRightInd w:val="0"/>
        <w:spacing w:after="0" w:line="240" w:lineRule="auto"/>
        <w:rPr>
          <w:rFonts w:asciiTheme="minorHAnsi" w:hAnsiTheme="minorHAnsi" w:cs="Arial"/>
          <w:b/>
          <w:bCs/>
          <w:sz w:val="24"/>
          <w:szCs w:val="24"/>
        </w:rPr>
      </w:pPr>
    </w:p>
    <w:p w:rsidR="00EB30CF" w:rsidRPr="00EB30CF" w:rsidRDefault="00EB30CF" w:rsidP="00EB30CF">
      <w:pPr>
        <w:rPr>
          <w:rFonts w:asciiTheme="minorHAnsi" w:hAnsiTheme="minorHAnsi"/>
          <w:sz w:val="16"/>
          <w:szCs w:val="24"/>
        </w:rPr>
      </w:pPr>
      <w:r w:rsidRPr="00045E28">
        <w:rPr>
          <w:rStyle w:val="StyleUnderline"/>
          <w:rFonts w:asciiTheme="minorHAnsi" w:hAnsiTheme="minorHAnsi"/>
          <w:sz w:val="24"/>
          <w:szCs w:val="24"/>
        </w:rPr>
        <w:t>Technology is subversive</w:t>
      </w:r>
      <w:r w:rsidRPr="00EB30CF">
        <w:rPr>
          <w:rFonts w:asciiTheme="minorHAnsi" w:hAnsiTheme="minorHAnsi"/>
          <w:sz w:val="16"/>
          <w:szCs w:val="24"/>
        </w:rPr>
        <w:t xml:space="preserve">. Every few years, </w:t>
      </w:r>
      <w:r w:rsidRPr="00045E28">
        <w:rPr>
          <w:rStyle w:val="StyleUnderline"/>
          <w:rFonts w:asciiTheme="minorHAnsi" w:hAnsiTheme="minorHAnsi"/>
          <w:sz w:val="24"/>
          <w:szCs w:val="24"/>
        </w:rPr>
        <w:t>a new technology threatens the status quo of one industry</w:t>
      </w:r>
      <w:r w:rsidRPr="00EB30CF">
        <w:rPr>
          <w:rFonts w:asciiTheme="minorHAnsi" w:hAnsiTheme="minorHAnsi"/>
          <w:sz w:val="16"/>
          <w:szCs w:val="24"/>
        </w:rPr>
        <w:t xml:space="preserve"> or another, </w:t>
      </w:r>
      <w:r w:rsidRPr="00045E28">
        <w:rPr>
          <w:rStyle w:val="StyleUnderline"/>
          <w:rFonts w:asciiTheme="minorHAnsi" w:hAnsiTheme="minorHAnsi"/>
          <w:sz w:val="24"/>
          <w:szCs w:val="24"/>
        </w:rPr>
        <w:t>and</w:t>
      </w:r>
      <w:r w:rsidRPr="00EB30CF">
        <w:rPr>
          <w:rFonts w:asciiTheme="minorHAnsi" w:hAnsiTheme="minorHAnsi"/>
          <w:sz w:val="16"/>
          <w:szCs w:val="24"/>
        </w:rPr>
        <w:t xml:space="preserve"> a familiar sequence of events follows. Consumers, users, and some savvy technologists win. The </w:t>
      </w:r>
      <w:r w:rsidRPr="00045E28">
        <w:rPr>
          <w:rStyle w:val="StyleUnderline"/>
          <w:rFonts w:asciiTheme="minorHAnsi" w:hAnsiTheme="minorHAnsi"/>
          <w:sz w:val="24"/>
          <w:szCs w:val="24"/>
        </w:rPr>
        <w:t>folks dominating the status quo</w:t>
      </w:r>
      <w:r w:rsidRPr="00EB30CF">
        <w:rPr>
          <w:rFonts w:asciiTheme="minorHAnsi" w:hAnsiTheme="minorHAnsi"/>
          <w:sz w:val="16"/>
          <w:szCs w:val="24"/>
        </w:rPr>
        <w:t xml:space="preserve">—typically rich, powerful, well-connected folks—start to hurt. But dominant players don’t like to lose, so they </w:t>
      </w:r>
      <w:r w:rsidRPr="00045E28">
        <w:rPr>
          <w:rStyle w:val="StyleUnderline"/>
          <w:rFonts w:asciiTheme="minorHAnsi" w:hAnsiTheme="minorHAnsi"/>
          <w:sz w:val="24"/>
          <w:szCs w:val="24"/>
        </w:rPr>
        <w:t>fight back using every weapon in their arsenal</w:t>
      </w:r>
      <w:r w:rsidRPr="00EB30CF">
        <w:rPr>
          <w:rFonts w:asciiTheme="minorHAnsi" w:hAnsiTheme="minorHAnsi"/>
          <w:sz w:val="16"/>
          <w:szCs w:val="24"/>
        </w:rPr>
        <w:t xml:space="preserve">. As a result, </w:t>
      </w:r>
      <w:r w:rsidRPr="00045E28">
        <w:rPr>
          <w:rStyle w:val="StyleUnderline"/>
          <w:rFonts w:asciiTheme="minorHAnsi" w:hAnsiTheme="minorHAnsi"/>
          <w:sz w:val="24"/>
          <w:szCs w:val="24"/>
        </w:rPr>
        <w:t>while the first chapter in the life of a new technology is its happy launch, the second chapter is invariably a ferocious backlash</w:t>
      </w:r>
      <w:r w:rsidRPr="00EB30CF">
        <w:rPr>
          <w:rFonts w:asciiTheme="minorHAnsi" w:hAnsiTheme="minorHAnsi"/>
          <w:sz w:val="16"/>
          <w:szCs w:val="24"/>
        </w:rPr>
        <w:t xml:space="preserve">. </w:t>
      </w:r>
      <w:r w:rsidRPr="00045E28">
        <w:rPr>
          <w:rStyle w:val="StyleUnderline"/>
          <w:rFonts w:asciiTheme="minorHAnsi" w:hAnsiTheme="minorHAnsi"/>
          <w:sz w:val="24"/>
          <w:szCs w:val="24"/>
        </w:rPr>
        <w:t>This year’s unfolding second chapter involves Bitcoin</w:t>
      </w:r>
      <w:r w:rsidRPr="00EB30CF">
        <w:rPr>
          <w:rFonts w:asciiTheme="minorHAnsi" w:hAnsiTheme="minorHAnsi"/>
          <w:sz w:val="16"/>
          <w:szCs w:val="24"/>
        </w:rPr>
        <w:t xml:space="preserve">, an enticingly anonymous “cryptocurrency” designed to wrest the international currency system from the hands of central bankers. Chapter 1 of the Bitcoin tale began in late 2008, when an unknown developer (or developers) using the pseudonym “Satoshi </w:t>
      </w:r>
      <w:proofErr w:type="spellStart"/>
      <w:r w:rsidRPr="00EB30CF">
        <w:rPr>
          <w:rFonts w:asciiTheme="minorHAnsi" w:hAnsiTheme="minorHAnsi"/>
          <w:sz w:val="16"/>
          <w:szCs w:val="24"/>
        </w:rPr>
        <w:t>Nakomoto</w:t>
      </w:r>
      <w:proofErr w:type="spellEnd"/>
      <w:r w:rsidRPr="00EB30CF">
        <w:rPr>
          <w:rFonts w:asciiTheme="minorHAnsi" w:hAnsiTheme="minorHAnsi"/>
          <w:sz w:val="16"/>
          <w:szCs w:val="24"/>
        </w:rPr>
        <w:t xml:space="preserve">” published a paper proposing “a peer-to-peer electronic cash system,” and then launched just such a system. Though not the first currency rooted in the mathematics of cryptography, Bitcoin’s combination of convenience, anonymity, and independence promised to succeed where its predecessors had failed. Bitcoin offers users a controlled mechanism for untraceable exchanges untethered to governments or banks. Not surprisingly, </w:t>
      </w:r>
      <w:proofErr w:type="spellStart"/>
      <w:r w:rsidRPr="00EB30CF">
        <w:rPr>
          <w:rFonts w:asciiTheme="minorHAnsi" w:hAnsiTheme="minorHAnsi"/>
          <w:sz w:val="16"/>
          <w:szCs w:val="24"/>
        </w:rPr>
        <w:t>cyberlibertarians</w:t>
      </w:r>
      <w:proofErr w:type="spellEnd"/>
      <w:r w:rsidRPr="00EB30CF">
        <w:rPr>
          <w:rFonts w:asciiTheme="minorHAnsi" w:hAnsiTheme="minorHAnsi"/>
          <w:sz w:val="16"/>
          <w:szCs w:val="24"/>
        </w:rPr>
        <w:t xml:space="preserve">, cryptographers, and open source software devotees heaped immediate praise on the new technology and began to accept it; some seeking to launder money soon followed; and companies emerged to serve as the banks and exchanges of the nascent Bitcoin economy. Bitcoin’s popularity grew steadily over its first four-and-a-half years. Its value, however, was not quite as steady. In June 2011, Bitcoins lost almost 70% of their value in a week before bottoming out in November—roughly 94% below their June peak. Shorter gyrations in 2012 showed Bitcoins losing over a third of their value over two days in January and about half their value over a comparable stretch in August. But it was 2013 that turned out to be Bitcoin’s year. From an opening below $15, Bitcoins rose to more than $90 by </w:t>
      </w:r>
      <w:r w:rsidRPr="00045E28">
        <w:rPr>
          <w:rStyle w:val="StyleUnderline"/>
          <w:rFonts w:asciiTheme="minorHAnsi" w:hAnsiTheme="minorHAnsi"/>
          <w:sz w:val="24"/>
          <w:szCs w:val="24"/>
        </w:rPr>
        <w:t>the</w:t>
      </w:r>
      <w:r w:rsidRPr="00EB30CF">
        <w:rPr>
          <w:rFonts w:asciiTheme="minorHAnsi" w:hAnsiTheme="minorHAnsi"/>
          <w:sz w:val="16"/>
          <w:szCs w:val="24"/>
        </w:rPr>
        <w:t xml:space="preserve"> end of March—though not without a couple of plunges and recoveries along the way. On April 10th they hit a high of $266, before rapidly losing half their value. That </w:t>
      </w:r>
      <w:r w:rsidRPr="00045E28">
        <w:rPr>
          <w:rStyle w:val="StyleUnderline"/>
          <w:rFonts w:asciiTheme="minorHAnsi" w:hAnsiTheme="minorHAnsi"/>
          <w:sz w:val="24"/>
          <w:szCs w:val="24"/>
        </w:rPr>
        <w:t>activity, and the attention it garnered, paved the way for Chapter 2. Second chapters in technology tales are rarely upbeat</w:t>
      </w:r>
      <w:r w:rsidRPr="00EB30CF">
        <w:rPr>
          <w:rFonts w:asciiTheme="minorHAnsi" w:hAnsiTheme="minorHAnsi"/>
          <w:sz w:val="16"/>
          <w:szCs w:val="24"/>
        </w:rPr>
        <w:t xml:space="preserve">. They tend to feature wounded giants targeting youthful upstarts. In perhaps </w:t>
      </w:r>
      <w:r w:rsidRPr="00045E28">
        <w:rPr>
          <w:rStyle w:val="StyleUnderline"/>
          <w:rFonts w:asciiTheme="minorHAnsi" w:hAnsiTheme="minorHAnsi"/>
          <w:sz w:val="24"/>
          <w:szCs w:val="24"/>
        </w:rPr>
        <w:t>the best known</w:t>
      </w:r>
      <w:r w:rsidRPr="00EB30CF">
        <w:rPr>
          <w:rFonts w:asciiTheme="minorHAnsi" w:hAnsiTheme="minorHAnsi"/>
          <w:sz w:val="16"/>
          <w:szCs w:val="24"/>
        </w:rPr>
        <w:t xml:space="preserve"> of these </w:t>
      </w:r>
      <w:r w:rsidRPr="00045E28">
        <w:rPr>
          <w:rStyle w:val="StyleUnderline"/>
          <w:rFonts w:asciiTheme="minorHAnsi" w:hAnsiTheme="minorHAnsi"/>
          <w:sz w:val="24"/>
          <w:szCs w:val="24"/>
        </w:rPr>
        <w:t>tale</w:t>
      </w:r>
      <w:r w:rsidRPr="00EB30CF">
        <w:rPr>
          <w:rFonts w:asciiTheme="minorHAnsi" w:hAnsiTheme="minorHAnsi"/>
          <w:sz w:val="16"/>
          <w:szCs w:val="24"/>
        </w:rPr>
        <w:t xml:space="preserve">s, </w:t>
      </w:r>
      <w:r w:rsidRPr="00045E28">
        <w:rPr>
          <w:rStyle w:val="StyleUnderline"/>
          <w:rFonts w:asciiTheme="minorHAnsi" w:hAnsiTheme="minorHAnsi"/>
          <w:sz w:val="24"/>
          <w:szCs w:val="24"/>
        </w:rPr>
        <w:t>the giants of the recording industry awoke to discover that Napster threatened their</w:t>
      </w:r>
      <w:r w:rsidRPr="00EB30CF">
        <w:rPr>
          <w:rFonts w:asciiTheme="minorHAnsi" w:hAnsiTheme="minorHAnsi"/>
          <w:sz w:val="16"/>
          <w:szCs w:val="24"/>
        </w:rPr>
        <w:t xml:space="preserve"> lucrative </w:t>
      </w:r>
      <w:r w:rsidRPr="00045E28">
        <w:rPr>
          <w:rStyle w:val="StyleUnderline"/>
          <w:rFonts w:asciiTheme="minorHAnsi" w:hAnsiTheme="minorHAnsi"/>
          <w:sz w:val="24"/>
          <w:szCs w:val="24"/>
        </w:rPr>
        <w:t>control</w:t>
      </w:r>
      <w:r w:rsidRPr="00EB30CF">
        <w:rPr>
          <w:rFonts w:asciiTheme="minorHAnsi" w:hAnsiTheme="minorHAnsi"/>
          <w:sz w:val="16"/>
          <w:szCs w:val="24"/>
        </w:rPr>
        <w:t xml:space="preserve"> of music distribution. </w:t>
      </w:r>
      <w:r w:rsidRPr="00045E28">
        <w:rPr>
          <w:rFonts w:asciiTheme="minorHAnsi" w:hAnsiTheme="minorHAnsi"/>
          <w:b/>
          <w:sz w:val="24"/>
          <w:szCs w:val="24"/>
          <w:u w:val="single"/>
        </w:rPr>
        <w:t>They fought smart and hard on many fronts: they lobbied Congress for favorable changes to copyright law</w:t>
      </w:r>
      <w:r w:rsidRPr="00EB30CF">
        <w:rPr>
          <w:rFonts w:asciiTheme="minorHAnsi" w:hAnsiTheme="minorHAnsi"/>
          <w:sz w:val="16"/>
          <w:szCs w:val="24"/>
        </w:rPr>
        <w:t xml:space="preserve">; they launched a massive PR campaign; and they filed numerous lawsuits against children. Their onslaught was brutal and effective. Chapter 2 of the digital music tale ended with the demise of Napster, as the recording industry and approved “responsible” technologists danced together into Chapter 3. In Chapter 2 of the cryptocurrency tale, </w:t>
      </w:r>
      <w:r w:rsidRPr="00045E28">
        <w:rPr>
          <w:rStyle w:val="StyleUnderline"/>
          <w:rFonts w:asciiTheme="minorHAnsi" w:hAnsiTheme="minorHAnsi"/>
          <w:sz w:val="24"/>
          <w:szCs w:val="24"/>
        </w:rPr>
        <w:t>Bitcoin must face a force far larger and immensely more powerful than mere lobbyists</w:t>
      </w:r>
      <w:r w:rsidRPr="00EB30CF">
        <w:rPr>
          <w:rFonts w:asciiTheme="minorHAnsi" w:hAnsiTheme="minorHAnsi"/>
          <w:sz w:val="16"/>
          <w:szCs w:val="24"/>
        </w:rPr>
        <w:t xml:space="preserve">. </w:t>
      </w:r>
      <w:r w:rsidRPr="00045E28">
        <w:rPr>
          <w:rStyle w:val="StyleUnderline"/>
          <w:rFonts w:asciiTheme="minorHAnsi" w:hAnsiTheme="minorHAnsi"/>
          <w:sz w:val="24"/>
          <w:szCs w:val="24"/>
        </w:rPr>
        <w:t>The status quo that cryptocurrencies threaten is the international monetary system. Its opponents are therefore the current custodians of that system—namely the governments of the world. Bitcoin was never subtle about the challenge it posed.</w:t>
      </w:r>
      <w:r w:rsidRPr="00EB30CF">
        <w:rPr>
          <w:rFonts w:asciiTheme="minorHAnsi" w:hAnsiTheme="minorHAnsi"/>
          <w:sz w:val="16"/>
          <w:szCs w:val="24"/>
        </w:rPr>
        <w:t xml:space="preserve"> The very first sentence of the abstract in </w:t>
      </w:r>
      <w:proofErr w:type="spellStart"/>
      <w:r w:rsidRPr="00EB30CF">
        <w:rPr>
          <w:rFonts w:asciiTheme="minorHAnsi" w:hAnsiTheme="minorHAnsi"/>
          <w:sz w:val="16"/>
          <w:szCs w:val="24"/>
        </w:rPr>
        <w:t>Nakamoto’s</w:t>
      </w:r>
      <w:proofErr w:type="spellEnd"/>
      <w:r w:rsidRPr="00EB30CF">
        <w:rPr>
          <w:rFonts w:asciiTheme="minorHAnsi" w:hAnsiTheme="minorHAnsi"/>
          <w:sz w:val="16"/>
          <w:szCs w:val="24"/>
        </w:rPr>
        <w:t xml:space="preserve"> 2008 paper promised to “allow online payments to be sent directly from one party to another without going through a financial institution.” The paper then described a way to originate—that is to “mine,” or perhaps more accurately to “mint”—Bitcoins. Yet history teaches that sovereigns of all stripes guard two prerogatives with particular zeal: the right to wage war and the right to mint currency. Bitcoin thus explicitly threatened one of the two fundamental, defining powers of government. As long as Bitcoin remained the province of a few software developers, the threat was not serious. But </w:t>
      </w:r>
      <w:r w:rsidRPr="00045E28">
        <w:rPr>
          <w:rStyle w:val="StyleUnderline"/>
          <w:rFonts w:asciiTheme="minorHAnsi" w:hAnsiTheme="minorHAnsi"/>
          <w:sz w:val="24"/>
          <w:szCs w:val="24"/>
        </w:rPr>
        <w:t xml:space="preserve">the activity and excitement of early 2013 made Bitcoin too hard to ignore. Within the </w:t>
      </w:r>
      <w:r w:rsidRPr="00045E28">
        <w:rPr>
          <w:rStyle w:val="StyleUnderline"/>
          <w:rFonts w:asciiTheme="minorHAnsi" w:hAnsiTheme="minorHAnsi"/>
          <w:sz w:val="24"/>
          <w:szCs w:val="24"/>
        </w:rPr>
        <w:lastRenderedPageBreak/>
        <w:t xml:space="preserve">space of a few months: Thailand declared Bitcoins illegal; Germany clarified the legal, regulatory, and tax status of Bitcoin transactions; U.S. authorities seized Bitcoin accounts; a Federal Judge ruled that Bitcoins fell within the SEC’s regulatory authority; and Congress began investigating Bitcoin—with a particular emphasis on its implications to Homeland Security. By Labor Day 2013, the Bitcoin Backlash was well under way. </w:t>
      </w:r>
      <w:r w:rsidRPr="00EB30CF">
        <w:rPr>
          <w:rFonts w:asciiTheme="minorHAnsi" w:hAnsiTheme="minorHAnsi"/>
          <w:sz w:val="16"/>
          <w:szCs w:val="24"/>
        </w:rPr>
        <w:t xml:space="preserve">The future of this tale is both predictable and instructive. As I detailed in Digital </w:t>
      </w:r>
      <w:proofErr w:type="gramStart"/>
      <w:r w:rsidRPr="00EB30CF">
        <w:rPr>
          <w:rFonts w:asciiTheme="minorHAnsi" w:hAnsiTheme="minorHAnsi"/>
          <w:sz w:val="16"/>
          <w:szCs w:val="24"/>
        </w:rPr>
        <w:t>Phoenix(</w:t>
      </w:r>
      <w:proofErr w:type="gramEnd"/>
      <w:r w:rsidRPr="00EB30CF">
        <w:rPr>
          <w:rFonts w:asciiTheme="minorHAnsi" w:hAnsiTheme="minorHAnsi"/>
          <w:sz w:val="16"/>
          <w:szCs w:val="24"/>
        </w:rPr>
        <w:t xml:space="preserve">MIT Press, 2005), digitization will engulf different parts of our world at different times. Yet </w:t>
      </w:r>
      <w:r w:rsidRPr="00045E28">
        <w:rPr>
          <w:rStyle w:val="StyleUnderline"/>
          <w:rFonts w:asciiTheme="minorHAnsi" w:hAnsiTheme="minorHAnsi"/>
          <w:sz w:val="24"/>
          <w:szCs w:val="24"/>
        </w:rPr>
        <w:t>each transition will follow a predictable path—as the music industry showed us early and clearly</w:t>
      </w:r>
      <w:r w:rsidRPr="00EB30CF">
        <w:rPr>
          <w:rFonts w:asciiTheme="minorHAnsi" w:hAnsiTheme="minorHAnsi"/>
          <w:sz w:val="16"/>
          <w:szCs w:val="24"/>
        </w:rPr>
        <w:t>. Understanding and spotting this path is critical to appreciating how our world is changing. It lays the groundwork for telling winners from losers, for shaping public policy, and perhaps most importantly for devising business strategy. So as we watch the cryptocurrency tale play itself out, here’s a quick tip: Smart money always bets on government in the short term and technology in the long term. And smart businesses craft strategies that follow the smart money.</w:t>
      </w:r>
    </w:p>
    <w:p w:rsidR="00EB30CF" w:rsidRPr="00045E28" w:rsidRDefault="00EB30CF" w:rsidP="00EB30CF">
      <w:pPr>
        <w:pStyle w:val="Heading4"/>
        <w:spacing w:before="0"/>
        <w:rPr>
          <w:rFonts w:asciiTheme="minorHAnsi" w:hAnsiTheme="minorHAnsi"/>
          <w:sz w:val="24"/>
          <w:szCs w:val="24"/>
        </w:rPr>
      </w:pPr>
      <w:proofErr w:type="spellStart"/>
      <w:r w:rsidRPr="00045E28">
        <w:rPr>
          <w:rFonts w:asciiTheme="minorHAnsi" w:hAnsiTheme="minorHAnsi"/>
          <w:sz w:val="24"/>
          <w:szCs w:val="24"/>
        </w:rPr>
        <w:t>Mt.Gox</w:t>
      </w:r>
      <w:proofErr w:type="spellEnd"/>
      <w:r w:rsidRPr="00045E28">
        <w:rPr>
          <w:rFonts w:asciiTheme="minorHAnsi" w:hAnsiTheme="minorHAnsi"/>
          <w:sz w:val="24"/>
          <w:szCs w:val="24"/>
        </w:rPr>
        <w:t xml:space="preserve"> scared away any congressional supporters of cryptocurrency- Regulations are massively popular</w:t>
      </w:r>
    </w:p>
    <w:p w:rsidR="00EB30CF" w:rsidRPr="00045E28" w:rsidRDefault="00EB30CF" w:rsidP="00EB30CF">
      <w:pPr>
        <w:rPr>
          <w:rStyle w:val="Style13ptBold"/>
          <w:rFonts w:asciiTheme="minorHAnsi" w:hAnsiTheme="minorHAnsi"/>
          <w:sz w:val="24"/>
          <w:szCs w:val="24"/>
        </w:rPr>
      </w:pPr>
      <w:r w:rsidRPr="00045E28">
        <w:rPr>
          <w:rStyle w:val="Style13ptBold"/>
          <w:rFonts w:asciiTheme="minorHAnsi" w:hAnsiTheme="minorHAnsi"/>
          <w:sz w:val="24"/>
          <w:szCs w:val="24"/>
        </w:rPr>
        <w:t xml:space="preserve">Timberg 14 </w:t>
      </w:r>
      <w:r w:rsidRPr="00045E28">
        <w:rPr>
          <w:rFonts w:asciiTheme="minorHAnsi" w:hAnsiTheme="minorHAnsi"/>
          <w:sz w:val="24"/>
          <w:szCs w:val="24"/>
        </w:rPr>
        <w:t xml:space="preserve">(Craig, staff writer at The Washington Post, “Mt. </w:t>
      </w:r>
      <w:proofErr w:type="spellStart"/>
      <w:r w:rsidRPr="00045E28">
        <w:rPr>
          <w:rFonts w:asciiTheme="minorHAnsi" w:hAnsiTheme="minorHAnsi"/>
          <w:sz w:val="24"/>
          <w:szCs w:val="24"/>
        </w:rPr>
        <w:t>Gox</w:t>
      </w:r>
      <w:proofErr w:type="spellEnd"/>
      <w:r w:rsidRPr="00045E28">
        <w:rPr>
          <w:rFonts w:asciiTheme="minorHAnsi" w:hAnsiTheme="minorHAnsi"/>
          <w:sz w:val="24"/>
          <w:szCs w:val="24"/>
        </w:rPr>
        <w:t xml:space="preserve"> collapse spurs calls to regulate Bitcoin,” February 28th </w:t>
      </w:r>
      <w:proofErr w:type="gramStart"/>
      <w:r w:rsidRPr="00045E28">
        <w:rPr>
          <w:rFonts w:asciiTheme="minorHAnsi" w:hAnsiTheme="minorHAnsi"/>
          <w:sz w:val="24"/>
          <w:szCs w:val="24"/>
        </w:rPr>
        <w:t>The</w:t>
      </w:r>
      <w:proofErr w:type="gramEnd"/>
      <w:r w:rsidRPr="00045E28">
        <w:rPr>
          <w:rFonts w:asciiTheme="minorHAnsi" w:hAnsiTheme="minorHAnsi"/>
          <w:sz w:val="24"/>
          <w:szCs w:val="24"/>
        </w:rPr>
        <w:t xml:space="preserve"> Washington Post </w:t>
      </w:r>
      <w:hyperlink r:id="rId32" w:history="1">
        <w:r w:rsidRPr="00045E28">
          <w:rPr>
            <w:rStyle w:val="Hyperlink"/>
            <w:rFonts w:asciiTheme="minorHAnsi" w:hAnsiTheme="minorHAnsi"/>
            <w:sz w:val="24"/>
            <w:szCs w:val="24"/>
          </w:rPr>
          <w:t>http://www.washingtonpost.com/business/technology/mt-gox-collapse-spurs-calls-to-regulate-bitcoin/2014/02/28/df44f5c6-a0b7-11e3-a050-dc3322a94fa7_story.html</w:t>
        </w:r>
      </w:hyperlink>
      <w:r w:rsidRPr="00045E28">
        <w:rPr>
          <w:rFonts w:asciiTheme="minorHAnsi" w:hAnsiTheme="minorHAnsi"/>
          <w:sz w:val="24"/>
          <w:szCs w:val="24"/>
        </w:rPr>
        <w:t xml:space="preserve">) </w:t>
      </w:r>
      <w:proofErr w:type="spellStart"/>
      <w:r w:rsidRPr="00045E28">
        <w:rPr>
          <w:rFonts w:asciiTheme="minorHAnsi" w:hAnsiTheme="minorHAnsi"/>
          <w:sz w:val="24"/>
          <w:szCs w:val="24"/>
        </w:rPr>
        <w:t>CSmith</w:t>
      </w:r>
      <w:proofErr w:type="spellEnd"/>
      <w:r w:rsidRPr="00045E28">
        <w:rPr>
          <w:rFonts w:asciiTheme="minorHAnsi" w:hAnsiTheme="minorHAnsi"/>
          <w:sz w:val="24"/>
          <w:szCs w:val="24"/>
        </w:rPr>
        <w:t xml:space="preserve"> 07.06.15</w:t>
      </w:r>
    </w:p>
    <w:p w:rsidR="00EB30CF" w:rsidRPr="00EB30CF" w:rsidRDefault="00EB30CF" w:rsidP="00EB30CF">
      <w:pPr>
        <w:rPr>
          <w:rFonts w:asciiTheme="minorHAnsi" w:hAnsiTheme="minorHAnsi"/>
          <w:sz w:val="16"/>
          <w:szCs w:val="24"/>
        </w:rPr>
      </w:pPr>
      <w:r w:rsidRPr="00045E28">
        <w:rPr>
          <w:rStyle w:val="StyleUnderline"/>
          <w:rFonts w:asciiTheme="minorHAnsi" w:hAnsiTheme="minorHAnsi"/>
          <w:sz w:val="24"/>
          <w:szCs w:val="24"/>
        </w:rPr>
        <w:t>A leading Bitcoin exchange completed its weeks-long collapse Friday with a public apology</w:t>
      </w:r>
      <w:r w:rsidRPr="00EB30CF">
        <w:rPr>
          <w:rFonts w:asciiTheme="minorHAnsi" w:hAnsiTheme="minorHAnsi"/>
          <w:sz w:val="16"/>
          <w:szCs w:val="24"/>
        </w:rPr>
        <w:t xml:space="preserve"> and a bankruptcy filing, </w:t>
      </w:r>
      <w:r w:rsidRPr="00045E28">
        <w:rPr>
          <w:rStyle w:val="Emphasis"/>
          <w:rFonts w:asciiTheme="minorHAnsi" w:hAnsiTheme="minorHAnsi"/>
          <w:sz w:val="24"/>
          <w:szCs w:val="24"/>
        </w:rPr>
        <w:t>fueling calls for regulators to rein in the innovative virtual currency worth billions of dollars.</w:t>
      </w:r>
      <w:r w:rsidRPr="00045E28">
        <w:rPr>
          <w:rStyle w:val="StyleUnderline"/>
          <w:rFonts w:asciiTheme="minorHAnsi" w:hAnsiTheme="minorHAnsi"/>
          <w:sz w:val="24"/>
          <w:szCs w:val="24"/>
        </w:rPr>
        <w:t xml:space="preserve"> The</w:t>
      </w:r>
      <w:r w:rsidRPr="00EB30CF">
        <w:rPr>
          <w:rFonts w:asciiTheme="minorHAnsi" w:hAnsiTheme="minorHAnsi"/>
          <w:sz w:val="16"/>
          <w:szCs w:val="24"/>
        </w:rPr>
        <w:t xml:space="preserve"> spectacular </w:t>
      </w:r>
      <w:r w:rsidRPr="00045E28">
        <w:rPr>
          <w:rStyle w:val="StyleUnderline"/>
          <w:rFonts w:asciiTheme="minorHAnsi" w:hAnsiTheme="minorHAnsi"/>
          <w:sz w:val="24"/>
          <w:szCs w:val="24"/>
        </w:rPr>
        <w:t>rise and fall of the marketplace,</w:t>
      </w:r>
      <w:r w:rsidRPr="00EB30CF">
        <w:rPr>
          <w:rFonts w:asciiTheme="minorHAnsi" w:hAnsiTheme="minorHAnsi"/>
          <w:sz w:val="16"/>
          <w:szCs w:val="24"/>
        </w:rPr>
        <w:t xml:space="preserve"> called Mt. </w:t>
      </w:r>
      <w:proofErr w:type="spellStart"/>
      <w:r w:rsidRPr="00EB30CF">
        <w:rPr>
          <w:rFonts w:asciiTheme="minorHAnsi" w:hAnsiTheme="minorHAnsi"/>
          <w:sz w:val="16"/>
          <w:szCs w:val="24"/>
        </w:rPr>
        <w:t>Gox</w:t>
      </w:r>
      <w:proofErr w:type="spellEnd"/>
      <w:r w:rsidRPr="00EB30CF">
        <w:rPr>
          <w:rFonts w:asciiTheme="minorHAnsi" w:hAnsiTheme="minorHAnsi"/>
          <w:sz w:val="16"/>
          <w:szCs w:val="24"/>
        </w:rPr>
        <w:t xml:space="preserve">, </w:t>
      </w:r>
      <w:r w:rsidRPr="00045E28">
        <w:rPr>
          <w:rStyle w:val="StyleUnderline"/>
          <w:rFonts w:asciiTheme="minorHAnsi" w:hAnsiTheme="minorHAnsi"/>
          <w:sz w:val="24"/>
          <w:szCs w:val="24"/>
        </w:rPr>
        <w:t>has played out as something of a morality tale for those skeptical that a currency created on computers and untethered from regulatory structures or the full faith and credit of an issuing nation can be made secure enough for routine transactions.</w:t>
      </w:r>
      <w:r w:rsidRPr="00EB30CF">
        <w:rPr>
          <w:rFonts w:asciiTheme="minorHAnsi" w:hAnsiTheme="minorHAnsi"/>
          <w:sz w:val="16"/>
          <w:szCs w:val="24"/>
        </w:rPr>
        <w:t xml:space="preserve"> Yet as the debate raged over Bitcoin’s fate, there was growing consensus that virtual currencies — if not this particular one — would soon become irreplaceable features of the world’s financial system by satisfying a widespread demand for high-tech, low-cost ways to transfer money beyond the reach of most forms of government tracking. </w:t>
      </w:r>
      <w:r w:rsidRPr="00045E28">
        <w:rPr>
          <w:rStyle w:val="StyleUnderline"/>
          <w:rFonts w:asciiTheme="minorHAnsi" w:hAnsiTheme="minorHAnsi"/>
          <w:sz w:val="24"/>
          <w:szCs w:val="24"/>
        </w:rPr>
        <w:t xml:space="preserve">Losses at Mt. </w:t>
      </w:r>
      <w:proofErr w:type="spellStart"/>
      <w:r w:rsidRPr="00045E28">
        <w:rPr>
          <w:rStyle w:val="StyleUnderline"/>
          <w:rFonts w:asciiTheme="minorHAnsi" w:hAnsiTheme="minorHAnsi"/>
          <w:sz w:val="24"/>
          <w:szCs w:val="24"/>
        </w:rPr>
        <w:t>Gox</w:t>
      </w:r>
      <w:proofErr w:type="spellEnd"/>
      <w:r w:rsidRPr="00045E28">
        <w:rPr>
          <w:rStyle w:val="StyleUnderline"/>
          <w:rFonts w:asciiTheme="minorHAnsi" w:hAnsiTheme="minorHAnsi"/>
          <w:sz w:val="24"/>
          <w:szCs w:val="24"/>
        </w:rPr>
        <w:t xml:space="preserve"> have been put at more than $400 million, and experts say it’s not clear whether that money was stolen by criminals or somehow mishandled by the operators of the exchange.</w:t>
      </w:r>
      <w:r w:rsidRPr="00EB30CF">
        <w:rPr>
          <w:rFonts w:asciiTheme="minorHAnsi" w:hAnsiTheme="minorHAnsi"/>
          <w:sz w:val="16"/>
          <w:szCs w:val="24"/>
        </w:rPr>
        <w:t xml:space="preserve"> Company </w:t>
      </w:r>
      <w:r w:rsidRPr="00045E28">
        <w:rPr>
          <w:rStyle w:val="StyleUnderline"/>
          <w:rFonts w:asciiTheme="minorHAnsi" w:hAnsiTheme="minorHAnsi"/>
          <w:sz w:val="24"/>
          <w:szCs w:val="24"/>
        </w:rPr>
        <w:t>officials have blamed a glitch</w:t>
      </w:r>
      <w:r w:rsidRPr="00EB30CF">
        <w:rPr>
          <w:rFonts w:asciiTheme="minorHAnsi" w:hAnsiTheme="minorHAnsi"/>
          <w:sz w:val="16"/>
          <w:szCs w:val="24"/>
        </w:rPr>
        <w:t xml:space="preserve"> in the transaction software that, they say, allowed hackers to siphon away money undetected. </w:t>
      </w:r>
      <w:r w:rsidRPr="00045E28">
        <w:rPr>
          <w:rStyle w:val="StyleUnderline"/>
          <w:rFonts w:asciiTheme="minorHAnsi" w:hAnsiTheme="minorHAnsi"/>
          <w:sz w:val="24"/>
          <w:szCs w:val="24"/>
        </w:rPr>
        <w:t>“What’s fascinating</w:t>
      </w:r>
      <w:r w:rsidRPr="00EB30CF">
        <w:rPr>
          <w:rFonts w:asciiTheme="minorHAnsi" w:hAnsiTheme="minorHAnsi"/>
          <w:sz w:val="16"/>
          <w:szCs w:val="24"/>
        </w:rPr>
        <w:t xml:space="preserve"> and disturbing about the bankruptcy </w:t>
      </w:r>
      <w:r w:rsidRPr="00045E28">
        <w:rPr>
          <w:rStyle w:val="StyleUnderline"/>
          <w:rFonts w:asciiTheme="minorHAnsi" w:hAnsiTheme="minorHAnsi"/>
          <w:sz w:val="24"/>
          <w:szCs w:val="24"/>
        </w:rPr>
        <w:t>is the size of the loss,”</w:t>
      </w:r>
      <w:r w:rsidRPr="00EB30CF">
        <w:rPr>
          <w:rFonts w:asciiTheme="minorHAnsi" w:hAnsiTheme="minorHAnsi"/>
          <w:sz w:val="16"/>
          <w:szCs w:val="24"/>
        </w:rPr>
        <w:t xml:space="preserve"> said Mark Williams, a former Federal Reserve official who teaches finance at Boston University. “</w:t>
      </w:r>
      <w:r w:rsidRPr="00045E28">
        <w:rPr>
          <w:rStyle w:val="StyleUnderline"/>
          <w:rFonts w:asciiTheme="minorHAnsi" w:hAnsiTheme="minorHAnsi"/>
          <w:sz w:val="24"/>
          <w:szCs w:val="24"/>
        </w:rPr>
        <w:t xml:space="preserve">There’s no legal recourse. </w:t>
      </w:r>
      <w:r w:rsidRPr="00045E28">
        <w:rPr>
          <w:rStyle w:val="Emphasis"/>
          <w:rFonts w:asciiTheme="minorHAnsi" w:hAnsiTheme="minorHAnsi"/>
          <w:sz w:val="24"/>
          <w:szCs w:val="24"/>
        </w:rPr>
        <w:t>There’s no financial system.</w:t>
      </w:r>
      <w:r w:rsidRPr="00045E28">
        <w:rPr>
          <w:rStyle w:val="StyleUnderline"/>
          <w:rFonts w:asciiTheme="minorHAnsi" w:hAnsiTheme="minorHAnsi"/>
          <w:sz w:val="24"/>
          <w:szCs w:val="24"/>
        </w:rPr>
        <w:t xml:space="preserve"> . . . In essence, if a criminal gets the coin, the criminal owns the coin.”</w:t>
      </w:r>
      <w:r w:rsidRPr="00EB30CF">
        <w:rPr>
          <w:rFonts w:asciiTheme="minorHAnsi" w:hAnsiTheme="minorHAnsi"/>
          <w:sz w:val="16"/>
          <w:szCs w:val="24"/>
        </w:rPr>
        <w:t xml:space="preserve"> The bankruptcy of Mt. </w:t>
      </w:r>
      <w:proofErr w:type="spellStart"/>
      <w:r w:rsidRPr="00EB30CF">
        <w:rPr>
          <w:rFonts w:asciiTheme="minorHAnsi" w:hAnsiTheme="minorHAnsi"/>
          <w:sz w:val="16"/>
          <w:szCs w:val="24"/>
        </w:rPr>
        <w:t>Gox</w:t>
      </w:r>
      <w:proofErr w:type="spellEnd"/>
      <w:r w:rsidRPr="00EB30CF">
        <w:rPr>
          <w:rFonts w:asciiTheme="minorHAnsi" w:hAnsiTheme="minorHAnsi"/>
          <w:sz w:val="16"/>
          <w:szCs w:val="24"/>
        </w:rPr>
        <w:t xml:space="preserve">, one of the first major Bitcoin exchanges, surprised few by the time it arrived on Friday at a court in Tokyo, where the company was based. </w:t>
      </w:r>
      <w:r w:rsidRPr="00045E28">
        <w:rPr>
          <w:rStyle w:val="StyleUnderline"/>
          <w:rFonts w:asciiTheme="minorHAnsi" w:hAnsiTheme="minorHAnsi"/>
          <w:sz w:val="24"/>
          <w:szCs w:val="24"/>
        </w:rPr>
        <w:t>It had a history of trouble and had stopped functioning normally several weeks ago.</w:t>
      </w:r>
      <w:r w:rsidRPr="00EB30CF">
        <w:rPr>
          <w:rFonts w:asciiTheme="minorHAnsi" w:hAnsiTheme="minorHAnsi"/>
          <w:sz w:val="16"/>
          <w:szCs w:val="24"/>
        </w:rPr>
        <w:t xml:space="preserve"> Many Bitcoin enthusiasts said its demise will lead to a more-durable system for trading the virtual currency as other major exchanges around the world grow stronger. </w:t>
      </w:r>
      <w:r w:rsidRPr="00045E28">
        <w:rPr>
          <w:rStyle w:val="Emphasis"/>
          <w:rFonts w:asciiTheme="minorHAnsi" w:hAnsiTheme="minorHAnsi"/>
          <w:sz w:val="24"/>
          <w:szCs w:val="24"/>
        </w:rPr>
        <w:t>Demands for government regulation are the biggest threat to Bitcoin,</w:t>
      </w:r>
      <w:r w:rsidRPr="00EB30CF">
        <w:rPr>
          <w:rFonts w:asciiTheme="minorHAnsi" w:hAnsiTheme="minorHAnsi"/>
          <w:sz w:val="16"/>
          <w:szCs w:val="24"/>
        </w:rPr>
        <w:t xml:space="preserve"> say supporters. </w:t>
      </w:r>
      <w:r w:rsidRPr="00045E28">
        <w:rPr>
          <w:rStyle w:val="StyleUnderline"/>
          <w:rFonts w:asciiTheme="minorHAnsi" w:hAnsiTheme="minorHAnsi"/>
          <w:sz w:val="24"/>
          <w:szCs w:val="24"/>
        </w:rPr>
        <w:t>Sen. Joe Manchin III</w:t>
      </w:r>
      <w:r w:rsidRPr="00EB30CF">
        <w:rPr>
          <w:rFonts w:asciiTheme="minorHAnsi" w:hAnsiTheme="minorHAnsi"/>
          <w:sz w:val="16"/>
          <w:szCs w:val="24"/>
        </w:rPr>
        <w:t xml:space="preserve"> (D-W.Va.) </w:t>
      </w:r>
      <w:r w:rsidRPr="00045E28">
        <w:rPr>
          <w:rStyle w:val="StyleUnderline"/>
          <w:rFonts w:asciiTheme="minorHAnsi" w:hAnsiTheme="minorHAnsi"/>
          <w:sz w:val="24"/>
          <w:szCs w:val="24"/>
        </w:rPr>
        <w:t xml:space="preserve">went even further, </w:t>
      </w:r>
      <w:r w:rsidRPr="00045E28">
        <w:rPr>
          <w:rStyle w:val="Emphasis"/>
          <w:rFonts w:asciiTheme="minorHAnsi" w:hAnsiTheme="minorHAnsi"/>
          <w:sz w:val="24"/>
          <w:szCs w:val="24"/>
        </w:rPr>
        <w:t>calling for a ban on Bitcoin</w:t>
      </w:r>
      <w:r w:rsidRPr="00045E28">
        <w:rPr>
          <w:rStyle w:val="StyleUnderline"/>
          <w:rFonts w:asciiTheme="minorHAnsi" w:hAnsiTheme="minorHAnsi"/>
          <w:sz w:val="24"/>
          <w:szCs w:val="24"/>
        </w:rPr>
        <w:t xml:space="preserve"> this week as news spread of Mt. </w:t>
      </w:r>
      <w:proofErr w:type="spellStart"/>
      <w:r w:rsidRPr="00045E28">
        <w:rPr>
          <w:rStyle w:val="StyleUnderline"/>
          <w:rFonts w:asciiTheme="minorHAnsi" w:hAnsiTheme="minorHAnsi"/>
          <w:sz w:val="24"/>
          <w:szCs w:val="24"/>
        </w:rPr>
        <w:t>Gox’s</w:t>
      </w:r>
      <w:proofErr w:type="spellEnd"/>
      <w:r w:rsidRPr="00045E28">
        <w:rPr>
          <w:rStyle w:val="StyleUnderline"/>
          <w:rFonts w:asciiTheme="minorHAnsi" w:hAnsiTheme="minorHAnsi"/>
          <w:sz w:val="24"/>
          <w:szCs w:val="24"/>
        </w:rPr>
        <w:t xml:space="preserve"> troubles.</w:t>
      </w:r>
      <w:r w:rsidRPr="00EB30CF">
        <w:rPr>
          <w:rFonts w:asciiTheme="minorHAnsi" w:hAnsiTheme="minorHAnsi"/>
          <w:sz w:val="16"/>
          <w:szCs w:val="24"/>
        </w:rPr>
        <w:t xml:space="preserve"> “The sooner that Mt. </w:t>
      </w:r>
      <w:proofErr w:type="spellStart"/>
      <w:r w:rsidRPr="00EB30CF">
        <w:rPr>
          <w:rFonts w:asciiTheme="minorHAnsi" w:hAnsiTheme="minorHAnsi"/>
          <w:sz w:val="16"/>
          <w:szCs w:val="24"/>
        </w:rPr>
        <w:t>Gox</w:t>
      </w:r>
      <w:proofErr w:type="spellEnd"/>
      <w:r w:rsidRPr="00EB30CF">
        <w:rPr>
          <w:rFonts w:asciiTheme="minorHAnsi" w:hAnsiTheme="minorHAnsi"/>
          <w:sz w:val="16"/>
          <w:szCs w:val="24"/>
        </w:rPr>
        <w:t xml:space="preserve"> goes away, the better for Bitcoin,” said Barry </w:t>
      </w:r>
      <w:proofErr w:type="spellStart"/>
      <w:r w:rsidRPr="00EB30CF">
        <w:rPr>
          <w:rFonts w:asciiTheme="minorHAnsi" w:hAnsiTheme="minorHAnsi"/>
          <w:sz w:val="16"/>
          <w:szCs w:val="24"/>
        </w:rPr>
        <w:t>Silbert</w:t>
      </w:r>
      <w:proofErr w:type="spellEnd"/>
      <w:r w:rsidRPr="00EB30CF">
        <w:rPr>
          <w:rFonts w:asciiTheme="minorHAnsi" w:hAnsiTheme="minorHAnsi"/>
          <w:sz w:val="16"/>
          <w:szCs w:val="24"/>
        </w:rPr>
        <w:t xml:space="preserve">, chief executive of </w:t>
      </w:r>
      <w:proofErr w:type="spellStart"/>
      <w:r w:rsidRPr="00EB30CF">
        <w:rPr>
          <w:rFonts w:asciiTheme="minorHAnsi" w:hAnsiTheme="minorHAnsi"/>
          <w:sz w:val="16"/>
          <w:szCs w:val="24"/>
        </w:rPr>
        <w:t>SecondMarket</w:t>
      </w:r>
      <w:proofErr w:type="spellEnd"/>
      <w:r w:rsidRPr="00EB30CF">
        <w:rPr>
          <w:rFonts w:asciiTheme="minorHAnsi" w:hAnsiTheme="minorHAnsi"/>
          <w:sz w:val="16"/>
          <w:szCs w:val="24"/>
        </w:rPr>
        <w:t xml:space="preserve">, which operates an investment fund for owners of bitcoins. “If you look at the short history of Bitcoin, </w:t>
      </w:r>
      <w:r w:rsidRPr="00045E28">
        <w:rPr>
          <w:rStyle w:val="StyleUnderline"/>
          <w:rFonts w:asciiTheme="minorHAnsi" w:hAnsiTheme="minorHAnsi"/>
          <w:sz w:val="24"/>
          <w:szCs w:val="24"/>
        </w:rPr>
        <w:t xml:space="preserve">there’s been a series of bubbles and busts, there’s been a series of disruptions, there have been hacks, </w:t>
      </w:r>
      <w:proofErr w:type="gramStart"/>
      <w:r w:rsidRPr="00045E28">
        <w:rPr>
          <w:rStyle w:val="StyleUnderline"/>
          <w:rFonts w:asciiTheme="minorHAnsi" w:hAnsiTheme="minorHAnsi"/>
          <w:sz w:val="24"/>
          <w:szCs w:val="24"/>
        </w:rPr>
        <w:t>there</w:t>
      </w:r>
      <w:proofErr w:type="gramEnd"/>
      <w:r w:rsidRPr="00045E28">
        <w:rPr>
          <w:rStyle w:val="StyleUnderline"/>
          <w:rFonts w:asciiTheme="minorHAnsi" w:hAnsiTheme="minorHAnsi"/>
          <w:sz w:val="24"/>
          <w:szCs w:val="24"/>
        </w:rPr>
        <w:t xml:space="preserve"> have been thefts.</w:t>
      </w:r>
      <w:r w:rsidRPr="00EB30CF">
        <w:rPr>
          <w:rFonts w:asciiTheme="minorHAnsi" w:hAnsiTheme="minorHAnsi"/>
          <w:sz w:val="16"/>
          <w:szCs w:val="24"/>
        </w:rPr>
        <w:t xml:space="preserve"> And really, after every single event, Bitcoin has emerged stronger.”</w:t>
      </w:r>
    </w:p>
    <w:p w:rsidR="00EB30CF" w:rsidRDefault="00EB30CF" w:rsidP="00EB30CF">
      <w:pPr>
        <w:pStyle w:val="Heading3"/>
      </w:pPr>
      <w:r>
        <w:lastRenderedPageBreak/>
        <w:t>Bitcoin – Unpopular – CFPB</w:t>
      </w:r>
    </w:p>
    <w:p w:rsidR="00EB30CF" w:rsidRPr="00045E28" w:rsidRDefault="00EB30CF" w:rsidP="00EB30CF">
      <w:pPr>
        <w:pStyle w:val="Heading4"/>
        <w:spacing w:before="0"/>
        <w:rPr>
          <w:rFonts w:asciiTheme="minorHAnsi" w:hAnsiTheme="minorHAnsi"/>
          <w:sz w:val="24"/>
          <w:szCs w:val="24"/>
        </w:rPr>
      </w:pPr>
      <w:r w:rsidRPr="00045E28">
        <w:rPr>
          <w:rFonts w:asciiTheme="minorHAnsi" w:hAnsiTheme="minorHAnsi"/>
          <w:sz w:val="24"/>
          <w:szCs w:val="24"/>
        </w:rPr>
        <w:t xml:space="preserve">CFPB hates your </w:t>
      </w:r>
      <w:proofErr w:type="spellStart"/>
      <w:r w:rsidRPr="00045E28">
        <w:rPr>
          <w:rFonts w:asciiTheme="minorHAnsi" w:hAnsiTheme="minorHAnsi"/>
          <w:sz w:val="24"/>
          <w:szCs w:val="24"/>
        </w:rPr>
        <w:t>aff</w:t>
      </w:r>
      <w:proofErr w:type="spellEnd"/>
    </w:p>
    <w:p w:rsidR="00EB30CF" w:rsidRPr="00045E28" w:rsidRDefault="00EB30CF" w:rsidP="00EB30CF">
      <w:pPr>
        <w:rPr>
          <w:rStyle w:val="Style13ptBold"/>
          <w:rFonts w:asciiTheme="minorHAnsi" w:hAnsiTheme="minorHAnsi"/>
          <w:sz w:val="24"/>
          <w:szCs w:val="24"/>
        </w:rPr>
      </w:pPr>
      <w:proofErr w:type="spellStart"/>
      <w:r w:rsidRPr="00045E28">
        <w:rPr>
          <w:rStyle w:val="Style13ptBold"/>
          <w:rFonts w:asciiTheme="minorHAnsi" w:hAnsiTheme="minorHAnsi"/>
          <w:sz w:val="24"/>
          <w:szCs w:val="24"/>
        </w:rPr>
        <w:t>Pullimam</w:t>
      </w:r>
      <w:proofErr w:type="spellEnd"/>
      <w:r w:rsidRPr="00045E28">
        <w:rPr>
          <w:rStyle w:val="Style13ptBold"/>
          <w:rFonts w:asciiTheme="minorHAnsi" w:hAnsiTheme="minorHAnsi"/>
          <w:sz w:val="24"/>
          <w:szCs w:val="24"/>
        </w:rPr>
        <w:t xml:space="preserve">-Moore 14 </w:t>
      </w:r>
      <w:r w:rsidRPr="00045E28">
        <w:rPr>
          <w:rFonts w:asciiTheme="minorHAnsi" w:hAnsiTheme="minorHAnsi"/>
          <w:sz w:val="24"/>
          <w:szCs w:val="24"/>
        </w:rPr>
        <w:t xml:space="preserve">(Charles, staff writer for PBS, journalist from The George Washington University,” Consumer protection agency urges Americans to beware of Bitcoin, other cryptocurrencies,” August 12th PBS </w:t>
      </w:r>
      <w:hyperlink r:id="rId33" w:history="1">
        <w:r w:rsidRPr="00045E28">
          <w:rPr>
            <w:rStyle w:val="Hyperlink"/>
            <w:rFonts w:asciiTheme="minorHAnsi" w:hAnsiTheme="minorHAnsi"/>
            <w:sz w:val="24"/>
            <w:szCs w:val="24"/>
          </w:rPr>
          <w:t>http://www.pbs.org/newshour/rundown/consumer-protection-agency-urges-americans-beware-bitcoin-cryptocurrencies/</w:t>
        </w:r>
      </w:hyperlink>
      <w:r w:rsidRPr="00045E28">
        <w:rPr>
          <w:rFonts w:asciiTheme="minorHAnsi" w:hAnsiTheme="minorHAnsi"/>
          <w:sz w:val="24"/>
          <w:szCs w:val="24"/>
        </w:rPr>
        <w:t xml:space="preserve">) </w:t>
      </w:r>
      <w:proofErr w:type="spellStart"/>
      <w:r w:rsidRPr="00045E28">
        <w:rPr>
          <w:rFonts w:asciiTheme="minorHAnsi" w:hAnsiTheme="minorHAnsi"/>
          <w:sz w:val="24"/>
          <w:szCs w:val="24"/>
        </w:rPr>
        <w:t>CSmith</w:t>
      </w:r>
      <w:proofErr w:type="spellEnd"/>
      <w:r w:rsidRPr="00045E28">
        <w:rPr>
          <w:rFonts w:asciiTheme="minorHAnsi" w:hAnsiTheme="minorHAnsi"/>
          <w:sz w:val="24"/>
          <w:szCs w:val="24"/>
        </w:rPr>
        <w:t xml:space="preserve"> 07.05.15</w:t>
      </w:r>
    </w:p>
    <w:p w:rsidR="00EB30CF" w:rsidRPr="00EB30CF" w:rsidRDefault="00EB30CF" w:rsidP="00EB30CF">
      <w:pPr>
        <w:rPr>
          <w:rFonts w:asciiTheme="minorHAnsi" w:hAnsiTheme="minorHAnsi"/>
          <w:sz w:val="16"/>
          <w:szCs w:val="24"/>
        </w:rPr>
      </w:pPr>
      <w:r w:rsidRPr="00045E28">
        <w:rPr>
          <w:rStyle w:val="StyleUnderline"/>
          <w:rFonts w:asciiTheme="minorHAnsi" w:hAnsiTheme="minorHAnsi"/>
          <w:sz w:val="24"/>
          <w:szCs w:val="24"/>
        </w:rPr>
        <w:t>The C</w:t>
      </w:r>
      <w:r w:rsidRPr="00EB30CF">
        <w:rPr>
          <w:rFonts w:asciiTheme="minorHAnsi" w:hAnsiTheme="minorHAnsi"/>
          <w:sz w:val="16"/>
          <w:szCs w:val="24"/>
        </w:rPr>
        <w:t xml:space="preserve">onsumer </w:t>
      </w:r>
      <w:r w:rsidRPr="00045E28">
        <w:rPr>
          <w:rStyle w:val="StyleUnderline"/>
          <w:rFonts w:asciiTheme="minorHAnsi" w:hAnsiTheme="minorHAnsi"/>
          <w:sz w:val="24"/>
          <w:szCs w:val="24"/>
        </w:rPr>
        <w:t>F</w:t>
      </w:r>
      <w:r w:rsidRPr="00EB30CF">
        <w:rPr>
          <w:rFonts w:asciiTheme="minorHAnsi" w:hAnsiTheme="minorHAnsi"/>
          <w:sz w:val="16"/>
          <w:szCs w:val="24"/>
        </w:rPr>
        <w:t xml:space="preserve">inancial </w:t>
      </w:r>
      <w:r w:rsidRPr="00045E28">
        <w:rPr>
          <w:rStyle w:val="StyleUnderline"/>
          <w:rFonts w:asciiTheme="minorHAnsi" w:hAnsiTheme="minorHAnsi"/>
          <w:sz w:val="24"/>
          <w:szCs w:val="24"/>
        </w:rPr>
        <w:t>P</w:t>
      </w:r>
      <w:r w:rsidRPr="00EB30CF">
        <w:rPr>
          <w:rFonts w:asciiTheme="minorHAnsi" w:hAnsiTheme="minorHAnsi"/>
          <w:sz w:val="16"/>
          <w:szCs w:val="24"/>
        </w:rPr>
        <w:t xml:space="preserve">rotection </w:t>
      </w:r>
      <w:r w:rsidRPr="00045E28">
        <w:rPr>
          <w:rStyle w:val="StyleUnderline"/>
          <w:rFonts w:asciiTheme="minorHAnsi" w:hAnsiTheme="minorHAnsi"/>
          <w:sz w:val="24"/>
          <w:szCs w:val="24"/>
        </w:rPr>
        <w:t>B</w:t>
      </w:r>
      <w:r w:rsidRPr="00EB30CF">
        <w:rPr>
          <w:rFonts w:asciiTheme="minorHAnsi" w:hAnsiTheme="minorHAnsi"/>
          <w:sz w:val="16"/>
          <w:szCs w:val="24"/>
        </w:rPr>
        <w:t xml:space="preserve">ureau </w:t>
      </w:r>
      <w:r w:rsidRPr="00045E28">
        <w:rPr>
          <w:rStyle w:val="StyleUnderline"/>
          <w:rFonts w:asciiTheme="minorHAnsi" w:hAnsiTheme="minorHAnsi"/>
          <w:sz w:val="24"/>
          <w:szCs w:val="24"/>
        </w:rPr>
        <w:t>released a primer</w:t>
      </w:r>
      <w:r w:rsidRPr="00EB30CF">
        <w:rPr>
          <w:rFonts w:asciiTheme="minorHAnsi" w:hAnsiTheme="minorHAnsi"/>
          <w:sz w:val="16"/>
          <w:szCs w:val="24"/>
        </w:rPr>
        <w:t xml:space="preserve"> on </w:t>
      </w:r>
      <w:r w:rsidRPr="00045E28">
        <w:rPr>
          <w:rStyle w:val="StyleUnderline"/>
          <w:rFonts w:asciiTheme="minorHAnsi" w:hAnsiTheme="minorHAnsi"/>
          <w:sz w:val="24"/>
          <w:szCs w:val="24"/>
        </w:rPr>
        <w:t>Monday meant to warn consumers about the potential dangers related to popular cryptocurrencies</w:t>
      </w:r>
      <w:r w:rsidRPr="00EB30CF">
        <w:rPr>
          <w:rFonts w:asciiTheme="minorHAnsi" w:hAnsiTheme="minorHAnsi"/>
          <w:sz w:val="16"/>
          <w:szCs w:val="24"/>
        </w:rPr>
        <w:t xml:space="preserve"> like Bitcoin, </w:t>
      </w:r>
      <w:proofErr w:type="spellStart"/>
      <w:r w:rsidRPr="00EB30CF">
        <w:rPr>
          <w:rFonts w:asciiTheme="minorHAnsi" w:hAnsiTheme="minorHAnsi"/>
          <w:sz w:val="16"/>
          <w:szCs w:val="24"/>
        </w:rPr>
        <w:t>Litecoin</w:t>
      </w:r>
      <w:proofErr w:type="spellEnd"/>
      <w:r w:rsidRPr="00EB30CF">
        <w:rPr>
          <w:rFonts w:asciiTheme="minorHAnsi" w:hAnsiTheme="minorHAnsi"/>
          <w:sz w:val="16"/>
          <w:szCs w:val="24"/>
        </w:rPr>
        <w:t xml:space="preserve">, and </w:t>
      </w:r>
      <w:proofErr w:type="spellStart"/>
      <w:r w:rsidRPr="00EB30CF">
        <w:rPr>
          <w:rFonts w:asciiTheme="minorHAnsi" w:hAnsiTheme="minorHAnsi"/>
          <w:sz w:val="16"/>
          <w:szCs w:val="24"/>
        </w:rPr>
        <w:t>Dogecoin</w:t>
      </w:r>
      <w:proofErr w:type="spellEnd"/>
      <w:r w:rsidRPr="00EB30CF">
        <w:rPr>
          <w:rFonts w:asciiTheme="minorHAnsi" w:hAnsiTheme="minorHAnsi"/>
          <w:sz w:val="16"/>
          <w:szCs w:val="24"/>
        </w:rPr>
        <w:t xml:space="preserve">. </w:t>
      </w:r>
      <w:r w:rsidRPr="00045E28">
        <w:rPr>
          <w:rStyle w:val="StyleUnderline"/>
          <w:rFonts w:asciiTheme="minorHAnsi" w:hAnsiTheme="minorHAnsi"/>
          <w:sz w:val="24"/>
          <w:szCs w:val="24"/>
        </w:rPr>
        <w:t>The CFPB,</w:t>
      </w:r>
      <w:r w:rsidRPr="00EB30CF">
        <w:rPr>
          <w:rFonts w:asciiTheme="minorHAnsi" w:hAnsiTheme="minorHAnsi"/>
          <w:sz w:val="16"/>
          <w:szCs w:val="24"/>
        </w:rPr>
        <w:t xml:space="preserve"> an agency that consolidates employees from the Federal Trade Commission, the Federal Reserve, and other federal regulatory bodies, </w:t>
      </w:r>
      <w:r w:rsidRPr="00045E28">
        <w:rPr>
          <w:rStyle w:val="StyleUnderline"/>
          <w:rFonts w:asciiTheme="minorHAnsi" w:hAnsiTheme="minorHAnsi"/>
          <w:sz w:val="24"/>
          <w:szCs w:val="24"/>
        </w:rPr>
        <w:t>also launched a website to collect cryptocurrency-related complaints.</w:t>
      </w:r>
      <w:r w:rsidRPr="00EB30CF">
        <w:rPr>
          <w:rFonts w:asciiTheme="minorHAnsi" w:hAnsiTheme="minorHAnsi"/>
          <w:sz w:val="16"/>
          <w:szCs w:val="24"/>
        </w:rPr>
        <w:t xml:space="preserve"> Though lauded by technologists and early adopters, </w:t>
      </w:r>
      <w:r w:rsidRPr="00045E28">
        <w:rPr>
          <w:rStyle w:val="StyleUnderline"/>
          <w:rFonts w:asciiTheme="minorHAnsi" w:hAnsiTheme="minorHAnsi"/>
          <w:sz w:val="24"/>
          <w:szCs w:val="24"/>
        </w:rPr>
        <w:t>the CFPB explains the very real downsides associated with cryptocurrencies including hacking potential and the inherent lack of consumer protections. Cryptocurrencies, as their names suggest, are</w:t>
      </w:r>
      <w:r w:rsidRPr="00EB30CF">
        <w:rPr>
          <w:rFonts w:asciiTheme="minorHAnsi" w:hAnsiTheme="minorHAnsi"/>
          <w:sz w:val="16"/>
          <w:szCs w:val="24"/>
        </w:rPr>
        <w:t xml:space="preserve"> generally </w:t>
      </w:r>
      <w:r w:rsidRPr="00045E28">
        <w:rPr>
          <w:rStyle w:val="StyleUnderline"/>
          <w:rFonts w:asciiTheme="minorHAnsi" w:hAnsiTheme="minorHAnsi"/>
          <w:sz w:val="24"/>
          <w:szCs w:val="24"/>
        </w:rPr>
        <w:t xml:space="preserve">untraceable, digitally created mediums of exchange designed to exist outside of centralized banking and economic systems. </w:t>
      </w:r>
      <w:r w:rsidRPr="00EB30CF">
        <w:rPr>
          <w:rFonts w:asciiTheme="minorHAnsi" w:hAnsiTheme="minorHAnsi"/>
          <w:sz w:val="16"/>
          <w:szCs w:val="24"/>
        </w:rPr>
        <w:t xml:space="preserve">Unlike traditional forms of money, </w:t>
      </w:r>
      <w:r w:rsidRPr="00045E28">
        <w:rPr>
          <w:rStyle w:val="StyleUnderline"/>
          <w:rFonts w:asciiTheme="minorHAnsi" w:hAnsiTheme="minorHAnsi"/>
          <w:sz w:val="24"/>
          <w:szCs w:val="24"/>
        </w:rPr>
        <w:t>cryptocurrencies are “mined” using powerful computers that cipher through a finite number of “blocks”</w:t>
      </w:r>
      <w:r w:rsidRPr="00EB30CF">
        <w:rPr>
          <w:rFonts w:asciiTheme="minorHAnsi" w:hAnsiTheme="minorHAnsi"/>
          <w:sz w:val="16"/>
          <w:szCs w:val="24"/>
        </w:rPr>
        <w:t xml:space="preserve"> in which the coins are encrypted. </w:t>
      </w:r>
      <w:r w:rsidRPr="00045E28">
        <w:rPr>
          <w:rStyle w:val="StyleUnderline"/>
          <w:rFonts w:asciiTheme="minorHAnsi" w:hAnsiTheme="minorHAnsi"/>
          <w:sz w:val="24"/>
          <w:szCs w:val="24"/>
        </w:rPr>
        <w:t xml:space="preserve">The more blocks that are decrypted, the more difficult the </w:t>
      </w:r>
      <w:proofErr w:type="spellStart"/>
      <w:r w:rsidRPr="00045E28">
        <w:rPr>
          <w:rStyle w:val="StyleUnderline"/>
          <w:rFonts w:asciiTheme="minorHAnsi" w:hAnsiTheme="minorHAnsi"/>
          <w:sz w:val="24"/>
          <w:szCs w:val="24"/>
        </w:rPr>
        <w:t>the</w:t>
      </w:r>
      <w:proofErr w:type="spellEnd"/>
      <w:r w:rsidRPr="00045E28">
        <w:rPr>
          <w:rStyle w:val="StyleUnderline"/>
          <w:rFonts w:asciiTheme="minorHAnsi" w:hAnsiTheme="minorHAnsi"/>
          <w:sz w:val="24"/>
          <w:szCs w:val="24"/>
        </w:rPr>
        <w:t xml:space="preserve"> next set of blocks becomes to decipher.</w:t>
      </w:r>
      <w:r w:rsidRPr="00EB30CF">
        <w:rPr>
          <w:rFonts w:asciiTheme="minorHAnsi" w:hAnsiTheme="minorHAnsi"/>
          <w:sz w:val="16"/>
          <w:szCs w:val="24"/>
        </w:rPr>
        <w:t xml:space="preserve"> That, coupled with the limited number of blocks overall, creates artificial scarcity and value. </w:t>
      </w:r>
      <w:r w:rsidRPr="00045E28">
        <w:rPr>
          <w:rStyle w:val="StyleUnderline"/>
          <w:rFonts w:asciiTheme="minorHAnsi" w:hAnsiTheme="minorHAnsi"/>
          <w:sz w:val="24"/>
          <w:szCs w:val="24"/>
        </w:rPr>
        <w:t>The decentralized nature of cryptocurrencies makes it so that technically anyone can participate in their creation and use.</w:t>
      </w:r>
      <w:r w:rsidRPr="00045E28">
        <w:rPr>
          <w:rStyle w:val="Emphasis"/>
          <w:rFonts w:asciiTheme="minorHAnsi" w:hAnsiTheme="minorHAnsi"/>
          <w:sz w:val="24"/>
          <w:szCs w:val="24"/>
        </w:rPr>
        <w:t xml:space="preserve"> It also means that were anything to happen to the trading systems used to handle crypto-transactions, consumers would be left to their own devices.</w:t>
      </w:r>
      <w:r w:rsidRPr="00EB30CF">
        <w:rPr>
          <w:rFonts w:asciiTheme="minorHAnsi" w:hAnsiTheme="minorHAnsi"/>
          <w:sz w:val="16"/>
          <w:szCs w:val="24"/>
        </w:rPr>
        <w:t xml:space="preserve"> Despite the complexity associated with their creation, cryptocurrencies’ mainstream popularity has been on the rise since Bitcoin was first described by its creator Satoshi </w:t>
      </w:r>
      <w:proofErr w:type="spellStart"/>
      <w:r w:rsidRPr="00EB30CF">
        <w:rPr>
          <w:rFonts w:asciiTheme="minorHAnsi" w:hAnsiTheme="minorHAnsi"/>
          <w:sz w:val="16"/>
          <w:szCs w:val="24"/>
        </w:rPr>
        <w:t>Nakamoto</w:t>
      </w:r>
      <w:proofErr w:type="spellEnd"/>
      <w:r w:rsidRPr="00EB30CF">
        <w:rPr>
          <w:rFonts w:asciiTheme="minorHAnsi" w:hAnsiTheme="minorHAnsi"/>
          <w:sz w:val="16"/>
          <w:szCs w:val="24"/>
        </w:rPr>
        <w:t xml:space="preserve"> in 2008. Following the Federal Election Commission’s ruling allowing political committees to accept bitcoin contributions this past May, a number of campaigns have sought to set themselves apart by soliciting the digital cash from donors. Representatives Jared Polis (D-CO), Robert </w:t>
      </w:r>
      <w:proofErr w:type="spellStart"/>
      <w:r w:rsidRPr="00EB30CF">
        <w:rPr>
          <w:rFonts w:asciiTheme="minorHAnsi" w:hAnsiTheme="minorHAnsi"/>
          <w:sz w:val="16"/>
          <w:szCs w:val="24"/>
        </w:rPr>
        <w:t>Goodlatte</w:t>
      </w:r>
      <w:proofErr w:type="spellEnd"/>
      <w:r w:rsidRPr="00EB30CF">
        <w:rPr>
          <w:rFonts w:asciiTheme="minorHAnsi" w:hAnsiTheme="minorHAnsi"/>
          <w:sz w:val="16"/>
          <w:szCs w:val="24"/>
        </w:rPr>
        <w:t xml:space="preserve"> (R-VA), and Mick </w:t>
      </w:r>
      <w:proofErr w:type="spellStart"/>
      <w:r w:rsidRPr="00EB30CF">
        <w:rPr>
          <w:rFonts w:asciiTheme="minorHAnsi" w:hAnsiTheme="minorHAnsi"/>
          <w:sz w:val="16"/>
          <w:szCs w:val="24"/>
        </w:rPr>
        <w:t>Mulvaney</w:t>
      </w:r>
      <w:proofErr w:type="spellEnd"/>
      <w:r w:rsidRPr="00EB30CF">
        <w:rPr>
          <w:rFonts w:asciiTheme="minorHAnsi" w:hAnsiTheme="minorHAnsi"/>
          <w:sz w:val="16"/>
          <w:szCs w:val="24"/>
        </w:rPr>
        <w:t xml:space="preserve"> (R-SC) recently hosted “Bitcoin 101,” a briefing to introduce and explain cryptocurrencies to Hill staffers as a part of “Bitcoin Demo Day.” Andrew Hemingway, a Republican contender for New Hampshire’s gubernatorial seat, has reportedly raised 20 percent of his campaign funds in bitcoin alone. More than merely financing his bid for the governor’s seat, Hemingway, 32, has expressed his desire to allow New Hampshire residents use bitcoin to pay for their state taxes, which would be a first in the country. </w:t>
      </w:r>
    </w:p>
    <w:p w:rsidR="00EB30CF" w:rsidRPr="00045E28" w:rsidRDefault="00EB30CF" w:rsidP="00EB30CF">
      <w:pPr>
        <w:pStyle w:val="Heading4"/>
        <w:spacing w:before="0"/>
        <w:rPr>
          <w:rFonts w:asciiTheme="minorHAnsi" w:hAnsiTheme="minorHAnsi"/>
          <w:sz w:val="24"/>
          <w:szCs w:val="24"/>
        </w:rPr>
      </w:pPr>
      <w:proofErr w:type="spellStart"/>
      <w:proofErr w:type="gramStart"/>
      <w:r w:rsidRPr="00045E28">
        <w:rPr>
          <w:rFonts w:asciiTheme="minorHAnsi" w:hAnsiTheme="minorHAnsi"/>
          <w:sz w:val="24"/>
          <w:szCs w:val="24"/>
        </w:rPr>
        <w:t>nd</w:t>
      </w:r>
      <w:proofErr w:type="spellEnd"/>
      <w:proofErr w:type="gramEnd"/>
      <w:r w:rsidRPr="00045E28">
        <w:rPr>
          <w:rFonts w:asciiTheme="minorHAnsi" w:hAnsiTheme="minorHAnsi"/>
          <w:sz w:val="24"/>
          <w:szCs w:val="24"/>
        </w:rPr>
        <w:t xml:space="preserve"> they have massive sway in congress- The link alone turns the case- They will make life hell for cryptocurrencies users</w:t>
      </w:r>
    </w:p>
    <w:p w:rsidR="00EB30CF" w:rsidRPr="00045E28" w:rsidRDefault="00EB30CF" w:rsidP="00EB30CF">
      <w:pPr>
        <w:rPr>
          <w:rStyle w:val="Style13ptBold"/>
          <w:rFonts w:asciiTheme="minorHAnsi" w:hAnsiTheme="minorHAnsi"/>
          <w:sz w:val="24"/>
          <w:szCs w:val="24"/>
        </w:rPr>
      </w:pPr>
      <w:proofErr w:type="spellStart"/>
      <w:r w:rsidRPr="00045E28">
        <w:rPr>
          <w:rStyle w:val="Style13ptBold"/>
          <w:rFonts w:asciiTheme="minorHAnsi" w:hAnsiTheme="minorHAnsi"/>
          <w:sz w:val="24"/>
          <w:szCs w:val="24"/>
        </w:rPr>
        <w:t>Theiss</w:t>
      </w:r>
      <w:proofErr w:type="spellEnd"/>
      <w:r w:rsidRPr="00045E28">
        <w:rPr>
          <w:rStyle w:val="Style13ptBold"/>
          <w:rFonts w:asciiTheme="minorHAnsi" w:hAnsiTheme="minorHAnsi"/>
          <w:sz w:val="24"/>
          <w:szCs w:val="24"/>
        </w:rPr>
        <w:t xml:space="preserve"> 14 </w:t>
      </w:r>
      <w:r w:rsidRPr="00045E28">
        <w:rPr>
          <w:rFonts w:asciiTheme="minorHAnsi" w:hAnsiTheme="minorHAnsi"/>
          <w:sz w:val="24"/>
          <w:szCs w:val="24"/>
        </w:rPr>
        <w:t>(Rebecca, policy analyst at Americans for Financial Reform, “Paying Off for Consumers,” July 24</w:t>
      </w:r>
      <w:r w:rsidRPr="00045E28">
        <w:rPr>
          <w:rFonts w:asciiTheme="minorHAnsi" w:hAnsiTheme="minorHAnsi"/>
          <w:sz w:val="24"/>
          <w:szCs w:val="24"/>
          <w:vertAlign w:val="superscript"/>
        </w:rPr>
        <w:t>th</w:t>
      </w:r>
      <w:r w:rsidRPr="00045E28">
        <w:rPr>
          <w:rFonts w:asciiTheme="minorHAnsi" w:hAnsiTheme="minorHAnsi"/>
          <w:sz w:val="24"/>
          <w:szCs w:val="24"/>
        </w:rPr>
        <w:t xml:space="preserve"> US news </w:t>
      </w:r>
      <w:hyperlink r:id="rId34" w:history="1">
        <w:r w:rsidRPr="00045E28">
          <w:rPr>
            <w:rStyle w:val="Hyperlink"/>
            <w:rFonts w:asciiTheme="minorHAnsi" w:hAnsiTheme="minorHAnsi"/>
            <w:sz w:val="24"/>
            <w:szCs w:val="24"/>
          </w:rPr>
          <w:t>http://www.usnews.com/opinion/economic-intelligence/2014/07/24/four-years-after-dodd-frank-the-cfpb-is-paying-off</w:t>
        </w:r>
      </w:hyperlink>
      <w:r w:rsidRPr="00045E28">
        <w:rPr>
          <w:rFonts w:asciiTheme="minorHAnsi" w:hAnsiTheme="minorHAnsi"/>
          <w:sz w:val="24"/>
          <w:szCs w:val="24"/>
        </w:rPr>
        <w:t xml:space="preserve">) </w:t>
      </w:r>
      <w:proofErr w:type="spellStart"/>
      <w:r w:rsidRPr="00045E28">
        <w:rPr>
          <w:rFonts w:asciiTheme="minorHAnsi" w:hAnsiTheme="minorHAnsi"/>
          <w:sz w:val="24"/>
          <w:szCs w:val="24"/>
        </w:rPr>
        <w:t>CSmith</w:t>
      </w:r>
      <w:proofErr w:type="spellEnd"/>
      <w:r w:rsidRPr="00045E28">
        <w:rPr>
          <w:rFonts w:asciiTheme="minorHAnsi" w:hAnsiTheme="minorHAnsi"/>
          <w:sz w:val="24"/>
          <w:szCs w:val="24"/>
        </w:rPr>
        <w:t xml:space="preserve"> 07.05.15 </w:t>
      </w:r>
    </w:p>
    <w:p w:rsidR="00EB30CF" w:rsidRPr="00EB30CF" w:rsidRDefault="00EB30CF" w:rsidP="00EB30CF">
      <w:pPr>
        <w:rPr>
          <w:rFonts w:asciiTheme="minorHAnsi" w:hAnsiTheme="minorHAnsi"/>
          <w:sz w:val="16"/>
          <w:szCs w:val="24"/>
        </w:rPr>
      </w:pPr>
      <w:r w:rsidRPr="00EB30CF">
        <w:rPr>
          <w:rFonts w:asciiTheme="minorHAnsi" w:hAnsiTheme="minorHAnsi"/>
          <w:sz w:val="16"/>
          <w:szCs w:val="24"/>
        </w:rPr>
        <w:t xml:space="preserve">What it all boils down to is that, unlike some of the watchdogs the financial industry has faced in the past, </w:t>
      </w:r>
      <w:r w:rsidRPr="00045E28">
        <w:rPr>
          <w:rStyle w:val="Emphasis"/>
          <w:rFonts w:asciiTheme="minorHAnsi" w:hAnsiTheme="minorHAnsi"/>
          <w:sz w:val="24"/>
          <w:szCs w:val="24"/>
        </w:rPr>
        <w:t>the bureau has been energetically doing the job it was meant to do</w:t>
      </w:r>
      <w:r w:rsidRPr="00EB30CF">
        <w:rPr>
          <w:rFonts w:asciiTheme="minorHAnsi" w:hAnsiTheme="minorHAnsi"/>
          <w:sz w:val="16"/>
          <w:szCs w:val="24"/>
        </w:rPr>
        <w:t xml:space="preserve">: bringing basic standards of safety and transparency to the markets for credit cards, mortgages, student loans, auto loans, checking accounts, debt collection and other common financial products and services. </w:t>
      </w:r>
      <w:r w:rsidRPr="00045E28">
        <w:rPr>
          <w:rStyle w:val="StyleUnderline"/>
          <w:rFonts w:asciiTheme="minorHAnsi" w:hAnsiTheme="minorHAnsi"/>
          <w:sz w:val="24"/>
          <w:szCs w:val="24"/>
        </w:rPr>
        <w:t xml:space="preserve">The bureau has the authority to write rules, supervise a broad range of financial companies, </w:t>
      </w:r>
      <w:r w:rsidRPr="00045E28">
        <w:rPr>
          <w:rStyle w:val="Emphasis"/>
          <w:rFonts w:asciiTheme="minorHAnsi" w:hAnsiTheme="minorHAnsi"/>
          <w:sz w:val="24"/>
          <w:szCs w:val="24"/>
        </w:rPr>
        <w:t>carry out enforcement actions,</w:t>
      </w:r>
      <w:r w:rsidRPr="00045E28">
        <w:rPr>
          <w:rStyle w:val="StyleUnderline"/>
          <w:rFonts w:asciiTheme="minorHAnsi" w:hAnsiTheme="minorHAnsi"/>
          <w:sz w:val="24"/>
          <w:szCs w:val="24"/>
        </w:rPr>
        <w:t xml:space="preserve"> educate consumers and analyze relevant patterns of industry behavior.</w:t>
      </w:r>
      <w:r w:rsidRPr="00EB30CF">
        <w:rPr>
          <w:rFonts w:asciiTheme="minorHAnsi" w:hAnsiTheme="minorHAnsi"/>
          <w:sz w:val="16"/>
          <w:szCs w:val="24"/>
        </w:rPr>
        <w:t xml:space="preserve"> In its work to date, </w:t>
      </w:r>
      <w:r w:rsidRPr="00045E28">
        <w:rPr>
          <w:rStyle w:val="StyleUnderline"/>
          <w:rFonts w:asciiTheme="minorHAnsi" w:hAnsiTheme="minorHAnsi"/>
          <w:sz w:val="24"/>
          <w:szCs w:val="24"/>
        </w:rPr>
        <w:t>it has made fruitful use of all these powers.</w:t>
      </w:r>
      <w:r w:rsidRPr="00EB30CF">
        <w:rPr>
          <w:rFonts w:asciiTheme="minorHAnsi" w:hAnsiTheme="minorHAnsi"/>
          <w:sz w:val="16"/>
          <w:szCs w:val="24"/>
        </w:rPr>
        <w:t xml:space="preserve"> In the mortgage market, for example, the bureau has issued rules that discourage high fees and deceptively structured loans, in addition to requiring verification of every borrower’s ability to repay before a loan can be issued. </w:t>
      </w:r>
      <w:r w:rsidRPr="00045E28">
        <w:rPr>
          <w:rStyle w:val="StyleUnderline"/>
          <w:rFonts w:asciiTheme="minorHAnsi" w:hAnsiTheme="minorHAnsi"/>
          <w:sz w:val="24"/>
          <w:szCs w:val="24"/>
        </w:rPr>
        <w:t>Its new rules,</w:t>
      </w:r>
      <w:r w:rsidRPr="00EB30CF">
        <w:rPr>
          <w:rFonts w:asciiTheme="minorHAnsi" w:hAnsiTheme="minorHAnsi"/>
          <w:sz w:val="16"/>
          <w:szCs w:val="24"/>
        </w:rPr>
        <w:t xml:space="preserve"> which took effect in January, </w:t>
      </w:r>
      <w:r w:rsidRPr="00045E28">
        <w:rPr>
          <w:rStyle w:val="StyleUnderline"/>
          <w:rFonts w:asciiTheme="minorHAnsi" w:hAnsiTheme="minorHAnsi"/>
          <w:sz w:val="24"/>
          <w:szCs w:val="24"/>
        </w:rPr>
        <w:t xml:space="preserve">hold the potential to help save borrowers and the economy from another wave of dangerous and unsustainable lending. The </w:t>
      </w:r>
      <w:r w:rsidRPr="00045E28">
        <w:rPr>
          <w:rStyle w:val="StyleUnderline"/>
          <w:rFonts w:asciiTheme="minorHAnsi" w:hAnsiTheme="minorHAnsi"/>
          <w:sz w:val="24"/>
          <w:szCs w:val="24"/>
        </w:rPr>
        <w:lastRenderedPageBreak/>
        <w:t>bureau has also taken a number of noteworthy enforcement actions, producing refunds and fines of more than $4.8 billion so far.</w:t>
      </w:r>
      <w:r w:rsidRPr="00EB30CF">
        <w:rPr>
          <w:rFonts w:asciiTheme="minorHAnsi" w:hAnsiTheme="minorHAnsi"/>
          <w:sz w:val="16"/>
          <w:szCs w:val="24"/>
        </w:rPr>
        <w:t xml:space="preserve"> These actions, often coming on the heels of multi-agency investigations, have targeted illegal kickbacks for mortgage referrals, unfair billing practices and deceptive telemarketing and sales tactics, among other offenses. More than 15 million consumers have received some restitution, while countless others have benefited from settlement provisions requiring companies to change their practices and from the deterrent effect of serious enforcement. </w:t>
      </w:r>
      <w:r w:rsidRPr="00045E28">
        <w:rPr>
          <w:rStyle w:val="StyleUnderline"/>
          <w:rFonts w:asciiTheme="minorHAnsi" w:hAnsiTheme="minorHAnsi"/>
          <w:sz w:val="24"/>
          <w:szCs w:val="24"/>
        </w:rPr>
        <w:t>Another</w:t>
      </w:r>
      <w:r w:rsidRPr="00EB30CF">
        <w:rPr>
          <w:rFonts w:asciiTheme="minorHAnsi" w:hAnsiTheme="minorHAnsi"/>
          <w:sz w:val="16"/>
          <w:szCs w:val="24"/>
        </w:rPr>
        <w:t xml:space="preserve"> important </w:t>
      </w:r>
      <w:r w:rsidRPr="00045E28">
        <w:rPr>
          <w:rStyle w:val="StyleUnderline"/>
          <w:rFonts w:asciiTheme="minorHAnsi" w:hAnsiTheme="minorHAnsi"/>
          <w:sz w:val="24"/>
          <w:szCs w:val="24"/>
        </w:rPr>
        <w:t>bureau accomplishment has been to create a complaint system and database where consumers can go with problems involving credit cards, student loans, bank accounts and services, debt collection and more.</w:t>
      </w:r>
      <w:r w:rsidRPr="00EB30CF">
        <w:rPr>
          <w:rFonts w:asciiTheme="minorHAnsi" w:hAnsiTheme="minorHAnsi"/>
          <w:sz w:val="16"/>
          <w:szCs w:val="24"/>
        </w:rPr>
        <w:t xml:space="preserve"> The agency’s Office of Consumer Response has already received more than 400,000 consumer complaints. Besides helping consumers get monetary relief (such as refunded fees) and non-monetary relief (such as errors fixed on credit reports or an end to harassing phone calls from debt collectors), the complaint system provides the bureau with a reservoir of precious information. Complaints can help highlight repeat problems or law-breaking, and identify important gaps in consumer understanding, letting the agency know where it needs to focus its educational, supervisory, enforcement or rulemaking efforts to improve specific markets, products or practices. Members of the public can use the complaint data both to evaluate different companies and to find out if their personal experiences reflect a wider pattern. By law, the Consumer Financial Protection Bureau has a special duty to protect seniors, students and military personnel. In its efforts to fulfill that mandate, the bureau has released important reports on student lending and set up an online tool called “Paying for College,” which makes it easier for people to compare financial aid options and figure out a successful repayment strategy. Its Office of Older Americans has gone after scammers who prey on senior citizens. Its Office of Service member Affairs has worked with other agencies to add extra protections for military personnel in rules and enforcement actions involving mortgages, payday loans, student loans and debt collection. In its short life, </w:t>
      </w:r>
      <w:r w:rsidRPr="00045E28">
        <w:rPr>
          <w:rStyle w:val="StyleUnderline"/>
          <w:rFonts w:asciiTheme="minorHAnsi" w:hAnsiTheme="minorHAnsi"/>
          <w:sz w:val="24"/>
          <w:szCs w:val="24"/>
        </w:rPr>
        <w:t>the bureau has already done much to vindicate the trust of the hundreds of consumer, civil rights, labor, faith and other groups</w:t>
      </w:r>
      <w:r w:rsidRPr="00EB30CF">
        <w:rPr>
          <w:rFonts w:asciiTheme="minorHAnsi" w:hAnsiTheme="minorHAnsi"/>
          <w:sz w:val="16"/>
          <w:szCs w:val="24"/>
        </w:rPr>
        <w:t xml:space="preserve"> that banded together to insist that such an agency be part of the Dodd-Frank package. But it’s just a start. </w:t>
      </w:r>
      <w:r w:rsidRPr="00045E28">
        <w:rPr>
          <w:rStyle w:val="StyleUnderline"/>
          <w:rFonts w:asciiTheme="minorHAnsi" w:hAnsiTheme="minorHAnsi"/>
          <w:sz w:val="24"/>
          <w:szCs w:val="24"/>
        </w:rPr>
        <w:t>Plenty of important work lies ahead</w:t>
      </w:r>
      <w:r w:rsidRPr="00EB30CF">
        <w:rPr>
          <w:rFonts w:asciiTheme="minorHAnsi" w:hAnsiTheme="minorHAnsi"/>
          <w:sz w:val="16"/>
          <w:szCs w:val="24"/>
        </w:rPr>
        <w:t xml:space="preserve"> on payday loans, student loans, prepaid cards and debt collection, among other trouble zones of the financial marketplace. And as the agency takes on industry self-interest in these areas, it will continue to face intense opposition from those in the financial world and from legislators under their sway. </w:t>
      </w:r>
      <w:r w:rsidRPr="00045E28">
        <w:rPr>
          <w:rStyle w:val="StyleUnderline"/>
          <w:rFonts w:asciiTheme="minorHAnsi" w:hAnsiTheme="minorHAnsi"/>
          <w:sz w:val="24"/>
          <w:szCs w:val="24"/>
        </w:rPr>
        <w:t>A</w:t>
      </w:r>
      <w:r w:rsidRPr="00EB30CF">
        <w:rPr>
          <w:rFonts w:asciiTheme="minorHAnsi" w:hAnsiTheme="minorHAnsi"/>
          <w:sz w:val="16"/>
          <w:szCs w:val="24"/>
        </w:rPr>
        <w:t xml:space="preserve"> new </w:t>
      </w:r>
      <w:r w:rsidRPr="00045E28">
        <w:rPr>
          <w:rStyle w:val="StyleUnderline"/>
          <w:rFonts w:asciiTheme="minorHAnsi" w:hAnsiTheme="minorHAnsi"/>
          <w:sz w:val="24"/>
          <w:szCs w:val="24"/>
        </w:rPr>
        <w:t xml:space="preserve">poll commissioned by Americans for Financial Reform and the Center for Responsible Lending shows </w:t>
      </w:r>
      <w:r w:rsidRPr="00045E28">
        <w:rPr>
          <w:rStyle w:val="Emphasis"/>
          <w:rFonts w:asciiTheme="minorHAnsi" w:hAnsiTheme="minorHAnsi"/>
          <w:sz w:val="24"/>
          <w:szCs w:val="24"/>
        </w:rPr>
        <w:t>overwhelming, bipartisan support for the concept of an agency focused on protecting financial consumers and cracking down on deceptive and abusive practices.</w:t>
      </w:r>
      <w:r w:rsidRPr="00EB30CF">
        <w:rPr>
          <w:rFonts w:asciiTheme="minorHAnsi" w:hAnsiTheme="minorHAnsi"/>
          <w:sz w:val="16"/>
          <w:szCs w:val="24"/>
        </w:rPr>
        <w:t xml:space="preserve"> Now it’s important to raise public awareness of this still-young agency, so more people can benefit from its complaint system, educational tools and other resources – and so the voices of the many who value the bureau’s work can continue to be louder than the voices of the few who want it to go away.</w:t>
      </w:r>
    </w:p>
    <w:p w:rsidR="00EB30CF" w:rsidRPr="00EB30CF" w:rsidRDefault="00EB30CF" w:rsidP="00EB30CF"/>
    <w:p w:rsidR="00EB30CF" w:rsidRDefault="00EB30CF" w:rsidP="00EB30CF">
      <w:pPr>
        <w:pStyle w:val="Heading3"/>
      </w:pPr>
      <w:r>
        <w:lastRenderedPageBreak/>
        <w:t xml:space="preserve">Drone </w:t>
      </w:r>
      <w:r w:rsidR="000D2797">
        <w:t>Restrictions</w:t>
      </w:r>
      <w:r>
        <w:t xml:space="preserve"> – Link N/U</w:t>
      </w:r>
    </w:p>
    <w:p w:rsidR="00EB30CF" w:rsidRPr="003B1654" w:rsidRDefault="00EB30CF" w:rsidP="00EB30CF">
      <w:pPr>
        <w:pStyle w:val="Heading4"/>
      </w:pPr>
      <w:r w:rsidRPr="003B1654">
        <w:t>Link is non-unique – drone reform has already occurred</w:t>
      </w:r>
    </w:p>
    <w:p w:rsidR="00EB30CF" w:rsidRPr="00045E28" w:rsidRDefault="00EB30CF" w:rsidP="00EB30CF">
      <w:pPr>
        <w:spacing w:line="240" w:lineRule="auto"/>
        <w:rPr>
          <w:rFonts w:asciiTheme="minorHAnsi" w:hAnsiTheme="minorHAnsi"/>
          <w:sz w:val="24"/>
          <w:szCs w:val="24"/>
        </w:rPr>
      </w:pPr>
      <w:proofErr w:type="spellStart"/>
      <w:r w:rsidRPr="003B1654">
        <w:rPr>
          <w:rStyle w:val="Style13ptBold"/>
        </w:rPr>
        <w:t>Dinan</w:t>
      </w:r>
      <w:proofErr w:type="spellEnd"/>
      <w:r w:rsidRPr="00045E28">
        <w:rPr>
          <w:rFonts w:asciiTheme="minorHAnsi" w:hAnsiTheme="minorHAnsi"/>
          <w:sz w:val="24"/>
          <w:szCs w:val="24"/>
        </w:rPr>
        <w:t>, 5-22-</w:t>
      </w:r>
      <w:r w:rsidRPr="003B1654">
        <w:rPr>
          <w:rStyle w:val="Style13ptBold"/>
        </w:rPr>
        <w:t>15</w:t>
      </w:r>
      <w:r w:rsidRPr="00045E28">
        <w:rPr>
          <w:rFonts w:asciiTheme="minorHAnsi" w:hAnsiTheme="minorHAnsi"/>
          <w:sz w:val="24"/>
          <w:szCs w:val="24"/>
        </w:rPr>
        <w:t xml:space="preserve">, (Stephen </w:t>
      </w:r>
      <w:proofErr w:type="spellStart"/>
      <w:r w:rsidRPr="00045E28">
        <w:rPr>
          <w:rFonts w:asciiTheme="minorHAnsi" w:hAnsiTheme="minorHAnsi"/>
          <w:sz w:val="24"/>
          <w:szCs w:val="24"/>
        </w:rPr>
        <w:t>Dinan</w:t>
      </w:r>
      <w:proofErr w:type="spellEnd"/>
      <w:r w:rsidRPr="00045E28">
        <w:rPr>
          <w:rFonts w:asciiTheme="minorHAnsi" w:hAnsiTheme="minorHAnsi"/>
          <w:sz w:val="24"/>
          <w:szCs w:val="24"/>
        </w:rPr>
        <w:t xml:space="preserve">, Washington times </w:t>
      </w:r>
      <w:proofErr w:type="spellStart"/>
      <w:r w:rsidRPr="00045E28">
        <w:rPr>
          <w:rFonts w:asciiTheme="minorHAnsi" w:hAnsiTheme="minorHAnsi"/>
          <w:sz w:val="24"/>
          <w:szCs w:val="24"/>
        </w:rPr>
        <w:t>collumist</w:t>
      </w:r>
      <w:proofErr w:type="spellEnd"/>
      <w:r w:rsidRPr="00045E28">
        <w:rPr>
          <w:rFonts w:asciiTheme="minorHAnsi" w:hAnsiTheme="minorHAnsi"/>
          <w:sz w:val="24"/>
          <w:szCs w:val="24"/>
        </w:rPr>
        <w:t xml:space="preserve">, Obama bans discrimination by drones, </w:t>
      </w:r>
      <w:proofErr w:type="gramStart"/>
      <w:r w:rsidRPr="00045E28">
        <w:rPr>
          <w:rFonts w:asciiTheme="minorHAnsi" w:hAnsiTheme="minorHAnsi"/>
          <w:sz w:val="24"/>
          <w:szCs w:val="24"/>
        </w:rPr>
        <w:t>The</w:t>
      </w:r>
      <w:proofErr w:type="gramEnd"/>
      <w:r w:rsidRPr="00045E28">
        <w:rPr>
          <w:rFonts w:asciiTheme="minorHAnsi" w:hAnsiTheme="minorHAnsi"/>
          <w:sz w:val="24"/>
          <w:szCs w:val="24"/>
        </w:rPr>
        <w:t xml:space="preserve"> </w:t>
      </w:r>
      <w:proofErr w:type="spellStart"/>
      <w:r w:rsidRPr="00045E28">
        <w:rPr>
          <w:rFonts w:asciiTheme="minorHAnsi" w:hAnsiTheme="minorHAnsi"/>
          <w:sz w:val="24"/>
          <w:szCs w:val="24"/>
        </w:rPr>
        <w:t>washington</w:t>
      </w:r>
      <w:proofErr w:type="spellEnd"/>
      <w:r w:rsidRPr="00045E28">
        <w:rPr>
          <w:rFonts w:asciiTheme="minorHAnsi" w:hAnsiTheme="minorHAnsi"/>
          <w:sz w:val="24"/>
          <w:szCs w:val="24"/>
        </w:rPr>
        <w:t xml:space="preserve"> </w:t>
      </w:r>
      <w:proofErr w:type="spellStart"/>
      <w:r w:rsidRPr="00045E28">
        <w:rPr>
          <w:rFonts w:asciiTheme="minorHAnsi" w:hAnsiTheme="minorHAnsi"/>
          <w:sz w:val="24"/>
          <w:szCs w:val="24"/>
        </w:rPr>
        <w:t>tiems</w:t>
      </w:r>
      <w:proofErr w:type="spellEnd"/>
      <w:r w:rsidRPr="00045E28">
        <w:rPr>
          <w:rFonts w:asciiTheme="minorHAnsi" w:hAnsiTheme="minorHAnsi"/>
          <w:sz w:val="24"/>
          <w:szCs w:val="24"/>
        </w:rPr>
        <w:t>, www.washingtontimes.com/news/2015/may/22/obama-bans-discrimination-drones/</w:t>
      </w:r>
    </w:p>
    <w:p w:rsidR="00EB30CF" w:rsidRDefault="00EB30CF" w:rsidP="00EB30CF">
      <w:pPr>
        <w:rPr>
          <w:rStyle w:val="StyleUnderline"/>
          <w:rFonts w:asciiTheme="minorHAnsi" w:hAnsiTheme="minorHAnsi"/>
          <w:sz w:val="24"/>
          <w:szCs w:val="24"/>
        </w:rPr>
      </w:pPr>
      <w:r w:rsidRPr="00045E28">
        <w:rPr>
          <w:rStyle w:val="StyleUnderline"/>
          <w:rFonts w:asciiTheme="minorHAnsi" w:hAnsiTheme="minorHAnsi"/>
          <w:sz w:val="24"/>
          <w:szCs w:val="24"/>
        </w:rPr>
        <w:t>The Obama</w:t>
      </w:r>
      <w:r>
        <w:rPr>
          <w:rStyle w:val="StyleUnderline"/>
          <w:rFonts w:asciiTheme="minorHAnsi" w:hAnsiTheme="minorHAnsi"/>
          <w:noProof/>
          <w:sz w:val="24"/>
          <w:szCs w:val="24"/>
        </w:rPr>
        <w:t xml:space="preserve"> </w:t>
      </w:r>
      <w:hyperlink r:id="rId35" w:history="1">
        <w:r w:rsidRPr="00045E28">
          <w:rPr>
            <w:rStyle w:val="StyleUnderline"/>
            <w:rFonts w:asciiTheme="minorHAnsi" w:hAnsiTheme="minorHAnsi"/>
            <w:sz w:val="24"/>
            <w:szCs w:val="24"/>
          </w:rPr>
          <w:t>Justice Department</w:t>
        </w:r>
      </w:hyperlink>
      <w:r w:rsidRPr="00045E28">
        <w:rPr>
          <w:rStyle w:val="StyleUnderline"/>
          <w:rFonts w:asciiTheme="minorHAnsi" w:hAnsiTheme="minorHAnsi"/>
          <w:sz w:val="24"/>
          <w:szCs w:val="24"/>
        </w:rPr>
        <w:t xml:space="preserve"> issued new guidelines Friday for how the government should operate drones, including declaring a ban on flying them “to engage in discrimination,” ticking off race, ethnicity, gender, national origin, religion, sexual orientation and “gender identity”</w:t>
      </w:r>
      <w:r w:rsidRPr="003B1654">
        <w:rPr>
          <w:rFonts w:asciiTheme="minorHAnsi" w:hAnsiTheme="minorHAnsi"/>
          <w:sz w:val="16"/>
          <w:szCs w:val="24"/>
        </w:rPr>
        <w:t xml:space="preserve"> as out of bounds for drone targeting. </w:t>
      </w:r>
      <w:r w:rsidRPr="00045E28">
        <w:rPr>
          <w:rStyle w:val="StyleUnderline"/>
          <w:rFonts w:asciiTheme="minorHAnsi" w:hAnsiTheme="minorHAnsi"/>
          <w:sz w:val="24"/>
          <w:szCs w:val="24"/>
        </w:rPr>
        <w:t>Officials also said drones</w:t>
      </w:r>
      <w:r w:rsidRPr="003B1654">
        <w:rPr>
          <w:rFonts w:asciiTheme="minorHAnsi" w:hAnsiTheme="minorHAnsi"/>
          <w:sz w:val="16"/>
          <w:szCs w:val="24"/>
        </w:rPr>
        <w:t xml:space="preserve">, or “Unmanned Aerial Surveillance,” </w:t>
      </w:r>
      <w:r w:rsidRPr="00045E28">
        <w:rPr>
          <w:rStyle w:val="StyleUnderline"/>
          <w:rFonts w:asciiTheme="minorHAnsi" w:hAnsiTheme="minorHAnsi"/>
          <w:sz w:val="24"/>
          <w:szCs w:val="24"/>
        </w:rPr>
        <w:t>also cannot be used to monitor activities protected by the First Amendment.</w:t>
      </w:r>
      <w:r w:rsidRPr="003B1654">
        <w:rPr>
          <w:rFonts w:asciiTheme="minorHAnsi" w:hAnsiTheme="minorHAnsi"/>
          <w:sz w:val="16"/>
          <w:szCs w:val="24"/>
        </w:rPr>
        <w:t xml:space="preserve"> While saying that drones can be a boon for investigators, the </w:t>
      </w:r>
      <w:hyperlink r:id="rId36" w:history="1">
        <w:r w:rsidRPr="003B1654">
          <w:rPr>
            <w:rStyle w:val="Hyperlink"/>
            <w:rFonts w:asciiTheme="minorHAnsi" w:hAnsiTheme="minorHAnsi"/>
            <w:sz w:val="16"/>
            <w:szCs w:val="24"/>
          </w:rPr>
          <w:t>Justice Department</w:t>
        </w:r>
      </w:hyperlink>
      <w:r w:rsidRPr="003B1654">
        <w:rPr>
          <w:rFonts w:asciiTheme="minorHAnsi" w:hAnsiTheme="minorHAnsi"/>
          <w:sz w:val="16"/>
          <w:szCs w:val="24"/>
        </w:rPr>
        <w:t xml:space="preserve"> said when officials are using them, they must be connected to authorized investigations or other official activities. “At a minimum, each time UAS are deployed, approval must be granted (1) at the assistant special agent in charge-or-equivalent level at the relevant field office, and (2) by an executive level supervisor within the agency’s aviation support unit or a designated executive level supervisor at the agency’s headquarters,” the guidance said. </w:t>
      </w:r>
      <w:r w:rsidRPr="00045E28">
        <w:rPr>
          <w:rStyle w:val="StyleUnderline"/>
          <w:rFonts w:asciiTheme="minorHAnsi" w:hAnsiTheme="minorHAnsi"/>
          <w:sz w:val="24"/>
          <w:szCs w:val="24"/>
        </w:rPr>
        <w:t xml:space="preserve">The FBI and other </w:t>
      </w:r>
      <w:hyperlink r:id="rId37" w:history="1">
        <w:r w:rsidRPr="00045E28">
          <w:rPr>
            <w:rStyle w:val="StyleUnderline"/>
            <w:rFonts w:asciiTheme="minorHAnsi" w:hAnsiTheme="minorHAnsi"/>
            <w:sz w:val="24"/>
            <w:szCs w:val="24"/>
          </w:rPr>
          <w:t>law enforcement</w:t>
        </w:r>
      </w:hyperlink>
      <w:r w:rsidRPr="00045E28">
        <w:rPr>
          <w:rStyle w:val="StyleUnderline"/>
          <w:rFonts w:asciiTheme="minorHAnsi" w:hAnsiTheme="minorHAnsi"/>
          <w:sz w:val="24"/>
          <w:szCs w:val="24"/>
        </w:rPr>
        <w:t xml:space="preserve"> agencies fall under the </w:t>
      </w:r>
      <w:hyperlink r:id="rId38" w:history="1">
        <w:r w:rsidRPr="00045E28">
          <w:rPr>
            <w:rStyle w:val="StyleUnderline"/>
            <w:rFonts w:asciiTheme="minorHAnsi" w:hAnsiTheme="minorHAnsi"/>
            <w:sz w:val="24"/>
            <w:szCs w:val="24"/>
          </w:rPr>
          <w:t>Justice Department</w:t>
        </w:r>
      </w:hyperlink>
      <w:r w:rsidRPr="00045E28">
        <w:rPr>
          <w:rStyle w:val="StyleUnderline"/>
          <w:rFonts w:asciiTheme="minorHAnsi" w:hAnsiTheme="minorHAnsi"/>
          <w:sz w:val="24"/>
          <w:szCs w:val="24"/>
        </w:rPr>
        <w:t>. Any agencies that haven’t already gotten permission to use drones must get permission from the attorney general, the new guidelines said.</w:t>
      </w:r>
    </w:p>
    <w:p w:rsidR="00EC01D7" w:rsidRPr="00EC01D7" w:rsidRDefault="00EC01D7" w:rsidP="00EC01D7">
      <w:pPr>
        <w:pStyle w:val="Heading3"/>
      </w:pPr>
      <w:r w:rsidRPr="00EC01D7">
        <w:lastRenderedPageBreak/>
        <w:t>Drone Restrictions – Popular</w:t>
      </w:r>
    </w:p>
    <w:p w:rsidR="00EC01D7" w:rsidRDefault="00EC01D7" w:rsidP="00EC01D7">
      <w:pPr>
        <w:pStyle w:val="Heading4"/>
      </w:pPr>
      <w:r>
        <w:t xml:space="preserve">Drone reform has bipartisan support- Yoho’s bill proves </w:t>
      </w:r>
    </w:p>
    <w:p w:rsidR="00EC01D7" w:rsidRPr="00106472" w:rsidRDefault="00EC01D7" w:rsidP="00EC01D7">
      <w:pPr>
        <w:rPr>
          <w:sz w:val="12"/>
        </w:rPr>
      </w:pPr>
      <w:proofErr w:type="spellStart"/>
      <w:r>
        <w:rPr>
          <w:rStyle w:val="Style13ptBold"/>
        </w:rPr>
        <w:t>Westney</w:t>
      </w:r>
      <w:proofErr w:type="spellEnd"/>
      <w:r>
        <w:rPr>
          <w:rStyle w:val="Style13ptBold"/>
        </w:rPr>
        <w:t xml:space="preserve"> 14,</w:t>
      </w:r>
      <w:r w:rsidRPr="00106472">
        <w:rPr>
          <w:sz w:val="12"/>
        </w:rPr>
        <w:t xml:space="preserve"> [Andrew-Reporter for Law360 in New York, formerly of </w:t>
      </w:r>
      <w:proofErr w:type="spellStart"/>
      <w:r w:rsidRPr="00106472">
        <w:rPr>
          <w:sz w:val="12"/>
        </w:rPr>
        <w:t>SportsBusiness</w:t>
      </w:r>
      <w:proofErr w:type="spellEnd"/>
      <w:r w:rsidRPr="00106472">
        <w:rPr>
          <w:sz w:val="12"/>
        </w:rPr>
        <w:t xml:space="preserve"> Daily and Arkansas Democrat &amp; Gazette (“House Bill Would Give DOD Sole Control </w:t>
      </w:r>
      <w:proofErr w:type="gramStart"/>
      <w:r w:rsidRPr="00106472">
        <w:rPr>
          <w:sz w:val="12"/>
        </w:rPr>
        <w:t>Of</w:t>
      </w:r>
      <w:proofErr w:type="gramEnd"/>
      <w:r w:rsidRPr="00106472">
        <w:rPr>
          <w:sz w:val="12"/>
        </w:rPr>
        <w:t xml:space="preserve"> Armed Drones” </w:t>
      </w:r>
      <w:hyperlink r:id="rId39" w:history="1">
        <w:r w:rsidRPr="00106472">
          <w:rPr>
            <w:rStyle w:val="Hyperlink"/>
            <w:sz w:val="12"/>
          </w:rPr>
          <w:t>http://www.law360.com/articles/557354/house-bill-would-give-dod-sole-control-of-armed-drones</w:t>
        </w:r>
      </w:hyperlink>
      <w:r w:rsidRPr="00106472">
        <w:rPr>
          <w:sz w:val="12"/>
        </w:rPr>
        <w:t xml:space="preserve">) </w:t>
      </w:r>
      <w:proofErr w:type="spellStart"/>
      <w:r w:rsidRPr="00106472">
        <w:rPr>
          <w:sz w:val="12"/>
        </w:rPr>
        <w:t>NvP</w:t>
      </w:r>
      <w:proofErr w:type="spellEnd"/>
      <w:r w:rsidRPr="00106472">
        <w:rPr>
          <w:sz w:val="12"/>
        </w:rPr>
        <w:t>]</w:t>
      </w:r>
    </w:p>
    <w:p w:rsidR="00EC01D7" w:rsidRDefault="00EC01D7" w:rsidP="00EC01D7">
      <w:pPr>
        <w:rPr>
          <w:sz w:val="16"/>
        </w:rPr>
      </w:pPr>
      <w:r w:rsidRPr="00A96AE7">
        <w:rPr>
          <w:rStyle w:val="StyleUnderline"/>
        </w:rPr>
        <w:t>A</w:t>
      </w:r>
      <w:r w:rsidRPr="00A03A52">
        <w:rPr>
          <w:sz w:val="16"/>
        </w:rPr>
        <w:t xml:space="preserve"> new bill introduced in the </w:t>
      </w:r>
      <w:hyperlink r:id="rId40" w:history="1">
        <w:r w:rsidRPr="00A03A52">
          <w:rPr>
            <w:rStyle w:val="Hyperlink"/>
            <w:sz w:val="16"/>
          </w:rPr>
          <w:t>U.S. House of Representatives</w:t>
        </w:r>
      </w:hyperlink>
      <w:r w:rsidRPr="00A03A52">
        <w:rPr>
          <w:sz w:val="16"/>
        </w:rPr>
        <w:t xml:space="preserve"> would give sole authority for the use of armed drones to the </w:t>
      </w:r>
      <w:hyperlink r:id="rId41" w:history="1">
        <w:r w:rsidRPr="00A03A52">
          <w:rPr>
            <w:rStyle w:val="Hyperlink"/>
            <w:sz w:val="16"/>
          </w:rPr>
          <w:t>U.S. Department of Defense</w:t>
        </w:r>
      </w:hyperlink>
      <w:r w:rsidRPr="00A03A52">
        <w:rPr>
          <w:sz w:val="16"/>
        </w:rPr>
        <w:t xml:space="preserve">. Rep. Ted Yoho, R-Fla., on July 11 introduced H.R. 5091, dubbed the Drone Reform Act, to consolidate authority over armed drones with the DOD, taking away the </w:t>
      </w:r>
      <w:hyperlink r:id="rId42" w:history="1">
        <w:r w:rsidRPr="00A03A52">
          <w:rPr>
            <w:rStyle w:val="Hyperlink"/>
            <w:sz w:val="16"/>
          </w:rPr>
          <w:t>CIA</w:t>
        </w:r>
      </w:hyperlink>
      <w:r w:rsidRPr="00A03A52">
        <w:rPr>
          <w:sz w:val="16"/>
        </w:rPr>
        <w:t xml:space="preserve">’s ability to conduct drone strikes, according to a statement by Yoho on Friday. Yoho said the change will put that authority in the right hands and provide more transparency in the budget and appropriations process by moving drone use out of the secretive intelligence budget. “The CIA’s main mission is intelligence collection and analysis,” Yoho stated. “It should not be in the business of military strikes. </w:t>
      </w:r>
      <w:r w:rsidRPr="004116D6">
        <w:rPr>
          <w:rStyle w:val="StyleUnderline"/>
        </w:rPr>
        <w:t xml:space="preserve">This legislation will bring our armed drone fleet under the jurisdiction of the DOD, where it should be. If our national security requires drone strikes abroad, then one agency should be held accountable to the American people.” The bipartisan bill is co-sponsored by Yoho and fellow Reps. Rush Holt, D-N.J., Justin </w:t>
      </w:r>
      <w:proofErr w:type="spellStart"/>
      <w:r w:rsidRPr="004116D6">
        <w:rPr>
          <w:rStyle w:val="StyleUnderline"/>
        </w:rPr>
        <w:t>Amash</w:t>
      </w:r>
      <w:proofErr w:type="spellEnd"/>
      <w:r w:rsidRPr="004116D6">
        <w:rPr>
          <w:rStyle w:val="StyleUnderline"/>
        </w:rPr>
        <w:t xml:space="preserve">, R-Mich., Thomas Massie, R-Ky., Paul Broun, R-Ga., John Conyers, D-Mich., Barbara Lee, D-Calif., Mick </w:t>
      </w:r>
      <w:proofErr w:type="spellStart"/>
      <w:r w:rsidRPr="004116D6">
        <w:rPr>
          <w:rStyle w:val="StyleUnderline"/>
        </w:rPr>
        <w:t>Mulvaney</w:t>
      </w:r>
      <w:proofErr w:type="spellEnd"/>
      <w:r w:rsidRPr="004116D6">
        <w:rPr>
          <w:rStyle w:val="StyleUnderline"/>
        </w:rPr>
        <w:t>, R-S.C., and Raul Labrador, R-Idaho</w:t>
      </w:r>
      <w:r w:rsidRPr="00A03A52">
        <w:rPr>
          <w:sz w:val="16"/>
        </w:rPr>
        <w:t xml:space="preserve">. Yoho earlier co-sponsored with Holt an amendment to the fiscal year 2015 National Defense Authorization Act that would have given DOD the same exclusive authority over armed drones. That amendment was not adopted, but the 2015 NDAA, </w:t>
      </w:r>
      <w:hyperlink r:id="rId43" w:history="1">
        <w:r w:rsidRPr="004116D6">
          <w:rPr>
            <w:rStyle w:val="StyleUnderline"/>
          </w:rPr>
          <w:t>passed by the House in May</w:t>
        </w:r>
      </w:hyperlink>
      <w:r w:rsidRPr="00A03A52">
        <w:rPr>
          <w:sz w:val="16"/>
        </w:rPr>
        <w:t xml:space="preserve">, did include an adopted amendment that Yoho sponsored to </w:t>
      </w:r>
      <w:r w:rsidRPr="004116D6">
        <w:rPr>
          <w:rStyle w:val="StyleUnderline"/>
        </w:rPr>
        <w:t>prohibit the use of drones against U.S. citizens</w:t>
      </w:r>
      <w:r w:rsidRPr="00A03A52">
        <w:rPr>
          <w:sz w:val="16"/>
        </w:rPr>
        <w:t xml:space="preserve">, unless they are actively engaged in combat against the U.S. In May, President Barack </w:t>
      </w:r>
      <w:r w:rsidRPr="004116D6">
        <w:rPr>
          <w:rStyle w:val="StyleUnderline"/>
        </w:rPr>
        <w:t>Obama</w:t>
      </w:r>
      <w:r w:rsidRPr="00A03A52">
        <w:rPr>
          <w:sz w:val="16"/>
        </w:rPr>
        <w:t xml:space="preserve"> in his </w:t>
      </w:r>
      <w:hyperlink r:id="rId44" w:history="1">
        <w:r w:rsidRPr="00A03A52">
          <w:rPr>
            <w:rStyle w:val="Hyperlink"/>
            <w:sz w:val="16"/>
          </w:rPr>
          <w:t>commencement address</w:t>
        </w:r>
      </w:hyperlink>
      <w:r w:rsidRPr="00A03A52">
        <w:rPr>
          <w:sz w:val="16"/>
        </w:rPr>
        <w:t xml:space="preserve"> at the U.S. Military Academy at West Point </w:t>
      </w:r>
      <w:r w:rsidRPr="004116D6">
        <w:rPr>
          <w:rStyle w:val="StyleUnderline"/>
        </w:rPr>
        <w:t xml:space="preserve">called for greater transparency around counterterrorism actions, including drone strikes. </w:t>
      </w:r>
      <w:r w:rsidRPr="00A03A52">
        <w:rPr>
          <w:sz w:val="16"/>
        </w:rPr>
        <w:t xml:space="preserve">"I will increasingly turn to our military to take the lead and provide information to the public about our efforts," Obama said. "Our intelligence community has done outstanding work, and we have to continue to protect sources and methods. But </w:t>
      </w:r>
      <w:r w:rsidRPr="004116D6">
        <w:rPr>
          <w:rStyle w:val="StyleUnderline"/>
        </w:rPr>
        <w:t xml:space="preserve">when we cannot explain our efforts clearly and publicly, we face terrorist propaganda and international suspicion, we erode legitimacy </w:t>
      </w:r>
      <w:r w:rsidRPr="00A03A52">
        <w:rPr>
          <w:sz w:val="16"/>
        </w:rPr>
        <w:t xml:space="preserve">with our partners and our people, and </w:t>
      </w:r>
      <w:r w:rsidRPr="004116D6">
        <w:rPr>
          <w:rStyle w:val="StyleUnderline"/>
        </w:rPr>
        <w:t>we reduce accountability in our own government</w:t>
      </w:r>
      <w:r w:rsidRPr="00A03A52">
        <w:rPr>
          <w:sz w:val="16"/>
        </w:rPr>
        <w:t>." Yoho sounded a similar note, saying that top U.S. military officials have been pushing for permission to defend U.S. drone strikes in public. “This bill will allow our military personnel to testify before Congress and release details of all strikes," Yoho said. "The DRA will make it clear that no other federal agency or department, or any personnel, shall have authority to operate or fire an armed drone except for DOD.” The bill was referred on Friday to the House Committee on Armed Services and to the Permanent Select Committee on Intelligence for review.</w:t>
      </w:r>
    </w:p>
    <w:p w:rsidR="00750652" w:rsidRDefault="00750652" w:rsidP="00750652">
      <w:pPr>
        <w:pStyle w:val="Heading4"/>
      </w:pPr>
      <w:r>
        <w:t xml:space="preserve">Bipartisan support to ban </w:t>
      </w:r>
      <w:r>
        <w:rPr>
          <w:rFonts w:hint="eastAsia"/>
        </w:rPr>
        <w:t>surveillance</w:t>
      </w:r>
      <w:r>
        <w:t xml:space="preserve"> drones </w:t>
      </w:r>
    </w:p>
    <w:p w:rsidR="00750652" w:rsidRPr="00750652" w:rsidRDefault="00750652" w:rsidP="00750652">
      <w:pPr>
        <w:rPr>
          <w:sz w:val="16"/>
          <w:szCs w:val="16"/>
        </w:rPr>
      </w:pPr>
      <w:r w:rsidRPr="00750652">
        <w:rPr>
          <w:rStyle w:val="Style13ptBold"/>
        </w:rPr>
        <w:t>Crump and Stanley, 13</w:t>
      </w:r>
      <w:r w:rsidRPr="00750652">
        <w:rPr>
          <w:sz w:val="16"/>
          <w:szCs w:val="16"/>
        </w:rPr>
        <w:t xml:space="preserve">, (Catherine Crump and Jay Stanley, article writes for </w:t>
      </w:r>
      <w:proofErr w:type="spellStart"/>
      <w:r w:rsidRPr="00750652">
        <w:rPr>
          <w:sz w:val="16"/>
          <w:szCs w:val="16"/>
        </w:rPr>
        <w:t>slate,Why</w:t>
      </w:r>
      <w:proofErr w:type="spellEnd"/>
      <w:r w:rsidRPr="00750652">
        <w:rPr>
          <w:sz w:val="16"/>
          <w:szCs w:val="16"/>
        </w:rPr>
        <w:t xml:space="preserve"> Americans Are Saying No to Domestic Drones: States and cities are increasingly passing legislation to stop the use of surveillance drones, Slate, </w:t>
      </w:r>
      <w:hyperlink r:id="rId45" w:history="1">
        <w:r w:rsidRPr="00750652">
          <w:rPr>
            <w:rStyle w:val="Hyperlink"/>
            <w:sz w:val="16"/>
            <w:szCs w:val="16"/>
          </w:rPr>
          <w:t>www.slate.com/articles/technology/future_tense/2013/02/domestic_surveillance_drone_bans_are_sweeping_the_nation.html</w:t>
        </w:r>
      </w:hyperlink>
      <w:r w:rsidRPr="00750652">
        <w:rPr>
          <w:sz w:val="16"/>
          <w:szCs w:val="16"/>
        </w:rPr>
        <w:t xml:space="preserve">) </w:t>
      </w:r>
    </w:p>
    <w:p w:rsidR="00750652" w:rsidRPr="00847DC1" w:rsidRDefault="00750652" w:rsidP="00750652">
      <w:pPr>
        <w:shd w:val="clear" w:color="auto" w:fill="FFFFFF"/>
        <w:spacing w:before="240" w:after="240" w:line="240" w:lineRule="auto"/>
        <w:rPr>
          <w:rStyle w:val="StyleUnderline"/>
        </w:rPr>
      </w:pPr>
      <w:r w:rsidRPr="00847DC1">
        <w:rPr>
          <w:rFonts w:ascii="sl-Apres" w:hAnsi="sl-Apres" w:cs="Times New Roman"/>
          <w:sz w:val="14"/>
        </w:rPr>
        <w:t>In the past year, the American public has begun to pay more and more attention to the issue of domestic surveillance drones. And now, r</w:t>
      </w:r>
      <w:r w:rsidRPr="00847DC1">
        <w:rPr>
          <w:rStyle w:val="StyleUnderline"/>
        </w:rPr>
        <w:t>ecent events suggest we might be seeing the emergence of a genuine national movement against the use of surveillance drones by law enforcement</w:t>
      </w:r>
      <w:r w:rsidRPr="00847DC1">
        <w:rPr>
          <w:rFonts w:ascii="sl-Apres" w:hAnsi="sl-Apres" w:cs="Times New Roman"/>
          <w:sz w:val="14"/>
        </w:rPr>
        <w:t xml:space="preserve">. With any luck, this may even </w:t>
      </w:r>
      <w:r w:rsidRPr="00847DC1">
        <w:rPr>
          <w:sz w:val="14"/>
        </w:rPr>
        <w:t xml:space="preserve">set the stage for a wider dialogue about the increasingly intrusive technologies that are intended to catch crooks—but that all too often cast an overly broad net. Last week, after an especially raucous city council hearing, the Seattle police department </w:t>
      </w:r>
      <w:hyperlink r:id="rId46" w:tgtFrame="_blank" w:history="1">
        <w:r w:rsidRPr="00847DC1">
          <w:rPr>
            <w:rStyle w:val="Hyperlink"/>
            <w:sz w:val="14"/>
          </w:rPr>
          <w:t>terminated</w:t>
        </w:r>
      </w:hyperlink>
      <w:r w:rsidRPr="00847DC1">
        <w:rPr>
          <w:sz w:val="14"/>
        </w:rPr>
        <w:t xml:space="preserve"> its drones program and agreed to return the purchased equipment to the manufacturer. This came just days after both houses of the Virginia state legislature </w:t>
      </w:r>
      <w:hyperlink r:id="rId47" w:tgtFrame="_blank" w:history="1">
        <w:r w:rsidRPr="00847DC1">
          <w:rPr>
            <w:rStyle w:val="Hyperlink"/>
            <w:sz w:val="14"/>
          </w:rPr>
          <w:t>passed historic bills</w:t>
        </w:r>
      </w:hyperlink>
      <w:r w:rsidRPr="00847DC1">
        <w:rPr>
          <w:sz w:val="14"/>
        </w:rPr>
        <w:t xml:space="preserve"> imposing a two-year moratorium on the use of drones by law enforcement and regulatory agencies in the state. In </w:t>
      </w:r>
      <w:hyperlink r:id="rId48" w:tgtFrame="_blank" w:history="1">
        <w:r w:rsidRPr="00847DC1">
          <w:rPr>
            <w:rStyle w:val="Hyperlink"/>
            <w:sz w:val="14"/>
          </w:rPr>
          <w:t>Florida</w:t>
        </w:r>
      </w:hyperlink>
      <w:r w:rsidRPr="00847DC1">
        <w:rPr>
          <w:sz w:val="14"/>
        </w:rPr>
        <w:t xml:space="preserve">, a potentially even more significant </w:t>
      </w:r>
      <w:hyperlink r:id="rId49" w:anchor="BillText" w:tgtFrame="_blank" w:history="1">
        <w:r w:rsidRPr="00847DC1">
          <w:rPr>
            <w:rStyle w:val="Hyperlink"/>
            <w:sz w:val="14"/>
          </w:rPr>
          <w:t>bill</w:t>
        </w:r>
      </w:hyperlink>
      <w:r w:rsidRPr="00847DC1">
        <w:rPr>
          <w:sz w:val="14"/>
        </w:rPr>
        <w:t xml:space="preserve"> imposing a judicial warrant requirement on police use of drones continued to march toward passage. Similar legislation has been proposed in at least 13 other state legislatures around the country so far. Of all the threats to privacy that we face today, why have drones caught the attention of the American public to such a remarkable degree? One possibility is that there’s something uniquely ominous about a robotic “eye in the sky.” Many privacy invasions are abstract and invisible—data mining, for example, or the profiling of Internet users by online advertisers. Drones, on the other hand, are concrete and real, and the threat requires no explanation. But they are just the most visible example of a host of new surveillance technologies that have the potential to fundamentally alter the balance of power between individuals and the state. Physically tailing a suspect requires teams of police officers working 24/7, but now police can slap GPS devices on a suspect’s car and then sit in the station house tracking his movements on a laptop</w:t>
      </w:r>
      <w:r w:rsidRPr="00847DC1">
        <w:rPr>
          <w:rFonts w:ascii="sl-Apres" w:hAnsi="sl-Apres" w:cs="Times New Roman"/>
          <w:sz w:val="14"/>
        </w:rPr>
        <w:t xml:space="preserve">. Now that the wholesale surveillance of American life is becoming cheap and easy, legal protections are all the more important. </w:t>
      </w:r>
      <w:r w:rsidRPr="00847DC1">
        <w:rPr>
          <w:rStyle w:val="StyleUnderline"/>
        </w:rPr>
        <w:t>The drone issue has also gained momentum because the concern over it is bipartisan</w:t>
      </w:r>
      <w:r w:rsidRPr="00847DC1">
        <w:rPr>
          <w:rFonts w:ascii="sl-Apres" w:hAnsi="sl-Apres" w:cs="Times New Roman"/>
          <w:sz w:val="14"/>
        </w:rPr>
        <w:t xml:space="preserve">. While </w:t>
      </w:r>
      <w:r w:rsidRPr="00847DC1">
        <w:rPr>
          <w:rStyle w:val="StyleUnderline"/>
        </w:rPr>
        <w:t>Democrats</w:t>
      </w:r>
      <w:r w:rsidRPr="00847DC1">
        <w:rPr>
          <w:rFonts w:ascii="sl-Apres" w:hAnsi="sl-Apres" w:cs="Times New Roman"/>
          <w:sz w:val="14"/>
        </w:rPr>
        <w:t xml:space="preserve"> get most of the credit for </w:t>
      </w:r>
      <w:r w:rsidRPr="00847DC1">
        <w:rPr>
          <w:rStyle w:val="StyleUnderline"/>
        </w:rPr>
        <w:t>push</w:t>
      </w:r>
      <w:r w:rsidRPr="00847DC1">
        <w:rPr>
          <w:rFonts w:ascii="sl-Apres" w:hAnsi="sl-Apres" w:cs="Times New Roman"/>
          <w:sz w:val="14"/>
        </w:rPr>
        <w:t xml:space="preserve">ing </w:t>
      </w:r>
      <w:r w:rsidRPr="00847DC1">
        <w:rPr>
          <w:rStyle w:val="StyleUnderline"/>
        </w:rPr>
        <w:t>back on national surveillance programs</w:t>
      </w:r>
      <w:r w:rsidRPr="00847DC1">
        <w:rPr>
          <w:rFonts w:ascii="sl-Apres" w:hAnsi="sl-Apres" w:cs="Times New Roman"/>
          <w:sz w:val="14"/>
        </w:rPr>
        <w:t xml:space="preserve">, it was the </w:t>
      </w:r>
      <w:r w:rsidRPr="00847DC1">
        <w:rPr>
          <w:rStyle w:val="StyleUnderline"/>
        </w:rPr>
        <w:t xml:space="preserve">Republican Party’s 2012 </w:t>
      </w:r>
      <w:hyperlink r:id="rId50" w:tgtFrame="_blank" w:history="1">
        <w:r w:rsidRPr="00847DC1">
          <w:rPr>
            <w:rStyle w:val="StyleUnderline"/>
          </w:rPr>
          <w:t>platform</w:t>
        </w:r>
      </w:hyperlink>
      <w:r w:rsidRPr="00847DC1">
        <w:rPr>
          <w:rStyle w:val="StyleUnderline"/>
        </w:rPr>
        <w:t xml:space="preserve"> that addressed domestic surveillance drones, stating</w:t>
      </w:r>
      <w:r w:rsidRPr="00847DC1">
        <w:rPr>
          <w:rFonts w:ascii="sl-Apres" w:hAnsi="sl-Apres" w:cs="Times New Roman"/>
          <w:sz w:val="14"/>
        </w:rPr>
        <w:t xml:space="preserve"> that </w:t>
      </w:r>
      <w:r w:rsidRPr="00847DC1">
        <w:rPr>
          <w:rStyle w:val="StyleUnderline"/>
        </w:rPr>
        <w:t>“we support pending legislation to prevent unwarranted or unreasonable governmental intrusion through the use of aerial surveillance.”</w:t>
      </w:r>
      <w:r w:rsidRPr="00847DC1">
        <w:rPr>
          <w:rFonts w:ascii="sl-Apres" w:hAnsi="sl-Apres" w:cs="Times New Roman"/>
          <w:sz w:val="14"/>
        </w:rPr>
        <w:t xml:space="preserve"> The </w:t>
      </w:r>
      <w:r w:rsidRPr="00847DC1">
        <w:rPr>
          <w:sz w:val="14"/>
        </w:rPr>
        <w:t xml:space="preserve">ACLU of Virginia, for instance, </w:t>
      </w:r>
      <w:hyperlink r:id="rId51" w:tgtFrame="_blank" w:history="1">
        <w:r w:rsidRPr="00847DC1">
          <w:rPr>
            <w:rStyle w:val="Hyperlink"/>
            <w:sz w:val="14"/>
          </w:rPr>
          <w:t>teamed up with</w:t>
        </w:r>
      </w:hyperlink>
      <w:r w:rsidRPr="00847DC1">
        <w:rPr>
          <w:sz w:val="14"/>
        </w:rPr>
        <w:t xml:space="preserve"> one of the state’s most conservative lawmakers to introduce a drone regulation bill in the state </w:t>
      </w:r>
      <w:r w:rsidRPr="00847DC1">
        <w:rPr>
          <w:rFonts w:ascii="sl-Apres" w:hAnsi="sl-Apres" w:cs="Times New Roman"/>
          <w:sz w:val="14"/>
        </w:rPr>
        <w:t xml:space="preserve">House of Delegates, while its Senate companion bill was introduced by a </w:t>
      </w:r>
      <w:r w:rsidRPr="00847DC1">
        <w:rPr>
          <w:rFonts w:ascii="sl-Apres" w:hAnsi="sl-Apres" w:cs="Times New Roman"/>
          <w:sz w:val="14"/>
        </w:rPr>
        <w:lastRenderedPageBreak/>
        <w:t xml:space="preserve">progressive. Florida’s drone regulation legislation is being almost entirely pushed by conservatives—and in most states, the legislative efforts we’ve seen so far have been conservative or bipartisan. Privacy issues are always less partisan than many other political questions, but </w:t>
      </w:r>
      <w:r w:rsidRPr="00847DC1">
        <w:rPr>
          <w:rStyle w:val="StyleUnderline"/>
        </w:rPr>
        <w:t>the support for action on drones from both left and right has been remarkable.</w:t>
      </w:r>
    </w:p>
    <w:p w:rsidR="00750652" w:rsidRPr="00A03A52" w:rsidRDefault="00750652" w:rsidP="00EC01D7">
      <w:pPr>
        <w:rPr>
          <w:sz w:val="16"/>
        </w:rPr>
      </w:pPr>
    </w:p>
    <w:p w:rsidR="00833767" w:rsidRDefault="00833767" w:rsidP="00833767">
      <w:pPr>
        <w:pStyle w:val="Heading3"/>
      </w:pPr>
      <w:r w:rsidRPr="00833767">
        <w:lastRenderedPageBreak/>
        <w:t xml:space="preserve">Drone </w:t>
      </w:r>
      <w:r w:rsidR="000D2797">
        <w:t>Restrictions</w:t>
      </w:r>
      <w:r w:rsidRPr="00833767">
        <w:t xml:space="preserve"> – Unpopular</w:t>
      </w:r>
    </w:p>
    <w:p w:rsidR="00833767" w:rsidRPr="00833767" w:rsidRDefault="00833767" w:rsidP="00833767">
      <w:pPr>
        <w:pStyle w:val="Heading4"/>
      </w:pPr>
      <w:r w:rsidRPr="00833767">
        <w:t>Congress loves drones: rhetoric means more than expenses</w:t>
      </w:r>
    </w:p>
    <w:p w:rsidR="00833767" w:rsidRPr="00045E28" w:rsidRDefault="00833767" w:rsidP="00833767">
      <w:pPr>
        <w:rPr>
          <w:rFonts w:asciiTheme="minorHAnsi" w:hAnsiTheme="minorHAnsi"/>
          <w:sz w:val="24"/>
          <w:szCs w:val="24"/>
        </w:rPr>
      </w:pPr>
      <w:proofErr w:type="spellStart"/>
      <w:r w:rsidRPr="00045E28">
        <w:rPr>
          <w:rStyle w:val="Style13ptBold"/>
          <w:rFonts w:asciiTheme="minorHAnsi" w:hAnsiTheme="minorHAnsi"/>
          <w:sz w:val="24"/>
          <w:szCs w:val="24"/>
        </w:rPr>
        <w:t>Whitwam</w:t>
      </w:r>
      <w:proofErr w:type="spellEnd"/>
      <w:r w:rsidRPr="00045E28">
        <w:rPr>
          <w:rStyle w:val="Style13ptBold"/>
          <w:rFonts w:asciiTheme="minorHAnsi" w:hAnsiTheme="minorHAnsi"/>
          <w:sz w:val="24"/>
          <w:szCs w:val="24"/>
        </w:rPr>
        <w:t xml:space="preserve"> 2015</w:t>
      </w:r>
      <w:r w:rsidRPr="00045E28">
        <w:rPr>
          <w:rFonts w:asciiTheme="minorHAnsi" w:hAnsiTheme="minorHAnsi"/>
          <w:sz w:val="24"/>
          <w:szCs w:val="24"/>
        </w:rPr>
        <w:t xml:space="preserve">, [Ryan </w:t>
      </w:r>
      <w:proofErr w:type="spellStart"/>
      <w:r w:rsidRPr="00045E28">
        <w:rPr>
          <w:rFonts w:asciiTheme="minorHAnsi" w:hAnsiTheme="minorHAnsi"/>
          <w:sz w:val="24"/>
          <w:szCs w:val="24"/>
        </w:rPr>
        <w:t>Whitwam</w:t>
      </w:r>
      <w:proofErr w:type="spellEnd"/>
      <w:r w:rsidRPr="00045E28">
        <w:rPr>
          <w:rFonts w:asciiTheme="minorHAnsi" w:hAnsiTheme="minorHAnsi"/>
          <w:sz w:val="24"/>
          <w:szCs w:val="24"/>
        </w:rPr>
        <w:t xml:space="preserve">, “US border patrol drones cost $28,000 per arrest,” Ryan </w:t>
      </w:r>
      <w:proofErr w:type="spellStart"/>
      <w:r w:rsidRPr="00045E28">
        <w:rPr>
          <w:rFonts w:asciiTheme="minorHAnsi" w:hAnsiTheme="minorHAnsi"/>
          <w:sz w:val="24"/>
          <w:szCs w:val="24"/>
        </w:rPr>
        <w:t>Whitwam</w:t>
      </w:r>
      <w:proofErr w:type="spellEnd"/>
      <w:r w:rsidRPr="00045E28">
        <w:rPr>
          <w:rFonts w:asciiTheme="minorHAnsi" w:hAnsiTheme="minorHAnsi"/>
          <w:sz w:val="24"/>
          <w:szCs w:val="24"/>
        </w:rPr>
        <w:t xml:space="preserve"> is a freelance technology writer] http://www.geek.com/news/us-border-patrol-drones-cost-28000-per-arrest-1616700/</w:t>
      </w:r>
    </w:p>
    <w:p w:rsidR="00833767" w:rsidRPr="00833767" w:rsidRDefault="00833767" w:rsidP="00833767">
      <w:pPr>
        <w:rPr>
          <w:rFonts w:asciiTheme="minorHAnsi" w:hAnsiTheme="minorHAnsi"/>
          <w:sz w:val="16"/>
          <w:szCs w:val="24"/>
        </w:rPr>
      </w:pPr>
      <w:r w:rsidRPr="00833767">
        <w:rPr>
          <w:rFonts w:asciiTheme="minorHAnsi" w:hAnsiTheme="minorHAnsi"/>
          <w:sz w:val="16"/>
          <w:szCs w:val="24"/>
        </w:rPr>
        <w:t xml:space="preserve">Predator drones were originally designed for military operations, but they’ve found a new use in the Department of Homeland Security. A fleet of </w:t>
      </w:r>
      <w:r w:rsidRPr="00045E28">
        <w:rPr>
          <w:rFonts w:asciiTheme="minorHAnsi" w:hAnsiTheme="minorHAnsi"/>
          <w:sz w:val="24"/>
          <w:szCs w:val="24"/>
          <w:u w:val="single"/>
        </w:rPr>
        <w:t>nine drones patrol the skies over the southern US border in search of suspicious activity</w:t>
      </w:r>
      <w:r w:rsidRPr="00833767">
        <w:rPr>
          <w:rFonts w:asciiTheme="minorHAnsi" w:hAnsiTheme="minorHAnsi"/>
          <w:sz w:val="16"/>
          <w:szCs w:val="24"/>
        </w:rPr>
        <w:t xml:space="preserve">. That sounds neat, but a new report from the DHS inspector general calls the entire program into question. According to the report, each arrest made with the assistance of the drones costs a whopping $28,000. The Predator is manufactured by General Atomics Aeronautical Systems and entered service in the US Air Force in 1995. Since then it has been used in military operations throughout the world as a surveillance and attack platform. The Air Force regularly uses Predator drones equipped with powerful Hellfire, Stinger, and Griffin missiles. The drones used by DHS are weaponless, but they have advanced surveillance packages that can spot someone trying to cross the border even in the dead of night. Predator drones were first deployed by DHS in 2005, but even early on there were concerns over the cost and effectiveness of the program. While it’s true this is cheaper than having standard planes patrolling the sky, there simply aren’t that many people to catch. The border is vast and the logistics of watching the entire thing aren’t feasible right now. </w:t>
      </w:r>
      <w:r w:rsidRPr="00045E28">
        <w:rPr>
          <w:rStyle w:val="StyleUnderline"/>
          <w:rFonts w:asciiTheme="minorHAnsi" w:hAnsiTheme="minorHAnsi"/>
          <w:sz w:val="24"/>
          <w:szCs w:val="24"/>
        </w:rPr>
        <w:t xml:space="preserve">When a Predator does locate someone crossing illegally, border guards can zero in on them almost immediately. These arrests are usually of illegal immigrants, but sometimes a drug runner is snared by the drones. </w:t>
      </w:r>
      <w:r w:rsidRPr="00833767">
        <w:rPr>
          <w:rFonts w:asciiTheme="minorHAnsi" w:hAnsiTheme="minorHAnsi"/>
          <w:sz w:val="16"/>
          <w:szCs w:val="24"/>
        </w:rPr>
        <w:t xml:space="preserve">The new DHS report tabulates all the arrests that can be attributed to drones and concludes that each one costs $28,000. Each of the nine drones cost the agency $12 million and current annual operating expenses are $62.5 million. In total, the program has cost $360 million since inception. If you do the math, that’s a little less than 13,000 arrests in 10 years. </w:t>
      </w:r>
      <w:r w:rsidRPr="00045E28">
        <w:rPr>
          <w:rStyle w:val="StyleUnderline"/>
          <w:rFonts w:asciiTheme="minorHAnsi" w:hAnsiTheme="minorHAnsi"/>
          <w:sz w:val="24"/>
          <w:szCs w:val="24"/>
        </w:rPr>
        <w:t>Despite the high cost, the border drone program is still popular in Congress</w:t>
      </w:r>
      <w:r w:rsidRPr="00833767">
        <w:rPr>
          <w:rFonts w:asciiTheme="minorHAnsi" w:hAnsiTheme="minorHAnsi"/>
          <w:sz w:val="16"/>
          <w:szCs w:val="24"/>
        </w:rPr>
        <w:t xml:space="preserve">. That’s probably </w:t>
      </w:r>
      <w:r w:rsidRPr="00045E28">
        <w:rPr>
          <w:rStyle w:val="StyleUnderline"/>
          <w:rFonts w:asciiTheme="minorHAnsi" w:hAnsiTheme="minorHAnsi"/>
          <w:sz w:val="24"/>
          <w:szCs w:val="24"/>
        </w:rPr>
        <w:t>because it sounds good in speeches</w:t>
      </w:r>
      <w:r w:rsidRPr="00833767">
        <w:rPr>
          <w:rFonts w:asciiTheme="minorHAnsi" w:hAnsiTheme="minorHAnsi"/>
          <w:sz w:val="16"/>
          <w:szCs w:val="24"/>
        </w:rPr>
        <w:t>. It just turns out not to be a very good investment.</w:t>
      </w:r>
    </w:p>
    <w:p w:rsidR="00833767" w:rsidRPr="00833767" w:rsidRDefault="00833767" w:rsidP="00833767">
      <w:pPr>
        <w:pStyle w:val="Heading4"/>
      </w:pPr>
      <w:r w:rsidRPr="00833767">
        <w:t>Republicans support drones</w:t>
      </w:r>
    </w:p>
    <w:p w:rsidR="00833767" w:rsidRPr="00045E28" w:rsidRDefault="00833767" w:rsidP="00833767">
      <w:pPr>
        <w:spacing w:line="240" w:lineRule="auto"/>
        <w:rPr>
          <w:rFonts w:asciiTheme="minorHAnsi" w:hAnsiTheme="minorHAnsi"/>
          <w:sz w:val="24"/>
          <w:szCs w:val="24"/>
        </w:rPr>
      </w:pPr>
      <w:proofErr w:type="spellStart"/>
      <w:r w:rsidRPr="00045E28">
        <w:rPr>
          <w:rStyle w:val="Style13ptBold"/>
          <w:rFonts w:asciiTheme="minorHAnsi" w:hAnsiTheme="minorHAnsi"/>
          <w:sz w:val="24"/>
          <w:szCs w:val="24"/>
        </w:rPr>
        <w:t>Matishak</w:t>
      </w:r>
      <w:proofErr w:type="spellEnd"/>
      <w:r w:rsidRPr="00045E28">
        <w:rPr>
          <w:rFonts w:asciiTheme="minorHAnsi" w:hAnsiTheme="minorHAnsi"/>
          <w:sz w:val="24"/>
          <w:szCs w:val="24"/>
        </w:rPr>
        <w:t>, 4-23-</w:t>
      </w:r>
      <w:r w:rsidRPr="00045E28">
        <w:rPr>
          <w:rStyle w:val="Style13ptBold"/>
          <w:rFonts w:asciiTheme="minorHAnsi" w:hAnsiTheme="minorHAnsi"/>
          <w:sz w:val="24"/>
          <w:szCs w:val="24"/>
        </w:rPr>
        <w:t>15</w:t>
      </w:r>
      <w:r w:rsidRPr="00045E28">
        <w:rPr>
          <w:rFonts w:asciiTheme="minorHAnsi" w:hAnsiTheme="minorHAnsi"/>
          <w:sz w:val="24"/>
          <w:szCs w:val="24"/>
        </w:rPr>
        <w:t xml:space="preserve">, (Martin </w:t>
      </w:r>
      <w:proofErr w:type="spellStart"/>
      <w:r w:rsidRPr="00045E28">
        <w:rPr>
          <w:rFonts w:asciiTheme="minorHAnsi" w:hAnsiTheme="minorHAnsi"/>
          <w:sz w:val="24"/>
          <w:szCs w:val="24"/>
        </w:rPr>
        <w:t>Matishak</w:t>
      </w:r>
      <w:proofErr w:type="spellEnd"/>
      <w:r w:rsidRPr="00045E28">
        <w:rPr>
          <w:rFonts w:asciiTheme="minorHAnsi" w:hAnsiTheme="minorHAnsi"/>
          <w:sz w:val="24"/>
          <w:szCs w:val="24"/>
        </w:rPr>
        <w:t>, blogger for the hill, The Hill, thehill.com/policy/defense/239872-key-senators-say-no-need-to-examine-us-drone-policy)</w:t>
      </w:r>
    </w:p>
    <w:p w:rsidR="00833767" w:rsidRDefault="00833767" w:rsidP="00833767">
      <w:pPr>
        <w:shd w:val="clear" w:color="auto" w:fill="FFFFFF"/>
        <w:spacing w:after="0" w:line="240" w:lineRule="auto"/>
        <w:rPr>
          <w:rStyle w:val="StyleUnderline"/>
          <w:rFonts w:asciiTheme="minorHAnsi" w:hAnsiTheme="minorHAnsi"/>
          <w:sz w:val="24"/>
          <w:szCs w:val="24"/>
        </w:rPr>
      </w:pPr>
      <w:r w:rsidRPr="00045E28">
        <w:rPr>
          <w:rStyle w:val="StyleUnderline"/>
          <w:rFonts w:asciiTheme="minorHAnsi" w:hAnsiTheme="minorHAnsi"/>
          <w:sz w:val="24"/>
          <w:szCs w:val="24"/>
        </w:rPr>
        <w:t>Several lawmakers defended the U.S.'s use of drones</w:t>
      </w:r>
      <w:r w:rsidRPr="00833767">
        <w:rPr>
          <w:rFonts w:asciiTheme="minorHAnsi" w:eastAsia="Times New Roman" w:hAnsiTheme="minorHAnsi" w:cs="Times New Roman"/>
          <w:color w:val="000000"/>
          <w:sz w:val="16"/>
          <w:szCs w:val="24"/>
        </w:rPr>
        <w:t xml:space="preserve">, saying the killing of two hostages doesn't reflect a problem with the program. </w:t>
      </w:r>
      <w:r w:rsidRPr="00045E28">
        <w:rPr>
          <w:rStyle w:val="StyleUnderline"/>
          <w:rFonts w:asciiTheme="minorHAnsi" w:hAnsiTheme="minorHAnsi"/>
          <w:sz w:val="24"/>
          <w:szCs w:val="24"/>
        </w:rPr>
        <w:t>The lawmakers argued the administration and Congress should examine how these strikes ended up killing unintended targets but said it should not lead the U.S. to pull back on the use of drones.</w:t>
      </w:r>
      <w:r w:rsidRPr="00833767">
        <w:rPr>
          <w:rFonts w:asciiTheme="minorHAnsi" w:eastAsia="Times New Roman" w:hAnsiTheme="minorHAnsi" w:cs="Times New Roman"/>
          <w:color w:val="000000"/>
          <w:sz w:val="16"/>
          <w:szCs w:val="24"/>
        </w:rPr>
        <w:t xml:space="preserve"> </w:t>
      </w:r>
      <w:r w:rsidRPr="00833767">
        <w:rPr>
          <w:rFonts w:asciiTheme="minorHAnsi" w:hAnsiTheme="minorHAnsi"/>
          <w:sz w:val="16"/>
          <w:szCs w:val="24"/>
        </w:rPr>
        <w:t xml:space="preserve">President Obama </w:t>
      </w:r>
      <w:hyperlink r:id="rId52" w:history="1">
        <w:r w:rsidRPr="00833767">
          <w:rPr>
            <w:rStyle w:val="Hyperlink"/>
            <w:rFonts w:asciiTheme="minorHAnsi" w:hAnsiTheme="minorHAnsi"/>
            <w:sz w:val="16"/>
            <w:szCs w:val="24"/>
          </w:rPr>
          <w:t>acknowledged Thursday</w:t>
        </w:r>
      </w:hyperlink>
      <w:r w:rsidRPr="00833767">
        <w:rPr>
          <w:rFonts w:asciiTheme="minorHAnsi" w:hAnsiTheme="minorHAnsi"/>
          <w:sz w:val="16"/>
          <w:szCs w:val="24"/>
        </w:rPr>
        <w:t xml:space="preserve"> that a drone strike in January killed Warren Weinstein, an American held by al Qaeda since 2011, and Italian national Giovanni Lo Porto, a hostage since 2012. The attack also killed Ahmed </w:t>
      </w:r>
      <w:proofErr w:type="spellStart"/>
      <w:r w:rsidRPr="00833767">
        <w:rPr>
          <w:rFonts w:asciiTheme="minorHAnsi" w:hAnsiTheme="minorHAnsi"/>
          <w:sz w:val="16"/>
          <w:szCs w:val="24"/>
        </w:rPr>
        <w:t>Farouq</w:t>
      </w:r>
      <w:proofErr w:type="spellEnd"/>
      <w:r w:rsidRPr="00833767">
        <w:rPr>
          <w:rFonts w:asciiTheme="minorHAnsi" w:hAnsiTheme="minorHAnsi"/>
          <w:sz w:val="16"/>
          <w:szCs w:val="24"/>
        </w:rPr>
        <w:t xml:space="preserve">, an American who was an al Qaeda leader, according to the White House. A separate strike the same month killed Adam </w:t>
      </w:r>
      <w:proofErr w:type="spellStart"/>
      <w:r w:rsidRPr="00833767">
        <w:rPr>
          <w:rFonts w:asciiTheme="minorHAnsi" w:hAnsiTheme="minorHAnsi"/>
          <w:sz w:val="16"/>
          <w:szCs w:val="24"/>
        </w:rPr>
        <w:t>Gadahn</w:t>
      </w:r>
      <w:proofErr w:type="spellEnd"/>
      <w:r w:rsidRPr="00833767">
        <w:rPr>
          <w:rFonts w:asciiTheme="minorHAnsi" w:hAnsiTheme="minorHAnsi"/>
          <w:sz w:val="16"/>
          <w:szCs w:val="24"/>
        </w:rPr>
        <w:t xml:space="preserve">, an American who served as a prominent spokesman for the terror group. The incident that killed the hostages “does not bring into question the use of drones; you bring into question the proper use of drones. But no one — no one — believes you can’t use drones anymore. That’d be crazy,” Senate Armed Services Committee Chairman John McCain (R-Ariz.) told reporters. However, there should “absolutely” be an examination of the strike, he said. “Whenever something like this happens, you have to have a review of the operations and what went into the decisions and all that. There has to be a review of it,” McCain said. Senate Intelligence Committee Chairman Richard Burr (R-N.C.) said the panel provides “extensive oversight” of drone efforts. “We always go back and look at any counterterrorism action that we take, and we will do it in great detail on this one,” he said, noting the committee had already taken a second look at the January operation. Burr added there are “consequences to war. When you look at our experience with collateral damage, it’s minimal.” Sen. Tim </w:t>
      </w:r>
      <w:proofErr w:type="spellStart"/>
      <w:r w:rsidRPr="00833767">
        <w:rPr>
          <w:rFonts w:asciiTheme="minorHAnsi" w:hAnsiTheme="minorHAnsi"/>
          <w:sz w:val="16"/>
          <w:szCs w:val="24"/>
        </w:rPr>
        <w:t>Kaine</w:t>
      </w:r>
      <w:proofErr w:type="spellEnd"/>
      <w:r w:rsidRPr="00833767">
        <w:rPr>
          <w:rFonts w:asciiTheme="minorHAnsi" w:hAnsiTheme="minorHAnsi"/>
          <w:sz w:val="16"/>
          <w:szCs w:val="24"/>
        </w:rPr>
        <w:t xml:space="preserve"> (D-Va.), a member of the Senate Armed Services and Foreign Relations panels, said America’s drone policy has not been overly aggressive. "</w:t>
      </w:r>
      <w:r w:rsidRPr="00045E28">
        <w:rPr>
          <w:rStyle w:val="StyleUnderline"/>
          <w:rFonts w:asciiTheme="minorHAnsi" w:hAnsiTheme="minorHAnsi"/>
          <w:sz w:val="24"/>
          <w:szCs w:val="24"/>
        </w:rPr>
        <w:t xml:space="preserve">Drones can be a technology that can be very effective, and they tend to reduce — they don’t eliminate — reduce the possibility of unacceptable risks to others," </w:t>
      </w:r>
      <w:proofErr w:type="spellStart"/>
      <w:r w:rsidRPr="00045E28">
        <w:rPr>
          <w:rStyle w:val="StyleUnderline"/>
          <w:rFonts w:asciiTheme="minorHAnsi" w:hAnsiTheme="minorHAnsi"/>
          <w:sz w:val="24"/>
          <w:szCs w:val="24"/>
        </w:rPr>
        <w:t>Kaine</w:t>
      </w:r>
      <w:proofErr w:type="spellEnd"/>
      <w:r w:rsidRPr="00045E28">
        <w:rPr>
          <w:rStyle w:val="StyleUnderline"/>
          <w:rFonts w:asciiTheme="minorHAnsi" w:hAnsiTheme="minorHAnsi"/>
          <w:sz w:val="24"/>
          <w:szCs w:val="24"/>
        </w:rPr>
        <w:t xml:space="preserve"> said. He described drones as a “good technology</w:t>
      </w:r>
      <w:r w:rsidRPr="00833767">
        <w:rPr>
          <w:rFonts w:asciiTheme="minorHAnsi" w:eastAsia="Times New Roman" w:hAnsiTheme="minorHAnsi" w:cs="Times New Roman"/>
          <w:color w:val="000000"/>
          <w:sz w:val="16"/>
          <w:szCs w:val="24"/>
        </w:rPr>
        <w:t xml:space="preserve">” but took issue with the breadth of the 2001 authorization for the use of military force that allowed the operation against al Qaeda forces to occur. “When you have an AUMF that doesn’t have [geographic] limitation, temporal limitation, then that’s what creates the controversy,” </w:t>
      </w:r>
      <w:proofErr w:type="spellStart"/>
      <w:r w:rsidRPr="00833767">
        <w:rPr>
          <w:rFonts w:asciiTheme="minorHAnsi" w:eastAsia="Times New Roman" w:hAnsiTheme="minorHAnsi" w:cs="Times New Roman"/>
          <w:color w:val="000000"/>
          <w:sz w:val="16"/>
          <w:szCs w:val="24"/>
        </w:rPr>
        <w:t>Kaine</w:t>
      </w:r>
      <w:proofErr w:type="spellEnd"/>
      <w:r w:rsidRPr="00833767">
        <w:rPr>
          <w:rFonts w:asciiTheme="minorHAnsi" w:eastAsia="Times New Roman" w:hAnsiTheme="minorHAnsi" w:cs="Times New Roman"/>
          <w:color w:val="000000"/>
          <w:sz w:val="16"/>
          <w:szCs w:val="24"/>
        </w:rPr>
        <w:t xml:space="preserve"> told reporters. “I don’t think it’s the drones themselves</w:t>
      </w:r>
      <w:r w:rsidRPr="00045E28">
        <w:rPr>
          <w:rStyle w:val="StyleUnderline"/>
          <w:rFonts w:asciiTheme="minorHAnsi" w:hAnsiTheme="minorHAnsi"/>
          <w:sz w:val="24"/>
          <w:szCs w:val="24"/>
        </w:rPr>
        <w:t xml:space="preserve">.” Sen. Lindsey Graham (R-S.C.) said he has "no problem at all with anything that happened, other than my deepest sympathies for those who were held by al Qaeda that became collateral damage.” “We’re at war. Whether you drop a bomb from an airplane and you hit a collateral damage, it’s </w:t>
      </w:r>
      <w:proofErr w:type="spellStart"/>
      <w:r w:rsidRPr="00045E28">
        <w:rPr>
          <w:rStyle w:val="StyleUnderline"/>
          <w:rFonts w:asciiTheme="minorHAnsi" w:hAnsiTheme="minorHAnsi"/>
          <w:sz w:val="24"/>
          <w:szCs w:val="24"/>
        </w:rPr>
        <w:t>not</w:t>
      </w:r>
      <w:proofErr w:type="spellEnd"/>
      <w:r w:rsidRPr="00045E28">
        <w:rPr>
          <w:rStyle w:val="StyleUnderline"/>
          <w:rFonts w:asciiTheme="minorHAnsi" w:hAnsiTheme="minorHAnsi"/>
          <w:sz w:val="24"/>
          <w:szCs w:val="24"/>
        </w:rPr>
        <w:t xml:space="preserve"> different than if you use a drone,” he added</w:t>
      </w:r>
      <w:r w:rsidRPr="00833767">
        <w:rPr>
          <w:rFonts w:asciiTheme="minorHAnsi" w:eastAsia="Times New Roman" w:hAnsiTheme="minorHAnsi" w:cs="Times New Roman"/>
          <w:color w:val="000000"/>
          <w:sz w:val="16"/>
          <w:szCs w:val="24"/>
        </w:rPr>
        <w:t xml:space="preserve">. But when al Qaeda “does what they do, they put innocent people at risk, so you can’t stop the war. You can’t stop the drone program because of </w:t>
      </w:r>
      <w:r w:rsidRPr="00833767">
        <w:rPr>
          <w:rFonts w:asciiTheme="minorHAnsi" w:eastAsia="Times New Roman" w:hAnsiTheme="minorHAnsi" w:cs="Times New Roman"/>
          <w:color w:val="000000"/>
          <w:sz w:val="16"/>
          <w:szCs w:val="24"/>
        </w:rPr>
        <w:lastRenderedPageBreak/>
        <w:t>this,” said Graham, a possible 2016 presidential contender</w:t>
      </w:r>
      <w:r w:rsidRPr="00045E28">
        <w:rPr>
          <w:rStyle w:val="StyleUnderline"/>
          <w:rFonts w:asciiTheme="minorHAnsi" w:hAnsiTheme="minorHAnsi"/>
          <w:sz w:val="24"/>
          <w:szCs w:val="24"/>
        </w:rPr>
        <w:t>. “They can look and see what went wrong, but I am not for stopping this program. The drone program has been a good tactical weapon in the war on terror, and I am all for keeping it,” he said.</w:t>
      </w:r>
    </w:p>
    <w:p w:rsidR="00EC01D7" w:rsidRDefault="00EC01D7" w:rsidP="00833767">
      <w:pPr>
        <w:shd w:val="clear" w:color="auto" w:fill="FFFFFF"/>
        <w:spacing w:after="0" w:line="240" w:lineRule="auto"/>
        <w:rPr>
          <w:rStyle w:val="StyleUnderline"/>
          <w:rFonts w:asciiTheme="minorHAnsi" w:hAnsiTheme="minorHAnsi"/>
          <w:sz w:val="24"/>
          <w:szCs w:val="24"/>
        </w:rPr>
      </w:pPr>
    </w:p>
    <w:p w:rsidR="00EC01D7" w:rsidRDefault="00EC01D7" w:rsidP="00EC01D7">
      <w:pPr>
        <w:pStyle w:val="Heading4"/>
      </w:pPr>
      <w:r>
        <w:t>Domestic drone lobbies hold strong message with congress – they promise jobs</w:t>
      </w:r>
    </w:p>
    <w:p w:rsidR="00EC01D7" w:rsidRPr="007C3C42" w:rsidRDefault="00EC01D7" w:rsidP="00EC01D7">
      <w:r>
        <w:t xml:space="preserve">Sledge 13 [Matt, Reporter at The Huffington Post: Brown University, Huffington Post, “Domestic Drone Lobby Pushes Back </w:t>
      </w:r>
      <w:proofErr w:type="gramStart"/>
      <w:r>
        <w:t>On</w:t>
      </w:r>
      <w:proofErr w:type="gramEnd"/>
      <w:r>
        <w:t xml:space="preserve"> Restrictions, Seeks Tax Breaks”, </w:t>
      </w:r>
      <w:hyperlink r:id="rId53" w:history="1">
        <w:r w:rsidRPr="00831AEC">
          <w:rPr>
            <w:rStyle w:val="Hyperlink"/>
          </w:rPr>
          <w:t>http://www.huffingtonpost.com/2013/03/13/domestic-drones_n_2868450.html</w:t>
        </w:r>
      </w:hyperlink>
      <w:r>
        <w:t>, 3/13/13]</w:t>
      </w:r>
    </w:p>
    <w:p w:rsidR="00EC01D7" w:rsidRPr="00B26B8F" w:rsidRDefault="00EC01D7" w:rsidP="00EC01D7">
      <w:pPr>
        <w:rPr>
          <w:sz w:val="16"/>
        </w:rPr>
      </w:pPr>
      <w:r w:rsidRPr="00B26B8F">
        <w:rPr>
          <w:sz w:val="16"/>
        </w:rPr>
        <w:t xml:space="preserve">NEW YORK -- </w:t>
      </w:r>
      <w:r w:rsidRPr="00822AA6">
        <w:rPr>
          <w:rStyle w:val="StyleUnderline"/>
        </w:rPr>
        <w:t>Its military counterparts overseas may bring Hellfire missiles and death, but the domestic drone industry has a different offer for the American people: jobs, jobs, jobs.</w:t>
      </w:r>
      <w:r w:rsidRPr="00B26B8F">
        <w:rPr>
          <w:sz w:val="16"/>
        </w:rPr>
        <w:t xml:space="preserve"> </w:t>
      </w:r>
      <w:r w:rsidRPr="00822AA6">
        <w:rPr>
          <w:rStyle w:val="StyleUnderline"/>
        </w:rPr>
        <w:t>In a new report released Tuesday, the Association for Unmanned Vehicle Systems International (AUVSI) declares that if the Federal Aviation Administration unleashes drones into the American airspace, the industry has the potential to create 70,000 new jobs</w:t>
      </w:r>
      <w:r w:rsidRPr="00B26B8F">
        <w:rPr>
          <w:sz w:val="16"/>
        </w:rPr>
        <w:t xml:space="preserve"> and $13.6 billion in economic growth in just three years. "This is the economic impact of what I call a revolutionary-type technology," said Michael </w:t>
      </w:r>
      <w:proofErr w:type="spellStart"/>
      <w:r w:rsidRPr="00B26B8F">
        <w:rPr>
          <w:sz w:val="16"/>
        </w:rPr>
        <w:t>Toscano</w:t>
      </w:r>
      <w:proofErr w:type="spellEnd"/>
      <w:r w:rsidRPr="00B26B8F">
        <w:rPr>
          <w:sz w:val="16"/>
        </w:rPr>
        <w:t xml:space="preserve">, the president and CEO of AUVSI. </w:t>
      </w:r>
      <w:r w:rsidRPr="00822AA6">
        <w:rPr>
          <w:rStyle w:val="StyleUnderline"/>
        </w:rPr>
        <w:t>But the carrot comes with a stick: Much of that job growth will happen only, the AUVSI report says, if the regulations being written by the FAA, due in 2015, are broad and permissive.</w:t>
      </w:r>
      <w:r w:rsidRPr="00B26B8F">
        <w:rPr>
          <w:sz w:val="16"/>
        </w:rPr>
        <w:t xml:space="preserve"> The report adds that economic benefits will flow disproportionately to the states that give drone makers tax breaks and avoid restrictive local rules on drone use. </w:t>
      </w:r>
      <w:r w:rsidRPr="00822AA6">
        <w:rPr>
          <w:rStyle w:val="StyleUnderline"/>
        </w:rPr>
        <w:t>Both AUVSI, the industry-wide lobbying arm, and individual drone makers like General Atomics, manufacturer of the Predator, see a huge potential growth market in domestic drones</w:t>
      </w:r>
      <w:r w:rsidRPr="00B26B8F">
        <w:rPr>
          <w:sz w:val="16"/>
        </w:rPr>
        <w:t xml:space="preserve">. U.S. Customs and Border Protection already flies a fleet of 10 Predators, which cost about $20 million apiece, along the Mexican and Canadian borders. Now, drone makers hope that local law enforcement agencies, as well as farmers who spray pesticides, will want drones of their own -- albeit probably cheaper, smaller and less scary-sounding ones than the Predator. Public safety and agriculture, the AUVSI report says, will likely account for 90 percent of the domestic market. </w:t>
      </w:r>
      <w:r w:rsidRPr="00854532">
        <w:rPr>
          <w:sz w:val="16"/>
          <w:szCs w:val="16"/>
        </w:rPr>
        <w:t>The drone industry's shift to the jobs pitch comes as it is taking a public bruising. Last week's filibuster launched by Sen. Rand Paul (R-Ky.) focused on the threat of the Pentagon blasting people from the sky, but it channeled fears of many on both the right and left about the more mundane, but still creepy, privacy issues that could accompany drones in U.S. skies.</w:t>
      </w:r>
      <w:r w:rsidRPr="00B26B8F">
        <w:rPr>
          <w:sz w:val="16"/>
        </w:rPr>
        <w:t xml:space="preserve"> </w:t>
      </w:r>
      <w:r w:rsidRPr="00822AA6">
        <w:rPr>
          <w:rStyle w:val="StyleUnderline"/>
        </w:rPr>
        <w:t>States are attempting a delicate balancing act between those privacy concerns and the potential economic boon that drones represent</w:t>
      </w:r>
      <w:r w:rsidRPr="00B26B8F">
        <w:rPr>
          <w:sz w:val="16"/>
        </w:rPr>
        <w:t xml:space="preserve">. In California, where General Atomics is based and Northrop Grumman produces the Global Hawk surveillance drone, two state lawmakers have introduced a bill that would give tax breaks for the construction of drone manufacturing plants. </w:t>
      </w:r>
      <w:r w:rsidRPr="00822AA6">
        <w:rPr>
          <w:rStyle w:val="StyleUnderline"/>
        </w:rPr>
        <w:t>But in states such as Arizona, Illinois, Maine, Texas and North Dakota, restrictions on drones are being considered</w:t>
      </w:r>
      <w:r w:rsidRPr="00B26B8F">
        <w:rPr>
          <w:sz w:val="16"/>
        </w:rPr>
        <w:t xml:space="preserve">. </w:t>
      </w:r>
      <w:r w:rsidRPr="00854532">
        <w:rPr>
          <w:sz w:val="16"/>
          <w:szCs w:val="16"/>
        </w:rPr>
        <w:t xml:space="preserve">Washington </w:t>
      </w:r>
      <w:proofErr w:type="gramStart"/>
      <w:r w:rsidRPr="00854532">
        <w:rPr>
          <w:sz w:val="16"/>
          <w:szCs w:val="16"/>
        </w:rPr>
        <w:t>state</w:t>
      </w:r>
      <w:proofErr w:type="gramEnd"/>
      <w:r w:rsidRPr="00854532">
        <w:rPr>
          <w:sz w:val="16"/>
          <w:szCs w:val="16"/>
        </w:rPr>
        <w:t xml:space="preserve"> Rep. David Taylor, a Republican from the central part of the state, has introduced a bill that would restrict when state and local law enforcement agencies could buy drones. Agencies would be required to seek legislative approval and to let the public know about their plans -- a step partially prompted by the Seattle Police Department's recent bid, scrapped over privacy concerns, to buy two miniature robot helicopters. While noting that his bill was actually drafted months earlier, Taylor called Paul's 13-hour filibuster an "inspiration." "It was just an incredible display of passion and set the standard, as far as I'm concerned, in terms of seeking answers from your government," he said. Taylor described support for his bill as "incredibly bipartisan." But that doesn't mean everybody is on board. Taylor said that</w:t>
      </w:r>
      <w:r w:rsidRPr="00822AA6">
        <w:rPr>
          <w:rStyle w:val="StyleUnderline"/>
        </w:rPr>
        <w:t xml:space="preserve"> lobbyists for Boeing, the aerospace giant that was founded in Seattle and maintains a huge presence in the state, are pushing back hard</w:t>
      </w:r>
      <w:r w:rsidRPr="00B26B8F">
        <w:rPr>
          <w:sz w:val="16"/>
        </w:rPr>
        <w:t>. Boeing makes a variety of handheld drones for the military and recently tested a larger spy drone that can fly for four days without refueling.</w:t>
      </w:r>
    </w:p>
    <w:p w:rsidR="00EC01D7" w:rsidRDefault="00EC01D7" w:rsidP="00833767">
      <w:pPr>
        <w:shd w:val="clear" w:color="auto" w:fill="FFFFFF"/>
        <w:spacing w:after="0" w:line="240" w:lineRule="auto"/>
        <w:rPr>
          <w:rStyle w:val="StyleUnderline"/>
          <w:rFonts w:asciiTheme="minorHAnsi" w:hAnsiTheme="minorHAnsi"/>
          <w:sz w:val="24"/>
          <w:szCs w:val="24"/>
        </w:rPr>
      </w:pPr>
    </w:p>
    <w:p w:rsidR="000D2797" w:rsidRDefault="000D2797" w:rsidP="00833767">
      <w:pPr>
        <w:shd w:val="clear" w:color="auto" w:fill="FFFFFF"/>
        <w:spacing w:after="0" w:line="240" w:lineRule="auto"/>
        <w:rPr>
          <w:rStyle w:val="StyleUnderline"/>
          <w:rFonts w:asciiTheme="minorHAnsi" w:hAnsiTheme="minorHAnsi"/>
          <w:sz w:val="24"/>
          <w:szCs w:val="24"/>
        </w:rPr>
      </w:pPr>
    </w:p>
    <w:p w:rsidR="000D2797" w:rsidRDefault="000D2797" w:rsidP="000D2797">
      <w:pPr>
        <w:pStyle w:val="Heading3"/>
      </w:pPr>
      <w:r w:rsidRPr="000D2797">
        <w:lastRenderedPageBreak/>
        <w:t>Drone Restrictions – Obama Pushes</w:t>
      </w:r>
    </w:p>
    <w:p w:rsidR="000D2797" w:rsidRDefault="000D2797" w:rsidP="000D2797">
      <w:pPr>
        <w:pStyle w:val="Heading4"/>
      </w:pPr>
      <w:r>
        <w:t>Obama will push drone restrictions – it’s personal</w:t>
      </w:r>
    </w:p>
    <w:p w:rsidR="000D2797" w:rsidRPr="00034537" w:rsidRDefault="000D2797" w:rsidP="000D2797">
      <w:pPr>
        <w:rPr>
          <w:rStyle w:val="Style13ptBold"/>
        </w:rPr>
      </w:pPr>
      <w:r>
        <w:rPr>
          <w:rStyle w:val="Style13ptBold"/>
        </w:rPr>
        <w:t>Hughes 1/27</w:t>
      </w:r>
      <w:r w:rsidRPr="00034537">
        <w:t>/15 [</w:t>
      </w:r>
      <w:r>
        <w:t>Brian, is a White House Correspondent for the Washington Examiner. He previously covered the Maryland statehouse and Montgomery County, Md., government for the Examiner. Hughes is a graduate of the University of Georgia, Washington Examiner, “Obama Calls For More Drone Regulations”</w:t>
      </w:r>
      <w:proofErr w:type="gramStart"/>
      <w:r>
        <w:t>,  http</w:t>
      </w:r>
      <w:proofErr w:type="gramEnd"/>
      <w:r>
        <w:t>://www.washingtonexaminer.com/obama-calls-for-more-drone-regulations/article/2559322]</w:t>
      </w:r>
    </w:p>
    <w:p w:rsidR="000D2797" w:rsidRPr="00B26B8F" w:rsidRDefault="000D2797" w:rsidP="000D2797">
      <w:pPr>
        <w:rPr>
          <w:sz w:val="16"/>
        </w:rPr>
      </w:pPr>
      <w:r w:rsidRPr="001E3F12">
        <w:rPr>
          <w:rStyle w:val="StyleUnderline"/>
        </w:rPr>
        <w:t>President Obama Tuesday called for new regulations on the domestic use of drones, a day after an unmanned quad copter landed on the grounds of the White House.</w:t>
      </w:r>
      <w:r>
        <w:rPr>
          <w:rStyle w:val="StyleUnderline"/>
        </w:rPr>
        <w:t xml:space="preserve"> </w:t>
      </w:r>
      <w:r w:rsidRPr="00034537">
        <w:rPr>
          <w:rStyle w:val="StyleUnderline"/>
        </w:rPr>
        <w:t>“We don't really have any kind of regulatory structure at all for it,” Obama said</w:t>
      </w:r>
      <w:r w:rsidRPr="00B26B8F">
        <w:rPr>
          <w:sz w:val="16"/>
        </w:rPr>
        <w:t xml:space="preserve"> in an interview with CNN, noting that "the drone that landed in the White House, you buy in Radio Shack.” The White House incident has raised broader concerns about whether an armed device could get past the gates at 1600 Pennsylvania Ave. The Federal Aviation Administration has issued guidelines for the use of such drones, but critics say they are overly broad and don't address national security concerns. </w:t>
      </w:r>
      <w:r w:rsidRPr="00034537">
        <w:rPr>
          <w:rStyle w:val="StyleUnderline"/>
        </w:rPr>
        <w:t>Obama echoed that sentiment on Tuesday, saying officials need to develop a framework that "ensures that we get the good and minimize the bad" implications for domestic drones.</w:t>
      </w:r>
      <w:r>
        <w:rPr>
          <w:rStyle w:val="StyleUnderline"/>
        </w:rPr>
        <w:t xml:space="preserve"> </w:t>
      </w:r>
    </w:p>
    <w:p w:rsidR="000D2797" w:rsidRDefault="000D2797" w:rsidP="000D2797">
      <w:pPr>
        <w:pStyle w:val="Heading4"/>
      </w:pPr>
      <w:r>
        <w:t>Obama will push for privacy over drones</w:t>
      </w:r>
    </w:p>
    <w:p w:rsidR="000D2797" w:rsidRDefault="000D2797" w:rsidP="000D2797">
      <w:proofErr w:type="spellStart"/>
      <w:r>
        <w:rPr>
          <w:rStyle w:val="Style13ptBold"/>
        </w:rPr>
        <w:t>Kastrenakes</w:t>
      </w:r>
      <w:proofErr w:type="spellEnd"/>
      <w:r>
        <w:rPr>
          <w:rStyle w:val="Style13ptBold"/>
        </w:rPr>
        <w:t xml:space="preserve"> 14 </w:t>
      </w:r>
      <w:r w:rsidRPr="00721860">
        <w:t>[</w:t>
      </w:r>
      <w:r>
        <w:t xml:space="preserve">Jacob, is a reporter for The Verge in Brooklyn, New York, The Verge, “Obama will reportedly order privacy guidelines for domestic drone use”, </w:t>
      </w:r>
      <w:hyperlink r:id="rId54" w:history="1">
        <w:r w:rsidRPr="003F08D7">
          <w:rPr>
            <w:rStyle w:val="Hyperlink"/>
          </w:rPr>
          <w:t>http://www.theverge.com/2014/7/24/5933679/drone-privacy-executive-order-reportedly-coming-from-obama</w:t>
        </w:r>
      </w:hyperlink>
      <w:r>
        <w:t>, 7/24/14]</w:t>
      </w:r>
    </w:p>
    <w:p w:rsidR="000D2797" w:rsidRDefault="000D2797" w:rsidP="000D2797">
      <w:pPr>
        <w:rPr>
          <w:rStyle w:val="StyleUnderline"/>
        </w:rPr>
      </w:pPr>
      <w:r w:rsidRPr="00721860">
        <w:rPr>
          <w:rStyle w:val="StyleUnderline"/>
        </w:rPr>
        <w:t xml:space="preserve">Privacy guidelines may soon be put in place for drones flying within the US. According to Politico, President Obama plans to issue an executive order to have a set of voluntary privacy guidelines drafted for commercial drones. The guidelines would help protect citizens as these small aircraft — often carrying cameras — become increasingly available. </w:t>
      </w:r>
      <w:r w:rsidRPr="00B26B8F">
        <w:rPr>
          <w:sz w:val="16"/>
        </w:rPr>
        <w:t xml:space="preserve">Politico reports that it is not yet known when the order will be issued, but that the White House is working to figure out the proper policy. Rather than issue the order to the Federal Aviation Administration, which is in charge of regulating drones, the order will instead ask that an arm of the Commerce Department create the rules. That arm, the National Telecommunications and Information Administration, will reportedly work with companies and advocate groups to determine the guidelines. </w:t>
      </w:r>
      <w:r w:rsidRPr="00721860">
        <w:rPr>
          <w:rStyle w:val="StyleUnderline"/>
        </w:rPr>
        <w:t>Of course, the actual use of commercial drones is still in a fairly convoluted place thanks to the FAA. It's currently working toward establishing clear guidelines for their legal use — as it's been directed to do by Congress — but those don't have to be in place until September 2015.</w:t>
      </w:r>
    </w:p>
    <w:p w:rsidR="00F76008" w:rsidRDefault="00F76008" w:rsidP="00F76008">
      <w:pPr>
        <w:pStyle w:val="Heading3"/>
      </w:pPr>
      <w:r>
        <w:lastRenderedPageBreak/>
        <w:t xml:space="preserve">TSA </w:t>
      </w:r>
      <w:r w:rsidR="000D2797">
        <w:t>Restrictions</w:t>
      </w:r>
      <w:r>
        <w:t xml:space="preserve"> – Popular</w:t>
      </w:r>
    </w:p>
    <w:p w:rsidR="00F76008" w:rsidRDefault="00F76008" w:rsidP="00F76008">
      <w:pPr>
        <w:pStyle w:val="Heading4"/>
      </w:pPr>
      <w:r>
        <w:t>Republicans support TSA reform</w:t>
      </w:r>
    </w:p>
    <w:p w:rsidR="00F76008" w:rsidRDefault="00F76008" w:rsidP="00F76008">
      <w:r>
        <w:rPr>
          <w:rStyle w:val="Style13ptBold"/>
        </w:rPr>
        <w:t xml:space="preserve">Elliott 12 </w:t>
      </w:r>
      <w:r w:rsidRPr="00FB2B08">
        <w:t>[</w:t>
      </w:r>
      <w:r>
        <w:t xml:space="preserve">Christopher, is the reader advocate for National Geographic Traveler magazine and a travel columnist for the Washington Post and USA Today, “Democrats, Republicans And The TSA (POLL)”, Huffington Post, </w:t>
      </w:r>
      <w:hyperlink r:id="rId55" w:history="1">
        <w:r w:rsidRPr="00C3408F">
          <w:rPr>
            <w:rStyle w:val="Hyperlink"/>
          </w:rPr>
          <w:t>http://www.huffingtonpost.com/christopher-elliott/politics-aside-what-shoul_b_1850818.html</w:t>
        </w:r>
      </w:hyperlink>
      <w:r>
        <w:t>]</w:t>
      </w:r>
    </w:p>
    <w:p w:rsidR="00F76008" w:rsidRPr="00CD4550" w:rsidRDefault="00F76008" w:rsidP="00F76008">
      <w:pPr>
        <w:rPr>
          <w:sz w:val="16"/>
        </w:rPr>
      </w:pPr>
      <w:r w:rsidRPr="000D400A">
        <w:rPr>
          <w:rStyle w:val="StyleUnderline"/>
        </w:rPr>
        <w:t xml:space="preserve">American voters, who have felt powerless against the allegedly invasive screening methods used by an expanding TSA, got an unexpected gift from a </w:t>
      </w:r>
      <w:proofErr w:type="gramStart"/>
      <w:r w:rsidRPr="000D400A">
        <w:rPr>
          <w:rStyle w:val="StyleUnderline"/>
        </w:rPr>
        <w:t>very</w:t>
      </w:r>
      <w:proofErr w:type="gramEnd"/>
      <w:r w:rsidRPr="000D400A">
        <w:rPr>
          <w:rStyle w:val="StyleUnderline"/>
        </w:rPr>
        <w:t xml:space="preserve"> unexpected place last week.</w:t>
      </w:r>
      <w:r>
        <w:rPr>
          <w:rStyle w:val="StyleUnderline"/>
        </w:rPr>
        <w:t xml:space="preserve"> </w:t>
      </w:r>
      <w:r w:rsidRPr="000D400A">
        <w:rPr>
          <w:rStyle w:val="StyleUnderline"/>
        </w:rPr>
        <w:t>At the Republican National Convention in Tampa, Fla., the party adopted a platform that included a pledge to reform the TSA.</w:t>
      </w:r>
      <w:r>
        <w:rPr>
          <w:rStyle w:val="StyleUnderline"/>
        </w:rPr>
        <w:t xml:space="preserve"> </w:t>
      </w:r>
      <w:r w:rsidRPr="00CD4550">
        <w:rPr>
          <w:sz w:val="16"/>
        </w:rPr>
        <w:t xml:space="preserve">I'm not making this up. </w:t>
      </w:r>
      <w:r w:rsidRPr="000D400A">
        <w:rPr>
          <w:rStyle w:val="StyleUnderline"/>
        </w:rPr>
        <w:t>Here's the actual platform language:</w:t>
      </w:r>
      <w:r>
        <w:rPr>
          <w:rStyle w:val="StyleUnderline"/>
        </w:rPr>
        <w:t xml:space="preserve"> </w:t>
      </w:r>
      <w:r w:rsidRPr="00CD4550">
        <w:rPr>
          <w:sz w:val="16"/>
        </w:rPr>
        <w:t xml:space="preserve">While the aftermath of the 2001 terrorist attacks brought about a greater need for homeland security, </w:t>
      </w:r>
      <w:r w:rsidRPr="000D400A">
        <w:rPr>
          <w:rStyle w:val="StyleUnderline"/>
        </w:rPr>
        <w:t>the American people have already delivered their verdict on the Transportation Security Administration: its procedures -- and much of its personnel -- need to be changed.</w:t>
      </w:r>
      <w:r>
        <w:rPr>
          <w:rStyle w:val="StyleUnderline"/>
        </w:rPr>
        <w:t xml:space="preserve"> </w:t>
      </w:r>
      <w:r w:rsidRPr="000D400A">
        <w:rPr>
          <w:rStyle w:val="StyleUnderline"/>
        </w:rPr>
        <w:t>It is now a massive bureaucracy of 65,000 employees who seem to be accountable to no one for the way they treat travelers.</w:t>
      </w:r>
      <w:r w:rsidRPr="00CD4550">
        <w:rPr>
          <w:sz w:val="16"/>
        </w:rPr>
        <w:t xml:space="preserve"> We call for the private sector to take over airport screening wherever feasible and look toward the development of security systems that can replace the personal violation of frisking. </w:t>
      </w:r>
      <w:r w:rsidRPr="000D400A">
        <w:rPr>
          <w:rStyle w:val="StyleUnderline"/>
        </w:rPr>
        <w:t>It's the first time since the TSA's creation a decade ago that any major political party has taken an official stand on the agency, and it marks a real turning point. Until now, the cause of TSA reform has been marginalized to a few activist legislators on both sides of the aisle.</w:t>
      </w:r>
      <w:r>
        <w:rPr>
          <w:rStyle w:val="StyleUnderline"/>
        </w:rPr>
        <w:t xml:space="preserve"> </w:t>
      </w:r>
      <w:r w:rsidRPr="000D400A">
        <w:rPr>
          <w:rStyle w:val="StyleUnderline"/>
        </w:rPr>
        <w:t>But with this document, all that changes. Something can be done now.</w:t>
      </w:r>
      <w:r>
        <w:rPr>
          <w:rStyle w:val="StyleUnderline"/>
        </w:rPr>
        <w:t xml:space="preserve"> </w:t>
      </w:r>
      <w:r w:rsidRPr="00CD4550">
        <w:rPr>
          <w:sz w:val="16"/>
        </w:rPr>
        <w:t xml:space="preserve">The question is this: </w:t>
      </w:r>
      <w:r w:rsidRPr="000D400A">
        <w:rPr>
          <w:rStyle w:val="StyleUnderline"/>
        </w:rPr>
        <w:t>Will the Democrats follow the GOP lead? We won't know until their official platform is adopted at their national convention in Charlotte this week.</w:t>
      </w:r>
      <w:r w:rsidRPr="00CD4550">
        <w:rPr>
          <w:sz w:val="16"/>
        </w:rPr>
        <w:t xml:space="preserve"> (The early buzz on its platform, and a look at previous position papers, suggests the TSA remains a non-issue. But we can hope.) The TSA's critics aren't exactly doing backflips. Because while almost </w:t>
      </w:r>
      <w:r w:rsidRPr="000D400A">
        <w:rPr>
          <w:rStyle w:val="StyleUnderline"/>
        </w:rPr>
        <w:t xml:space="preserve">everyone can agree with the first few sentences of the Republican platform section on the TSA -- </w:t>
      </w:r>
      <w:proofErr w:type="gramStart"/>
      <w:r w:rsidRPr="000D400A">
        <w:rPr>
          <w:rStyle w:val="StyleUnderline"/>
        </w:rPr>
        <w:t>that</w:t>
      </w:r>
      <w:proofErr w:type="gramEnd"/>
      <w:r w:rsidRPr="000D400A">
        <w:rPr>
          <w:rStyle w:val="StyleUnderline"/>
        </w:rPr>
        <w:t xml:space="preserve"> the agency is in need of reform, and that it's a "massive bureaucracy" that seems accountable to no one</w:t>
      </w:r>
      <w:r w:rsidRPr="00CD4550">
        <w:rPr>
          <w:sz w:val="16"/>
        </w:rPr>
        <w:t xml:space="preserve"> -- there's no consensus on what to do about it. The TSA's most </w:t>
      </w:r>
      <w:proofErr w:type="spellStart"/>
      <w:r w:rsidRPr="00CD4550">
        <w:rPr>
          <w:sz w:val="16"/>
        </w:rPr>
        <w:t>hard-line</w:t>
      </w:r>
      <w:proofErr w:type="spellEnd"/>
      <w:r w:rsidRPr="00CD4550">
        <w:rPr>
          <w:sz w:val="16"/>
        </w:rPr>
        <w:t xml:space="preserve"> critics want to eliminate the agency, replacing it with private airport security. Others say the agency should be reformed but remain part of the federal government. </w:t>
      </w:r>
      <w:r w:rsidRPr="000D400A">
        <w:rPr>
          <w:rStyle w:val="StyleUnderline"/>
        </w:rPr>
        <w:t>Almost no one is publicly saying the agency works just fine as it is. To claim the TSA is doing a good job protecting America's transportation systems in the face of widespread complaints, lawsuits and its own paper trail of misdeeds, would probably be political suicide</w:t>
      </w:r>
      <w:r w:rsidRPr="00CD4550">
        <w:rPr>
          <w:sz w:val="16"/>
        </w:rPr>
        <w:t xml:space="preserve">. As usual, it isn't what candidates are saying, but what they aren't saying, that's the problem. </w:t>
      </w:r>
      <w:r w:rsidRPr="000D400A">
        <w:rPr>
          <w:rStyle w:val="StyleUnderline"/>
        </w:rPr>
        <w:t>Pretending the TSA isn't an issue would be foolish</w:t>
      </w:r>
      <w:r w:rsidRPr="00CD4550">
        <w:rPr>
          <w:sz w:val="16"/>
        </w:rPr>
        <w:t xml:space="preserve">, an indication that a candidate is tone-deaf and out of touch with the reality of traveling in 2012. Yet even acknowledging the TSA is an issue can be politically risky, too. The only presidential candidate who has taken a stand on the TSA is former New Mexico governor Gary Johnson, and he has zero chance of getting elected, which is too bad. Makes the whole presidential election look fixed. And consider the latest dust-up between Texas Rep. Ron Paul and TSA agents in Clearwater, Fla., last week. Was that confrontation a coincidence? I doubt it. The only ones who benefit from remaining silent on the issue of the TSA is the TSA bureaucracy and the subcontractors and lobbyists who have made a fortune from our collective fears. </w:t>
      </w:r>
    </w:p>
    <w:p w:rsidR="00F76008" w:rsidRDefault="00F76008" w:rsidP="00F76008">
      <w:pPr>
        <w:pStyle w:val="Heading4"/>
      </w:pPr>
      <w:r>
        <w:t>Plan popular – Democrats support reform of SPOT</w:t>
      </w:r>
    </w:p>
    <w:p w:rsidR="00F76008" w:rsidRPr="00312710" w:rsidRDefault="00F76008" w:rsidP="00F76008">
      <w:r w:rsidRPr="00312710">
        <w:rPr>
          <w:rStyle w:val="Style13ptBold"/>
        </w:rPr>
        <w:t>Laing 11</w:t>
      </w:r>
      <w:r>
        <w:t xml:space="preserve"> [Keith, is a journalist who has covered government and politics at the national, state and local levels. He currently works for The Hill newspaper in Washington, D.C., where he covers transportation policy in Congress, “Democrats deride new TSA behavior-detection program as 'chat downs'”, The Hill, </w:t>
      </w:r>
      <w:hyperlink r:id="rId56" w:history="1">
        <w:r w:rsidRPr="00C3408F">
          <w:rPr>
            <w:rStyle w:val="Hyperlink"/>
          </w:rPr>
          <w:t>http://thehill.com/policy/transportation/176923-democrats-calling-tsa-behavior-detection-program-chat-downs</w:t>
        </w:r>
      </w:hyperlink>
      <w:r>
        <w:t>, 8/15/11]</w:t>
      </w:r>
    </w:p>
    <w:p w:rsidR="00F76008" w:rsidRPr="00285ED1" w:rsidRDefault="00F76008" w:rsidP="00F76008">
      <w:r w:rsidRPr="00312710">
        <w:rPr>
          <w:rStyle w:val="StyleUnderline"/>
        </w:rPr>
        <w:t>Democrats on the House Homeland Security Committee dubbed a new Transportation Security Administration behavior-detection program set to begin Monday as "chat downs."</w:t>
      </w:r>
      <w:r>
        <w:rPr>
          <w:rStyle w:val="StyleUnderline"/>
        </w:rPr>
        <w:t xml:space="preserve"> </w:t>
      </w:r>
      <w:r w:rsidRPr="00312710">
        <w:rPr>
          <w:rStyle w:val="StyleUnderline"/>
        </w:rPr>
        <w:t xml:space="preserve">The lawmakers renewed their criticism of the TSA tactic, drawing an obvious comparison to the agency's controversial </w:t>
      </w:r>
      <w:r w:rsidRPr="00312710">
        <w:rPr>
          <w:rStyle w:val="StyleUnderline"/>
        </w:rPr>
        <w:lastRenderedPageBreak/>
        <w:t>pat-downs and hand searches.</w:t>
      </w:r>
      <w:r>
        <w:rPr>
          <w:rStyle w:val="StyleUnderline"/>
        </w:rPr>
        <w:t xml:space="preserve"> </w:t>
      </w:r>
      <w:r>
        <w:t xml:space="preserve">The TSA was expected to begin testing the program for 60 days at Boston's Logan Airport. Under the proposal, travelers will be interviewed to assess suspicious behavior by their reactions to certain questions. </w:t>
      </w:r>
      <w:r w:rsidRPr="00312710">
        <w:rPr>
          <w:rStyle w:val="StyleUnderline"/>
        </w:rPr>
        <w:t xml:space="preserve">The information would then be used as the basis of a known-traveler program which advocates say could reduce wait times at airport security checkpoints </w:t>
      </w:r>
      <w:r>
        <w:t xml:space="preserve">for frequent fliers because every passenger would not have to be checked exactly the same way. </w:t>
      </w:r>
      <w:r w:rsidRPr="00312710">
        <w:rPr>
          <w:rStyle w:val="StyleUnderline"/>
        </w:rPr>
        <w:t xml:space="preserve">But Democrats on the committee, which oversees the TSA, say they have concerns about the program. </w:t>
      </w:r>
      <w:r>
        <w:t>Among them is how representative the information gathered during the pilot program in Boston will be.</w:t>
      </w:r>
    </w:p>
    <w:p w:rsidR="00F76008" w:rsidRDefault="00F76008" w:rsidP="00F76008">
      <w:pPr>
        <w:pStyle w:val="Heading3"/>
      </w:pPr>
      <w:r>
        <w:lastRenderedPageBreak/>
        <w:t>TSA Reform – Obama Wouldn’t Push</w:t>
      </w:r>
    </w:p>
    <w:p w:rsidR="00F76008" w:rsidRDefault="00F76008" w:rsidP="00F76008">
      <w:pPr>
        <w:pStyle w:val="Heading4"/>
      </w:pPr>
      <w:r>
        <w:t>Obama wouldn’t push the plan – he historically backs TSA security measures</w:t>
      </w:r>
    </w:p>
    <w:p w:rsidR="00F76008" w:rsidRDefault="00F76008" w:rsidP="00F76008">
      <w:proofErr w:type="spellStart"/>
      <w:r>
        <w:rPr>
          <w:rStyle w:val="Style13ptBold"/>
        </w:rPr>
        <w:t>Malveaux</w:t>
      </w:r>
      <w:proofErr w:type="spellEnd"/>
      <w:r>
        <w:rPr>
          <w:rStyle w:val="Style13ptBold"/>
        </w:rPr>
        <w:t xml:space="preserve"> 10 </w:t>
      </w:r>
      <w:r w:rsidRPr="00A773A4">
        <w:t>[</w:t>
      </w:r>
      <w:r>
        <w:t>Suzanne, serves as the network's national correspondent, covering politics, national news, international events and culture, “Obama stands by controversial air security screening methods”, CNN News, http://www.cnn.com/2010/TRAVEL/11/20/obama.tsa/]</w:t>
      </w:r>
    </w:p>
    <w:p w:rsidR="00F76008" w:rsidRPr="00D1001A" w:rsidRDefault="00F76008" w:rsidP="00F76008">
      <w:pPr>
        <w:rPr>
          <w:rStyle w:val="StyleUnderline"/>
        </w:rPr>
      </w:pPr>
      <w:r w:rsidRPr="00A11ABA">
        <w:rPr>
          <w:sz w:val="16"/>
        </w:rPr>
        <w:t xml:space="preserve">Lisbon, Portugal (CNN) -- </w:t>
      </w:r>
      <w:r w:rsidRPr="00D1001A">
        <w:rPr>
          <w:rStyle w:val="StyleUnderline"/>
        </w:rPr>
        <w:t>President Barack Obama stood by new controversial screening measures Saturday, calling methods such as pat-downs and body scans necessary to assure airline safety.</w:t>
      </w:r>
      <w:r>
        <w:rPr>
          <w:rStyle w:val="StyleUnderline"/>
        </w:rPr>
        <w:t xml:space="preserve"> </w:t>
      </w:r>
      <w:r w:rsidRPr="00A11ABA">
        <w:rPr>
          <w:sz w:val="16"/>
        </w:rPr>
        <w:t xml:space="preserve">Speaking at a NATO press conference in Lisbon, Portugal, </w:t>
      </w:r>
      <w:r w:rsidRPr="00D1001A">
        <w:rPr>
          <w:rStyle w:val="StyleUnderline"/>
        </w:rPr>
        <w:t>the president called the balance between protecting travelers' rights and their security a "tough situation."</w:t>
      </w:r>
      <w:r w:rsidRPr="00A11ABA">
        <w:rPr>
          <w:sz w:val="16"/>
        </w:rPr>
        <w:t xml:space="preserve"> Per the new rules, travelers may be subject to full-body scans at 400 such machines in 69 airports nationwide. Those who voluntarily opt out -- as well as those who set off a scanning machine or a metal detector -- are subject to a pat-down. Some travelers have likened the pat-downs to groping. </w:t>
      </w:r>
      <w:r w:rsidRPr="00D1001A">
        <w:rPr>
          <w:rStyle w:val="StyleUnderline"/>
        </w:rPr>
        <w:t xml:space="preserve">The president said such methods are needed after what happened December 25, 2009, when Umar Farouk </w:t>
      </w:r>
      <w:proofErr w:type="spellStart"/>
      <w:r w:rsidRPr="00D1001A">
        <w:rPr>
          <w:rStyle w:val="StyleUnderline"/>
        </w:rPr>
        <w:t>Abdulmutallab</w:t>
      </w:r>
      <w:proofErr w:type="spellEnd"/>
      <w:r w:rsidRPr="00D1001A">
        <w:rPr>
          <w:rStyle w:val="StyleUnderline"/>
        </w:rPr>
        <w:t xml:space="preserve"> of Nigeria allegedly boarded a flight from Amsterdam to Detroit with a bomb hidden in his underwear. </w:t>
      </w:r>
      <w:proofErr w:type="spellStart"/>
      <w:r w:rsidRPr="00D1001A">
        <w:rPr>
          <w:rStyle w:val="StyleUnderline"/>
        </w:rPr>
        <w:t>Abdulmutallab</w:t>
      </w:r>
      <w:proofErr w:type="spellEnd"/>
      <w:r w:rsidRPr="00D1001A">
        <w:rPr>
          <w:rStyle w:val="StyleUnderline"/>
        </w:rPr>
        <w:t xml:space="preserve"> reportedly failed to set off the bomb, which metal detectors didn't detect, though his attempt led to airport screening procedures that have caused a holiday travel uproar.</w:t>
      </w:r>
      <w:r w:rsidRPr="00A11ABA">
        <w:rPr>
          <w:sz w:val="16"/>
        </w:rPr>
        <w:t xml:space="preserve"> TSA chief: Pat-downs will continue Cancer survivor's pat down humiliation Airport to dump TSA, use private company Eliminate TSA Screeners? RELATED TOPICS Transportation Security Air Travel "At this point, the Transportation Security Administration, in consultation with our counterterrorism experts, have indicated to me that the procedures that they've been putting in place are the only ones right now that they consider to be effective against the kind of threat that we saw in the Christmas Day bombing," said Obama. TSA officers can use "professional discretion" to determine whether individuals should be subject to further screening, according to a statement from the federal agency. Critics have called the procedures invasive, with Rutherford Institute President John Whitehead saying the agency "is forcing travelers to consent to a virtual strip search or allow an unknown officer to literally place his or her hands in your pants." </w:t>
      </w:r>
      <w:r w:rsidRPr="00D1001A">
        <w:rPr>
          <w:rStyle w:val="StyleUnderline"/>
        </w:rPr>
        <w:t>The president, while noting that he didn't have personal experience with the new security measures, said he understands "people's frustrations. He said he's asked TSA for assurances that "what we're doing is the only way to assure the American people's safety</w:t>
      </w:r>
      <w:r w:rsidRPr="00A11ABA">
        <w:rPr>
          <w:sz w:val="16"/>
        </w:rPr>
        <w:t xml:space="preserve">." He said that he has also told the federal agency's administrators that they must consider whether there are "less intrusive" ways to obtain the same goals. "One of the most frustrating aspects of this fight against terrorism is that it has created a whole security apparatus around us that </w:t>
      </w:r>
      <w:proofErr w:type="gramStart"/>
      <w:r w:rsidRPr="00A11ABA">
        <w:rPr>
          <w:sz w:val="16"/>
        </w:rPr>
        <w:t>causes</w:t>
      </w:r>
      <w:proofErr w:type="gramEnd"/>
      <w:r w:rsidRPr="00A11ABA">
        <w:rPr>
          <w:sz w:val="16"/>
        </w:rPr>
        <w:t xml:space="preserve"> huge inconvenience for all of us," he said. </w:t>
      </w:r>
      <w:r w:rsidRPr="00D1001A">
        <w:rPr>
          <w:rStyle w:val="StyleUnderline"/>
        </w:rPr>
        <w:t>Obama said that transportation security officials have a tough task, facing "enormous pressure" to prevent a terrorist attack.</w:t>
      </w:r>
      <w:r>
        <w:rPr>
          <w:rStyle w:val="StyleUnderline"/>
        </w:rPr>
        <w:t xml:space="preserve"> </w:t>
      </w:r>
      <w:r w:rsidRPr="00A11ABA">
        <w:rPr>
          <w:sz w:val="16"/>
        </w:rPr>
        <w:t xml:space="preserve">In a public statement released Saturday, TSA Administrator John </w:t>
      </w:r>
      <w:proofErr w:type="spellStart"/>
      <w:r w:rsidRPr="00A11ABA">
        <w:rPr>
          <w:sz w:val="16"/>
        </w:rPr>
        <w:t>Pistole</w:t>
      </w:r>
      <w:proofErr w:type="spellEnd"/>
      <w:r w:rsidRPr="00A11ABA">
        <w:rPr>
          <w:sz w:val="16"/>
        </w:rPr>
        <w:t xml:space="preserve"> spelled out the new security measures and offered tips to those flying this Thanksgiving week. "As you travel this holiday season, I want to remind you that TSA's mission is to ensure the safety of you the traveling public and we are committed to doing so efficiently, courteously and professionally," </w:t>
      </w:r>
      <w:proofErr w:type="spellStart"/>
      <w:r w:rsidRPr="00A11ABA">
        <w:rPr>
          <w:sz w:val="16"/>
        </w:rPr>
        <w:t>Pistole</w:t>
      </w:r>
      <w:proofErr w:type="spellEnd"/>
      <w:r w:rsidRPr="00A11ABA">
        <w:rPr>
          <w:sz w:val="16"/>
        </w:rPr>
        <w:t xml:space="preserve"> said. In Portugal, the president vowed he'd try to find a way to make passengers feel more both comfortable and safe, whether it is through the current policies or with new ones. </w:t>
      </w:r>
      <w:r w:rsidRPr="00D1001A">
        <w:rPr>
          <w:rStyle w:val="StyleUnderline"/>
        </w:rPr>
        <w:t xml:space="preserve">"Every week I meet with my counterterrorism team and I'm constantly asking them whether -- </w:t>
      </w:r>
      <w:proofErr w:type="gramStart"/>
      <w:r w:rsidRPr="00D1001A">
        <w:rPr>
          <w:rStyle w:val="StyleUnderline"/>
        </w:rPr>
        <w:t>is what we're doing</w:t>
      </w:r>
      <w:proofErr w:type="gramEnd"/>
      <w:r w:rsidRPr="00D1001A">
        <w:rPr>
          <w:rStyle w:val="StyleUnderline"/>
        </w:rPr>
        <w:t xml:space="preserve"> absolutely necessary? Have we thought it through? Are there other ways of accomplishing it that meet the same objectives?" he said.</w:t>
      </w:r>
    </w:p>
    <w:p w:rsidR="00F76008" w:rsidRDefault="00F76008" w:rsidP="00F76008">
      <w:pPr>
        <w:pStyle w:val="Heading4"/>
      </w:pPr>
      <w:r>
        <w:t>President backs TSA – He feels current searches are working</w:t>
      </w:r>
    </w:p>
    <w:p w:rsidR="00F76008" w:rsidRPr="00456469" w:rsidRDefault="00F76008" w:rsidP="00F76008">
      <w:proofErr w:type="spellStart"/>
      <w:r w:rsidRPr="00456469">
        <w:rPr>
          <w:rStyle w:val="Style13ptBold"/>
        </w:rPr>
        <w:t>Pavlich</w:t>
      </w:r>
      <w:proofErr w:type="spellEnd"/>
      <w:r w:rsidRPr="00456469">
        <w:rPr>
          <w:rStyle w:val="Style13ptBold"/>
        </w:rPr>
        <w:t xml:space="preserve"> </w:t>
      </w:r>
      <w:r>
        <w:rPr>
          <w:rStyle w:val="Style13ptBold"/>
        </w:rPr>
        <w:t>6/2</w:t>
      </w:r>
      <w:r w:rsidRPr="00456469">
        <w:t>/15 [Katie, is the Editor at Townhall.com. Her new book Assault and Flattery: The Truth About the Left and Their War on Women, will be published,</w:t>
      </w:r>
      <w:r>
        <w:t xml:space="preserve"> “After TSA Fails 96 Percent of Tests, Obama Continues to Have Confidence in "Security" Agency”, </w:t>
      </w:r>
      <w:proofErr w:type="spellStart"/>
      <w:r>
        <w:t>Townhall</w:t>
      </w:r>
      <w:proofErr w:type="spellEnd"/>
      <w:r>
        <w:t xml:space="preserve">, </w:t>
      </w:r>
      <w:r w:rsidRPr="00456469">
        <w:t>http://townhall.com/tipsheet/katiepavlich/2015/06/02/after-tsa-fails-96-percent-of-tests-white-house-says-americans-can-be-confident-in-airport-security-n2007107</w:t>
      </w:r>
      <w:r>
        <w:t>]</w:t>
      </w:r>
    </w:p>
    <w:p w:rsidR="00F76008" w:rsidRPr="00A11ABA" w:rsidRDefault="00F76008" w:rsidP="00F76008">
      <w:pPr>
        <w:rPr>
          <w:sz w:val="16"/>
        </w:rPr>
      </w:pPr>
      <w:r w:rsidRPr="00A11ABA">
        <w:rPr>
          <w:sz w:val="16"/>
        </w:rPr>
        <w:t xml:space="preserve">Speaking from the White House Tuesday, Press Secretary Josh Earnest told reporters Americans can be confident airports around the country are secure and that </w:t>
      </w:r>
      <w:r w:rsidRPr="00456469">
        <w:rPr>
          <w:rStyle w:val="StyleUnderline"/>
        </w:rPr>
        <w:t>President Obama still has confidence in the TSA.</w:t>
      </w:r>
      <w:r>
        <w:rPr>
          <w:rStyle w:val="StyleUnderline"/>
        </w:rPr>
        <w:t xml:space="preserve"> </w:t>
      </w:r>
      <w:r w:rsidRPr="00456469">
        <w:rPr>
          <w:rStyle w:val="StyleUnderline"/>
        </w:rPr>
        <w:t>"The President does believe the American people should feel confident in traveling airports all across the country because there are security measures in place to protect the traveling public,"</w:t>
      </w:r>
      <w:r w:rsidRPr="00A11ABA">
        <w:rPr>
          <w:sz w:val="16"/>
        </w:rPr>
        <w:t xml:space="preserve"> Earnest said. "The President does continue to have confidence that the officers of the TSA do very important work that continues to protect the American people and continue to protect the American </w:t>
      </w:r>
      <w:r w:rsidRPr="00A11ABA">
        <w:rPr>
          <w:sz w:val="16"/>
        </w:rPr>
        <w:lastRenderedPageBreak/>
        <w:t>aviation system." "Now, what's also true is that there were specific concerns that were raised by this classified report that was conducted by the independent inspector general and in response to that report the Director of Homeland Security directed the TSA to undertake seven specific steps to address those concerns. That's everything from new, intensive training for supervisors across the country, to revising standard operating procedures, retesting screening equipment and even redoubling our efforts to ensure that the most up to date, modern screening equipment is being used in airports across the country to keep us safe," Earnest continued. "</w:t>
      </w:r>
      <w:r w:rsidRPr="00456469">
        <w:rPr>
          <w:rStyle w:val="StyleUnderline"/>
        </w:rPr>
        <w:t>Our efforts to develop a multi-layered security approach means that we have effective measures in place to counter threats to our aviation system and we are always looking for ways to strengthen those efforts. Efforts to refine those security strategies are sometimes visible to the traveling public, sometimes those strategies are not obvious."</w:t>
      </w:r>
      <w:r w:rsidRPr="00A11ABA">
        <w:rPr>
          <w:sz w:val="16"/>
        </w:rPr>
        <w:t xml:space="preserve"> This statement from Earnest comes just one day after an internal government report </w:t>
      </w:r>
      <w:r w:rsidRPr="00456469">
        <w:rPr>
          <w:rStyle w:val="StyleUnderline"/>
        </w:rPr>
        <w:t>showed TSA failed to prevent potential terror attacks carried out with knifes or explosives 96 percent of the time during undercover tests.</w:t>
      </w:r>
      <w:r>
        <w:rPr>
          <w:rStyle w:val="StyleUnderline"/>
        </w:rPr>
        <w:t xml:space="preserve"> </w:t>
      </w:r>
      <w:r w:rsidRPr="00A11ABA">
        <w:rPr>
          <w:sz w:val="16"/>
        </w:rPr>
        <w:t xml:space="preserve">The series of tests were conducted by Homeland Security Red Teams who pose as passengers, setting out to beat the system. According to officials briefed on the results of a recent Homeland Security Inspector General’s report, TSA agents failed 67 out of 70 tests, with Red Team members repeatedly able to get potential weapons through checkpoints. In one test an undercover agent was stopped after setting off an alarm at a magnetometer, but TSA screeners failed to detect a fake explosive device that was taped to his back during a follow-on pat down. </w:t>
      </w:r>
      <w:r w:rsidRPr="00456469">
        <w:rPr>
          <w:rStyle w:val="StyleUnderline"/>
        </w:rPr>
        <w:t xml:space="preserve">When asked directly if there was any outrage from the President when he heard the 96 percent figure, Earnest didn't give a direct answer. Further, Earnest said it's important for the Senate to confirm President Obama's nominee, Coast Guard </w:t>
      </w:r>
      <w:proofErr w:type="gramStart"/>
      <w:r w:rsidRPr="00456469">
        <w:rPr>
          <w:rStyle w:val="StyleUnderline"/>
        </w:rPr>
        <w:t>Vice</w:t>
      </w:r>
      <w:proofErr w:type="gramEnd"/>
      <w:r w:rsidRPr="00456469">
        <w:rPr>
          <w:rStyle w:val="StyleUnderline"/>
        </w:rPr>
        <w:t xml:space="preserve"> Commander Peter </w:t>
      </w:r>
      <w:proofErr w:type="spellStart"/>
      <w:r w:rsidRPr="00456469">
        <w:rPr>
          <w:rStyle w:val="StyleUnderline"/>
        </w:rPr>
        <w:t>Neffenger</w:t>
      </w:r>
      <w:proofErr w:type="spellEnd"/>
      <w:r w:rsidRPr="00456469">
        <w:rPr>
          <w:rStyle w:val="StyleUnderline"/>
        </w:rPr>
        <w:t>, to head the TSA.</w:t>
      </w:r>
      <w:r>
        <w:rPr>
          <w:rStyle w:val="StyleUnderline"/>
        </w:rPr>
        <w:t xml:space="preserve"> </w:t>
      </w:r>
      <w:r w:rsidRPr="00A11ABA">
        <w:rPr>
          <w:sz w:val="16"/>
        </w:rPr>
        <w:t xml:space="preserve">TSA receives $8 billion in taxpayer funding each year. Late yesterday, Homeland Security Secretary </w:t>
      </w:r>
      <w:proofErr w:type="spellStart"/>
      <w:r w:rsidRPr="00A11ABA">
        <w:rPr>
          <w:sz w:val="16"/>
        </w:rPr>
        <w:t>Jeh</w:t>
      </w:r>
      <w:proofErr w:type="spellEnd"/>
      <w:r w:rsidRPr="00A11ABA">
        <w:rPr>
          <w:sz w:val="16"/>
        </w:rPr>
        <w:t xml:space="preserve"> Johnson reassigned the head of the agency in light of these new revelations.</w:t>
      </w:r>
    </w:p>
    <w:p w:rsidR="00F76008" w:rsidRPr="00A11ABA" w:rsidRDefault="00F76008" w:rsidP="00F76008"/>
    <w:p w:rsidR="00F76008" w:rsidRPr="00833767" w:rsidRDefault="00F76008" w:rsidP="00F76008"/>
    <w:p w:rsidR="00F76008" w:rsidRDefault="00F76008" w:rsidP="00F76008">
      <w:pPr>
        <w:pStyle w:val="Heading3"/>
      </w:pPr>
      <w:r>
        <w:lastRenderedPageBreak/>
        <w:t>TSA Reform – Unpopular</w:t>
      </w:r>
    </w:p>
    <w:p w:rsidR="00F76008" w:rsidRPr="00045E28" w:rsidRDefault="00F76008" w:rsidP="00F76008">
      <w:pPr>
        <w:pStyle w:val="Heading4"/>
      </w:pPr>
      <w:r>
        <w:t xml:space="preserve">Senate wants MORE </w:t>
      </w:r>
      <w:r w:rsidRPr="00045E28">
        <w:t xml:space="preserve">TSA </w:t>
      </w:r>
      <w:r w:rsidRPr="00A10180">
        <w:t>security</w:t>
      </w:r>
      <w:r>
        <w:t xml:space="preserve"> – new leader appointment proves</w:t>
      </w:r>
    </w:p>
    <w:p w:rsidR="00F76008" w:rsidRPr="00045E28" w:rsidRDefault="00F76008" w:rsidP="00F76008">
      <w:pPr>
        <w:rPr>
          <w:rFonts w:asciiTheme="minorHAnsi" w:hAnsiTheme="minorHAnsi"/>
          <w:sz w:val="24"/>
          <w:szCs w:val="24"/>
        </w:rPr>
      </w:pPr>
      <w:r w:rsidRPr="00045E28">
        <w:rPr>
          <w:rStyle w:val="Style13ptBold"/>
          <w:rFonts w:asciiTheme="minorHAnsi" w:hAnsiTheme="minorHAnsi"/>
          <w:sz w:val="24"/>
          <w:szCs w:val="24"/>
        </w:rPr>
        <w:t>AP 06/22/2015</w:t>
      </w:r>
      <w:r w:rsidRPr="00045E28">
        <w:rPr>
          <w:rFonts w:asciiTheme="minorHAnsi" w:hAnsiTheme="minorHAnsi"/>
          <w:sz w:val="24"/>
          <w:szCs w:val="24"/>
        </w:rPr>
        <w:t xml:space="preserve"> [Erica Werner, Associated Press writer, “Senate overwhelmingly confirms new TSA administrator”, </w:t>
      </w:r>
      <w:hyperlink r:id="rId57" w:history="1">
        <w:r w:rsidRPr="00045E28">
          <w:rPr>
            <w:rStyle w:val="Hyperlink"/>
            <w:rFonts w:asciiTheme="minorHAnsi" w:hAnsiTheme="minorHAnsi"/>
            <w:sz w:val="24"/>
            <w:szCs w:val="24"/>
          </w:rPr>
          <w:t>http://www.bnd.com/news/business/article25167751.html</w:t>
        </w:r>
      </w:hyperlink>
      <w:r w:rsidRPr="00045E28">
        <w:rPr>
          <w:rStyle w:val="Hyperlink"/>
          <w:rFonts w:asciiTheme="minorHAnsi" w:hAnsiTheme="minorHAnsi"/>
          <w:sz w:val="24"/>
          <w:szCs w:val="24"/>
        </w:rPr>
        <w:t xml:space="preserve"> ]</w:t>
      </w:r>
    </w:p>
    <w:p w:rsidR="00F76008" w:rsidRPr="00443FB1" w:rsidRDefault="00F76008" w:rsidP="00F76008">
      <w:pPr>
        <w:rPr>
          <w:rFonts w:asciiTheme="minorHAnsi" w:hAnsiTheme="minorHAnsi"/>
          <w:sz w:val="16"/>
          <w:szCs w:val="24"/>
        </w:rPr>
      </w:pPr>
      <w:r w:rsidRPr="00443FB1">
        <w:rPr>
          <w:rFonts w:asciiTheme="minorHAnsi" w:hAnsiTheme="minorHAnsi"/>
          <w:sz w:val="16"/>
          <w:szCs w:val="24"/>
        </w:rPr>
        <w:t xml:space="preserve">WASHINGTON </w:t>
      </w:r>
      <w:proofErr w:type="gramStart"/>
      <w:r w:rsidRPr="00045E28">
        <w:rPr>
          <w:rFonts w:asciiTheme="minorHAnsi" w:hAnsiTheme="minorHAnsi"/>
          <w:sz w:val="24"/>
          <w:szCs w:val="24"/>
          <w:u w:val="single"/>
        </w:rPr>
        <w:t>The</w:t>
      </w:r>
      <w:proofErr w:type="gramEnd"/>
      <w:r w:rsidRPr="00045E28">
        <w:rPr>
          <w:rFonts w:asciiTheme="minorHAnsi" w:hAnsiTheme="minorHAnsi"/>
          <w:sz w:val="24"/>
          <w:szCs w:val="24"/>
          <w:u w:val="single"/>
        </w:rPr>
        <w:t xml:space="preserve"> Senate voted on Monday to confirm a new leader for the T</w:t>
      </w:r>
      <w:r w:rsidRPr="00443FB1">
        <w:rPr>
          <w:rFonts w:asciiTheme="minorHAnsi" w:hAnsiTheme="minorHAnsi"/>
          <w:sz w:val="16"/>
          <w:szCs w:val="24"/>
        </w:rPr>
        <w:t xml:space="preserve">ransportation </w:t>
      </w:r>
      <w:r w:rsidRPr="00045E28">
        <w:rPr>
          <w:rFonts w:asciiTheme="minorHAnsi" w:hAnsiTheme="minorHAnsi"/>
          <w:sz w:val="24"/>
          <w:szCs w:val="24"/>
          <w:u w:val="single"/>
        </w:rPr>
        <w:t>S</w:t>
      </w:r>
      <w:r w:rsidRPr="00443FB1">
        <w:rPr>
          <w:rFonts w:asciiTheme="minorHAnsi" w:hAnsiTheme="minorHAnsi"/>
          <w:sz w:val="16"/>
          <w:szCs w:val="24"/>
        </w:rPr>
        <w:t xml:space="preserve">ecurity </w:t>
      </w:r>
      <w:r w:rsidRPr="00045E28">
        <w:rPr>
          <w:rFonts w:asciiTheme="minorHAnsi" w:hAnsiTheme="minorHAnsi"/>
          <w:sz w:val="24"/>
          <w:szCs w:val="24"/>
          <w:u w:val="single"/>
        </w:rPr>
        <w:t>A</w:t>
      </w:r>
      <w:r w:rsidRPr="00443FB1">
        <w:rPr>
          <w:rFonts w:asciiTheme="minorHAnsi" w:hAnsiTheme="minorHAnsi"/>
          <w:sz w:val="16"/>
          <w:szCs w:val="24"/>
        </w:rPr>
        <w:t xml:space="preserve">dministration in the wake of reports of startling security gaps at U.S. airports. Coast Guard </w:t>
      </w:r>
      <w:proofErr w:type="gramStart"/>
      <w:r w:rsidRPr="00443FB1">
        <w:rPr>
          <w:rFonts w:asciiTheme="minorHAnsi" w:hAnsiTheme="minorHAnsi"/>
          <w:sz w:val="16"/>
          <w:szCs w:val="24"/>
        </w:rPr>
        <w:t>Vice</w:t>
      </w:r>
      <w:proofErr w:type="gramEnd"/>
      <w:r w:rsidRPr="00443FB1">
        <w:rPr>
          <w:rFonts w:asciiTheme="minorHAnsi" w:hAnsiTheme="minorHAnsi"/>
          <w:sz w:val="16"/>
          <w:szCs w:val="24"/>
        </w:rPr>
        <w:t xml:space="preserve"> Adm. Peter </w:t>
      </w:r>
      <w:proofErr w:type="spellStart"/>
      <w:r w:rsidRPr="00443FB1">
        <w:rPr>
          <w:rFonts w:asciiTheme="minorHAnsi" w:hAnsiTheme="minorHAnsi"/>
          <w:sz w:val="16"/>
          <w:szCs w:val="24"/>
        </w:rPr>
        <w:t>Neffenger</w:t>
      </w:r>
      <w:proofErr w:type="spellEnd"/>
      <w:r w:rsidRPr="00443FB1">
        <w:rPr>
          <w:rFonts w:asciiTheme="minorHAnsi" w:hAnsiTheme="minorHAnsi"/>
          <w:sz w:val="16"/>
          <w:szCs w:val="24"/>
        </w:rPr>
        <w:t xml:space="preserve"> was confirmed as the agency's new administrator </w:t>
      </w:r>
      <w:r w:rsidRPr="00045E28">
        <w:rPr>
          <w:rFonts w:asciiTheme="minorHAnsi" w:hAnsiTheme="minorHAnsi"/>
          <w:sz w:val="24"/>
          <w:szCs w:val="24"/>
          <w:u w:val="single"/>
        </w:rPr>
        <w:t>by a vote of 81-1.</w:t>
      </w:r>
      <w:r w:rsidRPr="00443FB1">
        <w:rPr>
          <w:rFonts w:asciiTheme="minorHAnsi" w:hAnsiTheme="minorHAnsi"/>
          <w:sz w:val="16"/>
          <w:szCs w:val="24"/>
        </w:rPr>
        <w:t xml:space="preserve"> </w:t>
      </w:r>
      <w:proofErr w:type="spellStart"/>
      <w:r w:rsidRPr="00443FB1">
        <w:rPr>
          <w:rFonts w:asciiTheme="minorHAnsi" w:hAnsiTheme="minorHAnsi"/>
          <w:sz w:val="16"/>
          <w:szCs w:val="24"/>
        </w:rPr>
        <w:t>Neffenger</w:t>
      </w:r>
      <w:proofErr w:type="spellEnd"/>
      <w:r w:rsidRPr="00443FB1">
        <w:rPr>
          <w:rFonts w:asciiTheme="minorHAnsi" w:hAnsiTheme="minorHAnsi"/>
          <w:sz w:val="16"/>
          <w:szCs w:val="24"/>
        </w:rPr>
        <w:t xml:space="preserve"> was nominated by President Barack Obama in April, before revelations that auditors for the Homeland Security Department's inspector general were repeatedly able to sneak mock explosives and weapons through security checkpoints. "Vice Adm. </w:t>
      </w:r>
      <w:proofErr w:type="spellStart"/>
      <w:r w:rsidRPr="00443FB1">
        <w:rPr>
          <w:rFonts w:asciiTheme="minorHAnsi" w:hAnsiTheme="minorHAnsi"/>
          <w:sz w:val="16"/>
          <w:szCs w:val="24"/>
        </w:rPr>
        <w:t>Neffenger</w:t>
      </w:r>
      <w:proofErr w:type="spellEnd"/>
      <w:r w:rsidRPr="00443FB1">
        <w:rPr>
          <w:rFonts w:asciiTheme="minorHAnsi" w:hAnsiTheme="minorHAnsi"/>
          <w:sz w:val="16"/>
          <w:szCs w:val="24"/>
        </w:rPr>
        <w:t xml:space="preserve"> will certainly have a tough job ahead of </w:t>
      </w:r>
      <w:proofErr w:type="gramStart"/>
      <w:r w:rsidRPr="00443FB1">
        <w:rPr>
          <w:rFonts w:asciiTheme="minorHAnsi" w:hAnsiTheme="minorHAnsi"/>
          <w:sz w:val="16"/>
          <w:szCs w:val="24"/>
        </w:rPr>
        <w:t>him.</w:t>
      </w:r>
      <w:proofErr w:type="gramEnd"/>
      <w:r w:rsidRPr="00443FB1">
        <w:rPr>
          <w:rFonts w:asciiTheme="minorHAnsi" w:hAnsiTheme="minorHAnsi"/>
          <w:sz w:val="16"/>
          <w:szCs w:val="24"/>
        </w:rPr>
        <w:t xml:space="preserve"> We're all aware of the recent inspector general report that questioned the TSA's ability to meet its security mission without change," Majority Leader Mitch McConnell, R-Ky., said on the Senate floor ahead of the vote. "</w:t>
      </w:r>
      <w:r w:rsidRPr="00045E28">
        <w:rPr>
          <w:rFonts w:asciiTheme="minorHAnsi" w:hAnsiTheme="minorHAnsi"/>
          <w:sz w:val="24"/>
          <w:szCs w:val="24"/>
          <w:u w:val="single"/>
        </w:rPr>
        <w:t xml:space="preserve">The American people will be counting on Mr. </w:t>
      </w:r>
      <w:proofErr w:type="spellStart"/>
      <w:r w:rsidRPr="00045E28">
        <w:rPr>
          <w:rFonts w:asciiTheme="minorHAnsi" w:hAnsiTheme="minorHAnsi"/>
          <w:sz w:val="24"/>
          <w:szCs w:val="24"/>
          <w:u w:val="single"/>
        </w:rPr>
        <w:t>Neffenger</w:t>
      </w:r>
      <w:proofErr w:type="spellEnd"/>
      <w:r w:rsidRPr="00045E28">
        <w:rPr>
          <w:rFonts w:asciiTheme="minorHAnsi" w:hAnsiTheme="minorHAnsi"/>
          <w:sz w:val="24"/>
          <w:szCs w:val="24"/>
          <w:u w:val="single"/>
        </w:rPr>
        <w:t xml:space="preserve"> to</w:t>
      </w:r>
      <w:r w:rsidRPr="00443FB1">
        <w:rPr>
          <w:rFonts w:asciiTheme="minorHAnsi" w:hAnsiTheme="minorHAnsi"/>
          <w:sz w:val="16"/>
          <w:szCs w:val="24"/>
        </w:rPr>
        <w:t xml:space="preserve"> validate the trust their elected representatives place in him tonight by </w:t>
      </w:r>
      <w:r w:rsidRPr="00045E28">
        <w:rPr>
          <w:rFonts w:asciiTheme="minorHAnsi" w:hAnsiTheme="minorHAnsi"/>
          <w:sz w:val="24"/>
          <w:szCs w:val="24"/>
          <w:u w:val="single"/>
        </w:rPr>
        <w:t>pursu</w:t>
      </w:r>
      <w:r w:rsidRPr="00443FB1">
        <w:rPr>
          <w:rFonts w:asciiTheme="minorHAnsi" w:hAnsiTheme="minorHAnsi"/>
          <w:sz w:val="16"/>
          <w:szCs w:val="24"/>
        </w:rPr>
        <w:t xml:space="preserve">ing </w:t>
      </w:r>
      <w:r w:rsidRPr="00045E28">
        <w:rPr>
          <w:rFonts w:asciiTheme="minorHAnsi" w:hAnsiTheme="minorHAnsi"/>
          <w:sz w:val="24"/>
          <w:szCs w:val="24"/>
          <w:u w:val="single"/>
        </w:rPr>
        <w:t>every necessary reform in the wake of such troubling findings.</w:t>
      </w:r>
      <w:r w:rsidRPr="00443FB1">
        <w:rPr>
          <w:rFonts w:asciiTheme="minorHAnsi" w:hAnsiTheme="minorHAnsi"/>
          <w:sz w:val="16"/>
          <w:szCs w:val="24"/>
        </w:rPr>
        <w:t xml:space="preserve">" </w:t>
      </w:r>
      <w:proofErr w:type="spellStart"/>
      <w:r w:rsidRPr="00443FB1">
        <w:rPr>
          <w:rFonts w:asciiTheme="minorHAnsi" w:hAnsiTheme="minorHAnsi"/>
          <w:sz w:val="16"/>
          <w:szCs w:val="24"/>
        </w:rPr>
        <w:t>Neffenger</w:t>
      </w:r>
      <w:proofErr w:type="spellEnd"/>
      <w:r w:rsidRPr="00443FB1">
        <w:rPr>
          <w:rFonts w:asciiTheme="minorHAnsi" w:hAnsiTheme="minorHAnsi"/>
          <w:sz w:val="16"/>
          <w:szCs w:val="24"/>
        </w:rPr>
        <w:t xml:space="preserve"> would replace John </w:t>
      </w:r>
      <w:proofErr w:type="spellStart"/>
      <w:r w:rsidRPr="00443FB1">
        <w:rPr>
          <w:rFonts w:asciiTheme="minorHAnsi" w:hAnsiTheme="minorHAnsi"/>
          <w:sz w:val="16"/>
          <w:szCs w:val="24"/>
        </w:rPr>
        <w:t>Pistole</w:t>
      </w:r>
      <w:proofErr w:type="spellEnd"/>
      <w:r w:rsidRPr="00443FB1">
        <w:rPr>
          <w:rFonts w:asciiTheme="minorHAnsi" w:hAnsiTheme="minorHAnsi"/>
          <w:sz w:val="16"/>
          <w:szCs w:val="24"/>
        </w:rPr>
        <w:t xml:space="preserve">, who left his post as TSA administrator in December after 4 ½ turbulent years leading the agency best known for its role screening passengers at U.S. airports. With a workforce of more than 60,000 employees, the TSA runs security operations at more than 450 airports. </w:t>
      </w:r>
      <w:proofErr w:type="spellStart"/>
      <w:r w:rsidRPr="00443FB1">
        <w:rPr>
          <w:rFonts w:asciiTheme="minorHAnsi" w:hAnsiTheme="minorHAnsi"/>
          <w:sz w:val="16"/>
          <w:szCs w:val="24"/>
        </w:rPr>
        <w:t>Neffenger</w:t>
      </w:r>
      <w:proofErr w:type="spellEnd"/>
      <w:r w:rsidRPr="00443FB1">
        <w:rPr>
          <w:rFonts w:asciiTheme="minorHAnsi" w:hAnsiTheme="minorHAnsi"/>
          <w:sz w:val="16"/>
          <w:szCs w:val="24"/>
        </w:rPr>
        <w:t xml:space="preserve"> will take over an agency that has come under scrutiny amid reports of serious security breaches. It was revealed earlier this month that auditors were able to sneak prohibited items through TSA security checkpoints in 67 out of 70 tries. Another report disclosed that 73 airport workers with unspecified ties to terrorism were allowed to work in secure areas. </w:t>
      </w:r>
      <w:proofErr w:type="spellStart"/>
      <w:r w:rsidRPr="00045E28">
        <w:rPr>
          <w:rFonts w:asciiTheme="minorHAnsi" w:hAnsiTheme="minorHAnsi"/>
          <w:sz w:val="24"/>
          <w:szCs w:val="24"/>
          <w:u w:val="single"/>
        </w:rPr>
        <w:t>Neffenger</w:t>
      </w:r>
      <w:proofErr w:type="spellEnd"/>
      <w:r w:rsidRPr="00045E28">
        <w:rPr>
          <w:rFonts w:asciiTheme="minorHAnsi" w:hAnsiTheme="minorHAnsi"/>
          <w:sz w:val="24"/>
          <w:szCs w:val="24"/>
          <w:u w:val="single"/>
        </w:rPr>
        <w:t xml:space="preserve"> addressed the issue</w:t>
      </w:r>
      <w:r w:rsidRPr="00443FB1">
        <w:rPr>
          <w:rFonts w:asciiTheme="minorHAnsi" w:hAnsiTheme="minorHAnsi"/>
          <w:sz w:val="16"/>
          <w:szCs w:val="24"/>
        </w:rPr>
        <w:t xml:space="preserve"> during his confirmation hearing this month, telling senators the inspector general reports were disturbing </w:t>
      </w:r>
      <w:r w:rsidRPr="00045E28">
        <w:rPr>
          <w:rFonts w:asciiTheme="minorHAnsi" w:hAnsiTheme="minorHAnsi"/>
          <w:sz w:val="24"/>
          <w:szCs w:val="24"/>
          <w:u w:val="single"/>
        </w:rPr>
        <w:t>and showed a need to "refocus on the mission." He pledged</w:t>
      </w:r>
      <w:r w:rsidRPr="00443FB1">
        <w:rPr>
          <w:rFonts w:asciiTheme="minorHAnsi" w:hAnsiTheme="minorHAnsi"/>
          <w:sz w:val="16"/>
          <w:szCs w:val="24"/>
        </w:rPr>
        <w:t xml:space="preserve">, that if confirmed, </w:t>
      </w:r>
      <w:r w:rsidRPr="00045E28">
        <w:rPr>
          <w:rFonts w:asciiTheme="minorHAnsi" w:hAnsiTheme="minorHAnsi"/>
          <w:sz w:val="24"/>
          <w:szCs w:val="24"/>
          <w:u w:val="single"/>
        </w:rPr>
        <w:t xml:space="preserve">to fully identify the gaps in security and close them. </w:t>
      </w:r>
      <w:proofErr w:type="spellStart"/>
      <w:r w:rsidRPr="00443FB1">
        <w:rPr>
          <w:rFonts w:asciiTheme="minorHAnsi" w:hAnsiTheme="minorHAnsi"/>
          <w:sz w:val="16"/>
          <w:szCs w:val="24"/>
        </w:rPr>
        <w:t>Neffenger</w:t>
      </w:r>
      <w:proofErr w:type="spellEnd"/>
      <w:r w:rsidRPr="00443FB1">
        <w:rPr>
          <w:rFonts w:asciiTheme="minorHAnsi" w:hAnsiTheme="minorHAnsi"/>
          <w:sz w:val="16"/>
          <w:szCs w:val="24"/>
        </w:rPr>
        <w:t xml:space="preserve"> has served as the Coast Guard's vice commandant since 2014 and has been with the Coast Guard since 1981. He once oversaw port security in Los Angeles and elsewhere in California and also served as deputy incident commander for the oil spill that resulted from the 2010 Deepwater Horizon oil rig explosion. Casting the lone vote against the nominee was Sen. Ben </w:t>
      </w:r>
      <w:proofErr w:type="spellStart"/>
      <w:r w:rsidRPr="00443FB1">
        <w:rPr>
          <w:rFonts w:asciiTheme="minorHAnsi" w:hAnsiTheme="minorHAnsi"/>
          <w:sz w:val="16"/>
          <w:szCs w:val="24"/>
        </w:rPr>
        <w:t>Sasse</w:t>
      </w:r>
      <w:proofErr w:type="spellEnd"/>
      <w:r w:rsidRPr="00443FB1">
        <w:rPr>
          <w:rFonts w:asciiTheme="minorHAnsi" w:hAnsiTheme="minorHAnsi"/>
          <w:sz w:val="16"/>
          <w:szCs w:val="24"/>
        </w:rPr>
        <w:t xml:space="preserve">, R-Neb., who said in a statement that while </w:t>
      </w:r>
      <w:proofErr w:type="spellStart"/>
      <w:r w:rsidRPr="00443FB1">
        <w:rPr>
          <w:rFonts w:asciiTheme="minorHAnsi" w:hAnsiTheme="minorHAnsi"/>
          <w:sz w:val="16"/>
          <w:szCs w:val="24"/>
        </w:rPr>
        <w:t>Neffenger</w:t>
      </w:r>
      <w:proofErr w:type="spellEnd"/>
      <w:r w:rsidRPr="00443FB1">
        <w:rPr>
          <w:rFonts w:asciiTheme="minorHAnsi" w:hAnsiTheme="minorHAnsi"/>
          <w:sz w:val="16"/>
          <w:szCs w:val="24"/>
        </w:rPr>
        <w:t xml:space="preserve"> was impressive, "it is naive and dangerous to pretend installing one director can heal what ails TSA." </w:t>
      </w:r>
      <w:proofErr w:type="spellStart"/>
      <w:r w:rsidRPr="00443FB1">
        <w:rPr>
          <w:rFonts w:asciiTheme="minorHAnsi" w:hAnsiTheme="minorHAnsi"/>
          <w:sz w:val="16"/>
          <w:szCs w:val="24"/>
        </w:rPr>
        <w:t>Sasse</w:t>
      </w:r>
      <w:proofErr w:type="spellEnd"/>
      <w:r w:rsidRPr="00443FB1">
        <w:rPr>
          <w:rFonts w:asciiTheme="minorHAnsi" w:hAnsiTheme="minorHAnsi"/>
          <w:sz w:val="16"/>
          <w:szCs w:val="24"/>
        </w:rPr>
        <w:t xml:space="preserve"> said Homeland Security "needs to admit that it has a crisis of bureaucratic complacency."</w:t>
      </w:r>
    </w:p>
    <w:p w:rsidR="00F76008" w:rsidRPr="00A11ABA" w:rsidRDefault="00F76008" w:rsidP="00F76008">
      <w:pPr>
        <w:pStyle w:val="Heading4"/>
      </w:pPr>
      <w:r w:rsidRPr="00A11ABA">
        <w:t>Broad support FOR discriminatory TSA measures</w:t>
      </w:r>
    </w:p>
    <w:p w:rsidR="00F76008" w:rsidRPr="00285ED1" w:rsidRDefault="00F76008" w:rsidP="00F76008">
      <w:pPr>
        <w:rPr>
          <w:rStyle w:val="Style13ptBold"/>
        </w:rPr>
      </w:pPr>
      <w:r>
        <w:rPr>
          <w:rStyle w:val="Style13ptBold"/>
        </w:rPr>
        <w:t xml:space="preserve">Page 10 </w:t>
      </w:r>
      <w:r w:rsidRPr="00285ED1">
        <w:t>[</w:t>
      </w:r>
      <w:r>
        <w:t>Susan, is an American journalist and the current Washington Bureau Chief for USA Today, “Poll: Most support ethnic profiling in air security”, USA Today, http://usatoday30.usatoday.com/news/nation/2010-01-12-poll-terrorism-obama_N.htm]</w:t>
      </w:r>
    </w:p>
    <w:p w:rsidR="00F76008" w:rsidRDefault="00F76008" w:rsidP="00F76008">
      <w:r w:rsidRPr="00285ED1">
        <w:rPr>
          <w:rStyle w:val="StyleUnderline"/>
        </w:rPr>
        <w:t xml:space="preserve">WASHINGTON — Americans are divided over whether President Obama's response to the foiled bombing of a Detroit-bound jetliner on Christmas Day went far enough, </w:t>
      </w:r>
      <w:r w:rsidRPr="00A11ABA">
        <w:rPr>
          <w:sz w:val="16"/>
        </w:rPr>
        <w:t xml:space="preserve">a USA TODAY/Gallup Poll finds, </w:t>
      </w:r>
      <w:r w:rsidRPr="00285ED1">
        <w:rPr>
          <w:rStyle w:val="Emphasis"/>
        </w:rPr>
        <w:t>amid broad support for the controversial practice of ethnic profiling in airline security.</w:t>
      </w:r>
      <w:r>
        <w:rPr>
          <w:rStyle w:val="Emphasis"/>
        </w:rPr>
        <w:t xml:space="preserve"> </w:t>
      </w:r>
      <w:r w:rsidRPr="00285ED1">
        <w:rPr>
          <w:rStyle w:val="StyleUnderline"/>
        </w:rPr>
        <w:t>By 3-1, those polled favor the idea of subjecting airline passengers to more intensive security checks if they fit a profile of terrorists based on age, ethnicity and gender.</w:t>
      </w:r>
      <w:r>
        <w:rPr>
          <w:rStyle w:val="StyleUnderline"/>
        </w:rPr>
        <w:t xml:space="preserve"> </w:t>
      </w:r>
      <w:r w:rsidRPr="00A11ABA">
        <w:rPr>
          <w:sz w:val="16"/>
        </w:rPr>
        <w:t xml:space="preserve">A previous USA TODAY poll, released Monday, found </w:t>
      </w:r>
      <w:r w:rsidRPr="00285ED1">
        <w:rPr>
          <w:rStyle w:val="StyleUnderline"/>
        </w:rPr>
        <w:t>even stronger support for the use of full-body scanners</w:t>
      </w:r>
      <w:r w:rsidRPr="00A11ABA">
        <w:rPr>
          <w:sz w:val="16"/>
        </w:rPr>
        <w:t xml:space="preserve"> at airports even if they compromise passenger privacy. The findings could fuel an already heated debate about whether profiling is appropriate or effective. "It's just a fact of life that it is a very effective way of at least deciding who we should secondarily screen," says Rich Roth, a security consultant who works with airports. Michael German of the American Civil Liberties Union says moving toward profiling would be "sending yourself on a fool's errand" because studies show past terrorists defied such labels — and would-be terrorists would simply circumvent whatever profile law enforcement created. "It's actually counterproductive," German says, increasing anti-American sentiment among the targeted groups. </w:t>
      </w:r>
      <w:r w:rsidRPr="00285ED1">
        <w:rPr>
          <w:rStyle w:val="StyleUnderline"/>
        </w:rPr>
        <w:t>Two-thirds of Americans say they followed closely Obama's announcement last week about addressing security shortcomings exposed by the failed attack. Agencies didn't revoke the visa of the suspect or prevent him from boarding the jet despite a series of red flags.</w:t>
      </w:r>
      <w:r>
        <w:rPr>
          <w:rStyle w:val="StyleUnderline"/>
        </w:rPr>
        <w:t xml:space="preserve"> </w:t>
      </w:r>
      <w:r w:rsidRPr="00285ED1">
        <w:rPr>
          <w:rStyle w:val="StyleUnderline"/>
        </w:rPr>
        <w:t>Among those paying at least some attention, 42% say Obama's measures didn't go far enough; 38% call them "about right" and 4% say they go too far.</w:t>
      </w:r>
      <w:r>
        <w:t xml:space="preserve"> </w:t>
      </w:r>
    </w:p>
    <w:p w:rsidR="00F76008" w:rsidRDefault="00F76008" w:rsidP="00F76008">
      <w:pPr>
        <w:pStyle w:val="Heading4"/>
      </w:pPr>
      <w:r>
        <w:lastRenderedPageBreak/>
        <w:t>Americans are pro-airport security</w:t>
      </w:r>
    </w:p>
    <w:p w:rsidR="00F76008" w:rsidRPr="00FD22E7" w:rsidRDefault="00F76008" w:rsidP="00F76008">
      <w:pPr>
        <w:rPr>
          <w:rStyle w:val="Style13ptBold"/>
        </w:rPr>
      </w:pPr>
      <w:r>
        <w:rPr>
          <w:rStyle w:val="Style13ptBold"/>
        </w:rPr>
        <w:t xml:space="preserve">Clarke 15 </w:t>
      </w:r>
      <w:r w:rsidRPr="00FD22E7">
        <w:t>[</w:t>
      </w:r>
      <w:r>
        <w:t>Patrick, A native of Central Maryland, Patrick Clarke graduated from Towson University with a B.S. in journalism. He previously worked for Bleacher Report, writing more than 2,000 articles, “Poll Reveals Americans Mostly Satisfied with Airport Security”, Travel Pulse, http://www.travelpulse.com/news/airlines/poll-reveals-americans-mostly-satisfied-with-airport-security.html]</w:t>
      </w:r>
    </w:p>
    <w:p w:rsidR="00F76008" w:rsidRPr="00A11ABA" w:rsidRDefault="00F76008" w:rsidP="00F76008">
      <w:pPr>
        <w:rPr>
          <w:sz w:val="16"/>
        </w:rPr>
      </w:pPr>
      <w:r w:rsidRPr="00A11ABA">
        <w:rPr>
          <w:sz w:val="16"/>
        </w:rPr>
        <w:t xml:space="preserve">Even in the wake of some alarming oversights by the Transportation Security Administration, </w:t>
      </w:r>
      <w:r w:rsidRPr="00FD22E7">
        <w:rPr>
          <w:rStyle w:val="StyleUnderline"/>
        </w:rPr>
        <w:t>Americans remain relatively satisfied with airport security. According to a recent poll conducted by Travel Leaders Group, 88.4 percent of respondents indicated that they are satisfied with or remain neutral on the current security measures at airports across the country.</w:t>
      </w:r>
      <w:r>
        <w:rPr>
          <w:rStyle w:val="StyleUnderline"/>
        </w:rPr>
        <w:t xml:space="preserve"> </w:t>
      </w:r>
      <w:r w:rsidRPr="00A11ABA">
        <w:rPr>
          <w:sz w:val="16"/>
        </w:rPr>
        <w:t xml:space="preserve">That figure is up from 87.5 percent in 2014. </w:t>
      </w:r>
      <w:r w:rsidRPr="00FD22E7">
        <w:rPr>
          <w:rStyle w:val="StyleUnderline"/>
        </w:rPr>
        <w:t xml:space="preserve">Of the 88.4 percent, 65.8 percent said they are satisfied, with the other 22.6 percent responding they felt neutral. </w:t>
      </w:r>
      <w:r w:rsidRPr="00A11ABA">
        <w:rPr>
          <w:sz w:val="16"/>
        </w:rPr>
        <w:t xml:space="preserve">The remaining 11.6 percent of polled Americans said they are unsatisfied with the current state of airport security. </w:t>
      </w:r>
      <w:r w:rsidRPr="00FD22E7">
        <w:rPr>
          <w:rStyle w:val="StyleUnderline"/>
        </w:rPr>
        <w:t xml:space="preserve">Nearly half of respondents (44.5 percent) said they wish they could get through security quicker, while just as many (44.4 percent) said they are fine with how long the process takes. </w:t>
      </w:r>
      <w:r w:rsidRPr="00A11ABA">
        <w:rPr>
          <w:sz w:val="16"/>
        </w:rPr>
        <w:t xml:space="preserve">Only a minority (11.1 percent) indicated that they are frustrated with the length of their wait when passing through security. "We are entering the peak summer travel season and many people will be flying to their summer vacation destinations. Americans have grown accustomed to enhanced airport security procedures that allow for a more stress-free experience for many travelers," said Travel Leaders Group CEO Barry </w:t>
      </w:r>
      <w:proofErr w:type="spellStart"/>
      <w:r w:rsidRPr="00A11ABA">
        <w:rPr>
          <w:sz w:val="16"/>
        </w:rPr>
        <w:t>Liben</w:t>
      </w:r>
      <w:proofErr w:type="spellEnd"/>
      <w:r w:rsidRPr="00A11ABA">
        <w:rPr>
          <w:sz w:val="16"/>
        </w:rPr>
        <w:t xml:space="preserve"> in a statement. "While a recent watchdog report highlights lapses in airport security screening tests, it's important to note that mistakes are being addressed at the highest levels and steps are being taken to continue to ensure the safety of all travelers passing through our nation's airports." Perhaps a reason for the improved satisfaction is the emergence of TSA </w:t>
      </w:r>
      <w:proofErr w:type="spellStart"/>
      <w:r w:rsidRPr="00A11ABA">
        <w:rPr>
          <w:sz w:val="16"/>
        </w:rPr>
        <w:t>PreCheck</w:t>
      </w:r>
      <w:proofErr w:type="spellEnd"/>
      <w:r w:rsidRPr="00A11ABA">
        <w:rPr>
          <w:sz w:val="16"/>
        </w:rPr>
        <w:t xml:space="preserve">, which 14.4 percent of respondents said they use all of the time. More than a quarter of those polled (26.1 percent) said they feel it has reduced wait times for screening. </w:t>
      </w:r>
      <w:r w:rsidRPr="00FD22E7">
        <w:rPr>
          <w:rStyle w:val="StyleUnderline"/>
        </w:rPr>
        <w:t xml:space="preserve">While a majority of respondents (45.1 percent) said they didn't know if </w:t>
      </w:r>
      <w:proofErr w:type="spellStart"/>
      <w:r w:rsidRPr="00FD22E7">
        <w:rPr>
          <w:rStyle w:val="StyleUnderline"/>
        </w:rPr>
        <w:t>PreCheck</w:t>
      </w:r>
      <w:proofErr w:type="spellEnd"/>
      <w:r w:rsidRPr="00FD22E7">
        <w:rPr>
          <w:rStyle w:val="StyleUnderline"/>
        </w:rPr>
        <w:t xml:space="preserve"> was helping reduce wait times, only 14.5 percent said they felt it wasn't helping.</w:t>
      </w:r>
      <w:r>
        <w:rPr>
          <w:rStyle w:val="StyleUnderline"/>
        </w:rPr>
        <w:t xml:space="preserve"> </w:t>
      </w:r>
      <w:r w:rsidRPr="00A11ABA">
        <w:rPr>
          <w:sz w:val="16"/>
        </w:rPr>
        <w:t xml:space="preserve">The poll also revealed American sentiments toward recent terrorist attacks near or at popular tourist destinations around the world. </w:t>
      </w:r>
      <w:r w:rsidRPr="00FD22E7">
        <w:rPr>
          <w:rStyle w:val="StyleUnderline"/>
        </w:rPr>
        <w:t xml:space="preserve">"In our survey, we also asked Americans whether terrorist attacks in popular international destinations would deter them from traveling. Resoundingly, 78.3 percent of those polled indicated they won't let extremists keep them from experiencing what the world has to offer, while just 19.3 percent prefer to travel domestically," added </w:t>
      </w:r>
      <w:proofErr w:type="spellStart"/>
      <w:r w:rsidRPr="00FD22E7">
        <w:rPr>
          <w:rStyle w:val="StyleUnderline"/>
        </w:rPr>
        <w:t>Liben</w:t>
      </w:r>
      <w:proofErr w:type="spellEnd"/>
      <w:r w:rsidRPr="00FD22E7">
        <w:rPr>
          <w:rStyle w:val="StyleUnderline"/>
        </w:rPr>
        <w:t>.</w:t>
      </w:r>
      <w:r>
        <w:rPr>
          <w:rStyle w:val="StyleUnderline"/>
        </w:rPr>
        <w:t xml:space="preserve"> </w:t>
      </w:r>
      <w:r w:rsidRPr="00A11ABA">
        <w:rPr>
          <w:sz w:val="16"/>
        </w:rPr>
        <w:t>The Travel Leaders Group poll was conducted over a four-week period in April 2015 and includes responses from 3,371 Americans.</w:t>
      </w:r>
    </w:p>
    <w:p w:rsidR="00F76008" w:rsidRPr="00A10180" w:rsidRDefault="00F76008" w:rsidP="00F76008"/>
    <w:p w:rsidR="00F76008" w:rsidRDefault="00F76008" w:rsidP="00F76008">
      <w:pPr>
        <w:pStyle w:val="Heading3"/>
      </w:pPr>
      <w:r>
        <w:lastRenderedPageBreak/>
        <w:t>Welfare Surveillance – Unpopular</w:t>
      </w:r>
    </w:p>
    <w:p w:rsidR="00F76008" w:rsidRPr="00045E28" w:rsidRDefault="00F76008" w:rsidP="00F76008">
      <w:pPr>
        <w:pStyle w:val="Heading4"/>
        <w:spacing w:before="0"/>
        <w:rPr>
          <w:rFonts w:asciiTheme="minorHAnsi" w:hAnsiTheme="minorHAnsi"/>
          <w:sz w:val="24"/>
          <w:szCs w:val="24"/>
        </w:rPr>
      </w:pPr>
      <w:r w:rsidRPr="00045E28">
        <w:rPr>
          <w:rFonts w:asciiTheme="minorHAnsi" w:hAnsiTheme="minorHAnsi"/>
          <w:sz w:val="24"/>
          <w:szCs w:val="24"/>
        </w:rPr>
        <w:t>Majority of Americans support welfare spending restrictions - Recent survey proves</w:t>
      </w:r>
    </w:p>
    <w:p w:rsidR="00F76008" w:rsidRPr="00045E28" w:rsidRDefault="00F76008" w:rsidP="00F76008">
      <w:pPr>
        <w:rPr>
          <w:rFonts w:asciiTheme="minorHAnsi" w:hAnsiTheme="minorHAnsi"/>
          <w:sz w:val="24"/>
          <w:szCs w:val="24"/>
        </w:rPr>
      </w:pPr>
      <w:r w:rsidRPr="00045E28">
        <w:rPr>
          <w:rStyle w:val="Style13ptBold"/>
          <w:rFonts w:asciiTheme="minorHAnsi" w:hAnsiTheme="minorHAnsi"/>
          <w:sz w:val="24"/>
          <w:szCs w:val="24"/>
        </w:rPr>
        <w:t>Cohen 7/5</w:t>
      </w:r>
      <w:r w:rsidRPr="00045E28">
        <w:rPr>
          <w:rFonts w:asciiTheme="minorHAnsi" w:hAnsiTheme="minorHAnsi"/>
          <w:sz w:val="24"/>
          <w:szCs w:val="24"/>
        </w:rPr>
        <w:t xml:space="preserve"> [Kelly, Staff Writer for the Washington Examiner, "Majority of Americans support welfare spending restrictions," Washington Examiner, http://www.washingtonexaminer.com/majority-of-americans-support-welfare-spending-restrictions/article/2563155]</w:t>
      </w:r>
    </w:p>
    <w:p w:rsidR="00F76008" w:rsidRPr="00045E28" w:rsidRDefault="00F76008" w:rsidP="00F76008">
      <w:pPr>
        <w:rPr>
          <w:rStyle w:val="StyleUnderline"/>
          <w:rFonts w:asciiTheme="minorHAnsi" w:hAnsiTheme="minorHAnsi"/>
          <w:sz w:val="24"/>
          <w:szCs w:val="24"/>
        </w:rPr>
      </w:pPr>
      <w:r w:rsidRPr="00533C04">
        <w:rPr>
          <w:rFonts w:asciiTheme="minorHAnsi" w:hAnsiTheme="minorHAnsi"/>
          <w:sz w:val="16"/>
          <w:szCs w:val="24"/>
        </w:rPr>
        <w:t xml:space="preserve">A law limiting how Kansas welfare recipients can spend their money comes just as new polling indicates a </w:t>
      </w:r>
      <w:r w:rsidRPr="00045E28">
        <w:rPr>
          <w:rStyle w:val="StyleUnderline"/>
          <w:rFonts w:asciiTheme="minorHAnsi" w:hAnsiTheme="minorHAnsi"/>
          <w:sz w:val="24"/>
          <w:szCs w:val="24"/>
        </w:rPr>
        <w:t>large majority of Americans support such restrictions</w:t>
      </w:r>
      <w:r w:rsidRPr="00533C04">
        <w:rPr>
          <w:rFonts w:asciiTheme="minorHAnsi" w:hAnsiTheme="minorHAnsi"/>
          <w:sz w:val="16"/>
          <w:szCs w:val="24"/>
        </w:rPr>
        <w:t xml:space="preserve">. "People want to be self-reliant," Kansas Gov. Sam Brownback said when signing a bill tightening restrictions on the use of welfare benefits in the Jayhawk State </w:t>
      </w:r>
      <w:proofErr w:type="spellStart"/>
      <w:r w:rsidRPr="00533C04">
        <w:rPr>
          <w:rFonts w:asciiTheme="minorHAnsi" w:hAnsiTheme="minorHAnsi"/>
          <w:sz w:val="16"/>
          <w:szCs w:val="24"/>
        </w:rPr>
        <w:t>state</w:t>
      </w:r>
      <w:proofErr w:type="spellEnd"/>
      <w:r w:rsidRPr="00533C04">
        <w:rPr>
          <w:rFonts w:asciiTheme="minorHAnsi" w:hAnsiTheme="minorHAnsi"/>
          <w:sz w:val="16"/>
          <w:szCs w:val="24"/>
        </w:rPr>
        <w:t xml:space="preserve"> Thursday. The bill puts forth numerous changes to Kansas' welfare program — including where recipients can spend their money — a change that has gained national attention and sparked outrage. However, </w:t>
      </w:r>
      <w:r w:rsidRPr="00045E28">
        <w:rPr>
          <w:rStyle w:val="StyleUnderline"/>
          <w:rFonts w:asciiTheme="minorHAnsi" w:hAnsiTheme="minorHAnsi"/>
          <w:sz w:val="24"/>
          <w:szCs w:val="24"/>
        </w:rPr>
        <w:t>American voters do generally back restrictions on how welfare money can be spent. Sixty-four percent of American voters agree</w:t>
      </w:r>
      <w:r w:rsidRPr="00533C04">
        <w:rPr>
          <w:rFonts w:asciiTheme="minorHAnsi" w:hAnsiTheme="minorHAnsi"/>
          <w:sz w:val="16"/>
          <w:szCs w:val="24"/>
        </w:rPr>
        <w:t xml:space="preserve"> with the principle </w:t>
      </w:r>
      <w:r w:rsidRPr="00045E28">
        <w:rPr>
          <w:rStyle w:val="StyleUnderline"/>
          <w:rFonts w:asciiTheme="minorHAnsi" w:hAnsiTheme="minorHAnsi"/>
          <w:sz w:val="24"/>
          <w:szCs w:val="24"/>
        </w:rPr>
        <w:t xml:space="preserve">that the government should restrict what welfare recipients can buy with the money they receive from welfare payments. Only 26 percent believe the recipients should have the freedom to buy what they want, according to a new </w:t>
      </w:r>
      <w:proofErr w:type="spellStart"/>
      <w:r w:rsidRPr="00045E28">
        <w:rPr>
          <w:rStyle w:val="StyleUnderline"/>
          <w:rFonts w:asciiTheme="minorHAnsi" w:hAnsiTheme="minorHAnsi"/>
          <w:sz w:val="24"/>
          <w:szCs w:val="24"/>
        </w:rPr>
        <w:t>YouGov</w:t>
      </w:r>
      <w:proofErr w:type="spellEnd"/>
      <w:r w:rsidRPr="00045E28">
        <w:rPr>
          <w:rStyle w:val="StyleUnderline"/>
          <w:rFonts w:asciiTheme="minorHAnsi" w:hAnsiTheme="minorHAnsi"/>
          <w:sz w:val="24"/>
          <w:szCs w:val="24"/>
        </w:rPr>
        <w:t xml:space="preserve"> survey.</w:t>
      </w:r>
      <w:r w:rsidRPr="00533C04">
        <w:rPr>
          <w:rFonts w:asciiTheme="minorHAnsi" w:hAnsiTheme="minorHAnsi"/>
          <w:sz w:val="16"/>
          <w:szCs w:val="24"/>
        </w:rPr>
        <w:t xml:space="preserve"> Support for the restrictions varies by party. </w:t>
      </w:r>
      <w:r w:rsidRPr="00045E28">
        <w:rPr>
          <w:rStyle w:val="StyleUnderline"/>
          <w:rFonts w:asciiTheme="minorHAnsi" w:hAnsiTheme="minorHAnsi"/>
          <w:sz w:val="24"/>
          <w:szCs w:val="24"/>
        </w:rPr>
        <w:t>Eighty-six percent of Republicans, 64 percent of Independents and 50 percent of Democrats think the government should restrict how welfare recipients spend their funds.</w:t>
      </w:r>
    </w:p>
    <w:p w:rsidR="00F76008" w:rsidRPr="00045E28" w:rsidRDefault="00F76008" w:rsidP="00F76008">
      <w:pPr>
        <w:pStyle w:val="Heading4"/>
        <w:spacing w:before="0"/>
        <w:rPr>
          <w:rFonts w:asciiTheme="minorHAnsi" w:hAnsiTheme="minorHAnsi"/>
          <w:sz w:val="24"/>
          <w:szCs w:val="24"/>
        </w:rPr>
      </w:pPr>
      <w:r w:rsidRPr="00045E28">
        <w:rPr>
          <w:rFonts w:asciiTheme="minorHAnsi" w:hAnsiTheme="minorHAnsi"/>
          <w:sz w:val="24"/>
          <w:szCs w:val="24"/>
        </w:rPr>
        <w:t>Reforming welfare would cause Republican backlash</w:t>
      </w:r>
    </w:p>
    <w:p w:rsidR="00F76008" w:rsidRPr="00045E28" w:rsidRDefault="00F76008" w:rsidP="00F76008">
      <w:pPr>
        <w:rPr>
          <w:rFonts w:asciiTheme="minorHAnsi" w:hAnsiTheme="minorHAnsi"/>
          <w:sz w:val="24"/>
          <w:szCs w:val="24"/>
        </w:rPr>
      </w:pPr>
      <w:r w:rsidRPr="00045E28">
        <w:rPr>
          <w:rStyle w:val="Style13ptBold"/>
          <w:rFonts w:asciiTheme="minorHAnsi" w:hAnsiTheme="minorHAnsi"/>
          <w:sz w:val="24"/>
          <w:szCs w:val="24"/>
        </w:rPr>
        <w:t>Potts ’14</w:t>
      </w:r>
      <w:r w:rsidRPr="00045E28">
        <w:rPr>
          <w:rFonts w:asciiTheme="minorHAnsi" w:hAnsiTheme="minorHAnsi"/>
          <w:sz w:val="24"/>
          <w:szCs w:val="24"/>
        </w:rPr>
        <w:t xml:space="preserve"> [Monica, a writer based in Washington, D.C., and a fellow with the New America Foundation Asset Building Program, "To GOP Congress, as Usual, It’s Welfare on the Chopping Block," Daily Beast, http://www.thedailybeast.com/articles/2014/12/25/to-gop-congress-as-usual-it-s-welfare-on-the-chopping-block.html]</w:t>
      </w:r>
    </w:p>
    <w:p w:rsidR="00F76008" w:rsidRPr="00045E28" w:rsidRDefault="00F76008" w:rsidP="00F76008">
      <w:pPr>
        <w:rPr>
          <w:rStyle w:val="Emphasis"/>
          <w:rFonts w:asciiTheme="minorHAnsi" w:hAnsiTheme="minorHAnsi"/>
          <w:sz w:val="24"/>
          <w:szCs w:val="24"/>
        </w:rPr>
      </w:pPr>
      <w:r w:rsidRPr="00533C04">
        <w:rPr>
          <w:rFonts w:asciiTheme="minorHAnsi" w:hAnsiTheme="minorHAnsi"/>
          <w:sz w:val="16"/>
          <w:szCs w:val="24"/>
        </w:rPr>
        <w:t xml:space="preserve">And that’s how fights over virtually all aspects of the program once known as welfare go. </w:t>
      </w:r>
      <w:r w:rsidRPr="00045E28">
        <w:rPr>
          <w:rStyle w:val="StyleUnderline"/>
          <w:rFonts w:asciiTheme="minorHAnsi" w:hAnsiTheme="minorHAnsi"/>
          <w:sz w:val="24"/>
          <w:szCs w:val="24"/>
        </w:rPr>
        <w:t>Welfare recipients have had to meet work requirements to receive their checks ever since President Bill Clinton signed the welfare reform law in 1996</w:t>
      </w:r>
      <w:r w:rsidRPr="00533C04">
        <w:rPr>
          <w:rFonts w:asciiTheme="minorHAnsi" w:hAnsiTheme="minorHAnsi"/>
          <w:sz w:val="16"/>
          <w:szCs w:val="24"/>
        </w:rPr>
        <w:t xml:space="preserve">, and those paychecks are meager: in most states, the average family will receive between $200 and $400, clocking in between 20 and 30 hours of work activities and applying for as many as 20 jobs a week. </w:t>
      </w:r>
      <w:r w:rsidRPr="00045E28">
        <w:rPr>
          <w:rStyle w:val="StyleUnderline"/>
          <w:rFonts w:asciiTheme="minorHAnsi" w:hAnsiTheme="minorHAnsi"/>
          <w:sz w:val="24"/>
          <w:szCs w:val="24"/>
        </w:rPr>
        <w:t>Yet stereotypes of the program as a large handout to moochers who don't have jobs remain, and the program is always among the first that the public and conservatives would sacrifice to budget cuts</w:t>
      </w:r>
      <w:r w:rsidRPr="00533C04">
        <w:rPr>
          <w:rFonts w:asciiTheme="minorHAnsi" w:hAnsiTheme="minorHAnsi"/>
          <w:sz w:val="16"/>
          <w:szCs w:val="24"/>
        </w:rPr>
        <w:t xml:space="preserve">. And so </w:t>
      </w:r>
      <w:r w:rsidRPr="00045E28">
        <w:rPr>
          <w:rStyle w:val="StyleUnderline"/>
          <w:rFonts w:asciiTheme="minorHAnsi" w:hAnsiTheme="minorHAnsi"/>
          <w:sz w:val="24"/>
          <w:szCs w:val="24"/>
        </w:rPr>
        <w:t>as the year ends, Temporary Assistance for Needy Families</w:t>
      </w:r>
      <w:r w:rsidRPr="00533C04">
        <w:rPr>
          <w:rFonts w:asciiTheme="minorHAnsi" w:hAnsiTheme="minorHAnsi"/>
          <w:sz w:val="16"/>
          <w:szCs w:val="24"/>
        </w:rPr>
        <w:t xml:space="preserve">, as what we call welfare is officially known, </w:t>
      </w:r>
      <w:r w:rsidRPr="00045E28">
        <w:rPr>
          <w:rStyle w:val="StyleUnderline"/>
          <w:rFonts w:asciiTheme="minorHAnsi" w:hAnsiTheme="minorHAnsi"/>
          <w:sz w:val="24"/>
          <w:szCs w:val="24"/>
        </w:rPr>
        <w:t>is not being reauthorized again this year</w:t>
      </w:r>
      <w:r w:rsidRPr="00533C04">
        <w:rPr>
          <w:rFonts w:asciiTheme="minorHAnsi" w:hAnsiTheme="minorHAnsi"/>
          <w:sz w:val="16"/>
          <w:szCs w:val="24"/>
        </w:rPr>
        <w:t xml:space="preserve">. The bill expired way back in 2010. Congress keeps funding it through continuing resolutions, but TANF’s existence has been year-to-year, and supporters of the social safety net have always preferred full reauthorization. But there’s a new twist: Now, many progressives and policymakers who care about the poor are ironically happy that TANF isn’t being reauthorized again this year. The reason? These folks fear that reauthorizing the bill will hand Republicans who control the house—and as of January, the Senate—the opportunity they’ve been waiting for—to gut it. The program already operates at a minimum level. In 1997, the first year after the law was passed, state governments spent 70 percent of the funds provided through the program on cash assistance for families. Now they only spend about a quarter of their money by directly helping families, and they send the rest of the money on other welfare-related programs or use it to close holes in their own budgets. Critics noted this led to the program’s lackluster response to the economic crisis. In 2011, only 27 percent of families living in poverty were receiving welfare assistance. Among the fears are that House Republicans will try to eviscerate funding—which in 2013 totaled about $16.5 billion for the welfare program. The House budget chair, the Wisconsin Republican Paul Ryan, wants to turn all safety-net programs into a giant block grant to the states—he says it would maintain the programs’ current levels of funding but most experts believe funding would ultimately dwindle and serve fewer families. </w:t>
      </w:r>
      <w:r w:rsidRPr="00045E28">
        <w:rPr>
          <w:rStyle w:val="StyleUnderline"/>
          <w:rFonts w:asciiTheme="minorHAnsi" w:hAnsiTheme="minorHAnsi"/>
          <w:sz w:val="24"/>
          <w:szCs w:val="24"/>
        </w:rPr>
        <w:t>Republicans showed their gleeful willingness to go after safety-net programs when they tried to slash food stamps by more than half</w:t>
      </w:r>
      <w:r w:rsidRPr="00533C04">
        <w:rPr>
          <w:rFonts w:asciiTheme="minorHAnsi" w:hAnsiTheme="minorHAnsi"/>
          <w:sz w:val="16"/>
          <w:szCs w:val="24"/>
        </w:rPr>
        <w:t xml:space="preserve">. And </w:t>
      </w:r>
      <w:r w:rsidRPr="00045E28">
        <w:rPr>
          <w:rStyle w:val="StyleUnderline"/>
          <w:rFonts w:asciiTheme="minorHAnsi" w:hAnsiTheme="minorHAnsi"/>
          <w:sz w:val="24"/>
          <w:szCs w:val="24"/>
        </w:rPr>
        <w:t>whe</w:t>
      </w:r>
      <w:r w:rsidRPr="00533C04">
        <w:rPr>
          <w:rFonts w:asciiTheme="minorHAnsi" w:hAnsiTheme="minorHAnsi"/>
          <w:sz w:val="16"/>
          <w:szCs w:val="24"/>
        </w:rPr>
        <w:t xml:space="preserve">n President Barack </w:t>
      </w:r>
      <w:r w:rsidRPr="00045E28">
        <w:rPr>
          <w:rStyle w:val="StyleUnderline"/>
          <w:rFonts w:asciiTheme="minorHAnsi" w:hAnsiTheme="minorHAnsi"/>
          <w:sz w:val="24"/>
          <w:szCs w:val="24"/>
        </w:rPr>
        <w:t xml:space="preserve">Obama attempted to provide waivers to states so that they could be </w:t>
      </w:r>
      <w:r w:rsidRPr="00045E28">
        <w:rPr>
          <w:rStyle w:val="StyleUnderline"/>
          <w:rFonts w:asciiTheme="minorHAnsi" w:hAnsiTheme="minorHAnsi"/>
          <w:sz w:val="24"/>
          <w:szCs w:val="24"/>
        </w:rPr>
        <w:lastRenderedPageBreak/>
        <w:t>more flexible in how they administered welfare-to-work and do less paperwork for the federal government, Republicans accused him of gutting the work requirements.</w:t>
      </w:r>
      <w:r w:rsidRPr="00533C04">
        <w:rPr>
          <w:rFonts w:asciiTheme="minorHAnsi" w:hAnsiTheme="minorHAnsi"/>
          <w:sz w:val="16"/>
          <w:szCs w:val="24"/>
        </w:rPr>
        <w:t xml:space="preserve"> So </w:t>
      </w:r>
      <w:r w:rsidRPr="00045E28">
        <w:rPr>
          <w:rStyle w:val="Emphasis"/>
          <w:rFonts w:asciiTheme="minorHAnsi" w:hAnsiTheme="minorHAnsi"/>
          <w:sz w:val="24"/>
          <w:szCs w:val="24"/>
        </w:rPr>
        <w:t>not only are Republicans likely to cut funding, but they would also resist any changes that might actually make the program run better.</w:t>
      </w:r>
    </w:p>
    <w:p w:rsidR="00F76008" w:rsidRPr="00045E28" w:rsidRDefault="00F76008" w:rsidP="00F76008">
      <w:pPr>
        <w:pStyle w:val="Heading4"/>
        <w:spacing w:before="0"/>
        <w:rPr>
          <w:rFonts w:asciiTheme="minorHAnsi" w:hAnsiTheme="minorHAnsi"/>
          <w:sz w:val="24"/>
          <w:szCs w:val="24"/>
        </w:rPr>
      </w:pPr>
      <w:r w:rsidRPr="00045E28">
        <w:rPr>
          <w:rFonts w:asciiTheme="minorHAnsi" w:hAnsiTheme="minorHAnsi"/>
          <w:sz w:val="24"/>
          <w:szCs w:val="24"/>
        </w:rPr>
        <w:t>Republicans want increased regulations on welfare</w:t>
      </w:r>
    </w:p>
    <w:p w:rsidR="00F76008" w:rsidRPr="00045E28" w:rsidRDefault="00F76008" w:rsidP="00F76008">
      <w:pPr>
        <w:rPr>
          <w:rFonts w:asciiTheme="minorHAnsi" w:hAnsiTheme="minorHAnsi"/>
          <w:sz w:val="24"/>
          <w:szCs w:val="24"/>
        </w:rPr>
      </w:pPr>
      <w:proofErr w:type="spellStart"/>
      <w:r w:rsidRPr="00045E28">
        <w:rPr>
          <w:rStyle w:val="Style13ptBold"/>
          <w:rFonts w:asciiTheme="minorHAnsi" w:hAnsiTheme="minorHAnsi"/>
          <w:sz w:val="24"/>
          <w:szCs w:val="24"/>
        </w:rPr>
        <w:t>Groden</w:t>
      </w:r>
      <w:proofErr w:type="spellEnd"/>
      <w:r w:rsidRPr="00045E28">
        <w:rPr>
          <w:rStyle w:val="Style13ptBold"/>
          <w:rFonts w:asciiTheme="minorHAnsi" w:hAnsiTheme="minorHAnsi"/>
          <w:sz w:val="24"/>
          <w:szCs w:val="24"/>
        </w:rPr>
        <w:t xml:space="preserve"> 1/15</w:t>
      </w:r>
      <w:r w:rsidRPr="00045E28">
        <w:rPr>
          <w:rFonts w:asciiTheme="minorHAnsi" w:hAnsiTheme="minorHAnsi"/>
          <w:sz w:val="24"/>
          <w:szCs w:val="24"/>
        </w:rPr>
        <w:t xml:space="preserve"> [Claire, Reporter and Researcher, "Republican Governors to Food-Stamp Recipients: Get a Job Already</w:t>
      </w:r>
      <w:proofErr w:type="gramStart"/>
      <w:r w:rsidRPr="00045E28">
        <w:rPr>
          <w:rFonts w:asciiTheme="minorHAnsi" w:hAnsiTheme="minorHAnsi"/>
          <w:sz w:val="24"/>
          <w:szCs w:val="24"/>
        </w:rPr>
        <w:t>!,</w:t>
      </w:r>
      <w:proofErr w:type="gramEnd"/>
      <w:r w:rsidRPr="00045E28">
        <w:rPr>
          <w:rFonts w:asciiTheme="minorHAnsi" w:hAnsiTheme="minorHAnsi"/>
          <w:sz w:val="24"/>
          <w:szCs w:val="24"/>
        </w:rPr>
        <w:t>" New Republic, http://www.newrepublic.com/article/120772/republicans-reinstate-work-requirements-food-stamps-snap, 1/15/15</w:t>
      </w:r>
    </w:p>
    <w:p w:rsidR="00F76008" w:rsidRPr="00533C04" w:rsidRDefault="00F76008" w:rsidP="00F76008">
      <w:pPr>
        <w:rPr>
          <w:rFonts w:asciiTheme="minorHAnsi" w:hAnsiTheme="minorHAnsi"/>
          <w:sz w:val="16"/>
          <w:szCs w:val="24"/>
        </w:rPr>
      </w:pPr>
      <w:r w:rsidRPr="00533C04">
        <w:rPr>
          <w:rFonts w:asciiTheme="minorHAnsi" w:hAnsiTheme="minorHAnsi"/>
          <w:sz w:val="16"/>
          <w:szCs w:val="24"/>
        </w:rPr>
        <w:t xml:space="preserve">Thanks to the November midterms, </w:t>
      </w:r>
      <w:r w:rsidRPr="00045E28">
        <w:rPr>
          <w:rStyle w:val="StyleUnderline"/>
          <w:rFonts w:asciiTheme="minorHAnsi" w:hAnsiTheme="minorHAnsi"/>
          <w:sz w:val="24"/>
          <w:szCs w:val="24"/>
        </w:rPr>
        <w:t>Republicans now control 29 state legislatures</w:t>
      </w:r>
      <w:r w:rsidRPr="00533C04">
        <w:rPr>
          <w:rFonts w:asciiTheme="minorHAnsi" w:hAnsiTheme="minorHAnsi"/>
          <w:sz w:val="16"/>
          <w:szCs w:val="24"/>
        </w:rPr>
        <w:t xml:space="preserve">—the most in nearly 100 years—and hold 31 governorships. Now, </w:t>
      </w:r>
      <w:r w:rsidRPr="00045E28">
        <w:rPr>
          <w:rStyle w:val="StyleUnderline"/>
          <w:rFonts w:asciiTheme="minorHAnsi" w:hAnsiTheme="minorHAnsi"/>
          <w:sz w:val="24"/>
          <w:szCs w:val="24"/>
        </w:rPr>
        <w:t>emboldened by the GOP wave</w:t>
      </w:r>
      <w:r w:rsidRPr="00533C04">
        <w:rPr>
          <w:rFonts w:asciiTheme="minorHAnsi" w:hAnsiTheme="minorHAnsi"/>
          <w:sz w:val="16"/>
          <w:szCs w:val="24"/>
        </w:rPr>
        <w:t xml:space="preserve"> and their own re-election last year</w:t>
      </w:r>
      <w:r w:rsidRPr="00045E28">
        <w:rPr>
          <w:rStyle w:val="StyleUnderline"/>
          <w:rFonts w:asciiTheme="minorHAnsi" w:hAnsiTheme="minorHAnsi"/>
          <w:sz w:val="24"/>
          <w:szCs w:val="24"/>
        </w:rPr>
        <w:t>, several governors are taking aim at one of the party's favorite targets: food stamps. Wisconsin Governor Scott Walker</w:t>
      </w:r>
      <w:r w:rsidRPr="00533C04">
        <w:rPr>
          <w:rFonts w:asciiTheme="minorHAnsi" w:hAnsiTheme="minorHAnsi"/>
          <w:sz w:val="16"/>
          <w:szCs w:val="24"/>
        </w:rPr>
        <w:t xml:space="preserve">, a potential 2016 candidate, </w:t>
      </w:r>
      <w:r w:rsidRPr="00045E28">
        <w:rPr>
          <w:rStyle w:val="StyleUnderline"/>
          <w:rFonts w:asciiTheme="minorHAnsi" w:hAnsiTheme="minorHAnsi"/>
          <w:sz w:val="24"/>
          <w:szCs w:val="24"/>
        </w:rPr>
        <w:t>wants to require people receiving food stamps or unemployment insurance to undergo drug testing. He’s also proposed limits on the types of food people can buy with food stamps</w:t>
      </w:r>
      <w:r w:rsidRPr="00533C04">
        <w:rPr>
          <w:rFonts w:asciiTheme="minorHAnsi" w:hAnsiTheme="minorHAnsi"/>
          <w:sz w:val="16"/>
          <w:szCs w:val="24"/>
        </w:rPr>
        <w:t xml:space="preserve">. Maine Governor Paul </w:t>
      </w:r>
      <w:proofErr w:type="spellStart"/>
      <w:r w:rsidRPr="00533C04">
        <w:rPr>
          <w:rFonts w:asciiTheme="minorHAnsi" w:hAnsiTheme="minorHAnsi"/>
          <w:sz w:val="16"/>
          <w:szCs w:val="24"/>
        </w:rPr>
        <w:t>LePage</w:t>
      </w:r>
      <w:proofErr w:type="spellEnd"/>
      <w:r w:rsidRPr="00533C04">
        <w:rPr>
          <w:rFonts w:asciiTheme="minorHAnsi" w:hAnsiTheme="minorHAnsi"/>
          <w:sz w:val="16"/>
          <w:szCs w:val="24"/>
        </w:rPr>
        <w:t xml:space="preserve">, whose re-election was widely seen as a referendum on welfare after he cut the public-assistance rolls by half, declared in his inauguration speech, “No more welfare handouts.” Ohio Governor John Kasich spent much of his inaugural speech discussing "personal responsibility," saying, “It's a sin not to help someone who needs it, but it's equally a sin to continue to help someone who needs to learn how to help themselves.” </w:t>
      </w:r>
      <w:r w:rsidRPr="00045E28">
        <w:rPr>
          <w:rStyle w:val="StyleUnderline"/>
          <w:rFonts w:asciiTheme="minorHAnsi" w:hAnsiTheme="minorHAnsi"/>
          <w:sz w:val="24"/>
          <w:szCs w:val="24"/>
        </w:rPr>
        <w:t>Some states are already squeezing their food-stamp recipients by reinstating federal work requirements</w:t>
      </w:r>
      <w:r w:rsidRPr="00533C04">
        <w:rPr>
          <w:rFonts w:asciiTheme="minorHAnsi" w:hAnsiTheme="minorHAnsi"/>
          <w:sz w:val="16"/>
          <w:szCs w:val="24"/>
        </w:rPr>
        <w:t>. Written into the 1996 welfare law, the requirements cut off able-bodied Supplemental Nutrition Assistance Program (SNAP) recipients without children after three months if they have not found 20 hours per week of work or a training program. Thirty-seven states with high unemployment rates qualify for a federal waiver in fiscal 2015, but eight of those states—Delaware, Maine, Texas, Colorado, Indiana, New Mexico, Ohio and Wisconsin—are all partially or completely reinstating work requirements for certain beneficiaries. In six of those eight states</w:t>
      </w:r>
      <w:r w:rsidRPr="00045E28">
        <w:rPr>
          <w:rStyle w:val="StyleUnderline"/>
          <w:rFonts w:asciiTheme="minorHAnsi" w:hAnsiTheme="minorHAnsi"/>
          <w:sz w:val="24"/>
          <w:szCs w:val="24"/>
        </w:rPr>
        <w:t>, the governors making that decision are Republicans</w:t>
      </w:r>
      <w:r w:rsidRPr="00533C04">
        <w:rPr>
          <w:rFonts w:asciiTheme="minorHAnsi" w:hAnsiTheme="minorHAnsi"/>
          <w:sz w:val="16"/>
          <w:szCs w:val="24"/>
        </w:rPr>
        <w:t xml:space="preserve">, and they're portraying the revival of work requirements as a reversion to normal, pre-recession law. </w:t>
      </w:r>
      <w:r w:rsidRPr="00045E28">
        <w:rPr>
          <w:rStyle w:val="StyleUnderline"/>
          <w:rFonts w:asciiTheme="minorHAnsi" w:hAnsiTheme="minorHAnsi"/>
          <w:sz w:val="24"/>
          <w:szCs w:val="24"/>
        </w:rPr>
        <w:t>By declining the waivers, Republican governors can strengthen their conservative bona fides</w:t>
      </w:r>
      <w:r w:rsidRPr="00533C04">
        <w:rPr>
          <w:rFonts w:asciiTheme="minorHAnsi" w:hAnsiTheme="minorHAnsi"/>
          <w:sz w:val="16"/>
          <w:szCs w:val="24"/>
        </w:rPr>
        <w:t>—making it seem as though their states are too prosperous to need SNAP</w:t>
      </w:r>
      <w:r w:rsidRPr="00045E28">
        <w:rPr>
          <w:rStyle w:val="StyleUnderline"/>
          <w:rFonts w:asciiTheme="minorHAnsi" w:hAnsiTheme="minorHAnsi"/>
          <w:sz w:val="24"/>
          <w:szCs w:val="24"/>
        </w:rPr>
        <w:t>, while also implicitly condemning federal spending</w:t>
      </w:r>
      <w:r w:rsidRPr="00533C04">
        <w:rPr>
          <w:rFonts w:asciiTheme="minorHAnsi" w:hAnsiTheme="minorHAnsi"/>
          <w:sz w:val="16"/>
          <w:szCs w:val="24"/>
        </w:rPr>
        <w:t>.</w:t>
      </w:r>
    </w:p>
    <w:p w:rsidR="00F76008" w:rsidRDefault="00F76008" w:rsidP="00F76008">
      <w:pPr>
        <w:pStyle w:val="Heading4"/>
      </w:pPr>
      <w:r>
        <w:t xml:space="preserve">Welfare reform unpopular with Democrats- Maine proves </w:t>
      </w:r>
    </w:p>
    <w:p w:rsidR="00F76008" w:rsidRPr="00214D1D" w:rsidRDefault="00F76008" w:rsidP="00F76008">
      <w:pPr>
        <w:rPr>
          <w:rStyle w:val="Style13ptBold"/>
          <w:b w:val="0"/>
          <w:bCs w:val="0"/>
          <w:sz w:val="12"/>
        </w:rPr>
      </w:pPr>
      <w:r w:rsidRPr="00214D1D">
        <w:rPr>
          <w:rStyle w:val="Style13ptBold"/>
        </w:rPr>
        <w:t>Cousins 6/23</w:t>
      </w:r>
      <w:r w:rsidRPr="00214D1D">
        <w:rPr>
          <w:sz w:val="20"/>
        </w:rPr>
        <w:t xml:space="preserve">/15 </w:t>
      </w:r>
      <w:r w:rsidRPr="00214D1D">
        <w:rPr>
          <w:sz w:val="12"/>
        </w:rPr>
        <w:t xml:space="preserve">Christopher Cousins has worked as a journalist in Maine for 15 years and covered state government for numerous media organizations before joining the Bangor Daily News in 2009. “Democrats lead rejection of ‘welfare’ bills they say are cuts disguised as reform” </w:t>
      </w:r>
      <w:hyperlink r:id="rId58" w:history="1">
        <w:r w:rsidRPr="00214D1D">
          <w:rPr>
            <w:rStyle w:val="Hyperlink"/>
            <w:sz w:val="12"/>
          </w:rPr>
          <w:t>http://bangordailynews.com/2015/06/23/politics/democrats-lead-rejection-of-welfare-bills-they-say-are-cuts-disguised-as-reform/-</w:t>
        </w:r>
      </w:hyperlink>
      <w:r w:rsidRPr="00214D1D">
        <w:rPr>
          <w:sz w:val="12"/>
        </w:rPr>
        <w:t xml:space="preserve"> Bangor Daily News </w:t>
      </w:r>
      <w:proofErr w:type="spellStart"/>
      <w:r w:rsidRPr="00214D1D">
        <w:rPr>
          <w:sz w:val="12"/>
        </w:rPr>
        <w:t>NvP</w:t>
      </w:r>
      <w:proofErr w:type="spellEnd"/>
    </w:p>
    <w:p w:rsidR="00F76008" w:rsidRPr="004263C0" w:rsidRDefault="00F76008" w:rsidP="00F76008">
      <w:pPr>
        <w:rPr>
          <w:rStyle w:val="StyleUnderline"/>
        </w:rPr>
      </w:pPr>
      <w:r w:rsidRPr="004263C0">
        <w:rPr>
          <w:sz w:val="16"/>
        </w:rPr>
        <w:t>AUGUSTA, Maine — The months-long fight over welfare reform — including disagreement about what “</w:t>
      </w:r>
      <w:r w:rsidRPr="004263C0">
        <w:rPr>
          <w:rStyle w:val="StyleUnderline"/>
        </w:rPr>
        <w:t>welfare reform</w:t>
      </w:r>
      <w:r w:rsidRPr="004263C0">
        <w:rPr>
          <w:sz w:val="16"/>
        </w:rPr>
        <w:t xml:space="preserve">” even means — ended Tuesday with the Legislature’s rejection of a bevy of bills, but the discussion </w:t>
      </w:r>
      <w:r w:rsidRPr="004263C0">
        <w:rPr>
          <w:rStyle w:val="StyleUnderline"/>
        </w:rPr>
        <w:t>will likely continue to dominate politics</w:t>
      </w:r>
      <w:r w:rsidRPr="004263C0">
        <w:rPr>
          <w:sz w:val="16"/>
        </w:rPr>
        <w:t xml:space="preserve"> in Maine </w:t>
      </w:r>
      <w:r w:rsidRPr="004263C0">
        <w:rPr>
          <w:rStyle w:val="StyleUnderline"/>
        </w:rPr>
        <w:t xml:space="preserve">for </w:t>
      </w:r>
      <w:r w:rsidRPr="004263C0">
        <w:rPr>
          <w:sz w:val="16"/>
        </w:rPr>
        <w:t xml:space="preserve">months or years to come. The Republican-sponsored bills failed despite continued statements by Gov. Paul </w:t>
      </w:r>
      <w:proofErr w:type="spellStart"/>
      <w:r w:rsidRPr="004263C0">
        <w:rPr>
          <w:sz w:val="16"/>
        </w:rPr>
        <w:t>LePage</w:t>
      </w:r>
      <w:proofErr w:type="spellEnd"/>
      <w:r w:rsidRPr="004263C0">
        <w:rPr>
          <w:sz w:val="16"/>
        </w:rPr>
        <w:t xml:space="preserve"> and many Republicans that the results of last year’s election — which extended </w:t>
      </w:r>
      <w:proofErr w:type="spellStart"/>
      <w:r w:rsidRPr="004263C0">
        <w:rPr>
          <w:sz w:val="16"/>
        </w:rPr>
        <w:t>LePage’s</w:t>
      </w:r>
      <w:proofErr w:type="spellEnd"/>
      <w:r w:rsidRPr="004263C0">
        <w:rPr>
          <w:sz w:val="16"/>
        </w:rPr>
        <w:t xml:space="preserve"> tenure and brought </w:t>
      </w:r>
      <w:r w:rsidRPr="004263C0">
        <w:rPr>
          <w:rStyle w:val="StyleUnderline"/>
        </w:rPr>
        <w:t>more Republicans to the House and Senate — constituted a voter mandate to overhaul the welfare system. Democrats have argued consistently, and</w:t>
      </w:r>
      <w:r w:rsidRPr="004263C0">
        <w:rPr>
          <w:sz w:val="16"/>
        </w:rPr>
        <w:t xml:space="preserve"> as of the past couple of days </w:t>
      </w:r>
      <w:r w:rsidRPr="004263C0">
        <w:rPr>
          <w:rStyle w:val="StyleUnderline"/>
        </w:rPr>
        <w:t>followed that up with their votes, that many of the proposals forwarded by Republicans were mere cuts to social service rolls disguised as reform.</w:t>
      </w:r>
      <w:r w:rsidRPr="004263C0">
        <w:rPr>
          <w:sz w:val="16"/>
        </w:rPr>
        <w:t xml:space="preserve"> Republicans have argued that Maine is too generous when it comes to programs such as General Assistance, Temporary Assistance for Needy Families and food stamps, and that spending on those programs and others are crowding out spending on programs for Maine’s most needy populations, such as residents of nursing homes. Monday and Tuesday saw Democrats in the House — where they hold a majority — </w:t>
      </w:r>
      <w:hyperlink r:id="rId59" w:history="1">
        <w:r w:rsidRPr="004263C0">
          <w:rPr>
            <w:rStyle w:val="Hyperlink"/>
            <w:sz w:val="16"/>
          </w:rPr>
          <w:t>block or water down several Republican-sponsored bills</w:t>
        </w:r>
      </w:hyperlink>
      <w:r w:rsidRPr="004263C0">
        <w:rPr>
          <w:sz w:val="16"/>
        </w:rPr>
        <w:t xml:space="preserve">. Those </w:t>
      </w:r>
      <w:r w:rsidRPr="004263C0">
        <w:rPr>
          <w:rStyle w:val="StyleUnderline"/>
        </w:rPr>
        <w:t>included efforts to put lifetime caps on certain benefits, restrict what cash benefits can be spent on, include photos on electronic benefit cards and test TANF applicants and recipients for illegal drugs</w:t>
      </w:r>
      <w:r w:rsidRPr="004263C0">
        <w:rPr>
          <w:sz w:val="16"/>
        </w:rPr>
        <w:t xml:space="preserve">. As the Senate worked into Tuesday evening, one last welfare bill, </w:t>
      </w:r>
      <w:hyperlink r:id="rId60" w:tgtFrame="_blank" w:history="1">
        <w:r w:rsidRPr="004263C0">
          <w:rPr>
            <w:rStyle w:val="Hyperlink"/>
            <w:sz w:val="16"/>
          </w:rPr>
          <w:t>LD 1144</w:t>
        </w:r>
      </w:hyperlink>
      <w:r w:rsidRPr="004263C0">
        <w:rPr>
          <w:sz w:val="16"/>
        </w:rPr>
        <w:t xml:space="preserve">, was pending. Sponsored by </w:t>
      </w:r>
      <w:r w:rsidRPr="004263C0">
        <w:rPr>
          <w:sz w:val="16"/>
        </w:rPr>
        <w:lastRenderedPageBreak/>
        <w:t xml:space="preserve">Democratic House Majority Leader Jeff McCabe, the bill sought to bar the use of TANF money for the purchase of tobacco, liquor, gambling or lotteries and provide punishments for benefits abuse. Republicans in the Senate objected to the bill because they said it would weaken penalties for the misuse of benefits. “The penalties that were put into this bill are weaker than what is currently in statute,” said Sen. Eric </w:t>
      </w:r>
      <w:proofErr w:type="spellStart"/>
      <w:r w:rsidRPr="004263C0">
        <w:rPr>
          <w:sz w:val="16"/>
        </w:rPr>
        <w:t>Brakey</w:t>
      </w:r>
      <w:proofErr w:type="spellEnd"/>
      <w:r w:rsidRPr="004263C0">
        <w:rPr>
          <w:sz w:val="16"/>
        </w:rPr>
        <w:t xml:space="preserve">, R-Auburn. The Senate amended the bill and sent it back to the House, which had rejected it earlier in the day. The bill sat in </w:t>
      </w:r>
      <w:proofErr w:type="spellStart"/>
      <w:r w:rsidRPr="004263C0">
        <w:rPr>
          <w:sz w:val="16"/>
        </w:rPr>
        <w:t>nonconcurrence</w:t>
      </w:r>
      <w:proofErr w:type="spellEnd"/>
      <w:r w:rsidRPr="004263C0">
        <w:rPr>
          <w:sz w:val="16"/>
        </w:rPr>
        <w:t xml:space="preserve"> late Tuesday evening, which meant it was probably dead. </w:t>
      </w:r>
      <w:proofErr w:type="spellStart"/>
      <w:r w:rsidRPr="004263C0">
        <w:rPr>
          <w:rStyle w:val="StyleUnderline"/>
        </w:rPr>
        <w:t>LePage</w:t>
      </w:r>
      <w:proofErr w:type="spellEnd"/>
      <w:r w:rsidRPr="004263C0">
        <w:rPr>
          <w:rStyle w:val="StyleUnderline"/>
        </w:rPr>
        <w:t xml:space="preserve"> and Republicans reacted angrily to Democrats’ opposition to the welfare bil</w:t>
      </w:r>
      <w:r w:rsidRPr="004263C0">
        <w:rPr>
          <w:sz w:val="16"/>
        </w:rPr>
        <w:t xml:space="preserve">ls. </w:t>
      </w:r>
      <w:proofErr w:type="spellStart"/>
      <w:r w:rsidRPr="004263C0">
        <w:rPr>
          <w:sz w:val="16"/>
        </w:rPr>
        <w:t>LePage</w:t>
      </w:r>
      <w:proofErr w:type="spellEnd"/>
      <w:r w:rsidRPr="004263C0">
        <w:rPr>
          <w:sz w:val="16"/>
        </w:rPr>
        <w:t xml:space="preserve"> suggested that Democrats were carrying out the bidding of the Maine People’s Alliance, a grassroots advocacy organization. “Democrats, who are controlled by the welfare-activist group Maine People’s Alliance, have shown that they are not interested in change of any kind,” said </w:t>
      </w:r>
      <w:proofErr w:type="spellStart"/>
      <w:r w:rsidRPr="004263C0">
        <w:rPr>
          <w:rStyle w:val="StyleUnderline"/>
        </w:rPr>
        <w:t>LePage</w:t>
      </w:r>
      <w:proofErr w:type="spellEnd"/>
      <w:r w:rsidRPr="004263C0">
        <w:rPr>
          <w:rStyle w:val="StyleUnderline"/>
        </w:rPr>
        <w:t xml:space="preserve"> in a written statement. “Democratic politicians are not content with the status quo; they actually want Maine to go backward and revert to the broken welfare policies of the past. </w:t>
      </w:r>
      <w:r w:rsidRPr="004263C0">
        <w:rPr>
          <w:sz w:val="16"/>
        </w:rPr>
        <w:t>They have ignored the wishes of hard-working Mainers who see welfare fraud and abuse every day firsthand and are crying out or reform.” A major reason for the failure of most of these bills — and hundreds of other bills this session — is that the House is controlled by Democrats and the Senate by Republicans. Senate Majority Leader Garrett Mason, R-Lisbon Falls, blamed House Democrats for scuttling the proposals. “</w:t>
      </w:r>
      <w:r w:rsidRPr="004263C0">
        <w:rPr>
          <w:rStyle w:val="StyleUnderline"/>
        </w:rPr>
        <w:t>Many votes in the Senate on welfare reform have been bipartisan, demonstrating just how reasonable these proposals are</w:t>
      </w:r>
      <w:r w:rsidRPr="004263C0">
        <w:rPr>
          <w:sz w:val="16"/>
        </w:rPr>
        <w:t>,” said Mason. “</w:t>
      </w:r>
      <w:r w:rsidRPr="004263C0">
        <w:rPr>
          <w:rStyle w:val="StyleUnderline"/>
        </w:rPr>
        <w:t>I am dismayed that Democrats in the House refuse to vote for these reforms the people of Maine have so loudly spoken in favor of.”</w:t>
      </w:r>
    </w:p>
    <w:p w:rsidR="00F76008" w:rsidRDefault="00F76008" w:rsidP="00F76008">
      <w:pPr>
        <w:pStyle w:val="Heading4"/>
      </w:pPr>
      <w:r>
        <w:t xml:space="preserve">Republicans hate wealth care- want more control </w:t>
      </w:r>
    </w:p>
    <w:p w:rsidR="00F76008" w:rsidRPr="004263C0" w:rsidRDefault="00F76008" w:rsidP="00F76008">
      <w:pPr>
        <w:rPr>
          <w:rStyle w:val="Style13ptBold"/>
          <w:b w:val="0"/>
          <w:bCs w:val="0"/>
          <w:sz w:val="12"/>
        </w:rPr>
      </w:pPr>
      <w:proofErr w:type="spellStart"/>
      <w:r>
        <w:rPr>
          <w:rStyle w:val="Style13ptBold"/>
        </w:rPr>
        <w:t>Wolffe</w:t>
      </w:r>
      <w:proofErr w:type="spellEnd"/>
      <w:r>
        <w:rPr>
          <w:rStyle w:val="Style13ptBold"/>
        </w:rPr>
        <w:t xml:space="preserve"> 12 </w:t>
      </w:r>
      <w:proofErr w:type="spellStart"/>
      <w:r w:rsidRPr="004263C0">
        <w:rPr>
          <w:sz w:val="12"/>
        </w:rPr>
        <w:t>Wolffe</w:t>
      </w:r>
      <w:proofErr w:type="spellEnd"/>
      <w:r w:rsidRPr="004263C0">
        <w:rPr>
          <w:sz w:val="12"/>
        </w:rPr>
        <w:t xml:space="preserve"> covered the entire length of </w:t>
      </w:r>
      <w:hyperlink r:id="rId61" w:tooltip="Barack Obama presidential campaign, 2008" w:history="1">
        <w:r w:rsidRPr="004263C0">
          <w:rPr>
            <w:rStyle w:val="Hyperlink"/>
            <w:sz w:val="12"/>
          </w:rPr>
          <w:t>Barack Obama’s 2008 presidential campaign</w:t>
        </w:r>
      </w:hyperlink>
      <w:r w:rsidRPr="004263C0">
        <w:rPr>
          <w:sz w:val="12"/>
        </w:rPr>
        <w:t xml:space="preserve"> for </w:t>
      </w:r>
      <w:hyperlink r:id="rId62" w:tooltip="Newsweek" w:history="1">
        <w:r w:rsidRPr="004263C0">
          <w:rPr>
            <w:rStyle w:val="Hyperlink"/>
            <w:sz w:val="12"/>
          </w:rPr>
          <w:t>Newsweek</w:t>
        </w:r>
      </w:hyperlink>
      <w:r w:rsidRPr="004263C0">
        <w:rPr>
          <w:sz w:val="12"/>
        </w:rPr>
        <w:t xml:space="preserve"> magazine, traveling with the candidate and his inner circle from his announcement through </w:t>
      </w:r>
      <w:proofErr w:type="gramStart"/>
      <w:r w:rsidRPr="004263C0">
        <w:rPr>
          <w:sz w:val="12"/>
        </w:rPr>
        <w:t>election day</w:t>
      </w:r>
      <w:proofErr w:type="gramEnd"/>
      <w:r w:rsidRPr="004263C0">
        <w:rPr>
          <w:sz w:val="12"/>
        </w:rPr>
        <w:t xml:space="preserve">, 21 months later. He is a political analyst on </w:t>
      </w:r>
      <w:hyperlink r:id="rId63" w:tooltip="MSNBC" w:history="1">
        <w:r w:rsidRPr="004263C0">
          <w:rPr>
            <w:rStyle w:val="Hyperlink"/>
            <w:sz w:val="12"/>
          </w:rPr>
          <w:t>MSNBC</w:t>
        </w:r>
      </w:hyperlink>
      <w:r w:rsidRPr="004263C0">
        <w:rPr>
          <w:sz w:val="12"/>
        </w:rPr>
        <w:t xml:space="preserve">, having appeared frequently on </w:t>
      </w:r>
      <w:hyperlink r:id="rId64" w:tooltip="Countdown with Keith Olbermann" w:history="1">
        <w:r w:rsidRPr="004263C0">
          <w:rPr>
            <w:rStyle w:val="Hyperlink"/>
            <w:sz w:val="12"/>
          </w:rPr>
          <w:t>Countdown with Keith Olbermann</w:t>
        </w:r>
      </w:hyperlink>
      <w:r w:rsidRPr="004263C0">
        <w:rPr>
          <w:sz w:val="12"/>
        </w:rPr>
        <w:t xml:space="preserve"> </w:t>
      </w:r>
      <w:proofErr w:type="spellStart"/>
      <w:r w:rsidRPr="004263C0">
        <w:rPr>
          <w:sz w:val="12"/>
        </w:rPr>
        <w:t>and</w:t>
      </w:r>
      <w:hyperlink r:id="rId65" w:tooltip="Hardball with Chris Matthews" w:history="1">
        <w:r w:rsidRPr="004263C0">
          <w:rPr>
            <w:rStyle w:val="Hyperlink"/>
            <w:sz w:val="12"/>
          </w:rPr>
          <w:t>Hardball</w:t>
        </w:r>
        <w:proofErr w:type="spellEnd"/>
        <w:r w:rsidRPr="004263C0">
          <w:rPr>
            <w:rStyle w:val="Hyperlink"/>
            <w:sz w:val="12"/>
          </w:rPr>
          <w:t xml:space="preserve"> with Chris Matthews</w:t>
        </w:r>
      </w:hyperlink>
      <w:r w:rsidRPr="004263C0">
        <w:rPr>
          <w:sz w:val="12"/>
        </w:rPr>
        <w:t xml:space="preserve">. On </w:t>
      </w:r>
      <w:hyperlink r:id="rId66" w:tooltip="NBC" w:history="1">
        <w:r w:rsidRPr="004263C0">
          <w:rPr>
            <w:rStyle w:val="Hyperlink"/>
            <w:sz w:val="12"/>
          </w:rPr>
          <w:t>NBC</w:t>
        </w:r>
      </w:hyperlink>
      <w:r w:rsidRPr="004263C0">
        <w:rPr>
          <w:sz w:val="12"/>
        </w:rPr>
        <w:t xml:space="preserve">, he was featured as a political commentator on </w:t>
      </w:r>
      <w:hyperlink r:id="rId67" w:tooltip="Meet The Press" w:history="1">
        <w:r w:rsidRPr="004263C0">
          <w:rPr>
            <w:rStyle w:val="Hyperlink"/>
            <w:sz w:val="12"/>
          </w:rPr>
          <w:t>Meet The Press</w:t>
        </w:r>
      </w:hyperlink>
      <w:r w:rsidRPr="004263C0">
        <w:rPr>
          <w:sz w:val="12"/>
        </w:rPr>
        <w:t xml:space="preserve"> </w:t>
      </w:r>
      <w:proofErr w:type="spellStart"/>
      <w:r w:rsidRPr="004263C0">
        <w:rPr>
          <w:sz w:val="12"/>
        </w:rPr>
        <w:t>and</w:t>
      </w:r>
      <w:hyperlink r:id="rId68" w:tooltip="Today (NBC program)" w:history="1">
        <w:r w:rsidRPr="004263C0">
          <w:rPr>
            <w:rStyle w:val="Hyperlink"/>
            <w:sz w:val="12"/>
          </w:rPr>
          <w:t>TODAY</w:t>
        </w:r>
        <w:proofErr w:type="spellEnd"/>
      </w:hyperlink>
      <w:r w:rsidRPr="004263C0">
        <w:rPr>
          <w:sz w:val="12"/>
        </w:rPr>
        <w:t xml:space="preserve">. He features prominently in the forthcoming </w:t>
      </w:r>
      <w:hyperlink r:id="rId69" w:tooltip="HBO" w:history="1">
        <w:r w:rsidRPr="004263C0">
          <w:rPr>
            <w:rStyle w:val="Hyperlink"/>
            <w:sz w:val="12"/>
          </w:rPr>
          <w:t>HBO</w:t>
        </w:r>
      </w:hyperlink>
      <w:r w:rsidRPr="004263C0">
        <w:rPr>
          <w:sz w:val="12"/>
        </w:rPr>
        <w:t xml:space="preserve"> documentary on the Obama campaign, and played a leading role in the HBO documentary of the 2000 Bush campaign, </w:t>
      </w:r>
      <w:hyperlink r:id="rId70" w:tooltip="Journeys with George" w:history="1">
        <w:r w:rsidRPr="004263C0">
          <w:rPr>
            <w:rStyle w:val="Hyperlink"/>
            <w:sz w:val="12"/>
          </w:rPr>
          <w:t>Journeys With George</w:t>
        </w:r>
      </w:hyperlink>
      <w:r w:rsidRPr="004263C0">
        <w:rPr>
          <w:sz w:val="12"/>
        </w:rPr>
        <w:t xml:space="preserve">. He has also appeared on </w:t>
      </w:r>
      <w:hyperlink r:id="rId71" w:tooltip="CNN" w:history="1">
        <w:r w:rsidRPr="004263C0">
          <w:rPr>
            <w:rStyle w:val="Hyperlink"/>
            <w:sz w:val="12"/>
          </w:rPr>
          <w:t>CNN</w:t>
        </w:r>
      </w:hyperlink>
      <w:r w:rsidRPr="004263C0">
        <w:rPr>
          <w:sz w:val="12"/>
        </w:rPr>
        <w:t xml:space="preserve"> and </w:t>
      </w:r>
      <w:hyperlink r:id="rId72" w:tooltip="Fox News" w:history="1">
        <w:r w:rsidRPr="004263C0">
          <w:rPr>
            <w:rStyle w:val="Hyperlink"/>
            <w:sz w:val="12"/>
          </w:rPr>
          <w:t>Fox News</w:t>
        </w:r>
      </w:hyperlink>
      <w:r w:rsidRPr="004263C0">
        <w:rPr>
          <w:sz w:val="12"/>
        </w:rPr>
        <w:t xml:space="preserve">, as well as international media including </w:t>
      </w:r>
      <w:hyperlink r:id="rId73" w:tooltip="United Kingdom" w:history="1">
        <w:r w:rsidRPr="004263C0">
          <w:rPr>
            <w:rStyle w:val="Hyperlink"/>
            <w:sz w:val="12"/>
          </w:rPr>
          <w:t>British</w:t>
        </w:r>
      </w:hyperlink>
      <w:r w:rsidRPr="004263C0">
        <w:rPr>
          <w:sz w:val="12"/>
        </w:rPr>
        <w:t xml:space="preserve">, </w:t>
      </w:r>
      <w:hyperlink r:id="rId74" w:tooltip="Canada" w:history="1">
        <w:r w:rsidRPr="004263C0">
          <w:rPr>
            <w:rStyle w:val="Hyperlink"/>
            <w:sz w:val="12"/>
          </w:rPr>
          <w:t>Canadian</w:t>
        </w:r>
      </w:hyperlink>
      <w:r w:rsidRPr="004263C0">
        <w:rPr>
          <w:sz w:val="12"/>
        </w:rPr>
        <w:t xml:space="preserve"> and </w:t>
      </w:r>
      <w:hyperlink r:id="rId75" w:tooltip="Australia" w:history="1">
        <w:r w:rsidRPr="004263C0">
          <w:rPr>
            <w:rStyle w:val="Hyperlink"/>
            <w:sz w:val="12"/>
          </w:rPr>
          <w:t>Australian</w:t>
        </w:r>
      </w:hyperlink>
      <w:r w:rsidRPr="004263C0">
        <w:rPr>
          <w:sz w:val="12"/>
        </w:rPr>
        <w:t xml:space="preserve"> television. As Newsweek’s senior White House correspondent, his cover stories included "What He Believes" (on Obama’s faith), "Black &amp; White" (about Obama and racial politics), "Bush </w:t>
      </w:r>
      <w:proofErr w:type="gramStart"/>
      <w:r w:rsidRPr="004263C0">
        <w:rPr>
          <w:sz w:val="12"/>
        </w:rPr>
        <w:t>In The</w:t>
      </w:r>
      <w:proofErr w:type="gramEnd"/>
      <w:r w:rsidRPr="004263C0">
        <w:rPr>
          <w:sz w:val="12"/>
        </w:rPr>
        <w:t xml:space="preserve"> Bubble" (after </w:t>
      </w:r>
      <w:hyperlink r:id="rId76" w:tooltip="Hurricane Katrina" w:history="1">
        <w:r w:rsidRPr="004263C0">
          <w:rPr>
            <w:rStyle w:val="Hyperlink"/>
            <w:sz w:val="12"/>
          </w:rPr>
          <w:t>Hurricane Katrina</w:t>
        </w:r>
      </w:hyperlink>
      <w:r w:rsidRPr="004263C0">
        <w:rPr>
          <w:sz w:val="12"/>
        </w:rPr>
        <w:t xml:space="preserve">), and "Weight of the World" (how Bush handled the </w:t>
      </w:r>
      <w:hyperlink r:id="rId77" w:tooltip="2006 Lebanon War" w:history="1">
        <w:r w:rsidRPr="004263C0">
          <w:rPr>
            <w:rStyle w:val="Hyperlink"/>
            <w:sz w:val="12"/>
          </w:rPr>
          <w:t>Lebanon War</w:t>
        </w:r>
      </w:hyperlink>
      <w:r w:rsidRPr="004263C0">
        <w:rPr>
          <w:sz w:val="12"/>
        </w:rPr>
        <w:t xml:space="preserve">). </w:t>
      </w:r>
      <w:proofErr w:type="spellStart"/>
      <w:r w:rsidRPr="004263C0">
        <w:rPr>
          <w:sz w:val="12"/>
        </w:rPr>
        <w:t>Wolffe</w:t>
      </w:r>
      <w:proofErr w:type="spellEnd"/>
      <w:r w:rsidRPr="004263C0">
        <w:rPr>
          <w:sz w:val="12"/>
        </w:rPr>
        <w:t xml:space="preserve"> joined Newsweek in November 2002 as diplomatic correspondent, covering foreign policy and international affairs. In the 2004 presidential election, he covered the </w:t>
      </w:r>
      <w:hyperlink r:id="rId78" w:tooltip="Howard Dean" w:history="1">
        <w:r w:rsidRPr="004263C0">
          <w:rPr>
            <w:rStyle w:val="Hyperlink"/>
            <w:sz w:val="12"/>
          </w:rPr>
          <w:t>Howard Dean</w:t>
        </w:r>
      </w:hyperlink>
      <w:r w:rsidRPr="004263C0">
        <w:rPr>
          <w:sz w:val="12"/>
        </w:rPr>
        <w:t xml:space="preserve">campaign before switching to </w:t>
      </w:r>
      <w:hyperlink r:id="rId79" w:tooltip="John Kerry" w:history="1">
        <w:r w:rsidRPr="004263C0">
          <w:rPr>
            <w:rStyle w:val="Hyperlink"/>
            <w:sz w:val="12"/>
          </w:rPr>
          <w:t>John Kerry</w:t>
        </w:r>
      </w:hyperlink>
      <w:r w:rsidRPr="004263C0">
        <w:rPr>
          <w:sz w:val="12"/>
        </w:rPr>
        <w:t xml:space="preserve">. Before Newsweek, </w:t>
      </w:r>
      <w:proofErr w:type="spellStart"/>
      <w:r w:rsidRPr="004263C0">
        <w:rPr>
          <w:sz w:val="12"/>
        </w:rPr>
        <w:t>Wolffe</w:t>
      </w:r>
      <w:proofErr w:type="spellEnd"/>
      <w:r w:rsidRPr="004263C0">
        <w:rPr>
          <w:sz w:val="12"/>
        </w:rPr>
        <w:t xml:space="preserve"> was a senior journalist at the </w:t>
      </w:r>
      <w:hyperlink r:id="rId80" w:tooltip="Financial Times" w:history="1">
        <w:r w:rsidRPr="004263C0">
          <w:rPr>
            <w:rStyle w:val="Hyperlink"/>
            <w:sz w:val="12"/>
          </w:rPr>
          <w:t>Financial Times</w:t>
        </w:r>
      </w:hyperlink>
      <w:r w:rsidRPr="004263C0">
        <w:rPr>
          <w:sz w:val="12"/>
        </w:rPr>
        <w:t xml:space="preserve">, serving as its deputy bureau chief and U.S. diplomatic correspondent in Washington. He reported on U.S. foreign policy, covered the </w:t>
      </w:r>
      <w:hyperlink r:id="rId81" w:tooltip="Microsoft antitrust trial" w:history="1">
        <w:r w:rsidRPr="004263C0">
          <w:rPr>
            <w:rStyle w:val="Hyperlink"/>
            <w:sz w:val="12"/>
          </w:rPr>
          <w:t>Microsoft antitrust trial</w:t>
        </w:r>
      </w:hyperlink>
      <w:r w:rsidRPr="004263C0">
        <w:rPr>
          <w:sz w:val="12"/>
        </w:rPr>
        <w:t xml:space="preserve">, as well as regulatory and business issues at the </w:t>
      </w:r>
      <w:hyperlink r:id="rId82" w:tooltip="US Department of the Treasury" w:history="1">
        <w:r w:rsidRPr="004263C0">
          <w:rPr>
            <w:rStyle w:val="Hyperlink"/>
            <w:sz w:val="12"/>
          </w:rPr>
          <w:t>US Department of the Treasury</w:t>
        </w:r>
      </w:hyperlink>
      <w:r w:rsidRPr="004263C0">
        <w:rPr>
          <w:sz w:val="12"/>
        </w:rPr>
        <w:t xml:space="preserve">, the </w:t>
      </w:r>
      <w:hyperlink r:id="rId83" w:tooltip="Federal Trade Commission" w:history="1">
        <w:r w:rsidRPr="004263C0">
          <w:rPr>
            <w:rStyle w:val="Hyperlink"/>
            <w:sz w:val="12"/>
          </w:rPr>
          <w:t>Federal Trade Commission</w:t>
        </w:r>
      </w:hyperlink>
      <w:r w:rsidRPr="004263C0">
        <w:rPr>
          <w:sz w:val="12"/>
        </w:rPr>
        <w:t xml:space="preserve"> and the </w:t>
      </w:r>
      <w:hyperlink r:id="rId84" w:tooltip="Securities and Exchange Commission" w:history="1">
        <w:r w:rsidRPr="004263C0">
          <w:rPr>
            <w:rStyle w:val="Hyperlink"/>
            <w:sz w:val="12"/>
          </w:rPr>
          <w:t>Securities and Exchange Commission</w:t>
        </w:r>
      </w:hyperlink>
      <w:r w:rsidRPr="004263C0">
        <w:rPr>
          <w:sz w:val="12"/>
        </w:rPr>
        <w:t xml:space="preserve">. In April 2009, he joined </w:t>
      </w:r>
      <w:hyperlink r:id="rId85" w:tooltip="Public Strategies (page does not exist)" w:history="1">
        <w:r w:rsidRPr="004263C0">
          <w:rPr>
            <w:rStyle w:val="Hyperlink"/>
            <w:sz w:val="12"/>
          </w:rPr>
          <w:t>Public Strategies</w:t>
        </w:r>
      </w:hyperlink>
      <w:r w:rsidRPr="004263C0">
        <w:rPr>
          <w:sz w:val="12"/>
        </w:rPr>
        <w:t xml:space="preserve">, a business advisory firm, as Senior Strategist. </w:t>
      </w:r>
      <w:proofErr w:type="spellStart"/>
      <w:r w:rsidRPr="004263C0">
        <w:rPr>
          <w:sz w:val="12"/>
        </w:rPr>
        <w:t>Wolffe</w:t>
      </w:r>
      <w:proofErr w:type="spellEnd"/>
      <w:r w:rsidRPr="004263C0">
        <w:rPr>
          <w:sz w:val="12"/>
        </w:rPr>
        <w:t xml:space="preserve"> left the firm in December 2009.</w:t>
      </w:r>
      <w:hyperlink r:id="rId86" w:anchor="cite_note-3" w:history="1">
        <w:r w:rsidRPr="004263C0">
          <w:rPr>
            <w:rStyle w:val="Hyperlink"/>
            <w:sz w:val="12"/>
          </w:rPr>
          <w:t>[3]</w:t>
        </w:r>
      </w:hyperlink>
      <w:r w:rsidRPr="004263C0">
        <w:rPr>
          <w:sz w:val="12"/>
        </w:rPr>
        <w:t xml:space="preserve"> </w:t>
      </w:r>
      <w:proofErr w:type="spellStart"/>
      <w:r w:rsidRPr="004263C0">
        <w:rPr>
          <w:sz w:val="12"/>
        </w:rPr>
        <w:t>Wolffe</w:t>
      </w:r>
      <w:proofErr w:type="spellEnd"/>
      <w:r w:rsidRPr="004263C0">
        <w:rPr>
          <w:sz w:val="12"/>
        </w:rPr>
        <w:t xml:space="preserve"> is the co-author of The Victim’s Fortune, (HarperCollins, 2002), about the deals that led to billions of dollars in compensation to the Nazis’ victims in the late 1990s. He also co-authored two Spanish cookbooks, Tapas: A Taste of Spain in America (Clarkson Potter in the US and </w:t>
      </w:r>
      <w:proofErr w:type="spellStart"/>
      <w:r w:rsidRPr="004263C0">
        <w:rPr>
          <w:sz w:val="12"/>
        </w:rPr>
        <w:t>Planeta</w:t>
      </w:r>
      <w:proofErr w:type="spellEnd"/>
      <w:r w:rsidRPr="004263C0">
        <w:rPr>
          <w:sz w:val="12"/>
        </w:rPr>
        <w:t xml:space="preserve"> in Spain, 2005) </w:t>
      </w:r>
      <w:proofErr w:type="spellStart"/>
      <w:r w:rsidRPr="004263C0">
        <w:rPr>
          <w:sz w:val="12"/>
        </w:rPr>
        <w:t>andMade</w:t>
      </w:r>
      <w:proofErr w:type="spellEnd"/>
      <w:r w:rsidRPr="004263C0">
        <w:rPr>
          <w:sz w:val="12"/>
        </w:rPr>
        <w:t xml:space="preserve"> in Spain: Spanish Dishes for the American Kitchen (Clarkson Potter, 2008). He has also written for food magazines such as Food Arts and </w:t>
      </w:r>
      <w:hyperlink r:id="rId87" w:tooltip="Food &amp; Wine Magazine" w:history="1">
        <w:r w:rsidRPr="004263C0">
          <w:rPr>
            <w:rStyle w:val="Hyperlink"/>
            <w:sz w:val="12"/>
          </w:rPr>
          <w:t>Food &amp; Wine</w:t>
        </w:r>
      </w:hyperlink>
      <w:r w:rsidRPr="004263C0">
        <w:rPr>
          <w:sz w:val="12"/>
        </w:rPr>
        <w:t xml:space="preserve">. He authored a book on Obama's campaign called Renegade: The Making of a President. In July 2009, Richard </w:t>
      </w:r>
      <w:proofErr w:type="spellStart"/>
      <w:r w:rsidRPr="004263C0">
        <w:rPr>
          <w:sz w:val="12"/>
        </w:rPr>
        <w:t>Wolffe</w:t>
      </w:r>
      <w:proofErr w:type="spellEnd"/>
      <w:r w:rsidRPr="004263C0">
        <w:rPr>
          <w:sz w:val="12"/>
        </w:rPr>
        <w:t xml:space="preserve"> guest hosted a few episodes of </w:t>
      </w:r>
      <w:hyperlink r:id="rId88" w:tooltip="Countdown with Keith Olbermann" w:history="1">
        <w:r w:rsidRPr="004263C0">
          <w:rPr>
            <w:rStyle w:val="Hyperlink"/>
            <w:sz w:val="12"/>
          </w:rPr>
          <w:t>Countdown with Keith Olbermann</w:t>
        </w:r>
      </w:hyperlink>
      <w:r w:rsidRPr="004263C0">
        <w:rPr>
          <w:sz w:val="12"/>
        </w:rPr>
        <w:t xml:space="preserve">. He came under fire from liberal bloggers shortly afterward due to his position at Public Strategies. Olbermann apologized, claiming he was caught "flat-footed" and announcing that </w:t>
      </w:r>
      <w:proofErr w:type="spellStart"/>
      <w:r w:rsidRPr="004263C0">
        <w:rPr>
          <w:sz w:val="12"/>
        </w:rPr>
        <w:t>Wolffe</w:t>
      </w:r>
      <w:proofErr w:type="spellEnd"/>
      <w:r w:rsidRPr="004263C0">
        <w:rPr>
          <w:sz w:val="12"/>
        </w:rPr>
        <w:t xml:space="preserve"> would not appear on Countdown until his activities outside of MSNBC were reviewed. On October 1, 2009 Richard </w:t>
      </w:r>
      <w:proofErr w:type="spellStart"/>
      <w:r w:rsidRPr="004263C0">
        <w:rPr>
          <w:sz w:val="12"/>
        </w:rPr>
        <w:t>Wolffe</w:t>
      </w:r>
      <w:proofErr w:type="spellEnd"/>
      <w:r w:rsidRPr="004263C0">
        <w:rPr>
          <w:sz w:val="12"/>
        </w:rPr>
        <w:t xml:space="preserve"> appeared on Countdown discussing Sarah Palin. Olbermann wrote at Daily Kos that "the broadcast network's very tough practices exec vetted this other job (and as indicated, the work he's done for us), found no interrelation." </w:t>
      </w:r>
      <w:proofErr w:type="spellStart"/>
      <w:r w:rsidRPr="004263C0">
        <w:rPr>
          <w:sz w:val="12"/>
        </w:rPr>
        <w:t>Wolffe</w:t>
      </w:r>
      <w:proofErr w:type="spellEnd"/>
      <w:r w:rsidRPr="004263C0">
        <w:rPr>
          <w:sz w:val="12"/>
        </w:rPr>
        <w:t xml:space="preserve"> left Public Strategies two months later. </w:t>
      </w:r>
      <w:proofErr w:type="spellStart"/>
      <w:r w:rsidRPr="004263C0">
        <w:rPr>
          <w:sz w:val="12"/>
        </w:rPr>
        <w:t>Wolffe</w:t>
      </w:r>
      <w:proofErr w:type="spellEnd"/>
      <w:r w:rsidRPr="004263C0">
        <w:rPr>
          <w:sz w:val="12"/>
        </w:rPr>
        <w:t xml:space="preserve"> continues to be a regular guest on numerous </w:t>
      </w:r>
      <w:hyperlink r:id="rId89" w:tooltip="MSNBC" w:history="1">
        <w:r w:rsidRPr="004263C0">
          <w:rPr>
            <w:rStyle w:val="Hyperlink"/>
            <w:sz w:val="12"/>
          </w:rPr>
          <w:t>MSNBC</w:t>
        </w:r>
      </w:hyperlink>
      <w:r w:rsidRPr="004263C0">
        <w:rPr>
          <w:sz w:val="12"/>
        </w:rPr>
        <w:t xml:space="preserve"> shows, including </w:t>
      </w:r>
      <w:hyperlink r:id="rId90" w:tooltip="Hardball with Chris Matthews" w:history="1">
        <w:r w:rsidRPr="004263C0">
          <w:rPr>
            <w:rStyle w:val="Hyperlink"/>
            <w:sz w:val="12"/>
          </w:rPr>
          <w:t>Hardball with Chris Matthews</w:t>
        </w:r>
      </w:hyperlink>
      <w:r w:rsidRPr="004263C0">
        <w:rPr>
          <w:sz w:val="12"/>
        </w:rPr>
        <w:t xml:space="preserve">. In October 2012, it was announced that </w:t>
      </w:r>
      <w:proofErr w:type="spellStart"/>
      <w:r w:rsidRPr="004263C0">
        <w:rPr>
          <w:sz w:val="12"/>
        </w:rPr>
        <w:t>Wolffe</w:t>
      </w:r>
      <w:proofErr w:type="spellEnd"/>
      <w:r w:rsidRPr="004263C0">
        <w:rPr>
          <w:sz w:val="12"/>
        </w:rPr>
        <w:t xml:space="preserve"> would serve as VP and executive editor of MSNBC.com, scheduled to launch in early 2013.</w:t>
      </w:r>
      <w:hyperlink r:id="rId91" w:anchor="cite_note-4" w:history="1">
        <w:r w:rsidRPr="004263C0">
          <w:rPr>
            <w:rStyle w:val="Hyperlink"/>
            <w:sz w:val="12"/>
          </w:rPr>
          <w:t>[4]</w:t>
        </w:r>
      </w:hyperlink>
      <w:r w:rsidRPr="004263C0">
        <w:rPr>
          <w:sz w:val="12"/>
        </w:rPr>
        <w:t xml:space="preserve"> He also lectures at many universities and institutes. In September 2009, </w:t>
      </w:r>
      <w:proofErr w:type="spellStart"/>
      <w:r w:rsidRPr="004263C0">
        <w:rPr>
          <w:sz w:val="12"/>
        </w:rPr>
        <w:t>Wolffe</w:t>
      </w:r>
      <w:proofErr w:type="spellEnd"/>
      <w:r w:rsidRPr="004263C0">
        <w:rPr>
          <w:sz w:val="12"/>
        </w:rPr>
        <w:t xml:space="preserve"> lectured on the topic </w:t>
      </w:r>
      <w:proofErr w:type="gramStart"/>
      <w:r w:rsidRPr="004263C0">
        <w:rPr>
          <w:sz w:val="12"/>
        </w:rPr>
        <w:t>Who</w:t>
      </w:r>
      <w:proofErr w:type="gramEnd"/>
      <w:r w:rsidRPr="004263C0">
        <w:rPr>
          <w:sz w:val="12"/>
        </w:rPr>
        <w:t xml:space="preserve"> is Barack Obama at the New Hampshire Institute of Politics at </w:t>
      </w:r>
      <w:hyperlink r:id="rId92" w:tooltip="Saint Anselm College" w:history="1">
        <w:r w:rsidRPr="004263C0">
          <w:rPr>
            <w:rStyle w:val="Hyperlink"/>
            <w:sz w:val="12"/>
          </w:rPr>
          <w:t>Saint Anselm College</w:t>
        </w:r>
      </w:hyperlink>
      <w:r w:rsidRPr="004263C0">
        <w:rPr>
          <w:sz w:val="12"/>
        </w:rPr>
        <w:t xml:space="preserve">. On the 29 January 2013 edition of </w:t>
      </w:r>
      <w:hyperlink r:id="rId93" w:tooltip="The Last Word with Lawrence O'Donnell" w:history="1">
        <w:r w:rsidRPr="004263C0">
          <w:rPr>
            <w:rStyle w:val="Hyperlink"/>
            <w:sz w:val="12"/>
          </w:rPr>
          <w:t>The Last Word with Lawrence O'Donnell</w:t>
        </w:r>
      </w:hyperlink>
      <w:r w:rsidRPr="004263C0">
        <w:rPr>
          <w:sz w:val="12"/>
        </w:rPr>
        <w:t xml:space="preserve">, </w:t>
      </w:r>
      <w:proofErr w:type="spellStart"/>
      <w:r w:rsidRPr="004263C0">
        <w:rPr>
          <w:sz w:val="12"/>
        </w:rPr>
        <w:t>Wolffe</w:t>
      </w:r>
      <w:proofErr w:type="spellEnd"/>
      <w:r w:rsidRPr="004263C0">
        <w:rPr>
          <w:sz w:val="12"/>
        </w:rPr>
        <w:t xml:space="preserve"> mentioned that he had recently become a naturalized US citizen, although he did not give a specific date. “Republicans cry foul over Obama welfare revisions” </w:t>
      </w:r>
      <w:hyperlink r:id="rId94" w:anchor=".VZnOQPlVikq-" w:history="1">
        <w:r w:rsidRPr="004263C0">
          <w:rPr>
            <w:rStyle w:val="Hyperlink"/>
            <w:sz w:val="12"/>
          </w:rPr>
          <w:t>http://content.usatoday.com/communities/theoval/post/2012/07/republicans-cry-foul-over-obama-welfare-revisions/1#.VZnOQPlVikq-</w:t>
        </w:r>
      </w:hyperlink>
      <w:r w:rsidRPr="004263C0">
        <w:rPr>
          <w:sz w:val="12"/>
        </w:rPr>
        <w:t xml:space="preserve"> USA today </w:t>
      </w:r>
      <w:proofErr w:type="spellStart"/>
      <w:r w:rsidRPr="004263C0">
        <w:rPr>
          <w:sz w:val="12"/>
        </w:rPr>
        <w:t>NvP</w:t>
      </w:r>
      <w:proofErr w:type="spellEnd"/>
    </w:p>
    <w:p w:rsidR="00F76008" w:rsidRPr="004263C0" w:rsidRDefault="00F76008" w:rsidP="00F76008">
      <w:pPr>
        <w:rPr>
          <w:sz w:val="16"/>
        </w:rPr>
      </w:pPr>
      <w:r w:rsidRPr="004263C0">
        <w:rPr>
          <w:sz w:val="16"/>
        </w:rPr>
        <w:t xml:space="preserve">"States led the way on welfare reform in the 1990s -- testing new approaches and learning what worked and what did not," reads the HHS directive from Earl Johnson, director of the Office of Family Assistance. "The secretary is interested in using her authority to approve waiver demonstrations to challenge states to engage in a new round of innovation that seeks to find more effective mechanisms for helping families succeed in employment." </w:t>
      </w:r>
      <w:r w:rsidRPr="004263C0">
        <w:rPr>
          <w:rStyle w:val="StyleUnderline"/>
        </w:rPr>
        <w:t>Republicans don't see it that way. "The Obama administration is proposing to let states effectively eliminate (the work requirement)," said</w:t>
      </w:r>
      <w:r w:rsidRPr="004263C0">
        <w:rPr>
          <w:sz w:val="16"/>
        </w:rPr>
        <w:t xml:space="preserve"> House Ways and Means Committee Chairman Dave </w:t>
      </w:r>
      <w:r w:rsidRPr="004263C0">
        <w:rPr>
          <w:rStyle w:val="StyleUnderline"/>
        </w:rPr>
        <w:t>Camp</w:t>
      </w:r>
      <w:r w:rsidRPr="004263C0">
        <w:rPr>
          <w:sz w:val="16"/>
        </w:rPr>
        <w:t>, R-Mich. "</w:t>
      </w:r>
      <w:r w:rsidRPr="004263C0">
        <w:rPr>
          <w:rStyle w:val="StyleUnderline"/>
        </w:rPr>
        <w:t>This is a brazen and unwarranted unraveling of welfare reform. This ends welfare reform as we know it."</w:t>
      </w:r>
      <w:r w:rsidRPr="004263C0">
        <w:rPr>
          <w:sz w:val="16"/>
        </w:rPr>
        <w:t xml:space="preserve"> Sen. Orrin </w:t>
      </w:r>
      <w:r w:rsidRPr="004263C0">
        <w:rPr>
          <w:rStyle w:val="StyleUnderline"/>
        </w:rPr>
        <w:t>Hatch</w:t>
      </w:r>
      <w:r w:rsidRPr="004263C0">
        <w:rPr>
          <w:sz w:val="16"/>
        </w:rPr>
        <w:t xml:space="preserve">, R-Utah, </w:t>
      </w:r>
      <w:r w:rsidRPr="004263C0">
        <w:rPr>
          <w:rStyle w:val="StyleUnderline"/>
        </w:rPr>
        <w:t>top Republican on the Senate Finance Committee,</w:t>
      </w:r>
      <w:r w:rsidRPr="004263C0">
        <w:rPr>
          <w:sz w:val="16"/>
        </w:rPr>
        <w:t xml:space="preserve"> agreed states need better ways to get welfare recipients into "activities that promote self-sufficiency." Utah is one of the states seeking changes. He said the administration went around Congress by acting alone. "</w:t>
      </w:r>
      <w:r w:rsidRPr="004263C0">
        <w:rPr>
          <w:rStyle w:val="StyleUnderline"/>
        </w:rPr>
        <w:t>This power grab by the Obama administration is not a constructive effort to encourage states to think creatively about how to get more people off of welfare and into productive jobs,"</w:t>
      </w:r>
      <w:r w:rsidRPr="004263C0">
        <w:rPr>
          <w:sz w:val="16"/>
        </w:rPr>
        <w:t xml:space="preserve"> Hatch said. The lawmakers' criticism followed an initial complaint from Robert Rector of the conservative Heritage Foundation, one of the architects behind the original welfare law, which was a compromise between President Bill Clinton's administration and Republicans in Congress. "It no longer has any binding force. It might as well have never been written," Rector said. By midday Friday, Republican presidential candidate Mitt Romney was pointing the finger directly at Obama. </w:t>
      </w:r>
      <w:r w:rsidRPr="004263C0">
        <w:rPr>
          <w:rStyle w:val="StyleUnderline"/>
        </w:rPr>
        <w:t>"The president's action is completely misdirected," Romney said</w:t>
      </w:r>
      <w:r w:rsidRPr="004263C0">
        <w:rPr>
          <w:sz w:val="16"/>
        </w:rPr>
        <w:t xml:space="preserve">. "Work is a dignified endeavor, and the linkage of work and welfare is essential to prevent welfare from becoming a way of life." </w:t>
      </w:r>
    </w:p>
    <w:p w:rsidR="00F76008" w:rsidRDefault="00F76008" w:rsidP="00F76008">
      <w:pPr>
        <w:pStyle w:val="Heading4"/>
      </w:pPr>
      <w:r>
        <w:lastRenderedPageBreak/>
        <w:t xml:space="preserve">Reps will continue pushing for means testing- future predictive </w:t>
      </w:r>
    </w:p>
    <w:p w:rsidR="00F76008" w:rsidRPr="004263C0" w:rsidRDefault="00F76008" w:rsidP="00F76008">
      <w:pPr>
        <w:rPr>
          <w:b/>
          <w:bCs/>
          <w:sz w:val="26"/>
        </w:rPr>
      </w:pPr>
      <w:r w:rsidRPr="004263C0">
        <w:rPr>
          <w:rStyle w:val="Style13ptBold"/>
        </w:rPr>
        <w:t>Bouie 14</w:t>
      </w:r>
      <w:r w:rsidRPr="004263C0">
        <w:rPr>
          <w:sz w:val="12"/>
        </w:rPr>
        <w:t xml:space="preserve">Jamelle Bouie is a staff writer for Slate Magazine where he writes on national politics, history, public policy, and racial inequality. His work has appeared either online or in print at The New Yorker, The Atlantic, The Nation, </w:t>
      </w:r>
      <w:proofErr w:type="spellStart"/>
      <w:r w:rsidRPr="004263C0">
        <w:rPr>
          <w:sz w:val="12"/>
        </w:rPr>
        <w:t>BookForum</w:t>
      </w:r>
      <w:proofErr w:type="spellEnd"/>
      <w:r w:rsidRPr="004263C0">
        <w:rPr>
          <w:sz w:val="12"/>
        </w:rPr>
        <w:t xml:space="preserve">, the Washington Post, Democracy Journal, </w:t>
      </w:r>
      <w:proofErr w:type="spellStart"/>
      <w:r w:rsidRPr="004263C0">
        <w:rPr>
          <w:sz w:val="12"/>
        </w:rPr>
        <w:t>andTIME</w:t>
      </w:r>
      <w:proofErr w:type="spellEnd"/>
      <w:r w:rsidRPr="004263C0">
        <w:rPr>
          <w:sz w:val="12"/>
        </w:rPr>
        <w:t xml:space="preserve">. Previously, </w:t>
      </w:r>
      <w:proofErr w:type="spellStart"/>
      <w:r w:rsidRPr="004263C0">
        <w:rPr>
          <w:sz w:val="12"/>
        </w:rPr>
        <w:t>Jamelle</w:t>
      </w:r>
      <w:proofErr w:type="spellEnd"/>
      <w:r w:rsidRPr="004263C0">
        <w:rPr>
          <w:sz w:val="12"/>
        </w:rPr>
        <w:t xml:space="preserve"> was a staff writer at The Daily Beast and The American Prospect. He is a native of Virginia Beach, Virginia, and attended the University of Virginia, where he graduated with degrees in political and social thought, and government. He is a vocal fan of science fiction comic books, tightly-plotted action films, and heirloom beans. He also does a little speaking, with talks at colleges, conferences, universities and nonprofits. Previous panels and speaking engagements include the New School, John Jay School of Law, </w:t>
      </w:r>
      <w:proofErr w:type="gramStart"/>
      <w:r w:rsidRPr="004263C0">
        <w:rPr>
          <w:sz w:val="12"/>
        </w:rPr>
        <w:t>the</w:t>
      </w:r>
      <w:proofErr w:type="gramEnd"/>
      <w:r w:rsidRPr="004263C0">
        <w:rPr>
          <w:sz w:val="12"/>
        </w:rPr>
        <w:t xml:space="preserve"> Center for American Progress, the Brookings Institute, Georgetown University, and the University of Virginia. “The GOP’s Phantom Menace” </w:t>
      </w:r>
      <w:hyperlink r:id="rId95" w:history="1">
        <w:r w:rsidRPr="004263C0">
          <w:rPr>
            <w:rStyle w:val="Hyperlink"/>
            <w:sz w:val="12"/>
          </w:rPr>
          <w:t>http://www.slate.com/articles/news_and_politics/politics/2014/09/scott_walker_wants_to_drug_test_the_poor_the_gop_s_agenda_is_about_solving.html-</w:t>
        </w:r>
      </w:hyperlink>
      <w:r w:rsidRPr="004263C0">
        <w:rPr>
          <w:sz w:val="12"/>
        </w:rPr>
        <w:t xml:space="preserve"> Slate political magazine </w:t>
      </w:r>
      <w:proofErr w:type="spellStart"/>
      <w:r w:rsidRPr="004263C0">
        <w:rPr>
          <w:sz w:val="12"/>
        </w:rPr>
        <w:t>NvP</w:t>
      </w:r>
      <w:proofErr w:type="spellEnd"/>
    </w:p>
    <w:p w:rsidR="00F76008" w:rsidRPr="0060166F" w:rsidRDefault="00F76008" w:rsidP="00F76008">
      <w:pPr>
        <w:rPr>
          <w:sz w:val="16"/>
        </w:rPr>
      </w:pPr>
      <w:r w:rsidRPr="0060166F">
        <w:rPr>
          <w:sz w:val="16"/>
        </w:rPr>
        <w:t xml:space="preserve">Scott </w:t>
      </w:r>
      <w:r w:rsidRPr="006B00CC">
        <w:rPr>
          <w:rStyle w:val="StyleUnderline"/>
        </w:rPr>
        <w:t>Walker wants</w:t>
      </w:r>
      <w:r w:rsidRPr="0060166F">
        <w:rPr>
          <w:sz w:val="16"/>
        </w:rPr>
        <w:t xml:space="preserve"> drug tests. Specifically, the Wisconsin governor wants </w:t>
      </w:r>
      <w:r w:rsidRPr="006B00CC">
        <w:rPr>
          <w:rStyle w:val="StyleUnderline"/>
        </w:rPr>
        <w:t>to drug-test people applying for food stamps and unemployment insurance.</w:t>
      </w:r>
      <w:r w:rsidRPr="0060166F">
        <w:rPr>
          <w:sz w:val="16"/>
        </w:rPr>
        <w:t xml:space="preserve"> So far, there are no details to share; insofar that there’s a plan, it’s a single line from a </w:t>
      </w:r>
      <w:hyperlink r:id="rId96" w:tgtFrame="_blank" w:history="1">
        <w:r w:rsidRPr="0060166F">
          <w:rPr>
            <w:rStyle w:val="Hyperlink"/>
            <w:sz w:val="16"/>
          </w:rPr>
          <w:t>campaign document</w:t>
        </w:r>
      </w:hyperlink>
      <w:r w:rsidRPr="0060166F">
        <w:rPr>
          <w:sz w:val="16"/>
        </w:rPr>
        <w:t xml:space="preserve">, detailing Walker’s agenda for a second term. And lack of detail aside, there’s a small problem: States </w:t>
      </w:r>
      <w:hyperlink r:id="rId97" w:tgtFrame="_blank" w:history="1">
        <w:r w:rsidRPr="0060166F">
          <w:rPr>
            <w:rStyle w:val="Hyperlink"/>
            <w:sz w:val="16"/>
          </w:rPr>
          <w:t>aren’t allowed to take this step</w:t>
        </w:r>
      </w:hyperlink>
      <w:r w:rsidRPr="0060166F">
        <w:rPr>
          <w:sz w:val="16"/>
        </w:rPr>
        <w:t xml:space="preserve"> with either food stamps or unemployment insurance. </w:t>
      </w:r>
      <w:r w:rsidRPr="006B00CC">
        <w:rPr>
          <w:rStyle w:val="StyleUnderline"/>
        </w:rPr>
        <w:t>If Walker wants drug tests, he’ll need permission from the federal government, which he’s prepared to fight on the issue. “We believe that there will potentially be a fight with the federal government and in court. … Our goal here is not to make it harder to get government assistance; it’s to make it easier to get a job,</w:t>
      </w:r>
      <w:r w:rsidRPr="0060166F">
        <w:rPr>
          <w:sz w:val="16"/>
        </w:rPr>
        <w:t xml:space="preserve">” he said in an </w:t>
      </w:r>
      <w:hyperlink r:id="rId98" w:tgtFrame="_blank" w:history="1">
        <w:r w:rsidRPr="0060166F">
          <w:rPr>
            <w:rStyle w:val="Hyperlink"/>
            <w:sz w:val="16"/>
          </w:rPr>
          <w:t>interview</w:t>
        </w:r>
      </w:hyperlink>
      <w:r w:rsidRPr="0060166F">
        <w:rPr>
          <w:sz w:val="16"/>
        </w:rPr>
        <w:t xml:space="preserve"> with the Milwaukee Journal Sentinel. </w:t>
      </w:r>
      <w:r w:rsidRPr="006B00CC">
        <w:rPr>
          <w:rStyle w:val="StyleUnderline"/>
        </w:rPr>
        <w:t xml:space="preserve">This push for drug tests doesn’t come out of the ether. Across the country, drug tests for public benefits are standard fare for Republican politicians. </w:t>
      </w:r>
      <w:hyperlink r:id="rId99" w:tgtFrame="_blank" w:history="1">
        <w:r w:rsidRPr="006B00CC">
          <w:rPr>
            <w:rStyle w:val="StyleUnderline"/>
          </w:rPr>
          <w:t>Since 2010</w:t>
        </w:r>
      </w:hyperlink>
      <w:r w:rsidRPr="006B00CC">
        <w:rPr>
          <w:rStyle w:val="StyleUnderline"/>
        </w:rPr>
        <w:t xml:space="preserve">, Republicans in Georgia, Florida, Alabama, Mississippi, Tennessee, North Carolina, Missouri, Arizona, Utah, Kansas, and Oklahoma have passed drug-testing laws for welfare recipients. </w:t>
      </w:r>
      <w:r w:rsidRPr="0060166F">
        <w:rPr>
          <w:sz w:val="16"/>
        </w:rPr>
        <w:t xml:space="preserve">The measures vary from state to state, </w:t>
      </w:r>
      <w:r w:rsidRPr="006B00CC">
        <w:rPr>
          <w:rStyle w:val="StyleUnderline"/>
        </w:rPr>
        <w:t>but the rationales are almost always the same. “It protects hard-earned taxpayer dollars from enabling a dangerous habit,”</w:t>
      </w:r>
      <w:r w:rsidRPr="0060166F">
        <w:rPr>
          <w:sz w:val="16"/>
        </w:rPr>
        <w:t xml:space="preserve"> said Alabama </w:t>
      </w:r>
      <w:proofErr w:type="gramStart"/>
      <w:r w:rsidRPr="0060166F">
        <w:rPr>
          <w:sz w:val="16"/>
        </w:rPr>
        <w:t xml:space="preserve">state Sen. Trip Pittman </w:t>
      </w:r>
      <w:hyperlink r:id="rId100" w:tgtFrame="_blank" w:history="1">
        <w:r w:rsidRPr="0060166F">
          <w:rPr>
            <w:rStyle w:val="Hyperlink"/>
            <w:sz w:val="16"/>
          </w:rPr>
          <w:t>in support</w:t>
        </w:r>
      </w:hyperlink>
      <w:proofErr w:type="gramEnd"/>
      <w:r w:rsidRPr="0060166F">
        <w:rPr>
          <w:sz w:val="16"/>
        </w:rPr>
        <w:t xml:space="preserve"> of his drug-testing proposal. And North Carolina State Rep. Dean Arp </w:t>
      </w:r>
      <w:hyperlink r:id="rId101" w:tgtFrame="_blank" w:history="1">
        <w:r w:rsidRPr="0060166F">
          <w:rPr>
            <w:rStyle w:val="Hyperlink"/>
            <w:sz w:val="16"/>
          </w:rPr>
          <w:t>defended his bill</w:t>
        </w:r>
      </w:hyperlink>
      <w:r w:rsidRPr="0060166F">
        <w:rPr>
          <w:sz w:val="16"/>
        </w:rPr>
        <w:t xml:space="preserve"> as a way to “end a bad practice of supporting active drug abusers with the hard-earned money of law-abiding North Carolinians.” The problem, however, is that this isn’t a problem. The vast majority of people on public assistance aren’t drug users and aren’t addicted to any illegal substances. In one study, </w:t>
      </w:r>
      <w:hyperlink r:id="rId102" w:tgtFrame="_blank" w:history="1">
        <w:r w:rsidRPr="0060166F">
          <w:rPr>
            <w:rStyle w:val="Hyperlink"/>
            <w:sz w:val="16"/>
          </w:rPr>
          <w:t>only 3.6 percent</w:t>
        </w:r>
      </w:hyperlink>
      <w:r w:rsidRPr="0060166F">
        <w:rPr>
          <w:sz w:val="16"/>
        </w:rPr>
        <w:t xml:space="preserve"> of recipients satisfied the screening criteria for drug abuse and dependence. In another, </w:t>
      </w:r>
      <w:hyperlink r:id="rId103" w:tgtFrame="_blank" w:history="1">
        <w:r w:rsidRPr="0060166F">
          <w:rPr>
            <w:rStyle w:val="Hyperlink"/>
            <w:sz w:val="16"/>
          </w:rPr>
          <w:t>among people who received food stamps</w:t>
        </w:r>
      </w:hyperlink>
      <w:r w:rsidRPr="0060166F">
        <w:rPr>
          <w:sz w:val="16"/>
        </w:rPr>
        <w:t xml:space="preserve">, the rate was similarly low. You can see this in the poor record for drug-testing programs. In the first year of Utah’s program, for instance, </w:t>
      </w:r>
      <w:hyperlink r:id="rId104" w:tgtFrame="_blank" w:history="1">
        <w:r w:rsidRPr="0060166F">
          <w:rPr>
            <w:rStyle w:val="Hyperlink"/>
            <w:sz w:val="16"/>
          </w:rPr>
          <w:t>only 12 people</w:t>
        </w:r>
      </w:hyperlink>
      <w:r w:rsidRPr="0060166F">
        <w:rPr>
          <w:sz w:val="16"/>
        </w:rPr>
        <w:t xml:space="preserve"> showed evidence of drug use after a mandatory screening, at a cost of $25,000. And in Florida, </w:t>
      </w:r>
      <w:hyperlink r:id="rId105" w:tgtFrame="_blank" w:history="1">
        <w:r w:rsidRPr="0060166F">
          <w:rPr>
            <w:rStyle w:val="Hyperlink"/>
            <w:sz w:val="16"/>
          </w:rPr>
          <w:t>from 2011 to 2012</w:t>
        </w:r>
      </w:hyperlink>
      <w:r w:rsidRPr="0060166F">
        <w:rPr>
          <w:sz w:val="16"/>
        </w:rPr>
        <w:t>, just 108 of the 4,086 people who took a drug test failed—a rate of 2.6 percent—</w:t>
      </w:r>
      <w:r w:rsidRPr="006B00CC">
        <w:rPr>
          <w:rStyle w:val="StyleUnderline"/>
        </w:rPr>
        <w:t xml:space="preserve">at a cost of nearly $46,000 to taxpayers. Welfare drug tests waste money and add new stigma to public assistance. </w:t>
      </w:r>
      <w:r w:rsidRPr="006B00CC">
        <w:rPr>
          <w:rStyle w:val="Emphasis"/>
        </w:rPr>
        <w:t>Still, Republicans push and support them</w:t>
      </w:r>
      <w:r w:rsidRPr="0060166F">
        <w:rPr>
          <w:sz w:val="16"/>
        </w:rPr>
        <w:t>, a bad “solution” to an imaginary problem.</w:t>
      </w:r>
    </w:p>
    <w:p w:rsidR="00F76008" w:rsidRDefault="00F76008" w:rsidP="00F76008">
      <w:pPr>
        <w:pStyle w:val="Heading4"/>
      </w:pPr>
      <w:r>
        <w:t>Republicans want mean testing and more regulations this year (card says “next year” and was written last year</w:t>
      </w:r>
      <w:proofErr w:type="gramStart"/>
      <w:r>
        <w:t>)-</w:t>
      </w:r>
      <w:proofErr w:type="gramEnd"/>
      <w:r>
        <w:t xml:space="preserve"> Obama will have to push</w:t>
      </w:r>
    </w:p>
    <w:p w:rsidR="00F76008" w:rsidRPr="004263C0" w:rsidRDefault="00F76008" w:rsidP="00F76008">
      <w:pPr>
        <w:rPr>
          <w:rStyle w:val="Style13ptBold"/>
          <w:b w:val="0"/>
          <w:bCs w:val="0"/>
          <w:sz w:val="22"/>
        </w:rPr>
      </w:pPr>
      <w:proofErr w:type="spellStart"/>
      <w:r>
        <w:rPr>
          <w:rStyle w:val="Style13ptBold"/>
        </w:rPr>
        <w:t>Paletta</w:t>
      </w:r>
      <w:proofErr w:type="spellEnd"/>
      <w:r>
        <w:rPr>
          <w:rStyle w:val="Style13ptBold"/>
        </w:rPr>
        <w:t xml:space="preserve"> and Peters 14 </w:t>
      </w:r>
      <w:r w:rsidRPr="004263C0">
        <w:rPr>
          <w:sz w:val="12"/>
        </w:rPr>
        <w:t xml:space="preserve">Damian </w:t>
      </w:r>
      <w:proofErr w:type="spellStart"/>
      <w:r w:rsidRPr="004263C0">
        <w:rPr>
          <w:sz w:val="12"/>
        </w:rPr>
        <w:t>Paletta</w:t>
      </w:r>
      <w:proofErr w:type="spellEnd"/>
      <w:r w:rsidRPr="004263C0">
        <w:rPr>
          <w:sz w:val="12"/>
        </w:rPr>
        <w:t xml:space="preserve"> covers intelligence and national security for The Wall Street Journal's Washington bureau. He covers the 16 federal intelligence agencies, as well as cybersecurity policy. Previously, he covered economic policy, focusing on the federal budget, tax and spending policy, the White House, Treasury Department, and Congress. Previously, Mr. </w:t>
      </w:r>
      <w:proofErr w:type="spellStart"/>
      <w:r w:rsidRPr="004263C0">
        <w:rPr>
          <w:sz w:val="12"/>
        </w:rPr>
        <w:t>Paletta</w:t>
      </w:r>
      <w:proofErr w:type="spellEnd"/>
      <w:r w:rsidRPr="004263C0">
        <w:rPr>
          <w:sz w:val="12"/>
        </w:rPr>
        <w:t xml:space="preserve"> covered the financial crisis of 2008 and 2009, as well as domestic and international banking policy. Mr. </w:t>
      </w:r>
      <w:proofErr w:type="spellStart"/>
      <w:r w:rsidRPr="004263C0">
        <w:rPr>
          <w:sz w:val="12"/>
        </w:rPr>
        <w:t>Paletta</w:t>
      </w:r>
      <w:proofErr w:type="spellEnd"/>
      <w:r w:rsidRPr="004263C0">
        <w:rPr>
          <w:sz w:val="12"/>
        </w:rPr>
        <w:t xml:space="preserve"> graduated from Boston College and has a master's degree from the University of Missouri's journalism school. Mark Peters covers the Midwest and Great Plains from The Wall Street Journal’s Chicago bureau. His coverage areas include agriculture, politics and the region’s economy. Previously, Mr. Peters oversaw agricultural coverage for Dow Jones Newswires and covered energy and environmental policy for the wire service. He has worked as a reporter at The Hartford Courant in Connecticut and Portland Press Herald in Maine. Mr. Peters is a graduate of Boston College. “Republican Governors Push to Reshape Welfare Programs Officials Advocate for Drug Screening, Other Requirements for Benefit Recipients” </w:t>
      </w:r>
      <w:hyperlink r:id="rId106" w:history="1">
        <w:r w:rsidRPr="004263C0">
          <w:rPr>
            <w:rStyle w:val="Hyperlink"/>
            <w:sz w:val="12"/>
          </w:rPr>
          <w:t>http://www.wsj.com/articles/republican-governors-push-to-reshape-welfare-programs-1418689290-</w:t>
        </w:r>
      </w:hyperlink>
      <w:r w:rsidRPr="004263C0">
        <w:rPr>
          <w:sz w:val="12"/>
        </w:rPr>
        <w:t xml:space="preserve"> WSJ </w:t>
      </w:r>
      <w:proofErr w:type="spellStart"/>
      <w:r w:rsidRPr="004263C0">
        <w:rPr>
          <w:sz w:val="12"/>
        </w:rPr>
        <w:t>NvP</w:t>
      </w:r>
      <w:proofErr w:type="spellEnd"/>
    </w:p>
    <w:p w:rsidR="00F76008" w:rsidRPr="0060166F" w:rsidRDefault="00F76008" w:rsidP="00F76008">
      <w:pPr>
        <w:rPr>
          <w:sz w:val="16"/>
        </w:rPr>
      </w:pPr>
      <w:r w:rsidRPr="0060166F">
        <w:rPr>
          <w:sz w:val="16"/>
        </w:rPr>
        <w:t xml:space="preserve">A large number of </w:t>
      </w:r>
      <w:r w:rsidRPr="006B00CC">
        <w:rPr>
          <w:rStyle w:val="Emphasis"/>
        </w:rPr>
        <w:t>Republican governors are pushing to reshape social-welfare programs with drug testing</w:t>
      </w:r>
      <w:r w:rsidRPr="0060166F">
        <w:rPr>
          <w:sz w:val="16"/>
        </w:rPr>
        <w:t xml:space="preserve"> or other requirements, </w:t>
      </w:r>
      <w:r w:rsidRPr="006B00CC">
        <w:rPr>
          <w:rStyle w:val="StyleUnderline"/>
        </w:rPr>
        <w:t>arguing that the new rules better prepare recipients for employment and assure taxpayers that the benefit money is well spent</w:t>
      </w:r>
      <w:r w:rsidRPr="0060166F">
        <w:rPr>
          <w:sz w:val="16"/>
        </w:rPr>
        <w:t xml:space="preserve">. Gov. Scott </w:t>
      </w:r>
      <w:r w:rsidRPr="006B00CC">
        <w:rPr>
          <w:rStyle w:val="StyleUnderline"/>
        </w:rPr>
        <w:t>Walker</w:t>
      </w:r>
      <w:r w:rsidRPr="0060166F">
        <w:rPr>
          <w:sz w:val="16"/>
        </w:rPr>
        <w:t xml:space="preserve"> of Wisconsin, fresh off his re-election, </w:t>
      </w:r>
      <w:r w:rsidRPr="006B00CC">
        <w:rPr>
          <w:rStyle w:val="StyleUnderline"/>
        </w:rPr>
        <w:t>said he would propose his state join several others in mandating drug screening for people seeking nutrition or cash assistance</w:t>
      </w:r>
      <w:r w:rsidRPr="0060166F">
        <w:rPr>
          <w:sz w:val="16"/>
        </w:rPr>
        <w:t xml:space="preserve">. Utah Republicans want to require that certain residents allow the state to assist them in finding a job if they want to collect benefits through Medicaid, the health-care program for low-income and disabled Americans. Indiana Gov. Mike Pence is proposing Medicaid recipients kick in at least a few dollars a month as a condition for receiving benefits. </w:t>
      </w:r>
      <w:r w:rsidRPr="006B00CC">
        <w:rPr>
          <w:rStyle w:val="StyleUnderline"/>
        </w:rPr>
        <w:t xml:space="preserve">Critics say the new welfare requirements, particularly drug screening, unfairly target low-income people and are aimed at cutting recipients off the benefit rolls. </w:t>
      </w:r>
      <w:r w:rsidRPr="006B00CC">
        <w:rPr>
          <w:rStyle w:val="Emphasis"/>
        </w:rPr>
        <w:t>Many of the efforts have run into resistance from the Obama administration</w:t>
      </w:r>
      <w:r w:rsidRPr="006B00CC">
        <w:rPr>
          <w:rStyle w:val="StyleUnderline"/>
        </w:rPr>
        <w:t>, though federal courts have also limited the state push. Still, the efforts by Republican-led states are challenging the political</w:t>
      </w:r>
      <w:r w:rsidRPr="0060166F">
        <w:rPr>
          <w:sz w:val="16"/>
        </w:rPr>
        <w:t xml:space="preserve"> and legal </w:t>
      </w:r>
      <w:r w:rsidRPr="006B00CC">
        <w:rPr>
          <w:rStyle w:val="StyleUnderline"/>
        </w:rPr>
        <w:t>boundaries that govern the</w:t>
      </w:r>
      <w:r w:rsidRPr="0060166F">
        <w:rPr>
          <w:sz w:val="16"/>
        </w:rPr>
        <w:t xml:space="preserve"> way </w:t>
      </w:r>
      <w:r w:rsidRPr="006B00CC">
        <w:rPr>
          <w:rStyle w:val="StyleUnderline"/>
        </w:rPr>
        <w:t>government</w:t>
      </w:r>
      <w:r w:rsidRPr="0060166F">
        <w:rPr>
          <w:sz w:val="16"/>
        </w:rPr>
        <w:t xml:space="preserve"> provides </w:t>
      </w:r>
      <w:r w:rsidRPr="006B00CC">
        <w:rPr>
          <w:rStyle w:val="StyleUnderline"/>
        </w:rPr>
        <w:t>assistance to the poor</w:t>
      </w:r>
      <w:r w:rsidRPr="0060166F">
        <w:rPr>
          <w:sz w:val="16"/>
        </w:rPr>
        <w:t xml:space="preserve"> and provide </w:t>
      </w:r>
      <w:r w:rsidRPr="0060166F">
        <w:rPr>
          <w:sz w:val="16"/>
        </w:rPr>
        <w:lastRenderedPageBreak/>
        <w:t>another example of how GOP</w:t>
      </w:r>
      <w:r w:rsidRPr="006B00CC">
        <w:rPr>
          <w:rStyle w:val="StyleUnderline"/>
        </w:rPr>
        <w:t xml:space="preserve"> </w:t>
      </w:r>
      <w:r w:rsidRPr="0060166F">
        <w:rPr>
          <w:sz w:val="16"/>
        </w:rPr>
        <w:t>control of state governments, which grew after the midterm elections, is affecting policy</w:t>
      </w:r>
      <w:r w:rsidRPr="006B00CC">
        <w:rPr>
          <w:rStyle w:val="StyleUnderline"/>
        </w:rPr>
        <w:t>. Congressional Republicans have signaled they want to look at overhauling federal welfare programs next year and may mine the states for ideas</w:t>
      </w:r>
      <w:r w:rsidRPr="0060166F">
        <w:rPr>
          <w:sz w:val="16"/>
        </w:rPr>
        <w:t xml:space="preserve">, as they did ahead of a major overhaul done in the mid-1990s. “I support his efforts,” Rep. </w:t>
      </w:r>
      <w:hyperlink r:id="rId107" w:history="1">
        <w:r w:rsidRPr="0060166F">
          <w:rPr>
            <w:rStyle w:val="Hyperlink"/>
            <w:sz w:val="16"/>
          </w:rPr>
          <w:t>Paul Ryan</w:t>
        </w:r>
      </w:hyperlink>
      <w:r w:rsidRPr="0060166F">
        <w:rPr>
          <w:sz w:val="16"/>
        </w:rPr>
        <w:t xml:space="preserve"> (R., Wis.), expected to be a chief architect of any new standards next year, said of Mr. Walker’s push. “We want to give our governors the ability to craft their own proposals.” Mr. Walker, in an interview, said his state’s </w:t>
      </w:r>
      <w:r w:rsidRPr="006B00CC">
        <w:rPr>
          <w:rStyle w:val="StyleUnderline"/>
        </w:rPr>
        <w:t>drug-screening plan is intended to ensure that welfare recipients are drug-free and eligible for work.</w:t>
      </w:r>
      <w:r w:rsidRPr="0060166F">
        <w:rPr>
          <w:sz w:val="16"/>
        </w:rPr>
        <w:t xml:space="preserve"> “I can’t tell you how many employers in transportation, even in construction, certainly in health care and other professions who say, ‘</w:t>
      </w:r>
      <w:r w:rsidRPr="006B00CC">
        <w:rPr>
          <w:rStyle w:val="StyleUnderline"/>
        </w:rPr>
        <w:t>We can’t get people to pass the drug test.’ ” said</w:t>
      </w:r>
      <w:r w:rsidRPr="0060166F">
        <w:rPr>
          <w:sz w:val="16"/>
        </w:rPr>
        <w:t xml:space="preserve"> Mr. </w:t>
      </w:r>
      <w:r w:rsidRPr="006B00CC">
        <w:rPr>
          <w:rStyle w:val="StyleUnderline"/>
        </w:rPr>
        <w:t>Walker, who will propose the drug-screening requirement</w:t>
      </w:r>
      <w:r w:rsidRPr="0060166F">
        <w:rPr>
          <w:sz w:val="16"/>
        </w:rPr>
        <w:t xml:space="preserve"> in the coming months. </w:t>
      </w:r>
      <w:r w:rsidRPr="006B00CC">
        <w:rPr>
          <w:rStyle w:val="StyleUnderline"/>
        </w:rPr>
        <w:t>The drug-test push is part of a wave of changes that Republican governors are eyeing for Medicaid, cash assistance, unemployment and nutrition assistance, programs run jointly by federal and state governments</w:t>
      </w:r>
      <w:r w:rsidRPr="0060166F">
        <w:rPr>
          <w:sz w:val="16"/>
        </w:rPr>
        <w:t xml:space="preserve">. Under Mr. Pence in Indiana, low-income participants in Medicaid would have to make monthly payments into a health-savings account, of $3 to $25. The rule, he said, is intended to give recipients a direct financial stake in their health care. Kansas Gov. Sam Brownback expanded work requirements and tightened time limits for cash assistance three years ago. Prospective and former beneficiaries are finding work or no longer qualifying for benefits, a spokeswoman for his administration said. Critics argue the program changes in Kansas are cutting off the poorest of the poor from assistance. Such benefits are crucial for children who need financial support to have a chance of breaking the cycle of poverty, said Karen </w:t>
      </w:r>
      <w:proofErr w:type="spellStart"/>
      <w:r w:rsidRPr="0060166F">
        <w:rPr>
          <w:sz w:val="16"/>
        </w:rPr>
        <w:t>Wulfkuhle</w:t>
      </w:r>
      <w:proofErr w:type="spellEnd"/>
      <w:r w:rsidRPr="0060166F">
        <w:rPr>
          <w:sz w:val="16"/>
        </w:rPr>
        <w:t>, executive director of United Community Services of Johnson County, which supports social services in the Kansas City suburbs.</w:t>
      </w:r>
    </w:p>
    <w:p w:rsidR="00F76008" w:rsidRPr="004263C0" w:rsidRDefault="00F76008" w:rsidP="00F76008"/>
    <w:p w:rsidR="00F76008" w:rsidRDefault="00F76008" w:rsidP="00F76008">
      <w:pPr>
        <w:pStyle w:val="Heading4"/>
      </w:pPr>
      <w:r>
        <w:t>Bipartisan voter support for welfare drug testing- Oklahoma proves</w:t>
      </w:r>
    </w:p>
    <w:p w:rsidR="00F76008" w:rsidRPr="00926345" w:rsidRDefault="00F76008" w:rsidP="00F76008">
      <w:pPr>
        <w:rPr>
          <w:rStyle w:val="Style13ptBold"/>
        </w:rPr>
      </w:pPr>
      <w:r w:rsidRPr="00926345">
        <w:rPr>
          <w:rStyle w:val="Style13ptBold"/>
        </w:rPr>
        <w:t xml:space="preserve">SP 11 </w:t>
      </w:r>
      <w:r w:rsidRPr="00926345">
        <w:rPr>
          <w:sz w:val="12"/>
        </w:rPr>
        <w:t xml:space="preserve">Sooner Poll “Poll finds majority of voters in favor of welfare drug testing” </w:t>
      </w:r>
      <w:hyperlink r:id="rId108" w:history="1">
        <w:r w:rsidRPr="00926345">
          <w:rPr>
            <w:rStyle w:val="Hyperlink"/>
            <w:sz w:val="12"/>
          </w:rPr>
          <w:t>http://soonerpoll.com/poll-finds-majority-of-voters-in-favor-of-welfare-drug-testing/</w:t>
        </w:r>
      </w:hyperlink>
      <w:r w:rsidRPr="00926345">
        <w:rPr>
          <w:sz w:val="12"/>
        </w:rPr>
        <w:t xml:space="preserve"> </w:t>
      </w:r>
      <w:proofErr w:type="spellStart"/>
      <w:r w:rsidRPr="00926345">
        <w:rPr>
          <w:sz w:val="12"/>
        </w:rPr>
        <w:t>NvP</w:t>
      </w:r>
      <w:proofErr w:type="spellEnd"/>
    </w:p>
    <w:p w:rsidR="00F76008" w:rsidRPr="005E3DC2" w:rsidRDefault="00F76008" w:rsidP="00F76008">
      <w:pPr>
        <w:rPr>
          <w:rStyle w:val="StyleUnderline"/>
        </w:rPr>
      </w:pPr>
      <w:proofErr w:type="spellStart"/>
      <w:r w:rsidRPr="0060166F">
        <w:rPr>
          <w:sz w:val="16"/>
        </w:rPr>
        <w:t>SoonerPoll’s</w:t>
      </w:r>
      <w:proofErr w:type="spellEnd"/>
      <w:r w:rsidRPr="0060166F">
        <w:rPr>
          <w:sz w:val="16"/>
        </w:rPr>
        <w:t xml:space="preserve"> most recent survey results find </w:t>
      </w:r>
      <w:r w:rsidRPr="00926345">
        <w:rPr>
          <w:rStyle w:val="StyleUnderline"/>
        </w:rPr>
        <w:t>88.3 percent of likely</w:t>
      </w:r>
      <w:r w:rsidRPr="0060166F">
        <w:rPr>
          <w:sz w:val="16"/>
        </w:rPr>
        <w:t xml:space="preserve"> Oklahoma </w:t>
      </w:r>
      <w:r w:rsidRPr="00926345">
        <w:rPr>
          <w:rStyle w:val="StyleUnderline"/>
        </w:rPr>
        <w:t>voters would support a law to require welfare applicants to undergo drug screening. Federal law gives states the right to test welfare recipients for use of a controlled substance</w:t>
      </w:r>
      <w:r w:rsidRPr="0060166F">
        <w:rPr>
          <w:sz w:val="16"/>
        </w:rPr>
        <w:t xml:space="preserve"> and sanction those who test positively. L</w:t>
      </w:r>
      <w:r w:rsidRPr="005E3DC2">
        <w:rPr>
          <w:rStyle w:val="StyleUnderline"/>
        </w:rPr>
        <w:t>egislation to make that testing mandatory has</w:t>
      </w:r>
      <w:r w:rsidRPr="0060166F">
        <w:rPr>
          <w:sz w:val="16"/>
        </w:rPr>
        <w:t xml:space="preserve"> already been </w:t>
      </w:r>
      <w:r w:rsidRPr="005E3DC2">
        <w:rPr>
          <w:rStyle w:val="StyleUnderline"/>
        </w:rPr>
        <w:t>passed in</w:t>
      </w:r>
      <w:r w:rsidRPr="0060166F">
        <w:rPr>
          <w:sz w:val="16"/>
        </w:rPr>
        <w:t xml:space="preserve"> both </w:t>
      </w:r>
      <w:r w:rsidRPr="005E3DC2">
        <w:rPr>
          <w:rStyle w:val="StyleUnderline"/>
        </w:rPr>
        <w:t>Florida and Missouri</w:t>
      </w:r>
      <w:r w:rsidRPr="0060166F">
        <w:rPr>
          <w:sz w:val="16"/>
        </w:rPr>
        <w:t xml:space="preserve">. In August, State Rep. Guy </w:t>
      </w:r>
      <w:proofErr w:type="spellStart"/>
      <w:r w:rsidRPr="0060166F">
        <w:rPr>
          <w:sz w:val="16"/>
        </w:rPr>
        <w:t>Liebmann</w:t>
      </w:r>
      <w:proofErr w:type="spellEnd"/>
      <w:r w:rsidRPr="0060166F">
        <w:rPr>
          <w:sz w:val="16"/>
        </w:rPr>
        <w:t xml:space="preserve">, R-Oklahoma City, announced that he intends to file similar legislation for the 2012 legislative session. “It’s just a common-sense bill and one that is already being signed into law in other states,” </w:t>
      </w:r>
      <w:proofErr w:type="spellStart"/>
      <w:r w:rsidRPr="0060166F">
        <w:rPr>
          <w:sz w:val="16"/>
        </w:rPr>
        <w:t>Liebmann</w:t>
      </w:r>
      <w:proofErr w:type="spellEnd"/>
      <w:r w:rsidRPr="0060166F">
        <w:rPr>
          <w:sz w:val="16"/>
        </w:rPr>
        <w:t xml:space="preserve"> said in a press release. </w:t>
      </w:r>
      <w:proofErr w:type="spellStart"/>
      <w:r w:rsidRPr="0060166F">
        <w:rPr>
          <w:sz w:val="16"/>
        </w:rPr>
        <w:t>Liebmann’s</w:t>
      </w:r>
      <w:proofErr w:type="spellEnd"/>
      <w:r w:rsidRPr="0060166F">
        <w:rPr>
          <w:sz w:val="16"/>
        </w:rPr>
        <w:t xml:space="preserve"> </w:t>
      </w:r>
      <w:r w:rsidRPr="005E3DC2">
        <w:rPr>
          <w:rStyle w:val="StyleUnderline"/>
        </w:rPr>
        <w:t>legislation will require drug testing of individuals applying for</w:t>
      </w:r>
      <w:r w:rsidRPr="0060166F">
        <w:rPr>
          <w:sz w:val="16"/>
        </w:rPr>
        <w:t xml:space="preserve"> Temporary Assistance for Needy Families </w:t>
      </w:r>
      <w:r w:rsidRPr="005E3DC2">
        <w:rPr>
          <w:rStyle w:val="StyleUnderline"/>
        </w:rPr>
        <w:t>(TANF).</w:t>
      </w:r>
      <w:r w:rsidRPr="0060166F">
        <w:rPr>
          <w:sz w:val="16"/>
        </w:rPr>
        <w:t xml:space="preserve"> Applicants who test positive will be disqualified from the program for one year, unless the individual seeks substance abuse treatment, in which case a provision of the legislation allows for the disqualification to be reduced to six months. “This is a common-sense reform for the state-operated and -administered TANF program,” said Jonathan Small, fiscal policy director at the Oklahoma Council of Public Affairs (OCPA). “It better ensures that welfare benefits are a temporary, behavior-improving ‘hand up’ rather than a perpetual ‘handout’ that enables unproductive and even destructive behavior.” </w:t>
      </w:r>
      <w:r w:rsidRPr="005E3DC2">
        <w:rPr>
          <w:rStyle w:val="StyleUnderline"/>
        </w:rPr>
        <w:t xml:space="preserve">The poll reveals </w:t>
      </w:r>
      <w:r w:rsidRPr="005E3DC2">
        <w:rPr>
          <w:rStyle w:val="Emphasis"/>
        </w:rPr>
        <w:t>the legislation has broad, bipartisan support</w:t>
      </w:r>
      <w:r w:rsidRPr="0060166F">
        <w:rPr>
          <w:sz w:val="16"/>
        </w:rPr>
        <w:t xml:space="preserve">. When broken down by party, results indicate </w:t>
      </w:r>
      <w:r w:rsidRPr="005E3DC2">
        <w:rPr>
          <w:rStyle w:val="StyleUnderline"/>
        </w:rPr>
        <w:t>93.5 percent of Republicans and 83.8 percent of Democrats said they would support the legislation.</w:t>
      </w:r>
      <w:r w:rsidRPr="0060166F">
        <w:rPr>
          <w:sz w:val="16"/>
        </w:rPr>
        <w:t xml:space="preserve"> A similar pattern emerges when the results are broken down by political label. Results show that the legislation is supported by </w:t>
      </w:r>
      <w:r w:rsidRPr="005E3DC2">
        <w:rPr>
          <w:rStyle w:val="StyleUnderline"/>
        </w:rPr>
        <w:t>75.7 percent of liberals, 86.4 percent of moderates and 92.4 percent of conservatives.</w:t>
      </w:r>
    </w:p>
    <w:p w:rsidR="00F76008" w:rsidRPr="00B55AD5" w:rsidRDefault="00F76008" w:rsidP="00F76008"/>
    <w:p w:rsidR="00F76008" w:rsidRPr="00533C04" w:rsidRDefault="00F76008" w:rsidP="00F76008"/>
    <w:p w:rsidR="00F76008" w:rsidRPr="00F76008" w:rsidRDefault="00F76008" w:rsidP="00F76008">
      <w:pPr>
        <w:pStyle w:val="Heading2"/>
      </w:pPr>
      <w:r w:rsidRPr="00F76008">
        <w:lastRenderedPageBreak/>
        <w:t>Links – Other</w:t>
      </w:r>
    </w:p>
    <w:p w:rsidR="00833767" w:rsidRDefault="00EC01D7" w:rsidP="00EC01D7">
      <w:pPr>
        <w:pStyle w:val="Heading3"/>
      </w:pPr>
      <w:r w:rsidRPr="00EC01D7">
        <w:lastRenderedPageBreak/>
        <w:t>Foreign Spying Restriction – Popular</w:t>
      </w:r>
    </w:p>
    <w:p w:rsidR="00EC01D7" w:rsidRDefault="00EC01D7" w:rsidP="00EC01D7">
      <w:pPr>
        <w:pStyle w:val="Heading4"/>
      </w:pPr>
      <w:r>
        <w:t>Americans oppose to NSA foreign spying.</w:t>
      </w:r>
    </w:p>
    <w:p w:rsidR="00EC01D7" w:rsidRDefault="00EC01D7" w:rsidP="00EC01D7">
      <w:proofErr w:type="spellStart"/>
      <w:r w:rsidRPr="00966A33">
        <w:t>WashingtonsBlog</w:t>
      </w:r>
      <w:proofErr w:type="spellEnd"/>
      <w:r>
        <w:t xml:space="preserve"> 11/6/2013 [“</w:t>
      </w:r>
      <w:r w:rsidRPr="00966A33">
        <w:t xml:space="preserve">Majority of Americans Oppose Spying </w:t>
      </w:r>
      <w:proofErr w:type="gramStart"/>
      <w:r w:rsidRPr="00966A33">
        <w:t>On</w:t>
      </w:r>
      <w:proofErr w:type="gramEnd"/>
      <w:r w:rsidRPr="00966A33">
        <w:t xml:space="preserve"> Foreign Leaders</w:t>
      </w:r>
      <w:r>
        <w:t xml:space="preserve">”, </w:t>
      </w:r>
      <w:hyperlink r:id="rId109" w:history="1">
        <w:r w:rsidRPr="008F6F18">
          <w:rPr>
            <w:rStyle w:val="Hyperlink"/>
          </w:rPr>
          <w:t>http://www.washingtonsblog.com/2013/11/majority-of-americans-opposed-to-spying-on-foreign-leaders.html</w:t>
        </w:r>
      </w:hyperlink>
      <w:r>
        <w:t xml:space="preserve"> ]</w:t>
      </w:r>
    </w:p>
    <w:p w:rsidR="00EC01D7" w:rsidRPr="00B23B04" w:rsidRDefault="00EC01D7" w:rsidP="00EC01D7">
      <w:pPr>
        <w:rPr>
          <w:sz w:val="16"/>
        </w:rPr>
      </w:pPr>
      <w:r w:rsidRPr="00966A33">
        <w:rPr>
          <w:u w:val="single"/>
        </w:rPr>
        <w:t>Polls Show that Americans Are Opposed to NSA Spying</w:t>
      </w:r>
      <w:r>
        <w:rPr>
          <w:u w:val="single"/>
        </w:rPr>
        <w:t xml:space="preserve"> </w:t>
      </w:r>
      <w:proofErr w:type="gramStart"/>
      <w:r w:rsidRPr="00B23B04">
        <w:rPr>
          <w:sz w:val="16"/>
        </w:rPr>
        <w:t>A</w:t>
      </w:r>
      <w:proofErr w:type="gramEnd"/>
      <w:r w:rsidRPr="00B23B04">
        <w:rPr>
          <w:sz w:val="16"/>
        </w:rPr>
        <w:t xml:space="preserve"> poll released this week by the Pew Research Center found: </w:t>
      </w:r>
      <w:r w:rsidRPr="00966A33">
        <w:rPr>
          <w:u w:val="single"/>
        </w:rPr>
        <w:t>A 56% majority of Americans say it is unacceptable for the U.S. to monitor the phones of allied leaders</w:t>
      </w:r>
      <w:r w:rsidRPr="00B23B04">
        <w:rPr>
          <w:sz w:val="16"/>
        </w:rPr>
        <w:t xml:space="preserve">, while 36% say the practice is acceptable. </w:t>
      </w:r>
      <w:r w:rsidRPr="00966A33">
        <w:rPr>
          <w:u w:val="single"/>
        </w:rPr>
        <w:t>There are virtually no partisan differences in these opinions.</w:t>
      </w:r>
      <w:r w:rsidRPr="00B23B04">
        <w:rPr>
          <w:sz w:val="16"/>
        </w:rPr>
        <w:t xml:space="preserve"> Roughly equal shares of partisans — </w:t>
      </w:r>
      <w:r w:rsidRPr="00966A33">
        <w:rPr>
          <w:u w:val="single"/>
        </w:rPr>
        <w:t>57% of Republicans, 53% of Democrats and 56% of independents — say that the practice is unacceptable.</w:t>
      </w:r>
      <w:r>
        <w:rPr>
          <w:u w:val="single"/>
        </w:rPr>
        <w:t xml:space="preserve"> </w:t>
      </w:r>
      <w:r w:rsidRPr="00B23B04">
        <w:rPr>
          <w:sz w:val="16"/>
        </w:rPr>
        <w:t>*** The new national survey by the Pew Research Center, conducted Oct. 31-Nov. 3 among 1,002 adults, finds that 22% say they very closely followed reports about the U.S. government’s phone and internet surveillance programs. *** By comparison, 16% followed baseball’s World Series very closely. This is in line with other polls which show that: The American public doesn’t believe the NSA … and thinks that the government has gone way too far in the name of terrorism A huge majority of Americans wants the director of intelligence – Clapper – prosecuted for perjury Only 11% of Americans trust Obama to actually do anything to rein in spying Snowden is considered to be a hero by the American public Despite the propaganda push by the NSA and its lackeys in Congress, the people aren’t buying it.</w:t>
      </w:r>
    </w:p>
    <w:p w:rsidR="00EC01D7" w:rsidRDefault="00EC01D7" w:rsidP="00EC01D7"/>
    <w:p w:rsidR="00EC01D7" w:rsidRDefault="00EC01D7" w:rsidP="00EC01D7"/>
    <w:p w:rsidR="00EC01D7" w:rsidRDefault="00EC01D7" w:rsidP="00EC01D7">
      <w:pPr>
        <w:pStyle w:val="Heading4"/>
      </w:pPr>
      <w:r>
        <w:t>15,000 person poll finds US foreign spying unpopular</w:t>
      </w:r>
    </w:p>
    <w:p w:rsidR="00EC01D7" w:rsidRDefault="00EC01D7" w:rsidP="00EC01D7">
      <w:r>
        <w:t xml:space="preserve">Amnesty 3/18/2015 [“New Amnesty International Poll Shows Anger at U.S. Surveillance”, </w:t>
      </w:r>
      <w:hyperlink r:id="rId110" w:history="1">
        <w:r w:rsidRPr="008F6F18">
          <w:rPr>
            <w:rStyle w:val="Hyperlink"/>
          </w:rPr>
          <w:t>http://www.amnestyusa.org/news/press-releases/new-amnesty-international-poll-shows-anger-at-us-surveillance-0</w:t>
        </w:r>
      </w:hyperlink>
      <w:r>
        <w:t xml:space="preserve"> ]</w:t>
      </w:r>
    </w:p>
    <w:p w:rsidR="00EC01D7" w:rsidRPr="00B23B04" w:rsidRDefault="00EC01D7" w:rsidP="00EC01D7">
      <w:pPr>
        <w:rPr>
          <w:sz w:val="16"/>
        </w:rPr>
      </w:pPr>
      <w:r w:rsidRPr="00B23B04">
        <w:rPr>
          <w:sz w:val="16"/>
        </w:rPr>
        <w:t xml:space="preserve">The United States’ mass surveillance of internet and mobile phone use flies in the face of global public opinion, according to a new poll published today by Amnesty International. The release marks the launch of a worldwide </w:t>
      </w:r>
      <w:proofErr w:type="spellStart"/>
      <w:r w:rsidRPr="00B23B04">
        <w:rPr>
          <w:sz w:val="16"/>
        </w:rPr>
        <w:t>UnfollowMe</w:t>
      </w:r>
      <w:proofErr w:type="spellEnd"/>
      <w:r w:rsidRPr="00B23B04">
        <w:rPr>
          <w:sz w:val="16"/>
        </w:rPr>
        <w:t xml:space="preserve"> campaign, a global initiative calling on the leaders of the U.S. and UK - as well as their close allies - to ban indiscriminate mass surveillance and intelligence sharing. </w:t>
      </w:r>
      <w:r w:rsidRPr="00966A33">
        <w:rPr>
          <w:u w:val="single"/>
        </w:rPr>
        <w:t>The poll, which questioned 15,000 people in 13 countries across every continent, found</w:t>
      </w:r>
      <w:r w:rsidRPr="00B23B04">
        <w:rPr>
          <w:sz w:val="16"/>
        </w:rPr>
        <w:t xml:space="preserve"> that 71% of respondents are strongly opposed to the United States monitoring their internet use. Meanwhile, nearly two thirds said they wanted tech companies like Google, Microsoft and Yahoo to block governments accessing their data. The majority of U.S. citizens (63%) are against their government’s surveillance scheme compared to only 20% in favor. “International public opinion clearly supports the scale back of mass surveillance,” said Steven W. Hawkins, Executive Director of Amnesty International USA. “If he wanted to, President Obama could halt surveillance programs that are jeopardizing the privacy of tens of millions of people around the world—he has the authority. He mandated limited protections for non-citizens more than a year ago, but they still haven’t come to fruition. "Despite the President’s promises of reform, mass surveillance could prove to be a permanent scar on the USA’s human rights record, just like unlawful drone strikes and impunity for CIA torture." In June 2013 whistle-blower Edward Snowden revealed that the U.S. National Security Agency was authorized to monitor phone and internet use in 193 countries around the world, collecting 5 billion records of mobile phone location a day and 42 billion internet records – including email and browsing history – a month. “We’ve got agencies looking through webcams into people’s bedrooms. And they’re collecting billions of cell phone location records a day,” whistle-blower Edward Snowden said on Amnesty International’s blog today. “They know where you got on the bus, where you went to work, where you slept, and what other cell phones slept with you.” KEY FINDINGS The enemy within? In the United States, less than a quarter of U.S. citizens approve of their government spying on them. Likewise, only 20% approve of technology companies giving the government access to data like emails, messages and social media activity. Among Americans aged 60 or above, the number drops even more -- only 13 percent approve of their government spying on them/nearly 75% disapprove </w:t>
      </w:r>
      <w:r w:rsidRPr="00966A33">
        <w:rPr>
          <w:u w:val="single"/>
        </w:rPr>
        <w:t>Half of U.S. citizens polled approve of spying on foreign national inside the United States</w:t>
      </w:r>
      <w:r>
        <w:rPr>
          <w:u w:val="single"/>
        </w:rPr>
        <w:t xml:space="preserve"> </w:t>
      </w:r>
      <w:r w:rsidRPr="00966A33">
        <w:rPr>
          <w:u w:val="single"/>
        </w:rPr>
        <w:t>In contrast, when it came to people living around the world, support for surveillance drops 14 points, to 36% of U.S. citizens polled</w:t>
      </w:r>
      <w:r>
        <w:rPr>
          <w:u w:val="single"/>
        </w:rPr>
        <w:t xml:space="preserve"> </w:t>
      </w:r>
      <w:r w:rsidRPr="00966A33">
        <w:rPr>
          <w:u w:val="single"/>
        </w:rPr>
        <w:t>Opposition to U.S. mass surveillance strongest in Brazil, Germany</w:t>
      </w:r>
      <w:r>
        <w:rPr>
          <w:u w:val="single"/>
        </w:rPr>
        <w:t xml:space="preserve"> </w:t>
      </w:r>
      <w:r w:rsidRPr="00B23B04">
        <w:rPr>
          <w:sz w:val="16"/>
        </w:rPr>
        <w:t xml:space="preserve">Strongest opposition to U.S. intercepting, storing and </w:t>
      </w:r>
      <w:proofErr w:type="spellStart"/>
      <w:r w:rsidRPr="00B23B04">
        <w:rPr>
          <w:sz w:val="16"/>
        </w:rPr>
        <w:t>analysing</w:t>
      </w:r>
      <w:proofErr w:type="spellEnd"/>
      <w:r w:rsidRPr="00B23B04">
        <w:rPr>
          <w:sz w:val="16"/>
        </w:rPr>
        <w:t xml:space="preserve"> internet use came </w:t>
      </w:r>
      <w:r w:rsidRPr="00966A33">
        <w:rPr>
          <w:u w:val="single"/>
        </w:rPr>
        <w:t>from Brazil (80% against) and Germany (81%)</w:t>
      </w:r>
      <w:r w:rsidRPr="00B23B04">
        <w:rPr>
          <w:sz w:val="16"/>
        </w:rPr>
        <w:t xml:space="preserve"> </w:t>
      </w:r>
      <w:r w:rsidRPr="00966A33">
        <w:rPr>
          <w:u w:val="single"/>
        </w:rPr>
        <w:t>Key US allies also oppose surveillance</w:t>
      </w:r>
      <w:r>
        <w:rPr>
          <w:u w:val="single"/>
        </w:rPr>
        <w:t xml:space="preserve"> </w:t>
      </w:r>
      <w:r w:rsidRPr="00B23B04">
        <w:rPr>
          <w:sz w:val="16"/>
        </w:rPr>
        <w:t>The United States shares the fruit of its mass surveillance program with Australia, Canada, New Zealand and the United Kingdom under the Five Eyes Alliance. Even in these countries, more than three times as many people oppose U.S. surveillance (</w:t>
      </w:r>
      <w:r w:rsidRPr="00966A33">
        <w:rPr>
          <w:u w:val="single"/>
        </w:rPr>
        <w:t>70%)</w:t>
      </w:r>
      <w:r w:rsidRPr="00B23B04">
        <w:rPr>
          <w:sz w:val="16"/>
        </w:rPr>
        <w:t xml:space="preserve"> as support it (17%) Tech companies under pressure to help, </w:t>
      </w:r>
      <w:r w:rsidRPr="00B23B04">
        <w:rPr>
          <w:sz w:val="16"/>
        </w:rPr>
        <w:lastRenderedPageBreak/>
        <w:t xml:space="preserve">not hinder, privacy rights People also think tech companies like Google, Microsoft and Facebook have a duty to secure their personal information from governments (60%) as opposed to providing the data to the authorities (26%) Surveillance at home </w:t>
      </w:r>
      <w:proofErr w:type="gramStart"/>
      <w:r w:rsidRPr="00B23B04">
        <w:rPr>
          <w:sz w:val="16"/>
        </w:rPr>
        <w:t>In</w:t>
      </w:r>
      <w:proofErr w:type="gramEnd"/>
      <w:r w:rsidRPr="00B23B04">
        <w:rPr>
          <w:sz w:val="16"/>
        </w:rPr>
        <w:t xml:space="preserve"> all 13 countries covered by the poll, people do not want their own government to intercept, store and analyze their phone and internet use. On average, more than twice as many people oppose surveillance by their government (59%) as those who approved (26%). Most opposed to mass surveillance by their own government are people in Brazil (65%) and Germany (69%). Spain (67%), where reports that the NSA tapped 60 million Spanish phone calls were met with outrage in 2013, also topped the opposition table (67%). NOTE TO EDITORS </w:t>
      </w:r>
      <w:proofErr w:type="gramStart"/>
      <w:r w:rsidRPr="00B23B04">
        <w:rPr>
          <w:sz w:val="16"/>
        </w:rPr>
        <w:t>All</w:t>
      </w:r>
      <w:proofErr w:type="gramEnd"/>
      <w:r w:rsidRPr="00B23B04">
        <w:rPr>
          <w:sz w:val="16"/>
        </w:rPr>
        <w:t xml:space="preserve"> figures, unless otherwise stated, are from </w:t>
      </w:r>
      <w:proofErr w:type="spellStart"/>
      <w:r w:rsidRPr="00B23B04">
        <w:rPr>
          <w:sz w:val="16"/>
        </w:rPr>
        <w:t>YouGov</w:t>
      </w:r>
      <w:proofErr w:type="spellEnd"/>
      <w:r w:rsidRPr="00B23B04">
        <w:rPr>
          <w:sz w:val="16"/>
        </w:rPr>
        <w:t xml:space="preserve"> Plc. </w:t>
      </w:r>
      <w:proofErr w:type="spellStart"/>
      <w:r w:rsidRPr="00B23B04">
        <w:rPr>
          <w:sz w:val="16"/>
        </w:rPr>
        <w:t>YouGov</w:t>
      </w:r>
      <w:proofErr w:type="spellEnd"/>
      <w:r w:rsidRPr="00B23B04">
        <w:rPr>
          <w:sz w:val="16"/>
        </w:rPr>
        <w:t xml:space="preserve"> conducted separate polls in 13 different countries. Total sample sizes in each country range from 1000 to 1847 respondents. Fieldwork was undertaken between 4 - 16 </w:t>
      </w:r>
      <w:proofErr w:type="gramStart"/>
      <w:r w:rsidRPr="00B23B04">
        <w:rPr>
          <w:sz w:val="16"/>
        </w:rPr>
        <w:t>February</w:t>
      </w:r>
      <w:proofErr w:type="gramEnd"/>
      <w:r w:rsidRPr="00B23B04">
        <w:rPr>
          <w:sz w:val="16"/>
        </w:rPr>
        <w:t>. The surveys were carried out online. The figures in each of the 13 country surveys have been weighted and are representative of all adults (aged 18+) living in the relevant countries. All multi-country averages have been calculated by Amnesty International. On March 10, a lawsuit was filed in U.S. federal court, with Amnesty International USA as a plaintiff, challenging NSA mass surveillance. On March 5, Amnesty International joined other human rights organizations in calling on the European Court of Human Rights to rule on the legality of mass surveillance being carried out by the UK’s intelligence agency GCHQ.</w:t>
      </w:r>
    </w:p>
    <w:p w:rsidR="00EC01D7" w:rsidRPr="00EC01D7" w:rsidRDefault="00EC01D7" w:rsidP="00EC01D7"/>
    <w:p w:rsidR="00833767" w:rsidRDefault="00833767" w:rsidP="00833767">
      <w:pPr>
        <w:pStyle w:val="Heading3"/>
      </w:pPr>
      <w:r w:rsidRPr="00833767">
        <w:lastRenderedPageBreak/>
        <w:t xml:space="preserve">Foreign Spying </w:t>
      </w:r>
      <w:r w:rsidR="00EC01D7">
        <w:t>Restriction</w:t>
      </w:r>
      <w:r>
        <w:t xml:space="preserve"> – Unpopular</w:t>
      </w:r>
    </w:p>
    <w:p w:rsidR="00833767" w:rsidRPr="00833767" w:rsidRDefault="00833767" w:rsidP="00833767">
      <w:pPr>
        <w:pStyle w:val="Heading4"/>
      </w:pPr>
      <w:r w:rsidRPr="00833767">
        <w:t>A plurality agree spying on allies is okay – There is little partisan divide</w:t>
      </w:r>
    </w:p>
    <w:p w:rsidR="00833767" w:rsidRPr="00045E28" w:rsidRDefault="00833767" w:rsidP="00833767">
      <w:pPr>
        <w:rPr>
          <w:rFonts w:asciiTheme="minorHAnsi" w:hAnsiTheme="minorHAnsi"/>
          <w:sz w:val="24"/>
          <w:szCs w:val="24"/>
        </w:rPr>
      </w:pPr>
      <w:r w:rsidRPr="00833767">
        <w:rPr>
          <w:rStyle w:val="Style13ptBold"/>
        </w:rPr>
        <w:t>Nasr 7/2</w:t>
      </w:r>
      <w:r w:rsidRPr="00045E28">
        <w:rPr>
          <w:rFonts w:asciiTheme="minorHAnsi" w:hAnsiTheme="minorHAnsi"/>
          <w:sz w:val="24"/>
          <w:szCs w:val="24"/>
        </w:rPr>
        <w:t xml:space="preserve">/15 [Amir, is an editorial fellow at Morning Consult. He graduated from Tufts University in 2015 with a major in history and previously worked in news production as an intern at the BBC and with CBS This Morning, Morning Consult, “U.S. Voters Give Green Light to Spying </w:t>
      </w:r>
      <w:proofErr w:type="gramStart"/>
      <w:r w:rsidRPr="00045E28">
        <w:rPr>
          <w:rFonts w:asciiTheme="minorHAnsi" w:hAnsiTheme="minorHAnsi"/>
          <w:sz w:val="24"/>
          <w:szCs w:val="24"/>
        </w:rPr>
        <w:t>On</w:t>
      </w:r>
      <w:proofErr w:type="gramEnd"/>
      <w:r w:rsidRPr="00045E28">
        <w:rPr>
          <w:rFonts w:asciiTheme="minorHAnsi" w:hAnsiTheme="minorHAnsi"/>
          <w:sz w:val="24"/>
          <w:szCs w:val="24"/>
        </w:rPr>
        <w:t xml:space="preserve"> Allies”, </w:t>
      </w:r>
      <w:hyperlink r:id="rId111" w:history="1">
        <w:r w:rsidRPr="00045E28">
          <w:rPr>
            <w:rStyle w:val="Hyperlink"/>
            <w:rFonts w:asciiTheme="minorHAnsi" w:hAnsiTheme="minorHAnsi"/>
            <w:sz w:val="24"/>
            <w:szCs w:val="24"/>
          </w:rPr>
          <w:t>http://morningconsult.com/2015/07/u-s-voters-give-green-light-to-spying-on-allies/</w:t>
        </w:r>
      </w:hyperlink>
      <w:r w:rsidRPr="00045E28">
        <w:rPr>
          <w:rFonts w:asciiTheme="minorHAnsi" w:hAnsiTheme="minorHAnsi"/>
          <w:sz w:val="24"/>
          <w:szCs w:val="24"/>
        </w:rPr>
        <w:t>]</w:t>
      </w:r>
    </w:p>
    <w:p w:rsidR="00833767" w:rsidRDefault="00833767" w:rsidP="00833767">
      <w:pPr>
        <w:rPr>
          <w:rFonts w:asciiTheme="minorHAnsi" w:hAnsiTheme="minorHAnsi"/>
          <w:sz w:val="16"/>
          <w:szCs w:val="24"/>
        </w:rPr>
      </w:pPr>
      <w:r w:rsidRPr="00833767">
        <w:rPr>
          <w:rFonts w:asciiTheme="minorHAnsi" w:hAnsiTheme="minorHAnsi"/>
          <w:sz w:val="16"/>
          <w:szCs w:val="24"/>
        </w:rPr>
        <w:t xml:space="preserve">What’s a little espionage between friends? A lot, it turns out. </w:t>
      </w:r>
      <w:r w:rsidRPr="00045E28">
        <w:rPr>
          <w:rStyle w:val="StyleUnderline"/>
          <w:rFonts w:asciiTheme="minorHAnsi" w:hAnsiTheme="minorHAnsi"/>
          <w:sz w:val="24"/>
          <w:szCs w:val="24"/>
        </w:rPr>
        <w:t>While allies commonly spy on each other, the revelation that the National Security Agency spied on French presidents shook the U.S.’s relationship with a close European ally.</w:t>
      </w:r>
      <w:r w:rsidRPr="00833767">
        <w:rPr>
          <w:rFonts w:asciiTheme="minorHAnsi" w:hAnsiTheme="minorHAnsi"/>
          <w:sz w:val="16"/>
          <w:szCs w:val="24"/>
        </w:rPr>
        <w:t xml:space="preserve"> </w:t>
      </w:r>
      <w:r w:rsidRPr="00045E28">
        <w:rPr>
          <w:rStyle w:val="Emphasis"/>
          <w:rFonts w:asciiTheme="minorHAnsi" w:hAnsiTheme="minorHAnsi"/>
          <w:sz w:val="24"/>
          <w:szCs w:val="24"/>
        </w:rPr>
        <w:t>But despite international backlash, a plurality of U.S. voters support that kind of national security strategy,</w:t>
      </w:r>
      <w:r w:rsidRPr="00045E28">
        <w:rPr>
          <w:rStyle w:val="StyleUnderline"/>
          <w:rFonts w:asciiTheme="minorHAnsi" w:hAnsiTheme="minorHAnsi"/>
          <w:sz w:val="24"/>
          <w:szCs w:val="24"/>
        </w:rPr>
        <w:t xml:space="preserve"> </w:t>
      </w:r>
      <w:r w:rsidRPr="00833767">
        <w:rPr>
          <w:rFonts w:asciiTheme="minorHAnsi" w:hAnsiTheme="minorHAnsi"/>
          <w:sz w:val="16"/>
          <w:szCs w:val="24"/>
        </w:rPr>
        <w:t xml:space="preserve">according to a new Morning Consult poll. </w:t>
      </w:r>
      <w:r w:rsidRPr="00045E28">
        <w:rPr>
          <w:rStyle w:val="StyleUnderline"/>
          <w:rFonts w:asciiTheme="minorHAnsi" w:hAnsiTheme="minorHAnsi"/>
          <w:sz w:val="24"/>
          <w:szCs w:val="24"/>
        </w:rPr>
        <w:t>Forty-three percent of registered voters said countries should use cyber operations as part of their national security efforts, including spying on allies.</w:t>
      </w:r>
      <w:r w:rsidRPr="00833767">
        <w:rPr>
          <w:rFonts w:asciiTheme="minorHAnsi" w:hAnsiTheme="minorHAnsi"/>
          <w:sz w:val="16"/>
          <w:szCs w:val="24"/>
        </w:rPr>
        <w:t xml:space="preserve"> Thirty-three percent disagreed. </w:t>
      </w:r>
      <w:r w:rsidRPr="00045E28">
        <w:rPr>
          <w:rStyle w:val="StyleUnderline"/>
          <w:rFonts w:asciiTheme="minorHAnsi" w:hAnsiTheme="minorHAnsi"/>
          <w:sz w:val="24"/>
          <w:szCs w:val="24"/>
        </w:rPr>
        <w:t>The figures show there was little partisan divide on the issue. A plurality of Democratic voters, 42 percent, backed cyber operations that included surveilling allie</w:t>
      </w:r>
      <w:r w:rsidRPr="00833767">
        <w:rPr>
          <w:rFonts w:asciiTheme="minorHAnsi" w:hAnsiTheme="minorHAnsi"/>
          <w:sz w:val="16"/>
          <w:szCs w:val="24"/>
        </w:rPr>
        <w:t xml:space="preserve">s, </w:t>
      </w:r>
      <w:r w:rsidRPr="00045E28">
        <w:rPr>
          <w:rStyle w:val="StyleUnderline"/>
          <w:rFonts w:asciiTheme="minorHAnsi" w:hAnsiTheme="minorHAnsi"/>
          <w:sz w:val="24"/>
          <w:szCs w:val="24"/>
        </w:rPr>
        <w:t>compared with 50 percent of Republican respondents.</w:t>
      </w:r>
      <w:r w:rsidRPr="00833767">
        <w:rPr>
          <w:rFonts w:asciiTheme="minorHAnsi" w:hAnsiTheme="minorHAnsi"/>
          <w:sz w:val="16"/>
          <w:szCs w:val="24"/>
        </w:rPr>
        <w:t xml:space="preserve"> Thirty-four percent of Democrats and 32 percent of Republicans said countries should not engage in cyber operations that could incorporate spying on friendly nations. On Tuesday, President Obama met with Brazilian President Dilma Rousseff in Washington – two years after Rousseff canceled a White House visit following revelations that the NSA had wiretapped her phones. A day earlier, however, </w:t>
      </w:r>
      <w:proofErr w:type="spellStart"/>
      <w:r w:rsidRPr="00833767">
        <w:rPr>
          <w:rFonts w:asciiTheme="minorHAnsi" w:hAnsiTheme="minorHAnsi"/>
          <w:sz w:val="16"/>
          <w:szCs w:val="24"/>
        </w:rPr>
        <w:t>Wikileaks</w:t>
      </w:r>
      <w:proofErr w:type="spellEnd"/>
      <w:r w:rsidRPr="00833767">
        <w:rPr>
          <w:rFonts w:asciiTheme="minorHAnsi" w:hAnsiTheme="minorHAnsi"/>
          <w:sz w:val="16"/>
          <w:szCs w:val="24"/>
        </w:rPr>
        <w:t xml:space="preserve"> reported that the NSA monitored and wiretapped two French finance ministers between 2011 and 2014. A separate </w:t>
      </w:r>
      <w:proofErr w:type="spellStart"/>
      <w:r w:rsidRPr="00833767">
        <w:rPr>
          <w:rFonts w:asciiTheme="minorHAnsi" w:hAnsiTheme="minorHAnsi"/>
          <w:sz w:val="16"/>
          <w:szCs w:val="24"/>
        </w:rPr>
        <w:t>Wikileaks</w:t>
      </w:r>
      <w:proofErr w:type="spellEnd"/>
      <w:r w:rsidRPr="00833767">
        <w:rPr>
          <w:rFonts w:asciiTheme="minorHAnsi" w:hAnsiTheme="minorHAnsi"/>
          <w:sz w:val="16"/>
          <w:szCs w:val="24"/>
        </w:rPr>
        <w:t xml:space="preserve"> report last week said the NSA monitored three consecutive French presidents, starting with Jacques Chirac. Pierre Moscovici, one of the former finance ministers, wrote in his blog calling U.S. surveillance of him “intolerable between friends and allies, adding that it “very profoundly undermines the trust between” France and the U.S. However, security experts are quick to point out that using cyber operations to monitor other countries, including allies, is not a tactic specific to the United States. “The United States is not alone in its use of the Internet and Internet-based tools to spy on friends and foes alike,” Robert </w:t>
      </w:r>
      <w:proofErr w:type="spellStart"/>
      <w:r w:rsidRPr="00833767">
        <w:rPr>
          <w:rFonts w:asciiTheme="minorHAnsi" w:hAnsiTheme="minorHAnsi"/>
          <w:sz w:val="16"/>
          <w:szCs w:val="24"/>
        </w:rPr>
        <w:t>Morgus</w:t>
      </w:r>
      <w:proofErr w:type="spellEnd"/>
      <w:r w:rsidRPr="00833767">
        <w:rPr>
          <w:rFonts w:asciiTheme="minorHAnsi" w:hAnsiTheme="minorHAnsi"/>
          <w:sz w:val="16"/>
          <w:szCs w:val="24"/>
        </w:rPr>
        <w:t xml:space="preserve">, a program associate in the Cybersecurity Initiative and International Security Program at the Washington-based New America Foundation, said Wednesday in an email. He said that in May it was revealed that Germany, considered one of the most vocal NSA critics, had been complicit with the NSA and was reaping some of the rewards of its spying program. </w:t>
      </w:r>
      <w:r w:rsidRPr="00045E28">
        <w:rPr>
          <w:rStyle w:val="StyleUnderline"/>
          <w:rFonts w:asciiTheme="minorHAnsi" w:hAnsiTheme="minorHAnsi"/>
          <w:sz w:val="24"/>
          <w:szCs w:val="24"/>
        </w:rPr>
        <w:t xml:space="preserve">Public opinion in the U.S. regarding spying for the purposes of national security is unlikely to change in the near future, according to </w:t>
      </w:r>
      <w:proofErr w:type="spellStart"/>
      <w:r w:rsidRPr="00045E28">
        <w:rPr>
          <w:rStyle w:val="StyleUnderline"/>
          <w:rFonts w:asciiTheme="minorHAnsi" w:hAnsiTheme="minorHAnsi"/>
          <w:sz w:val="24"/>
          <w:szCs w:val="24"/>
        </w:rPr>
        <w:t>Morgus</w:t>
      </w:r>
      <w:proofErr w:type="spellEnd"/>
      <w:r w:rsidRPr="00045E28">
        <w:rPr>
          <w:rStyle w:val="StyleUnderline"/>
          <w:rFonts w:asciiTheme="minorHAnsi" w:hAnsiTheme="minorHAnsi"/>
          <w:sz w:val="24"/>
          <w:szCs w:val="24"/>
        </w:rPr>
        <w:t xml:space="preserve">. </w:t>
      </w:r>
      <w:r w:rsidRPr="00833767">
        <w:rPr>
          <w:rFonts w:asciiTheme="minorHAnsi" w:hAnsiTheme="minorHAnsi"/>
          <w:sz w:val="16"/>
          <w:szCs w:val="24"/>
        </w:rPr>
        <w:t>“If the news that the U.S. is spying on the French makes the front page, but there is little or no domestic public outcry, it will not incentivize behavioral changes on the part of the Intelligence Community,” he wrote. That stands in contrast to the domestic spying programs revealed by former NSA contractor Edward Snowden that eventually led to this year’s passage of the USA Freedom Act, which curtails many of the agency’s surveillance practices. The poll was conducted from June 26 through June 29 among a national sample of 1,976 registered voters. Results from the full survey have a margin of error of plus or minus 2 percentage points.</w:t>
      </w:r>
    </w:p>
    <w:p w:rsidR="00EC01D7" w:rsidRDefault="00EC01D7" w:rsidP="00EC01D7">
      <w:pPr>
        <w:pStyle w:val="Heading4"/>
      </w:pPr>
      <w:r>
        <w:t>Americans pro foreign-surveillance, foreigners against it.</w:t>
      </w:r>
    </w:p>
    <w:p w:rsidR="00EC01D7" w:rsidRDefault="00EC01D7" w:rsidP="00EC01D7">
      <w:proofErr w:type="gramStart"/>
      <w:r>
        <w:t>Gao</w:t>
      </w:r>
      <w:proofErr w:type="gramEnd"/>
      <w:r>
        <w:t xml:space="preserve"> 5/29/2015 [George, Contributor, “</w:t>
      </w:r>
      <w:r w:rsidRPr="00AF69F3">
        <w:t>What Americans think about NSA surveillance, national security and privacy</w:t>
      </w:r>
      <w:r>
        <w:t xml:space="preserve">”, </w:t>
      </w:r>
      <w:hyperlink r:id="rId112" w:history="1">
        <w:r w:rsidRPr="008F6F18">
          <w:rPr>
            <w:rStyle w:val="Hyperlink"/>
          </w:rPr>
          <w:t>http://www.pewresearch.org/fact-tank/2015/05/29/what-americans-think-about-nsa-surveillance-national-security-and-privacy/</w:t>
        </w:r>
      </w:hyperlink>
      <w:r>
        <w:t xml:space="preserve"> ]</w:t>
      </w:r>
    </w:p>
    <w:p w:rsidR="00EC01D7" w:rsidRPr="00B23B04" w:rsidRDefault="00EC01D7" w:rsidP="00EC01D7">
      <w:pPr>
        <w:rPr>
          <w:sz w:val="16"/>
        </w:rPr>
      </w:pPr>
      <w:r w:rsidRPr="00B23B04">
        <w:rPr>
          <w:sz w:val="16"/>
        </w:rPr>
        <w:t xml:space="preserve">A key section of the USA Patriot Act, enacted in response to the 9/11 attacks 14 years ago, is scheduled to expire this weekend amid a debate in Congress over how best to balance the national security and privacy interests of Americans. Overall, </w:t>
      </w:r>
      <w:r w:rsidRPr="00966A33">
        <w:rPr>
          <w:u w:val="single"/>
        </w:rPr>
        <w:t>American</w:t>
      </w:r>
      <w:r w:rsidRPr="00B23B04">
        <w:rPr>
          <w:sz w:val="16"/>
        </w:rPr>
        <w:t xml:space="preserve">s hold nuanced views on the issue: A </w:t>
      </w:r>
      <w:r w:rsidRPr="00966A33">
        <w:rPr>
          <w:u w:val="single"/>
        </w:rPr>
        <w:t>majority is against the government collecting bulk data on its citizens</w:t>
      </w:r>
      <w:r w:rsidRPr="00B23B04">
        <w:rPr>
          <w:sz w:val="16"/>
        </w:rPr>
        <w:t xml:space="preserve">, and most believe there are not adequate limits on the types of data collected. But Americans do generally support monitoring the communications activity of suspected terrorists. The expiring Section 215 of the Patriot Act enables the government to collect phone metadata, with authority from a secret national security court known as the Foreign Intelligence Surveillance Court – details that former National Security Agency contractor Edward Snowden leaked to news organizations two years ago. Also expiring are the law’s “lone wolf” and “roving wiretap” provisions, which, respectively, enable the government to collect data on non-U.S. suspects who are not linked to foreign governments or terrorist groups, and enable officials to monitor certain suspects on multiple communication devices rather than a single one. Pew Research Center has been studying various dimensions of Americans’ views about national security, surveillance and privacy. Here are some key takeaways: 1Americans' Views of NSA </w:t>
      </w:r>
      <w:proofErr w:type="spellStart"/>
      <w:r w:rsidRPr="00B23B04">
        <w:rPr>
          <w:sz w:val="16"/>
        </w:rPr>
        <w:lastRenderedPageBreak/>
        <w:t>SurveillanceA</w:t>
      </w:r>
      <w:proofErr w:type="spellEnd"/>
      <w:r w:rsidRPr="00B23B04">
        <w:rPr>
          <w:sz w:val="16"/>
        </w:rPr>
        <w:t xml:space="preserve"> majority of Americans (54%) disapprove of the U.S. government’s collection of telephone and internet data as part of anti-terrorism efforts, while 42% approve of the program. Democrats are divided on the program, while Republicans and independents are more likely to disapprove than approve, according to a survey we conducted last spring. 2More broadly, most Americans don’t see a need to sacrifice civil liberties to be safe from terrorism: In spring 2014, 74% said they should not give up privacy and freedom for the sake of safety, while just 22% said the opposite. This view had hardened since December 2004, when 60% said they should not have to give up more privacy and freedom to be safe from terrorism. 3National Security vs Civil </w:t>
      </w:r>
      <w:proofErr w:type="spellStart"/>
      <w:r w:rsidRPr="00B23B04">
        <w:rPr>
          <w:sz w:val="16"/>
        </w:rPr>
        <w:t>LibertiesWhile</w:t>
      </w:r>
      <w:proofErr w:type="spellEnd"/>
      <w:r w:rsidRPr="00B23B04">
        <w:rPr>
          <w:sz w:val="16"/>
        </w:rPr>
        <w:t xml:space="preserve"> they have concerns about government surveillance, Americans also say anti-terrorism policies have not gone far enough to adequately protect them. More (49%) say this is their bigger concern than say they are concerned that policies have gone too far in restricting the average person’s civil liberties (37%), according to a January survey. While Americans held this view between 2004 and 2010, they briefly held the opposite view in July 2013, shortly after the Snowden leaks. 4At the same time, Americans want to control their personal information, but few feel like they are able to. Most say it is important to control who can get their information (93%), as well as what information about them is collected (90%). But only 9% say they have a lot of control over how much information is collected about them, and 38% say they have some control, according to our survey conducted August-September 2014. Just 6% of Americans say they are very confident that government agencies can keep their records private and secure, while 25% are somewhat confident. Similar shares express those views about their landline and cellular telephone companies. 5Changing Behaviors </w:t>
      </w:r>
      <w:proofErr w:type="gramStart"/>
      <w:r w:rsidRPr="00B23B04">
        <w:rPr>
          <w:sz w:val="16"/>
        </w:rPr>
        <w:t>After</w:t>
      </w:r>
      <w:proofErr w:type="gramEnd"/>
      <w:r w:rsidRPr="00B23B04">
        <w:rPr>
          <w:sz w:val="16"/>
        </w:rPr>
        <w:t xml:space="preserve"> NSA </w:t>
      </w:r>
      <w:proofErr w:type="spellStart"/>
      <w:r w:rsidRPr="00B23B04">
        <w:rPr>
          <w:sz w:val="16"/>
        </w:rPr>
        <w:t>RevelationsMost</w:t>
      </w:r>
      <w:proofErr w:type="spellEnd"/>
      <w:r w:rsidRPr="00B23B04">
        <w:rPr>
          <w:sz w:val="16"/>
        </w:rPr>
        <w:t xml:space="preserve"> Americans have heard about the U.S. government’s surveillance programs, and some have changed their behavior because of it. Fully 87% are aware of the federal surveillance programs; among those aware of the programs, 25% – and 22% of adults overall – say they have changed the way they use technology at least somewhat after the Snowden revelations, according to our November 2014-January 2015 survey. Additionally, 61% of those aware of the programs say they have become less confident that the programs are serving the public interest. 6</w:t>
      </w:r>
      <w:r w:rsidRPr="00966A33">
        <w:rPr>
          <w:u w:val="single"/>
        </w:rPr>
        <w:t xml:space="preserve">The view from abroad is mostly one of disapproval. In most countries </w:t>
      </w:r>
      <w:r w:rsidRPr="00B23B04">
        <w:rPr>
          <w:sz w:val="16"/>
        </w:rPr>
        <w:t xml:space="preserve">we surveyed in 2014, </w:t>
      </w:r>
      <w:r w:rsidRPr="00966A33">
        <w:rPr>
          <w:u w:val="single"/>
        </w:rPr>
        <w:t>majorities opposed U.S. government monitoring of emails and phone calls of foreign leaders or their citizens.</w:t>
      </w:r>
      <w:r w:rsidRPr="00B23B04">
        <w:rPr>
          <w:sz w:val="16"/>
        </w:rPr>
        <w:t xml:space="preserve"> And a median of 62% in 43 countries also oppose U.S. monitoring of American citizens. </w:t>
      </w:r>
      <w:r w:rsidRPr="00966A33">
        <w:rPr>
          <w:u w:val="single"/>
        </w:rPr>
        <w:t>In contrast, Americans tilt toward the view that eavesdropping on foreign leaders is an acceptable practice</w:t>
      </w:r>
      <w:r w:rsidRPr="00B23B04">
        <w:rPr>
          <w:sz w:val="16"/>
        </w:rPr>
        <w:t xml:space="preserve">, though they are divided over using this technique on average people in other countries. But six-in-ten Americans (61%) also oppose the government monitoring communications of U.S. citizens.  </w:t>
      </w:r>
    </w:p>
    <w:p w:rsidR="00EC01D7" w:rsidRDefault="00EC01D7" w:rsidP="00EC01D7">
      <w:pPr>
        <w:pStyle w:val="Heading4"/>
      </w:pPr>
      <w:r>
        <w:t>Polls prove foreign spying popular.</w:t>
      </w:r>
    </w:p>
    <w:p w:rsidR="00EC01D7" w:rsidRDefault="00EC01D7" w:rsidP="00EC01D7">
      <w:proofErr w:type="spellStart"/>
      <w:r>
        <w:t>Rainie</w:t>
      </w:r>
      <w:proofErr w:type="spellEnd"/>
      <w:r>
        <w:t xml:space="preserve"> and Madden 3/16/2015 [Lee and Marie, </w:t>
      </w:r>
      <w:proofErr w:type="spellStart"/>
      <w:r>
        <w:t>PewResearchCenter</w:t>
      </w:r>
      <w:proofErr w:type="spellEnd"/>
      <w:r>
        <w:t xml:space="preserve">, “Americans’ Privacy Strategies Post-Snowden”, </w:t>
      </w:r>
      <w:hyperlink r:id="rId113" w:history="1">
        <w:r w:rsidRPr="008F6F18">
          <w:rPr>
            <w:rStyle w:val="Hyperlink"/>
          </w:rPr>
          <w:t>http://www.pewinternet.org/2015/03/16/americans-privacy-strategies-post-snowden</w:t>
        </w:r>
      </w:hyperlink>
      <w:r>
        <w:t xml:space="preserve"> ]</w:t>
      </w:r>
    </w:p>
    <w:p w:rsidR="00EC01D7" w:rsidRPr="00B11207" w:rsidRDefault="00EC01D7" w:rsidP="00EC01D7">
      <w:r w:rsidRPr="00E63961">
        <w:rPr>
          <w:u w:val="single"/>
        </w:rPr>
        <w:t>Most Americans Believe It Is Acceptable to Monitor Others, Except U.S. Citizens</w:t>
      </w:r>
      <w:r>
        <w:t xml:space="preserve">. At the same time, </w:t>
      </w:r>
      <w:r w:rsidRPr="00E63961">
        <w:rPr>
          <w:u w:val="single"/>
        </w:rPr>
        <w:t>the public generally believes it is acceptable for the government to monitor</w:t>
      </w:r>
      <w:r>
        <w:t xml:space="preserve"> many others, including </w:t>
      </w:r>
      <w:r w:rsidRPr="00E63961">
        <w:rPr>
          <w:u w:val="single"/>
        </w:rPr>
        <w:t>foreign citizens, foreign leaders, and American leaders:</w:t>
      </w:r>
      <w:r>
        <w:rPr>
          <w:u w:val="single"/>
        </w:rPr>
        <w:t xml:space="preserve"> </w:t>
      </w:r>
      <w:r w:rsidRPr="00E63961">
        <w:rPr>
          <w:u w:val="single"/>
        </w:rPr>
        <w:t>82% say it is acceptable to monitor communications of suspected terrorists</w:t>
      </w:r>
      <w:r>
        <w:rPr>
          <w:u w:val="single"/>
        </w:rPr>
        <w:t xml:space="preserve"> </w:t>
      </w:r>
      <w:r w:rsidRPr="00E63961">
        <w:rPr>
          <w:u w:val="single"/>
        </w:rPr>
        <w:t>60%</w:t>
      </w:r>
      <w:r>
        <w:t xml:space="preserve"> believe it is acceptable to monitor the communications of </w:t>
      </w:r>
      <w:r w:rsidRPr="00E63961">
        <w:rPr>
          <w:u w:val="single"/>
        </w:rPr>
        <w:t>American leaders.</w:t>
      </w:r>
      <w:r>
        <w:rPr>
          <w:u w:val="single"/>
        </w:rPr>
        <w:t xml:space="preserve"> </w:t>
      </w:r>
      <w:r w:rsidRPr="00E63961">
        <w:rPr>
          <w:u w:val="single"/>
        </w:rPr>
        <w:t>60%</w:t>
      </w:r>
      <w:r>
        <w:t xml:space="preserve"> think it is okay to monitor the communications of </w:t>
      </w:r>
      <w:r w:rsidRPr="00E63961">
        <w:rPr>
          <w:u w:val="single"/>
        </w:rPr>
        <w:t>foreign leaders</w:t>
      </w:r>
      <w:r>
        <w:t xml:space="preserve"> </w:t>
      </w:r>
      <w:r w:rsidRPr="00E63961">
        <w:rPr>
          <w:u w:val="single"/>
        </w:rPr>
        <w:t>54%</w:t>
      </w:r>
      <w:r>
        <w:t xml:space="preserve"> say it is acceptable to monitor communications from </w:t>
      </w:r>
      <w:r w:rsidRPr="00E63961">
        <w:rPr>
          <w:u w:val="single"/>
        </w:rPr>
        <w:t>foreign citizens</w:t>
      </w:r>
      <w:r>
        <w:t>.</w:t>
      </w:r>
    </w:p>
    <w:p w:rsidR="00EC01D7" w:rsidRDefault="00EC01D7" w:rsidP="00833767">
      <w:pPr>
        <w:rPr>
          <w:rFonts w:asciiTheme="minorHAnsi" w:hAnsiTheme="minorHAnsi"/>
          <w:sz w:val="16"/>
          <w:szCs w:val="24"/>
        </w:rPr>
      </w:pPr>
    </w:p>
    <w:p w:rsidR="00EC01D7" w:rsidRDefault="00EC01D7" w:rsidP="00EC01D7">
      <w:pPr>
        <w:pStyle w:val="Heading3"/>
      </w:pPr>
      <w:r w:rsidRPr="00EC01D7">
        <w:lastRenderedPageBreak/>
        <w:t>Muslim Surveillance Restrictions – Unpopular</w:t>
      </w:r>
    </w:p>
    <w:p w:rsidR="00EC01D7" w:rsidRDefault="00EC01D7" w:rsidP="00EC01D7">
      <w:pPr>
        <w:pStyle w:val="Heading4"/>
      </w:pPr>
      <w:r>
        <w:t xml:space="preserve">Muslim surveillance popular with GOP- French attacks reinvigorate </w:t>
      </w:r>
    </w:p>
    <w:p w:rsidR="00EC01D7" w:rsidRPr="00B76D58" w:rsidRDefault="00EC01D7" w:rsidP="00EC01D7">
      <w:proofErr w:type="spellStart"/>
      <w:r>
        <w:rPr>
          <w:rStyle w:val="Style13ptBold"/>
        </w:rPr>
        <w:t>Kamisar</w:t>
      </w:r>
      <w:proofErr w:type="spellEnd"/>
      <w:r>
        <w:rPr>
          <w:rStyle w:val="Style13ptBold"/>
        </w:rPr>
        <w:t xml:space="preserve"> 1/7/15</w:t>
      </w:r>
      <w:r>
        <w:t xml:space="preserve"> </w:t>
      </w:r>
      <w:r w:rsidRPr="00A96AE7">
        <w:rPr>
          <w:sz w:val="12"/>
        </w:rPr>
        <w:t xml:space="preserve">[Staff Writer The Hill September 2014 – Present (11 months)Washington D.C. -Pitch and write a mixture of breaking news, spot stories and daily articles for The Hill's website and newspaper -Assist in the management the Monday paper, including editing and layout. (GOP rep: French attacks show need for more </w:t>
      </w:r>
      <w:proofErr w:type="spellStart"/>
      <w:proofErr w:type="gramStart"/>
      <w:r w:rsidRPr="00A96AE7">
        <w:rPr>
          <w:sz w:val="12"/>
        </w:rPr>
        <w:t>muslim</w:t>
      </w:r>
      <w:proofErr w:type="spellEnd"/>
      <w:proofErr w:type="gramEnd"/>
      <w:r w:rsidRPr="00A96AE7">
        <w:rPr>
          <w:sz w:val="12"/>
        </w:rPr>
        <w:t xml:space="preserve"> surveillance” </w:t>
      </w:r>
      <w:hyperlink r:id="rId114" w:history="1">
        <w:r w:rsidRPr="00A96AE7">
          <w:rPr>
            <w:rStyle w:val="Hyperlink"/>
            <w:sz w:val="12"/>
          </w:rPr>
          <w:t>http://thehill.com/blogs/blog-briefing-room/news/228756-gop-rep-french-attack-shows-need-for-muslim-surveillance</w:t>
        </w:r>
      </w:hyperlink>
      <w:r w:rsidRPr="00A96AE7">
        <w:rPr>
          <w:sz w:val="12"/>
        </w:rPr>
        <w:t xml:space="preserve">) </w:t>
      </w:r>
      <w:proofErr w:type="spellStart"/>
      <w:r w:rsidRPr="00A96AE7">
        <w:rPr>
          <w:sz w:val="12"/>
        </w:rPr>
        <w:t>NvP</w:t>
      </w:r>
      <w:proofErr w:type="spellEnd"/>
      <w:r w:rsidRPr="00A96AE7">
        <w:rPr>
          <w:sz w:val="12"/>
        </w:rPr>
        <w:t>]</w:t>
      </w:r>
    </w:p>
    <w:p w:rsidR="00EC01D7" w:rsidRPr="004116D6" w:rsidRDefault="00EC01D7" w:rsidP="00EC01D7">
      <w:pPr>
        <w:rPr>
          <w:rStyle w:val="StyleUnderline"/>
        </w:rPr>
      </w:pPr>
      <w:r w:rsidRPr="00B23B04">
        <w:rPr>
          <w:sz w:val="16"/>
        </w:rPr>
        <w:t xml:space="preserve">Rep. Pete </w:t>
      </w:r>
      <w:r w:rsidRPr="004116D6">
        <w:rPr>
          <w:rStyle w:val="StyleUnderline"/>
        </w:rPr>
        <w:t>King</w:t>
      </w:r>
      <w:r w:rsidRPr="00B23B04">
        <w:rPr>
          <w:sz w:val="16"/>
        </w:rPr>
        <w:t xml:space="preserve"> (R-N.Y.) </w:t>
      </w:r>
      <w:r w:rsidRPr="004116D6">
        <w:rPr>
          <w:rStyle w:val="StyleUnderline"/>
        </w:rPr>
        <w:t>said Wednesday that the terrorist attack on a French</w:t>
      </w:r>
      <w:r w:rsidRPr="00B23B04">
        <w:rPr>
          <w:sz w:val="16"/>
        </w:rPr>
        <w:t xml:space="preserve"> satirical </w:t>
      </w:r>
      <w:r w:rsidRPr="004116D6">
        <w:rPr>
          <w:rStyle w:val="StyleUnderline"/>
        </w:rPr>
        <w:t>newspaper underscores the need for increased surveillance in Muslim communities.</w:t>
      </w:r>
      <w:r w:rsidRPr="00B23B04">
        <w:rPr>
          <w:sz w:val="16"/>
        </w:rPr>
        <w:t xml:space="preserve"> “We should put political correctness aside and realize that it is important to have police in the communities, using sources, using informants,” he said on Fox News’s “America’s Newsroom.” “Let’s face it: </w:t>
      </w:r>
      <w:r w:rsidRPr="004116D6">
        <w:rPr>
          <w:rStyle w:val="StyleUnderline"/>
        </w:rPr>
        <w:t>The threat is coming for the most part out of the Muslim community. It’s a small percentage, but that’s where it’s coming from,”</w:t>
      </w:r>
      <w:r w:rsidRPr="00B23B04">
        <w:rPr>
          <w:sz w:val="16"/>
        </w:rPr>
        <w:t xml:space="preserve"> King said. King added that that it’s not clear that increased surveillance “would have stopped the attack” but said </w:t>
      </w:r>
      <w:r w:rsidRPr="004116D6">
        <w:rPr>
          <w:rStyle w:val="StyleUnderline"/>
        </w:rPr>
        <w:t>the French attack “shows the absolute necessity of having” those programs</w:t>
      </w:r>
      <w:r w:rsidRPr="00B23B04">
        <w:rPr>
          <w:sz w:val="16"/>
        </w:rPr>
        <w:t xml:space="preserve">. He’s called for these policies </w:t>
      </w:r>
      <w:hyperlink r:id="rId115" w:tgtFrame="_blank" w:history="1">
        <w:r w:rsidRPr="00B23B04">
          <w:rPr>
            <w:rStyle w:val="Hyperlink"/>
            <w:sz w:val="16"/>
          </w:rPr>
          <w:t>after previous terrorist attacks</w:t>
        </w:r>
      </w:hyperlink>
      <w:r w:rsidRPr="00B23B04">
        <w:rPr>
          <w:sz w:val="16"/>
        </w:rPr>
        <w:t xml:space="preserve"> and defended of the now-defunct New York Police Department program that assigned undercover officers to Muslim communities. King noted that police similarly targeted the Italian community while working to stamp out mob organizations, among other examples. </w:t>
      </w:r>
      <w:r w:rsidRPr="004116D6">
        <w:rPr>
          <w:rStyle w:val="StyleUnderline"/>
        </w:rPr>
        <w:t>The</w:t>
      </w:r>
      <w:r w:rsidRPr="00B23B04">
        <w:rPr>
          <w:sz w:val="16"/>
        </w:rPr>
        <w:t xml:space="preserve"> New York </w:t>
      </w:r>
      <w:r w:rsidRPr="004116D6">
        <w:rPr>
          <w:rStyle w:val="StyleUnderline"/>
        </w:rPr>
        <w:t>Republican also said</w:t>
      </w:r>
      <w:r w:rsidRPr="00B23B04">
        <w:rPr>
          <w:sz w:val="16"/>
        </w:rPr>
        <w:t xml:space="preserve"> Wednesday’s attack in </w:t>
      </w:r>
      <w:r w:rsidRPr="004116D6">
        <w:rPr>
          <w:rStyle w:val="StyleUnderline"/>
        </w:rPr>
        <w:t xml:space="preserve">France should serve as a “wake-up call” for Congress to iron out differences on </w:t>
      </w:r>
      <w:r w:rsidRPr="00B23B04">
        <w:rPr>
          <w:sz w:val="16"/>
        </w:rPr>
        <w:t xml:space="preserve">Department of Homeland Security </w:t>
      </w:r>
      <w:r w:rsidRPr="004116D6">
        <w:rPr>
          <w:rStyle w:val="StyleUnderline"/>
        </w:rPr>
        <w:t>(DHS) funding. King warned that Congress’s fight over immigration and DHS funding shouldn’t also jeopardize the nation’s counterterrorism programs. “</w:t>
      </w:r>
      <w:r w:rsidRPr="00B23B04">
        <w:rPr>
          <w:sz w:val="16"/>
        </w:rPr>
        <w:t xml:space="preserve">We have not funded the Department of Homeland Security, and that’s because of this [fight] over immigration,” he said. “Whatever we do on that as far as immigration cannot in any way be allowed to interfere with our counterterrorism methods.” As retribution for President Obama’s recent executive order that granted work permits and deferred deportation for millions of immigrants living in the U.S. illegally, </w:t>
      </w:r>
      <w:r w:rsidRPr="004116D6">
        <w:rPr>
          <w:rStyle w:val="StyleUnderline"/>
        </w:rPr>
        <w:t>Republicans led a charge to only authorize DHS funding until the end of February. That way, GOP leaders will be able to negotiate the agency’s funding with more leverage</w:t>
      </w:r>
      <w:r w:rsidRPr="00B23B04">
        <w:rPr>
          <w:sz w:val="16"/>
        </w:rPr>
        <w:t>, since the party now controls both houses of Congress. But King said that negotiators should not put U.S. security at risk and also keep optics in mind. “</w:t>
      </w:r>
      <w:r w:rsidRPr="004116D6">
        <w:rPr>
          <w:rStyle w:val="StyleUnderline"/>
        </w:rPr>
        <w:t>The juxtaposition would be terrible: a terrorist slaughter in Paris and the U.S. cuts back on Homeland Security funding</w:t>
      </w:r>
      <w:r w:rsidRPr="00B23B04">
        <w:rPr>
          <w:sz w:val="16"/>
        </w:rPr>
        <w:t>,” he said. “</w:t>
      </w:r>
      <w:r w:rsidRPr="004116D6">
        <w:rPr>
          <w:rStyle w:val="StyleUnderline"/>
        </w:rPr>
        <w:t>We cannot in any way allow the funding or the programs that stop terrorism in this country to be impeded in any way whatsoever.”</w:t>
      </w:r>
    </w:p>
    <w:p w:rsidR="00EC01D7" w:rsidRPr="00EC01D7" w:rsidRDefault="00EC01D7" w:rsidP="00EC01D7"/>
    <w:sectPr w:rsidR="00EC01D7" w:rsidRPr="00EC0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Neue">
    <w:altName w:val="Malgun Gothic"/>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l-Apres">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712333241048"/>
    <w:docVar w:name="VerbatimVersion" w:val="5.1"/>
  </w:docVars>
  <w:rsids>
    <w:rsidRoot w:val="000B55F7"/>
    <w:rsid w:val="000139A3"/>
    <w:rsid w:val="00046865"/>
    <w:rsid w:val="000B55F7"/>
    <w:rsid w:val="000D2797"/>
    <w:rsid w:val="00100833"/>
    <w:rsid w:val="00104529"/>
    <w:rsid w:val="00105942"/>
    <w:rsid w:val="00107396"/>
    <w:rsid w:val="00144A4C"/>
    <w:rsid w:val="00176AB0"/>
    <w:rsid w:val="00177B7D"/>
    <w:rsid w:val="0018322D"/>
    <w:rsid w:val="00197AEE"/>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1654"/>
    <w:rsid w:val="003E43E5"/>
    <w:rsid w:val="00407037"/>
    <w:rsid w:val="00417F09"/>
    <w:rsid w:val="004605D6"/>
    <w:rsid w:val="004B5D46"/>
    <w:rsid w:val="004C60E8"/>
    <w:rsid w:val="004E3579"/>
    <w:rsid w:val="004E728B"/>
    <w:rsid w:val="004F39E0"/>
    <w:rsid w:val="00504EA8"/>
    <w:rsid w:val="00533C04"/>
    <w:rsid w:val="00537BD5"/>
    <w:rsid w:val="0057268A"/>
    <w:rsid w:val="005D2912"/>
    <w:rsid w:val="006065BD"/>
    <w:rsid w:val="00645FA9"/>
    <w:rsid w:val="00647866"/>
    <w:rsid w:val="00665003"/>
    <w:rsid w:val="006A2AD0"/>
    <w:rsid w:val="006C2375"/>
    <w:rsid w:val="006C6C43"/>
    <w:rsid w:val="006D4ECC"/>
    <w:rsid w:val="00722258"/>
    <w:rsid w:val="007243E5"/>
    <w:rsid w:val="00750652"/>
    <w:rsid w:val="00766EA0"/>
    <w:rsid w:val="00786185"/>
    <w:rsid w:val="007A2226"/>
    <w:rsid w:val="007F4303"/>
    <w:rsid w:val="007F5B66"/>
    <w:rsid w:val="00823A1C"/>
    <w:rsid w:val="00833767"/>
    <w:rsid w:val="00845B9D"/>
    <w:rsid w:val="00860984"/>
    <w:rsid w:val="008B3ECB"/>
    <w:rsid w:val="008B4E85"/>
    <w:rsid w:val="008C1B2E"/>
    <w:rsid w:val="0091627E"/>
    <w:rsid w:val="0097032B"/>
    <w:rsid w:val="009D2EAD"/>
    <w:rsid w:val="009D54B2"/>
    <w:rsid w:val="009E1922"/>
    <w:rsid w:val="009F7ED2"/>
    <w:rsid w:val="00A10180"/>
    <w:rsid w:val="00A11ABA"/>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4550"/>
    <w:rsid w:val="00CD736E"/>
    <w:rsid w:val="00CD798D"/>
    <w:rsid w:val="00CE161E"/>
    <w:rsid w:val="00CF59A8"/>
    <w:rsid w:val="00D01338"/>
    <w:rsid w:val="00D325A9"/>
    <w:rsid w:val="00D36A8A"/>
    <w:rsid w:val="00D61409"/>
    <w:rsid w:val="00D6691E"/>
    <w:rsid w:val="00D71170"/>
    <w:rsid w:val="00DA1C92"/>
    <w:rsid w:val="00DA25D4"/>
    <w:rsid w:val="00DA6538"/>
    <w:rsid w:val="00DD12F9"/>
    <w:rsid w:val="00DD32B4"/>
    <w:rsid w:val="00E00624"/>
    <w:rsid w:val="00E15E75"/>
    <w:rsid w:val="00E5262C"/>
    <w:rsid w:val="00EB30CF"/>
    <w:rsid w:val="00EC01D7"/>
    <w:rsid w:val="00EC7DC4"/>
    <w:rsid w:val="00ED30CF"/>
    <w:rsid w:val="00EE209F"/>
    <w:rsid w:val="00F176EF"/>
    <w:rsid w:val="00F4407B"/>
    <w:rsid w:val="00F45E10"/>
    <w:rsid w:val="00F6364A"/>
    <w:rsid w:val="00F76008"/>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EF74A8-F861-4A72-9849-24A9F13F3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E43E5"/>
    <w:rPr>
      <w:rFonts w:ascii="Calibri" w:hAnsi="Calibri"/>
    </w:rPr>
  </w:style>
  <w:style w:type="paragraph" w:styleId="Heading1">
    <w:name w:val="heading 1"/>
    <w:aliases w:val="Pocket"/>
    <w:basedOn w:val="Normal"/>
    <w:next w:val="Normal"/>
    <w:link w:val="Heading1Char"/>
    <w:qFormat/>
    <w:rsid w:val="003E43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E43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E43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E43E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E43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43E5"/>
  </w:style>
  <w:style w:type="character" w:customStyle="1" w:styleId="Heading1Char">
    <w:name w:val="Heading 1 Char"/>
    <w:aliases w:val="Pocket Char"/>
    <w:basedOn w:val="DefaultParagraphFont"/>
    <w:link w:val="Heading1"/>
    <w:rsid w:val="003E43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43E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E43E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E43E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3E43E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E43E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3E43E5"/>
    <w:rPr>
      <w:b w:val="0"/>
      <w:sz w:val="22"/>
      <w:u w:val="single"/>
    </w:rPr>
  </w:style>
  <w:style w:type="character" w:styleId="Hyperlink">
    <w:name w:val="Hyperlink"/>
    <w:aliases w:val="heading 1 (block title),Important,Read,Card Text,Internet Link,Analytic Text"/>
    <w:basedOn w:val="DefaultParagraphFont"/>
    <w:uiPriority w:val="99"/>
    <w:unhideWhenUsed/>
    <w:rsid w:val="003E43E5"/>
    <w:rPr>
      <w:color w:val="auto"/>
      <w:u w:val="none"/>
    </w:rPr>
  </w:style>
  <w:style w:type="character" w:styleId="FollowedHyperlink">
    <w:name w:val="FollowedHyperlink"/>
    <w:basedOn w:val="DefaultParagraphFont"/>
    <w:uiPriority w:val="99"/>
    <w:semiHidden/>
    <w:unhideWhenUsed/>
    <w:rsid w:val="003E43E5"/>
    <w:rPr>
      <w:color w:val="auto"/>
      <w:u w:val="none"/>
    </w:rPr>
  </w:style>
  <w:style w:type="paragraph" w:customStyle="1" w:styleId="textbold">
    <w:name w:val="text bold"/>
    <w:basedOn w:val="Normal"/>
    <w:link w:val="Emphasis"/>
    <w:uiPriority w:val="7"/>
    <w:qFormat/>
    <w:rsid w:val="00EB30CF"/>
    <w:pPr>
      <w:ind w:left="720"/>
      <w:jc w:val="both"/>
    </w:pPr>
    <w:rPr>
      <w:b/>
      <w:iCs/>
      <w:u w:val="single"/>
    </w:rPr>
  </w:style>
  <w:style w:type="paragraph" w:customStyle="1" w:styleId="tag">
    <w:name w:val="tag"/>
    <w:aliases w:val="No Spacing,Tags,tags,No Spacing111,No Spacing1,No Spacing11,No Spacing2,Debate Text,Read stuff,No Spacing1111,No Spacing3,Card,No Spacing112,Card Format,No Spacing12,Dont use,Very Small Text,Small Text,No Spacing11111,No Spacing111111,No Spacing4"/>
    <w:next w:val="NoSpacing"/>
    <w:link w:val="tagChar"/>
    <w:uiPriority w:val="1"/>
    <w:rsid w:val="004B5D46"/>
    <w:pPr>
      <w:spacing w:after="0" w:line="240" w:lineRule="auto"/>
    </w:pPr>
    <w:rPr>
      <w:rFonts w:eastAsiaTheme="minorEastAsia"/>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uiPriority w:val="1"/>
    <w:qFormat/>
    <w:rsid w:val="004B5D46"/>
    <w:rPr>
      <w:rFonts w:eastAsiaTheme="minorEastAsia"/>
      <w:sz w:val="24"/>
      <w:szCs w:val="24"/>
    </w:rPr>
  </w:style>
  <w:style w:type="paragraph" w:customStyle="1" w:styleId="card">
    <w:name w:val="card"/>
    <w:aliases w:val="Medium Grid 21"/>
    <w:basedOn w:val="Normal"/>
    <w:next w:val="Normal"/>
    <w:link w:val="cardChar"/>
    <w:qFormat/>
    <w:rsid w:val="004B5D46"/>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basedOn w:val="DefaultParagraphFont"/>
    <w:link w:val="card"/>
    <w:rsid w:val="004B5D46"/>
    <w:rPr>
      <w:rFonts w:ascii="Times New Roman" w:eastAsia="Times New Roman" w:hAnsi="Times New Roman" w:cs="Times New Roman"/>
      <w:sz w:val="16"/>
      <w:szCs w:val="24"/>
    </w:rPr>
  </w:style>
  <w:style w:type="paragraph" w:styleId="NoSpacing">
    <w:name w:val="No Spacing"/>
    <w:uiPriority w:val="99"/>
    <w:semiHidden/>
    <w:unhideWhenUsed/>
    <w:qFormat/>
    <w:rsid w:val="004B5D46"/>
    <w:pPr>
      <w:spacing w:after="0" w:line="240" w:lineRule="auto"/>
    </w:pPr>
    <w:rPr>
      <w:rFonts w:ascii="Calibri" w:hAnsi="Calibri"/>
    </w:rPr>
  </w:style>
  <w:style w:type="character" w:customStyle="1" w:styleId="cite">
    <w:name w:val="cite"/>
    <w:aliases w:val="Heading 3 Char Char Char,Heading 3 Char1,Heading 3 Char Char1,Read Char Char1,Heading 3 Char1 Char Char Char,Heading 3 Char Char1 Char Char Char,Read Char Char1 Char Char Char,Read Char Char Char,Char Char, Char Char Char1,Char Char Char1,Headi"/>
    <w:qFormat/>
    <w:rsid w:val="004B5D46"/>
    <w:rPr>
      <w:rFonts w:ascii="Times New Roman" w:hAnsi="Times New Roman" w:cs="Times New Roman"/>
      <w:b/>
      <w:sz w:val="24"/>
    </w:rPr>
  </w:style>
  <w:style w:type="paragraph" w:customStyle="1" w:styleId="CardText">
    <w:name w:val="CardText"/>
    <w:basedOn w:val="Normal"/>
    <w:next w:val="Normal"/>
    <w:link w:val="CardTextChar"/>
    <w:qFormat/>
    <w:rsid w:val="004B5D46"/>
    <w:pPr>
      <w:ind w:left="288" w:right="288"/>
    </w:pPr>
    <w:rPr>
      <w:rFonts w:ascii="Helvetica Neue" w:eastAsia="Times New Roman" w:hAnsi="Helvetica Neue"/>
      <w:sz w:val="16"/>
      <w:szCs w:val="20"/>
    </w:rPr>
  </w:style>
  <w:style w:type="character" w:customStyle="1" w:styleId="CardTextChar">
    <w:name w:val="CardText Char"/>
    <w:basedOn w:val="DefaultParagraphFont"/>
    <w:link w:val="CardText"/>
    <w:rsid w:val="004B5D46"/>
    <w:rPr>
      <w:rFonts w:ascii="Helvetica Neue" w:eastAsia="Times New Roman" w:hAnsi="Helvetica Neue"/>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42191">
      <w:bodyDiv w:val="1"/>
      <w:marLeft w:val="0"/>
      <w:marRight w:val="0"/>
      <w:marTop w:val="0"/>
      <w:marBottom w:val="0"/>
      <w:divBdr>
        <w:top w:val="none" w:sz="0" w:space="0" w:color="auto"/>
        <w:left w:val="none" w:sz="0" w:space="0" w:color="auto"/>
        <w:bottom w:val="none" w:sz="0" w:space="0" w:color="auto"/>
        <w:right w:val="none" w:sz="0" w:space="0" w:color="auto"/>
      </w:divBdr>
    </w:div>
    <w:div w:id="499154592">
      <w:bodyDiv w:val="1"/>
      <w:marLeft w:val="0"/>
      <w:marRight w:val="0"/>
      <w:marTop w:val="0"/>
      <w:marBottom w:val="0"/>
      <w:divBdr>
        <w:top w:val="none" w:sz="0" w:space="0" w:color="auto"/>
        <w:left w:val="none" w:sz="0" w:space="0" w:color="auto"/>
        <w:bottom w:val="none" w:sz="0" w:space="0" w:color="auto"/>
        <w:right w:val="none" w:sz="0" w:space="0" w:color="auto"/>
      </w:divBdr>
    </w:div>
    <w:div w:id="1402673445">
      <w:bodyDiv w:val="1"/>
      <w:marLeft w:val="0"/>
      <w:marRight w:val="0"/>
      <w:marTop w:val="0"/>
      <w:marBottom w:val="0"/>
      <w:divBdr>
        <w:top w:val="none" w:sz="0" w:space="0" w:color="auto"/>
        <w:left w:val="none" w:sz="0" w:space="0" w:color="auto"/>
        <w:bottom w:val="none" w:sz="0" w:space="0" w:color="auto"/>
        <w:right w:val="none" w:sz="0" w:space="0" w:color="auto"/>
      </w:divBdr>
    </w:div>
    <w:div w:id="176707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ruthdig.com/eartotheground/item/republicans_and_democrats_unite_to_check_patriot_act_20150501" TargetMode="External"/><Relationship Id="rId117" Type="http://schemas.openxmlformats.org/officeDocument/2006/relationships/theme" Target="theme/theme1.xml"/><Relationship Id="rId21" Type="http://schemas.openxmlformats.org/officeDocument/2006/relationships/hyperlink" Target="http://www.unep.org/Documents.Multilingual/Default.asp?DocumentID=548&amp;ArticleID=5957&amp;l=en" TargetMode="External"/><Relationship Id="rId42" Type="http://schemas.openxmlformats.org/officeDocument/2006/relationships/hyperlink" Target="http://www.law360.com/agencies/central-intelligence-agency" TargetMode="External"/><Relationship Id="rId47" Type="http://schemas.openxmlformats.org/officeDocument/2006/relationships/hyperlink" Target="http://www.aclu.org/criminal-law-reform/virginia-house-delegates-and-senate-approve-two-year-moratorium-drones" TargetMode="External"/><Relationship Id="rId63" Type="http://schemas.openxmlformats.org/officeDocument/2006/relationships/hyperlink" Target="https://en.wikipedia.org/wiki/MSNBC" TargetMode="External"/><Relationship Id="rId68" Type="http://schemas.openxmlformats.org/officeDocument/2006/relationships/hyperlink" Target="https://en.wikipedia.org/wiki/Today_(NBC_program)" TargetMode="External"/><Relationship Id="rId84" Type="http://schemas.openxmlformats.org/officeDocument/2006/relationships/hyperlink" Target="https://en.wikipedia.org/wiki/Securities_and_Exchange_Commission" TargetMode="External"/><Relationship Id="rId89" Type="http://schemas.openxmlformats.org/officeDocument/2006/relationships/hyperlink" Target="https://en.wikipedia.org/wiki/MSNBC" TargetMode="External"/><Relationship Id="rId112" Type="http://schemas.openxmlformats.org/officeDocument/2006/relationships/hyperlink" Target="http://www.pewresearch.org/fact-tank/2015/05/29/what-americans-think-about-nsa-surveillance-national-security-and-privacy/" TargetMode="External"/><Relationship Id="rId16" Type="http://schemas.openxmlformats.org/officeDocument/2006/relationships/hyperlink" Target="http://www.nationaljournal.com/tech/edward-snowden-clemency-eric-holder-obama-deal-20150706" TargetMode="External"/><Relationship Id="rId107" Type="http://schemas.openxmlformats.org/officeDocument/2006/relationships/hyperlink" Target="http://topics.wsj.com/person/R/Paul-Ryan/6420" TargetMode="External"/><Relationship Id="rId11" Type="http://schemas.openxmlformats.org/officeDocument/2006/relationships/hyperlink" Target="http://www.nationalreview.com/article/417560/has-spring-become-season-congressional-bipartisanship-michael-barone" TargetMode="External"/><Relationship Id="rId32" Type="http://schemas.openxmlformats.org/officeDocument/2006/relationships/hyperlink" Target="http://www.washingtonpost.com/business/technology/mt-gox-collapse-spurs-calls-to-regulate-bitcoin/2014/02/28/df44f5c6-a0b7-11e3-a050-dc3322a94fa7_story.html" TargetMode="External"/><Relationship Id="rId37" Type="http://schemas.openxmlformats.org/officeDocument/2006/relationships/hyperlink" Target="http://www.washingtontimes.com/news/2015/may/22/obama-bans-discrimination-drones/" TargetMode="External"/><Relationship Id="rId53" Type="http://schemas.openxmlformats.org/officeDocument/2006/relationships/hyperlink" Target="http://www.huffingtonpost.com/2013/03/13/domestic-drones_n_2868450.html" TargetMode="External"/><Relationship Id="rId58" Type="http://schemas.openxmlformats.org/officeDocument/2006/relationships/hyperlink" Target="http://bangordailynews.com/2015/06/23/politics/democrats-lead-rejection-of-welfare-bills-they-say-are-cuts-disguised-as-reform/-" TargetMode="External"/><Relationship Id="rId74" Type="http://schemas.openxmlformats.org/officeDocument/2006/relationships/hyperlink" Target="https://en.wikipedia.org/wiki/Canada" TargetMode="External"/><Relationship Id="rId79" Type="http://schemas.openxmlformats.org/officeDocument/2006/relationships/hyperlink" Target="https://en.wikipedia.org/wiki/John_Kerry" TargetMode="External"/><Relationship Id="rId102" Type="http://schemas.openxmlformats.org/officeDocument/2006/relationships/hyperlink" Target="http://www.saprp.org/pm_keyResFind.cfm" TargetMode="External"/><Relationship Id="rId5" Type="http://schemas.openxmlformats.org/officeDocument/2006/relationships/numbering" Target="numbering.xml"/><Relationship Id="rId90" Type="http://schemas.openxmlformats.org/officeDocument/2006/relationships/hyperlink" Target="https://en.wikipedia.org/wiki/Hardball_with_Chris_Matthews" TargetMode="External"/><Relationship Id="rId95" Type="http://schemas.openxmlformats.org/officeDocument/2006/relationships/hyperlink" Target="http://www.slate.com/articles/news_and_politics/politics/2014/09/scott_walker_wants_to_drug_test_the_poor_the_gop_s_agenda_is_about_solving.html-" TargetMode="External"/><Relationship Id="rId22" Type="http://schemas.openxmlformats.org/officeDocument/2006/relationships/hyperlink" Target="http://www.slate.com/articles/news_and_politics/politics/2013/01/barack_obama_s_second_inaugural_address_the_president_should_declare_war.single.html" TargetMode="External"/><Relationship Id="rId27" Type="http://schemas.openxmlformats.org/officeDocument/2006/relationships/hyperlink" Target="http://www.huffingtonpost.com/2014/02/18/nsa-surveillance-debate_n_4807707.html" TargetMode="External"/><Relationship Id="rId43" Type="http://schemas.openxmlformats.org/officeDocument/2006/relationships/hyperlink" Target="http://www.law360.com/articles/540732/house-passes-defense-spending-bill-despite-veto-threat" TargetMode="External"/><Relationship Id="rId48" Type="http://schemas.openxmlformats.org/officeDocument/2006/relationships/hyperlink" Target="http://www.aclu.org/blog/technology-and-liberty-national-security/florida-poised-become-first-state-regulate" TargetMode="External"/><Relationship Id="rId64" Type="http://schemas.openxmlformats.org/officeDocument/2006/relationships/hyperlink" Target="https://en.wikipedia.org/wiki/Countdown_with_Keith_Olbermann" TargetMode="External"/><Relationship Id="rId69" Type="http://schemas.openxmlformats.org/officeDocument/2006/relationships/hyperlink" Target="https://en.wikipedia.org/wiki/HBO" TargetMode="External"/><Relationship Id="rId113" Type="http://schemas.openxmlformats.org/officeDocument/2006/relationships/hyperlink" Target="http://www.pewinternet.org/2015/03/16/americans-privacy-strategies-post-snowden" TargetMode="External"/><Relationship Id="rId80" Type="http://schemas.openxmlformats.org/officeDocument/2006/relationships/hyperlink" Target="https://en.wikipedia.org/wiki/Financial_Times" TargetMode="External"/><Relationship Id="rId85" Type="http://schemas.openxmlformats.org/officeDocument/2006/relationships/hyperlink" Target="https://en.wikipedia.org/w/index.php?title=Public_Strategies&amp;action=edit&amp;redlink=1" TargetMode="External"/><Relationship Id="rId12" Type="http://schemas.openxmlformats.org/officeDocument/2006/relationships/hyperlink" Target="http://www.nationalreview.com/article/417560/has-spring-become-season-congressional-bipartisanship-michael-barone" TargetMode="External"/><Relationship Id="rId17" Type="http://schemas.openxmlformats.org/officeDocument/2006/relationships/hyperlink" Target="http://www.usnews.com/news/articles/2015/07/01/nsa-can-restart-phone-dragnet-surveillance-court-rules" TargetMode="External"/><Relationship Id="rId33" Type="http://schemas.openxmlformats.org/officeDocument/2006/relationships/hyperlink" Target="http://www.pbs.org/newshour/rundown/consumer-protection-agency-urges-americans-beware-bitcoin-cryptocurrencies/" TargetMode="External"/><Relationship Id="rId38" Type="http://schemas.openxmlformats.org/officeDocument/2006/relationships/hyperlink" Target="http://www.washingtontimes.com/topics/department-of-justice/" TargetMode="External"/><Relationship Id="rId59" Type="http://schemas.openxmlformats.org/officeDocument/2006/relationships/hyperlink" Target="http://www.google.com/url?q=http%3A%2F%2Fstateandcapitol.bangordailynews.com%2F2015%2F06%2F23%2Fhouse-democrats-slam-the-door-on-welfare-reform-in-series-of-close-votes%2F&amp;sa=D&amp;sntz=1&amp;usg=AFQjCNFIIIIOOywdCYs2vuEffeCDnKdADA&amp;ref=inline" TargetMode="External"/><Relationship Id="rId103" Type="http://schemas.openxmlformats.org/officeDocument/2006/relationships/hyperlink" Target="http://www.washingtonpost.com/blogs/wonkblog/wp/2013/08/21/house-republicans-want-drug-tests-for-food-stamp-recipients-theres-no-good-reason-for-that/" TargetMode="External"/><Relationship Id="rId108" Type="http://schemas.openxmlformats.org/officeDocument/2006/relationships/hyperlink" Target="http://soonerpoll.com/poll-finds-majority-of-voters-in-favor-of-welfare-drug-testing/" TargetMode="External"/><Relationship Id="rId54" Type="http://schemas.openxmlformats.org/officeDocument/2006/relationships/hyperlink" Target="http://www.theverge.com/2014/7/24/5933679/drone-privacy-executive-order-reportedly-coming-from-obama" TargetMode="External"/><Relationship Id="rId70" Type="http://schemas.openxmlformats.org/officeDocument/2006/relationships/hyperlink" Target="https://en.wikipedia.org/wiki/Journeys_with_George" TargetMode="External"/><Relationship Id="rId75" Type="http://schemas.openxmlformats.org/officeDocument/2006/relationships/hyperlink" Target="https://en.wikipedia.org/wiki/Australia" TargetMode="External"/><Relationship Id="rId91" Type="http://schemas.openxmlformats.org/officeDocument/2006/relationships/hyperlink" Target="https://en.wikipedia.org/wiki/Richard_Wolffe" TargetMode="External"/><Relationship Id="rId96" Type="http://schemas.openxmlformats.org/officeDocument/2006/relationships/hyperlink" Target="http://www.scottwalker.com/hs-fs/hub/312075/file-1622570742-pdf/pdf/Ensure_that_Everyone_Who_Wants_a_Job_Can_Find_a_Job.pdf"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washingtonpost.com/news/powerpost/wp/2015/07/08/tax-writers-release-bipartisan-tax-proposal-to-pay-for-highway-bill/" TargetMode="External"/><Relationship Id="rId28" Type="http://schemas.openxmlformats.org/officeDocument/2006/relationships/hyperlink" Target="http://thehill.com/policy/cybersecurity/246111-gop-sen-leaders-still-want-to-move-cyber-bill" TargetMode="External"/><Relationship Id="rId49" Type="http://schemas.openxmlformats.org/officeDocument/2006/relationships/hyperlink" Target="http://www.flsenate.gov/Session/Bill/2013/0092/?StartTab=BillText" TargetMode="External"/><Relationship Id="rId114" Type="http://schemas.openxmlformats.org/officeDocument/2006/relationships/hyperlink" Target="http://thehill.com/blogs/blog-briefing-room/news/228756-gop-rep-french-attack-shows-need-for-muslim-surveillance" TargetMode="External"/><Relationship Id="rId10" Type="http://schemas.openxmlformats.org/officeDocument/2006/relationships/hyperlink" Target="http://www.politico.com/story/2015/07/gop-infighting-at-full-throttle-john-boehner-119881.html" TargetMode="External"/><Relationship Id="rId31" Type="http://schemas.openxmlformats.org/officeDocument/2006/relationships/hyperlink" Target="http://www.forbes.com/sites/realspin/2013/10/08/the-bitcoin-backlash-is-underlay-by-a-quivering-status-quo/" TargetMode="External"/><Relationship Id="rId44" Type="http://schemas.openxmlformats.org/officeDocument/2006/relationships/hyperlink" Target="http://www.law360.com/articles/541675/obama-emphasizes-training-partnerships-after-afghan-war" TargetMode="External"/><Relationship Id="rId52" Type="http://schemas.openxmlformats.org/officeDocument/2006/relationships/hyperlink" Target="http://thehill.com/policy/defense/239839-obama-takes-full-responsibility-for-deaths-of-two-hostages" TargetMode="External"/><Relationship Id="rId60" Type="http://schemas.openxmlformats.org/officeDocument/2006/relationships/hyperlink" Target="http://www.google.com/url?q=http%3A%2F%2Flegislature.maine.gov%2FLawMakerWeb%2Fsummary.asp%3FID%3D280055869&amp;sa=D&amp;sntz=1&amp;usg=AFQjCNE7Vf7t0xhGdxVOgxybHpzxg_7fZA" TargetMode="External"/><Relationship Id="rId65" Type="http://schemas.openxmlformats.org/officeDocument/2006/relationships/hyperlink" Target="https://en.wikipedia.org/wiki/Hardball_with_Chris_Matthews" TargetMode="External"/><Relationship Id="rId73" Type="http://schemas.openxmlformats.org/officeDocument/2006/relationships/hyperlink" Target="https://en.wikipedia.org/wiki/United_Kingdom" TargetMode="External"/><Relationship Id="rId78" Type="http://schemas.openxmlformats.org/officeDocument/2006/relationships/hyperlink" Target="https://en.wikipedia.org/wiki/Howard_Dean" TargetMode="External"/><Relationship Id="rId81" Type="http://schemas.openxmlformats.org/officeDocument/2006/relationships/hyperlink" Target="https://en.wikipedia.org/wiki/Microsoft_antitrust_trial" TargetMode="External"/><Relationship Id="rId86" Type="http://schemas.openxmlformats.org/officeDocument/2006/relationships/hyperlink" Target="https://en.wikipedia.org/wiki/Richard_Wolffe" TargetMode="External"/><Relationship Id="rId94" Type="http://schemas.openxmlformats.org/officeDocument/2006/relationships/hyperlink" Target="http://content.usatoday.com/communities/theoval/post/2012/07/republicans-cry-foul-over-obama-welfare-revisions/1" TargetMode="External"/><Relationship Id="rId99" Type="http://schemas.openxmlformats.org/officeDocument/2006/relationships/hyperlink" Target="http://www.ncsl.org/research/human-services/drug-testing-and-public-assistance.aspx" TargetMode="External"/><Relationship Id="rId101" Type="http://schemas.openxmlformats.org/officeDocument/2006/relationships/hyperlink" Target="http://www.newsmax.com/US/nc-welfare-drug-tests/2013/09/06/id/524281/" TargetMode="External"/><Relationship Id="rId4" Type="http://schemas.openxmlformats.org/officeDocument/2006/relationships/customXml" Target="../customXml/item4.xml"/><Relationship Id="rId9" Type="http://schemas.openxmlformats.org/officeDocument/2006/relationships/hyperlink" Target="http://www.thenewstribune.com/2015/06/22/3851918/obama-bitter-partisan-debate-is.html" TargetMode="External"/><Relationship Id="rId13" Type="http://schemas.openxmlformats.org/officeDocument/2006/relationships/hyperlink" Target="http://www.bbc.com/news/world-us-canada-33273689" TargetMode="External"/><Relationship Id="rId18" Type="http://schemas.openxmlformats.org/officeDocument/2006/relationships/hyperlink" Target="http://www.huffingtonpost.com/2015/07/07/eric-holder-snowden_n_7745004.html" TargetMode="External"/><Relationship Id="rId39" Type="http://schemas.openxmlformats.org/officeDocument/2006/relationships/hyperlink" Target="http://www.law360.com/articles/557354/house-bill-would-give-dod-sole-control-of-armed-drones" TargetMode="External"/><Relationship Id="rId109" Type="http://schemas.openxmlformats.org/officeDocument/2006/relationships/hyperlink" Target="http://www.washingtonsblog.com/2013/11/majority-of-americans-opposed-to-spying-on-foreign-leaders.html" TargetMode="External"/><Relationship Id="rId34" Type="http://schemas.openxmlformats.org/officeDocument/2006/relationships/hyperlink" Target="http://www.usnews.com/opinion/economic-intelligence/2014/07/24/four-years-after-dodd-frank-the-cfpb-is-paying-off" TargetMode="External"/><Relationship Id="rId50" Type="http://schemas.openxmlformats.org/officeDocument/2006/relationships/hyperlink" Target="http://www.aclu.org/blog/technology-and-liberty-national-security/republican-party-platform-advocates-regulation-drone" TargetMode="External"/><Relationship Id="rId55" Type="http://schemas.openxmlformats.org/officeDocument/2006/relationships/hyperlink" Target="http://www.huffingtonpost.com/christopher-elliott/politics-aside-what-shoul_b_1850818.html" TargetMode="External"/><Relationship Id="rId76" Type="http://schemas.openxmlformats.org/officeDocument/2006/relationships/hyperlink" Target="https://en.wikipedia.org/wiki/Hurricane_Katrina" TargetMode="External"/><Relationship Id="rId97" Type="http://schemas.openxmlformats.org/officeDocument/2006/relationships/hyperlink" Target="http://www.huffingtonpost.com/2014/09/15/scott-walker-welfare-drug_n_5822552.html?1410796225" TargetMode="External"/><Relationship Id="rId104" Type="http://schemas.openxmlformats.org/officeDocument/2006/relationships/hyperlink" Target="http://www.ksl.com/?sid=26559995&amp;nid=148&amp;title=only%E2%80%9412-test-positive-in-utah-welfare-drug-screening&amp;fm=home_page&amp;s_cid=queue%E2%80%9411" TargetMode="External"/><Relationship Id="rId7" Type="http://schemas.openxmlformats.org/officeDocument/2006/relationships/settings" Target="settings.xml"/><Relationship Id="rId71" Type="http://schemas.openxmlformats.org/officeDocument/2006/relationships/hyperlink" Target="https://en.wikipedia.org/wiki/CNN" TargetMode="External"/><Relationship Id="rId92" Type="http://schemas.openxmlformats.org/officeDocument/2006/relationships/hyperlink" Target="https://en.wikipedia.org/wiki/Saint_Anselm_College" TargetMode="External"/><Relationship Id="rId2" Type="http://schemas.openxmlformats.org/officeDocument/2006/relationships/customXml" Target="../customXml/item2.xml"/><Relationship Id="rId29" Type="http://schemas.openxmlformats.org/officeDocument/2006/relationships/hyperlink" Target="http://www.financemagnates.com/cryptocurrency/news/barack-obama-praises-bitcoin-envisions-wider-adoption-for-working-class/" TargetMode="External"/><Relationship Id="rId24" Type="http://schemas.openxmlformats.org/officeDocument/2006/relationships/hyperlink" Target="http://www.economist.com/news/united-states/21657380-many-reasons-mainland-politicians-find-territory-too-hard-place-talk" TargetMode="External"/><Relationship Id="rId40" Type="http://schemas.openxmlformats.org/officeDocument/2006/relationships/hyperlink" Target="http://www.law360.com/agencies/u-s-house-of-representatives" TargetMode="External"/><Relationship Id="rId45" Type="http://schemas.openxmlformats.org/officeDocument/2006/relationships/hyperlink" Target="http://www.slate.com/articles/technology/future_tense/2013/02/domestic_surveillance_drone_bans_are_sweeping_the_nation.html" TargetMode="External"/><Relationship Id="rId66" Type="http://schemas.openxmlformats.org/officeDocument/2006/relationships/hyperlink" Target="https://en.wikipedia.org/wiki/NBC" TargetMode="External"/><Relationship Id="rId87" Type="http://schemas.openxmlformats.org/officeDocument/2006/relationships/hyperlink" Target="https://en.wikipedia.org/wiki/Food_%26_Wine_Magazine" TargetMode="External"/><Relationship Id="rId110" Type="http://schemas.openxmlformats.org/officeDocument/2006/relationships/hyperlink" Target="http://www.amnestyusa.org/news/press-releases/new-amnesty-international-poll-shows-anger-at-us-surveillance-0" TargetMode="External"/><Relationship Id="rId115" Type="http://schemas.openxmlformats.org/officeDocument/2006/relationships/hyperlink" Target="http://thehill.com/blogs/blog-briefing-room/227170-king-sydney-shows-need-for-heavy-surveillance" TargetMode="External"/><Relationship Id="rId61" Type="http://schemas.openxmlformats.org/officeDocument/2006/relationships/hyperlink" Target="https://en.wikipedia.org/wiki/Barack_Obama_presidential_campaign,_2008" TargetMode="External"/><Relationship Id="rId82" Type="http://schemas.openxmlformats.org/officeDocument/2006/relationships/hyperlink" Target="https://en.wikipedia.org/wiki/US_Department_of_the_Treasury" TargetMode="External"/><Relationship Id="rId19" Type="http://schemas.openxmlformats.org/officeDocument/2006/relationships/hyperlink" Target="http://blogs.middlebury.edu/presidentialpower/2009/05/26/sotamayor-obama-and-presidential-power/" TargetMode="External"/><Relationship Id="rId14" Type="http://schemas.openxmlformats.org/officeDocument/2006/relationships/hyperlink" Target="http://www.japantimes.co.jp/opinion/2015/07/06/editorials/obama-a-lame-duck-think-again/" TargetMode="External"/><Relationship Id="rId30" Type="http://schemas.openxmlformats.org/officeDocument/2006/relationships/hyperlink" Target="http://thehill.com/regulation/legislation/191243-bitcoin-ups-its-ante-with-congress" TargetMode="External"/><Relationship Id="rId35" Type="http://schemas.openxmlformats.org/officeDocument/2006/relationships/hyperlink" Target="http://www.washingtontimes.com/topics/department-of-justice/" TargetMode="External"/><Relationship Id="rId56" Type="http://schemas.openxmlformats.org/officeDocument/2006/relationships/hyperlink" Target="http://thehill.com/policy/transportation/176923-democrats-calling-tsa-behavior-detection-program-chat-downs" TargetMode="External"/><Relationship Id="rId77" Type="http://schemas.openxmlformats.org/officeDocument/2006/relationships/hyperlink" Target="https://en.wikipedia.org/wiki/2006_Lebanon_War" TargetMode="External"/><Relationship Id="rId100" Type="http://schemas.openxmlformats.org/officeDocument/2006/relationships/hyperlink" Target="http://yellowhammernews.com/statepolitics/ala-senate-passes-bill-allowing-drug-testing-welfare-applicants/" TargetMode="External"/><Relationship Id="rId105" Type="http://schemas.openxmlformats.org/officeDocument/2006/relationships/hyperlink" Target="http://www.miamiherald.com/2012/04/20/2758871/floridas-welfare-drug-tests-cost.html" TargetMode="External"/><Relationship Id="rId8" Type="http://schemas.openxmlformats.org/officeDocument/2006/relationships/webSettings" Target="webSettings.xml"/><Relationship Id="rId51" Type="http://schemas.openxmlformats.org/officeDocument/2006/relationships/hyperlink" Target="http://www.washingtonpost.com/blogs/virginia-politics/post/drone-fears-unite-virginia-aclu-and-conservative-delegate/2012/07/12/gJQApTm7fW_blog.html" TargetMode="External"/><Relationship Id="rId72" Type="http://schemas.openxmlformats.org/officeDocument/2006/relationships/hyperlink" Target="https://en.wikipedia.org/wiki/Fox_News" TargetMode="External"/><Relationship Id="rId93" Type="http://schemas.openxmlformats.org/officeDocument/2006/relationships/hyperlink" Target="https://en.wikipedia.org/wiki/The_Last_Word_with_Lawrence_O%27Donnell" TargetMode="External"/><Relationship Id="rId98" Type="http://schemas.openxmlformats.org/officeDocument/2006/relationships/hyperlink" Target="http://www.jsonline.com/news/statepolitics/gov-scott-walker-wants-drug-testing-for-public-aid-recipients-b99350145z1-275037361.html" TargetMode="External"/><Relationship Id="rId3" Type="http://schemas.openxmlformats.org/officeDocument/2006/relationships/customXml" Target="../customXml/item3.xml"/><Relationship Id="rId25" Type="http://schemas.openxmlformats.org/officeDocument/2006/relationships/hyperlink" Target="http://www.usnews.com/news/business/articles/2015/07/05/back-at-work-congress-facing-busy-agenda-funding-deadline" TargetMode="External"/><Relationship Id="rId46" Type="http://schemas.openxmlformats.org/officeDocument/2006/relationships/hyperlink" Target="http://www.usatoday.com/story/news/nation/2013/02/07/seattle-police-drone-efforts/1900785/" TargetMode="External"/><Relationship Id="rId67" Type="http://schemas.openxmlformats.org/officeDocument/2006/relationships/hyperlink" Target="https://en.wikipedia.org/wiki/Meet_The_Press" TargetMode="External"/><Relationship Id="rId116" Type="http://schemas.openxmlformats.org/officeDocument/2006/relationships/fontTable" Target="fontTable.xml"/><Relationship Id="rId20" Type="http://schemas.openxmlformats.org/officeDocument/2006/relationships/hyperlink" Target="http://www.huffingtonpost.com/emma-rubysachs/ranking-the-issues-gay-ri_b_146023.html" TargetMode="External"/><Relationship Id="rId41" Type="http://schemas.openxmlformats.org/officeDocument/2006/relationships/hyperlink" Target="http://www.law360.com/agencies/u-s-department-of-defense" TargetMode="External"/><Relationship Id="rId62" Type="http://schemas.openxmlformats.org/officeDocument/2006/relationships/hyperlink" Target="https://en.wikipedia.org/wiki/Newsweek" TargetMode="External"/><Relationship Id="rId83" Type="http://schemas.openxmlformats.org/officeDocument/2006/relationships/hyperlink" Target="https://en.wikipedia.org/wiki/Federal_Trade_Commission" TargetMode="External"/><Relationship Id="rId88" Type="http://schemas.openxmlformats.org/officeDocument/2006/relationships/hyperlink" Target="https://en.wikipedia.org/wiki/Countdown_with_Keith_Olbermann" TargetMode="External"/><Relationship Id="rId111" Type="http://schemas.openxmlformats.org/officeDocument/2006/relationships/hyperlink" Target="http://morningconsult.com/2015/07/u-s-voters-give-green-light-to-spying-on-allies/" TargetMode="External"/><Relationship Id="rId15" Type="http://schemas.openxmlformats.org/officeDocument/2006/relationships/hyperlink" Target="http://www.usatoday.com/story/news/politics/2015/07/08/patriot-act-section-702-privacy-debate/29823349/" TargetMode="External"/><Relationship Id="rId36" Type="http://schemas.openxmlformats.org/officeDocument/2006/relationships/hyperlink" Target="http://www.washingtontimes.com/topics/department-of-justice/" TargetMode="External"/><Relationship Id="rId57" Type="http://schemas.openxmlformats.org/officeDocument/2006/relationships/hyperlink" Target="http://www.bnd.com/news/business/article25167751.html" TargetMode="External"/><Relationship Id="rId106" Type="http://schemas.openxmlformats.org/officeDocument/2006/relationships/hyperlink" Target="http://www.wsj.com/articles/republican-governors-push-to-reshape-welfare-programs-141868929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3.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087A609-CA91-4FFA-9BEC-B15F56C9D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73</Pages>
  <Words>42011</Words>
  <Characters>239466</Characters>
  <Application>Microsoft Office Word</Application>
  <DocSecurity>0</DocSecurity>
  <Lines>1995</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sauren</dc:creator>
  <cp:keywords>5.1.1</cp:keywords>
  <dc:description/>
  <cp:lastModifiedBy>sauren</cp:lastModifiedBy>
  <cp:revision>4</cp:revision>
  <dcterms:created xsi:type="dcterms:W3CDTF">2015-07-10T07:24:00Z</dcterms:created>
  <dcterms:modified xsi:type="dcterms:W3CDTF">2015-07-10T15:33:00Z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